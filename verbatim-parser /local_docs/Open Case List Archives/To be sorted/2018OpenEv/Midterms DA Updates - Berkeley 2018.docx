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34628C" w:rsidP="0034628C">
      <w:pPr>
        <w:pStyle w:val="Heading1"/>
        <w:rPr>
          <w:rFonts w:cs="Arial"/>
        </w:rPr>
      </w:pPr>
      <w:r w:rsidRPr="00E90251">
        <w:rPr>
          <w:rFonts w:cs="Arial"/>
        </w:rPr>
        <w:t xml:space="preserve">Midterms----Unbearables </w:t>
      </w:r>
    </w:p>
    <w:p w:rsidR="001109F6" w:rsidRPr="00E90251" w:rsidRDefault="001109F6" w:rsidP="001109F6">
      <w:pPr>
        <w:pStyle w:val="Heading1"/>
        <w:rPr>
          <w:rFonts w:cs="Arial"/>
        </w:rPr>
      </w:pPr>
      <w:r w:rsidRPr="00E90251">
        <w:rPr>
          <w:rFonts w:cs="Arial"/>
        </w:rPr>
        <w:t xml:space="preserve">Aff </w:t>
      </w:r>
    </w:p>
    <w:p w:rsidR="00EA291E" w:rsidRPr="00E85937" w:rsidRDefault="00EA291E" w:rsidP="00E85937">
      <w:pPr>
        <w:pStyle w:val="Heading2"/>
        <w:rPr>
          <w:rFonts w:cs="Arial"/>
        </w:rPr>
      </w:pPr>
      <w:r>
        <w:rPr>
          <w:rFonts w:cs="Arial"/>
        </w:rPr>
        <w:t>Top</w:t>
      </w:r>
    </w:p>
    <w:p w:rsidR="00EA291E" w:rsidRDefault="00EA291E" w:rsidP="00E85937">
      <w:pPr>
        <w:pStyle w:val="Heading3"/>
      </w:pPr>
      <w:r>
        <w:t xml:space="preserve">2AC---AT: Blue Wave Solves </w:t>
      </w:r>
    </w:p>
    <w:p w:rsidR="00EA291E" w:rsidRPr="00CB6A22" w:rsidRDefault="00EA291E" w:rsidP="00EA291E">
      <w:pPr>
        <w:pStyle w:val="Heading4"/>
      </w:pPr>
      <w:r>
        <w:t xml:space="preserve">Blue waves </w:t>
      </w:r>
      <w:r>
        <w:rPr>
          <w:u w:val="single"/>
        </w:rPr>
        <w:t>don’t matter</w:t>
      </w:r>
      <w:r>
        <w:t xml:space="preserve">---the dems will pursue </w:t>
      </w:r>
      <w:r>
        <w:rPr>
          <w:u w:val="single"/>
        </w:rPr>
        <w:t>Obama-style policies</w:t>
      </w:r>
      <w:r>
        <w:t xml:space="preserve"> and make </w:t>
      </w:r>
      <w:r>
        <w:rPr>
          <w:u w:val="single"/>
        </w:rPr>
        <w:t>no changes</w:t>
      </w:r>
    </w:p>
    <w:p w:rsidR="00EA291E" w:rsidRPr="00454AC8" w:rsidRDefault="00EA291E" w:rsidP="00EA291E">
      <w:proofErr w:type="gramStart"/>
      <w:r w:rsidRPr="00454AC8">
        <w:rPr>
          <w:b/>
        </w:rPr>
        <w:t>Mathews 6/20</w:t>
      </w:r>
      <w:r w:rsidRPr="00454AC8">
        <w:t xml:space="preserve"> [Dylan, Reporter @ Vox.</w:t>
      </w:r>
      <w:proofErr w:type="gramEnd"/>
      <w:r w:rsidRPr="00454AC8">
        <w:t xml:space="preserve"> "Dems are unified on immigration now. Will they still be when Trump is gone?" 2018.</w:t>
      </w:r>
      <w:r>
        <w:t xml:space="preserve"> https://www.vox.com/policy-and-politics/2018/6/20/17479756/family-separation-democrats-immigration-border-security-obama-trump]</w:t>
      </w:r>
    </w:p>
    <w:p w:rsidR="00EA291E" w:rsidRDefault="00EA291E" w:rsidP="00EA291E">
      <w:proofErr w:type="gramStart"/>
      <w:r>
        <w:t xml:space="preserve">Which is why </w:t>
      </w:r>
      <w:r w:rsidRPr="00CB6A22">
        <w:rPr>
          <w:rStyle w:val="StyleUnderline"/>
        </w:rPr>
        <w:t>I’ve watched the massive Democratic mobilization against Trump’s family separations with</w:t>
      </w:r>
      <w:r>
        <w:t xml:space="preserve"> a mixture of </w:t>
      </w:r>
      <w:r w:rsidRPr="00CB6A22">
        <w:rPr>
          <w:rStyle w:val="Emphasis"/>
        </w:rPr>
        <w:t>admiration</w:t>
      </w:r>
      <w:r>
        <w:t xml:space="preserve"> </w:t>
      </w:r>
      <w:r w:rsidRPr="00CB6A22">
        <w:rPr>
          <w:rStyle w:val="StyleUnderline"/>
        </w:rPr>
        <w:t>and</w:t>
      </w:r>
      <w:r>
        <w:t xml:space="preserve"> </w:t>
      </w:r>
      <w:r w:rsidRPr="00CB6A22">
        <w:rPr>
          <w:rStyle w:val="Emphasis"/>
        </w:rPr>
        <w:t>unease</w:t>
      </w:r>
      <w:r>
        <w:t>.</w:t>
      </w:r>
      <w:proofErr w:type="gramEnd"/>
      <w:r>
        <w:t xml:space="preserve"> Admiration because it’s the right thing to do, and signals that Democrats are not willing to respond to Trump the way that center-left leaders in other rich countries have responded to right-wing populists — by capitulating to demands for immigration restrictions in an attempt to court voters drawn to the new right’s brand of white backlash politics.</w:t>
      </w:r>
    </w:p>
    <w:p w:rsidR="00EA291E" w:rsidRDefault="00EA291E" w:rsidP="00EA291E">
      <w:r>
        <w:t xml:space="preserve">Maybe, unlike Obama, </w:t>
      </w:r>
      <w:r w:rsidRPr="00CB6A22">
        <w:rPr>
          <w:rStyle w:val="StyleUnderline"/>
        </w:rPr>
        <w:t>they won’t attempt a border crackdown once in power</w:t>
      </w:r>
      <w:r>
        <w:t xml:space="preserve"> again in the vain hope of building bipartisan support for an immigration reform package. </w:t>
      </w:r>
      <w:r w:rsidRPr="00CB6A22">
        <w:rPr>
          <w:rStyle w:val="StyleUnderline"/>
        </w:rPr>
        <w:t>Maybe they’ll usher in a vastly more open immigration regime</w:t>
      </w:r>
      <w:r>
        <w:t>, one where deportation is anomalous, not routine, and where families fleeing violence receive asylum as a matter of course.</w:t>
      </w:r>
    </w:p>
    <w:p w:rsidR="00EA291E" w:rsidRDefault="00EA291E" w:rsidP="00EA291E">
      <w:r>
        <w:t xml:space="preserve">But I feel unease too, because </w:t>
      </w:r>
      <w:r w:rsidRPr="00CB6A22">
        <w:rPr>
          <w:rStyle w:val="Emphasis"/>
        </w:rPr>
        <w:t>maybe that’s not what the Democratic uproar signals</w:t>
      </w:r>
      <w:r>
        <w:t xml:space="preserve"> at all. Maybe the </w:t>
      </w:r>
      <w:r w:rsidRPr="00CB6A22">
        <w:rPr>
          <w:rStyle w:val="StyleUnderline"/>
        </w:rPr>
        <w:t>family separation</w:t>
      </w:r>
      <w:r>
        <w:t xml:space="preserve"> issue </w:t>
      </w:r>
      <w:r w:rsidRPr="00CB6A22">
        <w:rPr>
          <w:rStyle w:val="StyleUnderline"/>
        </w:rPr>
        <w:t>is a</w:t>
      </w:r>
      <w:r>
        <w:t xml:space="preserve"> </w:t>
      </w:r>
      <w:r w:rsidRPr="00CB6A22">
        <w:rPr>
          <w:rStyle w:val="Emphasis"/>
        </w:rPr>
        <w:t>cudgel</w:t>
      </w:r>
      <w:r>
        <w:t xml:space="preserve"> </w:t>
      </w:r>
      <w:r w:rsidRPr="00CB6A22">
        <w:rPr>
          <w:rStyle w:val="StyleUnderline"/>
        </w:rPr>
        <w:t xml:space="preserve">that’s useful for attacking </w:t>
      </w:r>
      <w:r>
        <w:t xml:space="preserve">the </w:t>
      </w:r>
      <w:r w:rsidRPr="00CB6A22">
        <w:rPr>
          <w:rStyle w:val="Emphasis"/>
        </w:rPr>
        <w:t>Trump</w:t>
      </w:r>
      <w:r>
        <w:t xml:space="preserve"> administration </w:t>
      </w:r>
      <w:r w:rsidRPr="00CB6A22">
        <w:rPr>
          <w:rStyle w:val="StyleUnderline"/>
        </w:rPr>
        <w:t xml:space="preserve">but which, as a principle, will be </w:t>
      </w:r>
      <w:r w:rsidRPr="00CB6A22">
        <w:rPr>
          <w:rStyle w:val="Emphasis"/>
        </w:rPr>
        <w:t>abandoned</w:t>
      </w:r>
      <w:r w:rsidRPr="00CB6A22">
        <w:rPr>
          <w:rStyle w:val="StyleUnderline"/>
        </w:rPr>
        <w:t xml:space="preserve"> as soon </w:t>
      </w:r>
      <w:r w:rsidRPr="00CB6A22">
        <w:rPr>
          <w:rStyle w:val="Emphasis"/>
        </w:rPr>
        <w:t>as Democrats retake power</w:t>
      </w:r>
      <w:r>
        <w:t xml:space="preserve"> in 2021, 2025, or beyond.</w:t>
      </w:r>
    </w:p>
    <w:p w:rsidR="00EA291E" w:rsidRDefault="00EA291E" w:rsidP="00EA291E">
      <w:r>
        <w:t xml:space="preserve">I don’t say that to draw </w:t>
      </w:r>
      <w:proofErr w:type="gramStart"/>
      <w:r>
        <w:t>an equivalence</w:t>
      </w:r>
      <w:proofErr w:type="gramEnd"/>
      <w:r>
        <w:t xml:space="preserve"> between the parties; we have every reason to expect that Democrats will adopt a more humane policy toward immigrants than Trump has. To some extent, from a voter’s perspective, that’s all that matters. I’m not making a “there’s actually zero difference between good and bad things” argument.</w:t>
      </w:r>
    </w:p>
    <w:p w:rsidR="00EA291E" w:rsidRDefault="00EA291E" w:rsidP="00EA291E">
      <w:r>
        <w:t xml:space="preserve">But </w:t>
      </w:r>
      <w:r w:rsidRPr="00CB6A22">
        <w:rPr>
          <w:rStyle w:val="Emphasis"/>
        </w:rPr>
        <w:t>we’ve seen this play before</w:t>
      </w:r>
      <w:r>
        <w:t xml:space="preserve">. As the political scientist Michael Heaney and sociologist Fabio Rojas document in their book Party in the Street, </w:t>
      </w:r>
      <w:r w:rsidRPr="00CB6A22">
        <w:rPr>
          <w:rStyle w:val="StyleUnderline"/>
        </w:rPr>
        <w:t xml:space="preserve">the main things that </w:t>
      </w:r>
      <w:r w:rsidRPr="00CB6A22">
        <w:rPr>
          <w:rStyle w:val="Emphasis"/>
        </w:rPr>
        <w:t>killed the antiwar movement</w:t>
      </w:r>
      <w:r w:rsidRPr="00CB6A22">
        <w:rPr>
          <w:rStyle w:val="StyleUnderline"/>
        </w:rPr>
        <w:t xml:space="preserve"> in the US in the 2000s </w:t>
      </w:r>
      <w:r w:rsidRPr="00CB6A22">
        <w:rPr>
          <w:rStyle w:val="Emphasis"/>
        </w:rPr>
        <w:t>were Democratic victories</w:t>
      </w:r>
      <w:r w:rsidRPr="00CB6A22">
        <w:rPr>
          <w:rStyle w:val="StyleUnderline"/>
        </w:rPr>
        <w:t xml:space="preserve"> in the 2006 midterms and the 2008 presidential election</w:t>
      </w:r>
      <w:r>
        <w:t>.</w:t>
      </w:r>
    </w:p>
    <w:p w:rsidR="00EA291E" w:rsidRDefault="00EA291E" w:rsidP="00EA291E">
      <w:r w:rsidRPr="00CB6A22">
        <w:rPr>
          <w:rStyle w:val="StyleUnderline"/>
        </w:rPr>
        <w:t>Once Democrats controlled Congress</w:t>
      </w:r>
      <w:r>
        <w:t xml:space="preserve">, and especially once they controlled the presidency, </w:t>
      </w:r>
      <w:r w:rsidRPr="00CB6A22">
        <w:rPr>
          <w:rStyle w:val="StyleUnderline"/>
        </w:rPr>
        <w:t>the energy and fervor behind ending the wars in Afghanistan and Iraq dissipated;</w:t>
      </w:r>
      <w:r>
        <w:t xml:space="preserve"> Democratic </w:t>
      </w:r>
      <w:r w:rsidRPr="00CB6A22">
        <w:rPr>
          <w:rStyle w:val="StyleUnderline"/>
        </w:rPr>
        <w:t>partisans no longer had much interest in waging that fight when the political enemies were</w:t>
      </w:r>
      <w:r>
        <w:t xml:space="preserve">, increasingly, </w:t>
      </w:r>
      <w:r w:rsidRPr="00CB6A22">
        <w:rPr>
          <w:rStyle w:val="StyleUnderline"/>
        </w:rPr>
        <w:t>their own.</w:t>
      </w:r>
    </w:p>
    <w:p w:rsidR="00EA291E" w:rsidRDefault="00EA291E" w:rsidP="00EA291E">
      <w:r>
        <w:t>“</w:t>
      </w:r>
      <w:r w:rsidRPr="00CB6A22">
        <w:rPr>
          <w:rStyle w:val="StyleUnderline"/>
        </w:rPr>
        <w:t xml:space="preserve">We observe </w:t>
      </w:r>
      <w:r w:rsidRPr="00CB6A22">
        <w:rPr>
          <w:rStyle w:val="Emphasis"/>
        </w:rPr>
        <w:t>demobilization</w:t>
      </w:r>
      <w:r w:rsidRPr="00CB6A22">
        <w:rPr>
          <w:rStyle w:val="StyleUnderline"/>
        </w:rPr>
        <w:t xml:space="preserve"> not in response to a policy victory,</w:t>
      </w:r>
      <w:r>
        <w:t xml:space="preserve"> but </w:t>
      </w:r>
      <w:r w:rsidRPr="00CB6A22">
        <w:rPr>
          <w:rStyle w:val="Emphasis"/>
        </w:rPr>
        <w:t>in response to a party victory,”</w:t>
      </w:r>
      <w:r>
        <w:t xml:space="preserve"> Heaney and Rojas write. “</w:t>
      </w:r>
      <w:r w:rsidRPr="00CB6A22">
        <w:rPr>
          <w:rStyle w:val="StyleUnderline"/>
        </w:rPr>
        <w:t xml:space="preserve">The rise of the antiwar movement as a </w:t>
      </w:r>
      <w:proofErr w:type="gramStart"/>
      <w:r w:rsidRPr="00CB6A22">
        <w:rPr>
          <w:rStyle w:val="StyleUnderline"/>
        </w:rPr>
        <w:t>mass</w:t>
      </w:r>
      <w:proofErr w:type="gramEnd"/>
      <w:r w:rsidRPr="00CB6A22">
        <w:rPr>
          <w:rStyle w:val="StyleUnderline"/>
        </w:rPr>
        <w:t xml:space="preserve"> movement can be traced to dissatisfaction among many Democratic partisans with the presidency of</w:t>
      </w:r>
      <w:r>
        <w:t xml:space="preserve"> George W. </w:t>
      </w:r>
      <w:r w:rsidRPr="00CB6A22">
        <w:rPr>
          <w:rStyle w:val="StyleUnderline"/>
        </w:rPr>
        <w:t>Bush</w:t>
      </w:r>
      <w:r>
        <w:t>. Anti-Republican partisanship helped to fuel the growth of the antiwar movement and explains why its mobilization appears to have depended more on changes in partisan control than on substantive adjustments in foreign policies.”</w:t>
      </w:r>
    </w:p>
    <w:p w:rsidR="00EA291E" w:rsidRDefault="00EA291E" w:rsidP="00EA291E">
      <w:r w:rsidRPr="00CB6A22">
        <w:rPr>
          <w:rStyle w:val="StyleUnderline"/>
        </w:rPr>
        <w:t xml:space="preserve">You can tell a similar story about </w:t>
      </w:r>
      <w:r w:rsidRPr="00CB6A22">
        <w:rPr>
          <w:rStyle w:val="Emphasis"/>
        </w:rPr>
        <w:t>torture</w:t>
      </w:r>
      <w:r w:rsidRPr="00CB6A22">
        <w:rPr>
          <w:rStyle w:val="StyleUnderline"/>
        </w:rPr>
        <w:t xml:space="preserve"> and </w:t>
      </w:r>
      <w:r w:rsidRPr="00CB6A22">
        <w:rPr>
          <w:rStyle w:val="Emphasis"/>
        </w:rPr>
        <w:t>waterboarding</w:t>
      </w:r>
      <w:r>
        <w:t xml:space="preserve"> (which Obama largely ended but declined to prosecute), </w:t>
      </w:r>
      <w:r w:rsidRPr="00CB6A22">
        <w:rPr>
          <w:rStyle w:val="StyleUnderline"/>
        </w:rPr>
        <w:t>or</w:t>
      </w:r>
      <w:r>
        <w:t xml:space="preserve"> about warrantless government </w:t>
      </w:r>
      <w:r w:rsidRPr="00CB6A22">
        <w:rPr>
          <w:rStyle w:val="Emphasis"/>
        </w:rPr>
        <w:t>surveillance</w:t>
      </w:r>
      <w:r>
        <w:t>, at least until the Edward Snowden revelations of 2013 forced the issue back into public consciousness. Those were issues that motivated passionate opposition to the Bush administration and mobilized Democratic partisans.</w:t>
      </w:r>
    </w:p>
    <w:p w:rsidR="00EA291E" w:rsidRDefault="00EA291E" w:rsidP="00EA291E">
      <w:r>
        <w:t xml:space="preserve">But </w:t>
      </w:r>
      <w:r w:rsidRPr="00CB6A22">
        <w:rPr>
          <w:rStyle w:val="StyleUnderline"/>
        </w:rPr>
        <w:t>when Obama offered legal impunity for torturers and continued warrantless surveillance apace, relatively little grassroots Democratic opposition emerged</w:t>
      </w:r>
      <w:r>
        <w:t>. Perhaps more importantly, the fact of that mobilization before his presidency did not prevent Obama from going light on torturers or continuing warrantless surveillance in the first place. He did not, of his own volition, hold himself to the policies of the anti-torture, anti-surveillance activists who helped him win the Democratic primary and ultimately the presidency.</w:t>
      </w:r>
    </w:p>
    <w:p w:rsidR="00EA291E" w:rsidRPr="00CB6A22" w:rsidRDefault="00EA291E" w:rsidP="00EA291E">
      <w:pPr>
        <w:rPr>
          <w:rStyle w:val="StyleUnderline"/>
        </w:rPr>
      </w:pPr>
      <w:r w:rsidRPr="00CB6A22">
        <w:rPr>
          <w:rStyle w:val="StyleUnderline"/>
        </w:rPr>
        <w:t>So what happens under, say, President</w:t>
      </w:r>
      <w:r>
        <w:t xml:space="preserve"> Joe </w:t>
      </w:r>
      <w:r w:rsidRPr="00CB6A22">
        <w:rPr>
          <w:rStyle w:val="Emphasis"/>
        </w:rPr>
        <w:t>Biden</w:t>
      </w:r>
      <w:r>
        <w:t xml:space="preserve"> (or President Bernie </w:t>
      </w:r>
      <w:r w:rsidRPr="00CB6A22">
        <w:rPr>
          <w:rStyle w:val="Emphasis"/>
        </w:rPr>
        <w:t>Sanders</w:t>
      </w:r>
      <w:r>
        <w:t xml:space="preserve"> or President Elizabeth </w:t>
      </w:r>
      <w:r w:rsidRPr="00CB6A22">
        <w:rPr>
          <w:rStyle w:val="Emphasis"/>
        </w:rPr>
        <w:t>Warren</w:t>
      </w:r>
      <w:r>
        <w:t xml:space="preserve">, etc.) in 2021? </w:t>
      </w:r>
      <w:r w:rsidRPr="00CB6A22">
        <w:rPr>
          <w:rStyle w:val="StyleUnderline"/>
        </w:rPr>
        <w:t>They won’t separate kids at the border</w:t>
      </w:r>
      <w:r>
        <w:t xml:space="preserve">, for sure. But </w:t>
      </w:r>
      <w:r w:rsidRPr="00CB6A22">
        <w:rPr>
          <w:rStyle w:val="Emphasis"/>
        </w:rPr>
        <w:t>they’ll definitely deport people</w:t>
      </w:r>
      <w:r>
        <w:t xml:space="preserve">. </w:t>
      </w:r>
      <w:r w:rsidRPr="00CB6A22">
        <w:rPr>
          <w:rStyle w:val="StyleUnderline"/>
        </w:rPr>
        <w:t>They’ll</w:t>
      </w:r>
      <w:r>
        <w:t xml:space="preserve"> likely </w:t>
      </w:r>
      <w:r w:rsidRPr="00CB6A22">
        <w:rPr>
          <w:rStyle w:val="Emphasis"/>
        </w:rPr>
        <w:t>use ICE to break up families</w:t>
      </w:r>
      <w:r>
        <w:t xml:space="preserve"> and communities, just </w:t>
      </w:r>
      <w:r w:rsidRPr="00CB6A22">
        <w:rPr>
          <w:rStyle w:val="StyleUnderline"/>
        </w:rPr>
        <w:t>the same as Obama did.</w:t>
      </w:r>
      <w:r>
        <w:t xml:space="preserve"> </w:t>
      </w:r>
      <w:r w:rsidRPr="00CB6A22">
        <w:rPr>
          <w:rStyle w:val="StyleUnderline"/>
        </w:rPr>
        <w:t xml:space="preserve">The path of </w:t>
      </w:r>
      <w:r w:rsidRPr="00CB6A22">
        <w:rPr>
          <w:rStyle w:val="Emphasis"/>
        </w:rPr>
        <w:t>least resistance</w:t>
      </w:r>
      <w:r w:rsidRPr="00CB6A22">
        <w:rPr>
          <w:rStyle w:val="StyleUnderline"/>
        </w:rPr>
        <w:t xml:space="preserve"> will be to revert to </w:t>
      </w:r>
      <w:r w:rsidRPr="00CB6A22">
        <w:rPr>
          <w:rStyle w:val="Emphasis"/>
        </w:rPr>
        <w:t>standard</w:t>
      </w:r>
      <w:r w:rsidRPr="00CB6A22">
        <w:rPr>
          <w:rStyle w:val="StyleUnderline"/>
        </w:rPr>
        <w:t xml:space="preserve"> immigration </w:t>
      </w:r>
      <w:r w:rsidRPr="00CB6A22">
        <w:rPr>
          <w:rStyle w:val="Emphasis"/>
        </w:rPr>
        <w:t>practices</w:t>
      </w:r>
      <w:r w:rsidRPr="00CB6A22">
        <w:rPr>
          <w:rStyle w:val="StyleUnderline"/>
        </w:rPr>
        <w:t>, no matter how inhumane those are. And a Democratic president could very well take that path.</w:t>
      </w:r>
    </w:p>
    <w:p w:rsidR="006D0F2A" w:rsidRDefault="006D0F2A" w:rsidP="006D0F2A">
      <w:pPr>
        <w:pStyle w:val="Heading4"/>
      </w:pPr>
      <w:r>
        <w:t>Blue wave doesn’t solve – Trump veto power</w:t>
      </w:r>
    </w:p>
    <w:p w:rsidR="006D0F2A" w:rsidRPr="00386BE0" w:rsidRDefault="006D0F2A" w:rsidP="006D0F2A">
      <w:r>
        <w:rPr>
          <w:rStyle w:val="Style13ptBold"/>
        </w:rPr>
        <w:t xml:space="preserve">Prokop 18 </w:t>
      </w:r>
      <w:r w:rsidRPr="00386BE0">
        <w:t xml:space="preserve">– (Andrew Prokop, 1/2/18, “5 ways the 2018 midterms could change American politics,” Vox, Accessed 7/19/18, </w:t>
      </w:r>
      <w:hyperlink r:id="rId7" w:history="1">
        <w:r w:rsidRPr="00386BE0">
          <w:rPr>
            <w:rStyle w:val="Hyperlink"/>
          </w:rPr>
          <w:t>https://www.vox.com/policy-and-politics/2018/1/2/16795804/elections-2018-midterms-consequences</w:t>
        </w:r>
      </w:hyperlink>
      <w:r w:rsidRPr="00386BE0">
        <w:t xml:space="preserve">) //ak </w:t>
      </w:r>
    </w:p>
    <w:p w:rsidR="006D0F2A" w:rsidRDefault="006D0F2A" w:rsidP="006D0F2A">
      <w:pPr>
        <w:rPr>
          <w:rStyle w:val="StyleUnderline"/>
          <w:b/>
        </w:rPr>
      </w:pPr>
      <w:r w:rsidRPr="00386BE0">
        <w:rPr>
          <w:sz w:val="16"/>
        </w:rPr>
        <w:t xml:space="preserve">First off, </w:t>
      </w:r>
      <w:r w:rsidRPr="00386BE0">
        <w:rPr>
          <w:rStyle w:val="StyleUnderline"/>
        </w:rPr>
        <w:t>if Republicans lose control of either the House of Representatives or the Senate</w:t>
      </w:r>
      <w:r w:rsidRPr="00386BE0">
        <w:rPr>
          <w:sz w:val="16"/>
        </w:rPr>
        <w:t xml:space="preserve"> in 2018, </w:t>
      </w:r>
      <w:r w:rsidRPr="00386BE0">
        <w:rPr>
          <w:rStyle w:val="StyleUnderline"/>
        </w:rPr>
        <w:t>they’ll lose their ability to send new bills to</w:t>
      </w:r>
      <w:r w:rsidRPr="00386BE0">
        <w:rPr>
          <w:sz w:val="16"/>
        </w:rPr>
        <w:t xml:space="preserve"> President Donald </w:t>
      </w:r>
      <w:r w:rsidRPr="00386BE0">
        <w:rPr>
          <w:rStyle w:val="StyleUnderline"/>
        </w:rPr>
        <w:t>Trump’s desk with their party’s votes alone</w:t>
      </w:r>
      <w:r w:rsidRPr="00386BE0">
        <w:rPr>
          <w:sz w:val="16"/>
        </w:rPr>
        <w:t xml:space="preserve">. That means, basically, that the conservative legislative agenda would be dead. Practically, the Senate filibuster rule already means 60 votes are required to advance most bills. And since the GOP only controlled 52 Senate seats, the party was far away from that threshold. So </w:t>
      </w:r>
      <w:r w:rsidRPr="00386BE0">
        <w:rPr>
          <w:rStyle w:val="StyleUnderline"/>
        </w:rPr>
        <w:t>for the vast majority of votes on legislation</w:t>
      </w:r>
      <w:r w:rsidRPr="00386BE0">
        <w:rPr>
          <w:sz w:val="16"/>
        </w:rPr>
        <w:t xml:space="preserve"> (say, on funding the government), </w:t>
      </w:r>
      <w:r w:rsidRPr="00386BE0">
        <w:rPr>
          <w:rStyle w:val="StyleUnderline"/>
        </w:rPr>
        <w:t>some</w:t>
      </w:r>
      <w:r w:rsidRPr="00386BE0">
        <w:rPr>
          <w:sz w:val="16"/>
        </w:rPr>
        <w:t xml:space="preserve"> </w:t>
      </w:r>
      <w:r w:rsidRPr="00386BE0">
        <w:rPr>
          <w:rStyle w:val="StyleUnderline"/>
        </w:rPr>
        <w:t xml:space="preserve">Democratic support is already necessary. But </w:t>
      </w:r>
      <w:r w:rsidRPr="00386BE0">
        <w:rPr>
          <w:sz w:val="16"/>
        </w:rPr>
        <w:t xml:space="preserve">in a limited number of instances each year, </w:t>
      </w:r>
      <w:r w:rsidRPr="00386BE0">
        <w:rPr>
          <w:rStyle w:val="StyleUnderline"/>
        </w:rPr>
        <w:t>Congress can use the special budget reconciliation process, which requires only a simple majority vote, to pass a new law</w:t>
      </w:r>
      <w:r w:rsidRPr="00386BE0">
        <w:rPr>
          <w:sz w:val="16"/>
        </w:rPr>
        <w:t xml:space="preserve">. And Republicans aggressively used this process to try to enact their top two agenda items this year on a party-line basis — Obamacare repeal (which ended in failure) and their tax bill (which succeeded). So </w:t>
      </w:r>
      <w:r w:rsidRPr="00386BE0">
        <w:rPr>
          <w:rStyle w:val="StyleUnderline"/>
        </w:rPr>
        <w:t>if the GOP holds on to both chambers of Congress in 2018, the party could very well make another attempt at repealing Obamacare through reconciliation.</w:t>
      </w:r>
      <w:r w:rsidRPr="00386BE0">
        <w:rPr>
          <w:sz w:val="16"/>
        </w:rPr>
        <w:t xml:space="preserve"> (They were only one vote short of passing something through the Senate last time.) Some conservatives have discussed trying to tackle cuts to welfare, food stamps, Medicare, or Social Security with reconciliation as well. And more tax cuts are always a possibility with a Republican Congress — George W. Bush and Republicans used reconciliation to pass tax cuts through Congress in both 2001 and 2003. </w:t>
      </w:r>
      <w:r w:rsidRPr="00386BE0">
        <w:rPr>
          <w:rStyle w:val="StyleUnderline"/>
        </w:rPr>
        <w:t>Conversely, a Democratic takeover of either the House or the Senate would kill all those ambitions</w:t>
      </w:r>
      <w:r w:rsidRPr="00386BE0">
        <w:rPr>
          <w:sz w:val="16"/>
        </w:rPr>
        <w:t xml:space="preserve">. The practical consequences would probably be: no Obamacare repeal; no major cuts to Medicare, Social Security, food stamps, or welfare; and no more big tax cuts for corporations and the wealthy. </w:t>
      </w:r>
      <w:r w:rsidRPr="00386BE0">
        <w:rPr>
          <w:rStyle w:val="StyleUnderline"/>
          <w:b/>
        </w:rPr>
        <w:t>Instead, we’d likely get gridlock</w:t>
      </w:r>
      <w:r w:rsidRPr="00386BE0">
        <w:rPr>
          <w:rStyle w:val="StyleUnderline"/>
        </w:rPr>
        <w:t xml:space="preserve">. Even if Democrats </w:t>
      </w:r>
      <w:r w:rsidRPr="00386BE0">
        <w:rPr>
          <w:sz w:val="16"/>
        </w:rPr>
        <w:t>won both chambers, they</w:t>
      </w:r>
      <w:r w:rsidRPr="00386BE0">
        <w:rPr>
          <w:rStyle w:val="StyleUnderline"/>
        </w:rPr>
        <w:t xml:space="preserve"> wouldn’t be able to enact their own new partisan priorities, so long as President </w:t>
      </w:r>
      <w:r w:rsidRPr="00386BE0">
        <w:rPr>
          <w:rStyle w:val="StyleUnderline"/>
          <w:b/>
        </w:rPr>
        <w:t xml:space="preserve">Trump remains in office and can wield his veto pen. </w:t>
      </w:r>
    </w:p>
    <w:p w:rsidR="006D0F2A" w:rsidRDefault="006D0F2A" w:rsidP="006D0F2A">
      <w:pPr>
        <w:pStyle w:val="Heading4"/>
      </w:pPr>
      <w:r>
        <w:t xml:space="preserve">No immigration reform – jobs are top priority </w:t>
      </w:r>
    </w:p>
    <w:p w:rsidR="006D0F2A" w:rsidRPr="00BA0E8C" w:rsidRDefault="006D0F2A" w:rsidP="006D0F2A">
      <w:r>
        <w:rPr>
          <w:rStyle w:val="Style13ptBold"/>
        </w:rPr>
        <w:t xml:space="preserve">Nilsen 6/28 </w:t>
      </w:r>
      <w:r w:rsidRPr="00BA0E8C">
        <w:t>– (Ella Nilsen, covers Congress and the Democrats for Vox and also writes the daily Vox Sentences newsletter</w:t>
      </w:r>
      <w:r>
        <w:t xml:space="preserve">, </w:t>
      </w:r>
      <w:r w:rsidRPr="00BA0E8C">
        <w:t xml:space="preserve">6/28/18, “Activists think the path forward on immigration is to elect Democrats in 2018,” Vox, Accessed 7/19/18, </w:t>
      </w:r>
      <w:hyperlink r:id="rId8" w:history="1">
        <w:r w:rsidRPr="00BA0E8C">
          <w:rPr>
            <w:rStyle w:val="Hyperlink"/>
          </w:rPr>
          <w:t>https://www.vox.com/2018/6/28/17510044/immigration-activists-congressional-democrats-republicans-compromise-bill-2018-midterms</w:t>
        </w:r>
      </w:hyperlink>
      <w:r w:rsidRPr="00BA0E8C">
        <w:t xml:space="preserve">) //ak </w:t>
      </w:r>
    </w:p>
    <w:p w:rsidR="006D0F2A" w:rsidRPr="00BA0E8C" w:rsidRDefault="006D0F2A" w:rsidP="006D0F2A">
      <w:pPr>
        <w:rPr>
          <w:rStyle w:val="StyleUnderline"/>
        </w:rPr>
      </w:pPr>
      <w:r w:rsidRPr="00BA0E8C">
        <w:rPr>
          <w:rStyle w:val="StyleUnderline"/>
        </w:rPr>
        <w:t xml:space="preserve">Even as immigration is becoming a key issue for voters in 2018, </w:t>
      </w:r>
      <w:r w:rsidRPr="00BA0E8C">
        <w:rPr>
          <w:rStyle w:val="StyleUnderline"/>
          <w:b/>
        </w:rPr>
        <w:t xml:space="preserve">Democrats have been clear their first priority will </w:t>
      </w:r>
      <w:r w:rsidRPr="00BA0E8C">
        <w:rPr>
          <w:rStyle w:val="StyleUnderline"/>
        </w:rPr>
        <w:t>be jobs and advancing legislation to put people back to work</w:t>
      </w:r>
      <w:r w:rsidRPr="00BA0E8C">
        <w:rPr>
          <w:sz w:val="16"/>
        </w:rPr>
        <w:t xml:space="preserve">. Even with low unemployment numbers, </w:t>
      </w:r>
      <w:r w:rsidRPr="00BA0E8C">
        <w:rPr>
          <w:rStyle w:val="StyleUnderline"/>
        </w:rPr>
        <w:t>Democrats have been hammering home points about raising wages and providing job training for more people.</w:t>
      </w:r>
      <w:r w:rsidRPr="00BA0E8C">
        <w:rPr>
          <w:sz w:val="16"/>
        </w:rPr>
        <w:t xml:space="preserve"> House and Senate Democrats unveiled a platform called </w:t>
      </w:r>
      <w:r w:rsidRPr="00BA0E8C">
        <w:rPr>
          <w:rStyle w:val="StyleUnderline"/>
        </w:rPr>
        <w:t>A Better Deal,</w:t>
      </w:r>
      <w:r w:rsidRPr="00BA0E8C">
        <w:rPr>
          <w:sz w:val="16"/>
        </w:rPr>
        <w:t xml:space="preserve"> which </w:t>
      </w:r>
      <w:r w:rsidRPr="00BA0E8C">
        <w:rPr>
          <w:rStyle w:val="StyleUnderline"/>
        </w:rPr>
        <w:t xml:space="preserve">focuses largely on increasing the minimum wage, putting a dent in rising income inequality, and solving the crisis of unaffordable housing. A focus on jobs could mean that </w:t>
      </w:r>
      <w:r w:rsidRPr="00BA0E8C">
        <w:rPr>
          <w:rStyle w:val="StyleUnderline"/>
          <w:b/>
        </w:rPr>
        <w:t xml:space="preserve">immigration legislation gets pushed to the side </w:t>
      </w:r>
      <w:r w:rsidRPr="00BA0E8C">
        <w:rPr>
          <w:rStyle w:val="StyleUnderline"/>
        </w:rPr>
        <w:t xml:space="preserve">again, </w:t>
      </w:r>
      <w:r w:rsidRPr="00BA0E8C">
        <w:rPr>
          <w:rStyle w:val="StyleUnderline"/>
          <w:b/>
        </w:rPr>
        <w:t xml:space="preserve">even if Democrats are able to retake the House </w:t>
      </w:r>
      <w:r w:rsidRPr="00BA0E8C">
        <w:rPr>
          <w:rStyle w:val="StyleUnderline"/>
        </w:rPr>
        <w:t>in 2018.</w:t>
      </w:r>
      <w:r w:rsidRPr="00BA0E8C">
        <w:rPr>
          <w:sz w:val="16"/>
        </w:rPr>
        <w:t xml:space="preserve"> Immigration activists said they’ll be furious if they get pushed to the side again. “I’m disgusted and disappointed and sick of it, because we’ve been hearing that since the days of Obama,” said Matos. “It’s always some other priority, and then we’ll get to you eventually. Well, guess what, it’s 2018 and part of the reason we’re in the predicament we’re in is because </w:t>
      </w:r>
      <w:r w:rsidRPr="00BA0E8C">
        <w:rPr>
          <w:rStyle w:val="StyleUnderline"/>
        </w:rPr>
        <w:t xml:space="preserve">they never get to us.” </w:t>
      </w:r>
    </w:p>
    <w:p w:rsidR="006D0F2A" w:rsidRDefault="006D0F2A" w:rsidP="006D0F2A"/>
    <w:p w:rsidR="001109F6" w:rsidRPr="00E90251" w:rsidRDefault="001109F6" w:rsidP="00B335B8">
      <w:pPr>
        <w:pStyle w:val="Heading2"/>
        <w:rPr>
          <w:rFonts w:cs="Arial"/>
        </w:rPr>
      </w:pPr>
      <w:r w:rsidRPr="00E90251">
        <w:rPr>
          <w:rFonts w:cs="Arial"/>
        </w:rPr>
        <w:t>Uniqueness</w:t>
      </w:r>
    </w:p>
    <w:p w:rsidR="001109F6" w:rsidRPr="00E90251" w:rsidRDefault="001109F6" w:rsidP="001109F6">
      <w:pPr>
        <w:pStyle w:val="Heading3"/>
        <w:rPr>
          <w:rFonts w:cs="Arial"/>
        </w:rPr>
      </w:pPr>
      <w:r w:rsidRPr="00E90251">
        <w:rPr>
          <w:rFonts w:cs="Arial"/>
        </w:rPr>
        <w:t>2AC---Top---Dems Lose</w:t>
      </w:r>
    </w:p>
    <w:p w:rsidR="001109F6" w:rsidRPr="00E90251" w:rsidRDefault="001109F6" w:rsidP="001109F6">
      <w:pPr>
        <w:pStyle w:val="Heading4"/>
        <w:rPr>
          <w:rFonts w:cs="Arial"/>
          <w:sz w:val="28"/>
        </w:rPr>
      </w:pPr>
      <w:r w:rsidRPr="00E90251">
        <w:rPr>
          <w:rFonts w:cs="Arial"/>
          <w:sz w:val="28"/>
        </w:rPr>
        <w:t xml:space="preserve">The dems will </w:t>
      </w:r>
      <w:r w:rsidRPr="00E90251">
        <w:rPr>
          <w:rFonts w:cs="Arial"/>
          <w:sz w:val="28"/>
          <w:u w:val="single"/>
        </w:rPr>
        <w:t>lose now</w:t>
      </w:r>
      <w:r w:rsidRPr="00E90251">
        <w:rPr>
          <w:rFonts w:cs="Arial"/>
          <w:sz w:val="28"/>
        </w:rPr>
        <w:t xml:space="preserve">---liberal immigration policy, economic growth, and abandoning centrism will </w:t>
      </w:r>
      <w:r w:rsidRPr="00E90251">
        <w:rPr>
          <w:rFonts w:cs="Arial"/>
          <w:sz w:val="28"/>
          <w:u w:val="single"/>
        </w:rPr>
        <w:t>hose their chances</w:t>
      </w:r>
      <w:r w:rsidRPr="00E90251">
        <w:rPr>
          <w:rFonts w:cs="Arial"/>
          <w:sz w:val="28"/>
        </w:rPr>
        <w:t xml:space="preserve">, but the plan causes </w:t>
      </w:r>
      <w:r w:rsidRPr="00E90251">
        <w:rPr>
          <w:rFonts w:cs="Arial"/>
          <w:sz w:val="28"/>
          <w:u w:val="single"/>
        </w:rPr>
        <w:t>voter backlash</w:t>
      </w:r>
      <w:r w:rsidRPr="00E90251">
        <w:rPr>
          <w:rFonts w:cs="Arial"/>
          <w:sz w:val="28"/>
        </w:rPr>
        <w:t xml:space="preserve"> to Trump over border security that </w:t>
      </w:r>
      <w:r w:rsidRPr="00E90251">
        <w:rPr>
          <w:rFonts w:cs="Arial"/>
          <w:sz w:val="28"/>
          <w:u w:val="single"/>
        </w:rPr>
        <w:t>turns the tides</w:t>
      </w:r>
    </w:p>
    <w:p w:rsidR="001109F6" w:rsidRPr="00E90251" w:rsidRDefault="001109F6" w:rsidP="001109F6">
      <w:r w:rsidRPr="00E90251">
        <w:rPr>
          <w:b/>
        </w:rPr>
        <w:t>Short 7/12</w:t>
      </w:r>
      <w:r w:rsidRPr="00E90251">
        <w:t xml:space="preserve"> [Guy, former congressional chief of staff, six-time Republican National Convention delegate, and Republican strategist with over 25 years of experience in politics. </w:t>
      </w:r>
      <w:proofErr w:type="gramStart"/>
      <w:r w:rsidRPr="00E90251">
        <w:t>"The ‘Blue Wave’: From Tsunami to Trickle."</w:t>
      </w:r>
      <w:proofErr w:type="gramEnd"/>
      <w:r w:rsidRPr="00E90251">
        <w:t xml:space="preserve"> 2018. https://www.westernjournal.com/the-blue-wave-from-tsunami-to-trickle/]</w:t>
      </w:r>
    </w:p>
    <w:p w:rsidR="001109F6" w:rsidRPr="00E90251" w:rsidRDefault="001109F6" w:rsidP="001109F6">
      <w:r w:rsidRPr="00E90251">
        <w:rPr>
          <w:rStyle w:val="StyleUnderline"/>
        </w:rPr>
        <w:t>What happened to the “blue wave</w:t>
      </w:r>
      <w:r w:rsidRPr="00E90251">
        <w:t>”?</w:t>
      </w:r>
    </w:p>
    <w:p w:rsidR="001109F6" w:rsidRPr="00E90251" w:rsidRDefault="001109F6" w:rsidP="001109F6">
      <w:pPr>
        <w:rPr>
          <w:rStyle w:val="StyleUnderline"/>
        </w:rPr>
      </w:pPr>
      <w:r w:rsidRPr="00E90251">
        <w:rPr>
          <w:rStyle w:val="StyleUnderline"/>
        </w:rPr>
        <w:t>According to a recent</w:t>
      </w:r>
      <w:r w:rsidRPr="00E90251">
        <w:t xml:space="preserve"> Economist/YouGov </w:t>
      </w:r>
      <w:r w:rsidRPr="00E90251">
        <w:rPr>
          <w:rStyle w:val="StyleUnderline"/>
        </w:rPr>
        <w:t>poll, Democrats maintain a mere 42 to 38 percent advantage</w:t>
      </w:r>
      <w:r w:rsidRPr="00E90251">
        <w:t xml:space="preserve"> over Republicans on the generic congressional ballot. As of today, </w:t>
      </w:r>
      <w:r w:rsidRPr="00E90251">
        <w:rPr>
          <w:rStyle w:val="StyleUnderline"/>
        </w:rPr>
        <w:t xml:space="preserve">the “blue wave” will be </w:t>
      </w:r>
      <w:r w:rsidRPr="00E90251">
        <w:rPr>
          <w:rStyle w:val="Emphasis"/>
        </w:rPr>
        <w:t>more trickle than a tsunami</w:t>
      </w:r>
      <w:r w:rsidRPr="00E90251">
        <w:rPr>
          <w:rStyle w:val="StyleUnderline"/>
        </w:rPr>
        <w:t>.</w:t>
      </w:r>
    </w:p>
    <w:p w:rsidR="001109F6" w:rsidRPr="00E90251" w:rsidRDefault="001109F6" w:rsidP="001109F6">
      <w:r w:rsidRPr="00E90251">
        <w:t>Several factors have Republicans trending in the right direction.</w:t>
      </w:r>
    </w:p>
    <w:p w:rsidR="001109F6" w:rsidRPr="00E90251" w:rsidRDefault="001109F6" w:rsidP="001109F6">
      <w:r w:rsidRPr="00E90251">
        <w:t xml:space="preserve">First, </w:t>
      </w:r>
      <w:r w:rsidRPr="00E90251">
        <w:rPr>
          <w:rStyle w:val="StyleUnderline"/>
        </w:rPr>
        <w:t>the U.S. economy is showing no signs of slowing down</w:t>
      </w:r>
      <w:r w:rsidRPr="00E90251">
        <w:t>. America’s unemployment rate currently stands at 3.8 percent — the lowest it’s been since 2000. Claims for unemployment insurance, meanwhile, remain at historic lows. Economic growth for the spring period — which runs from April to June — could even top five percent for the first time in 15 years.</w:t>
      </w:r>
    </w:p>
    <w:p w:rsidR="001109F6" w:rsidRPr="00E90251" w:rsidRDefault="001109F6" w:rsidP="001109F6">
      <w:r w:rsidRPr="00E90251">
        <w:rPr>
          <w:rStyle w:val="StyleUnderline"/>
        </w:rPr>
        <w:t>The Tax Cuts and Jobs Act</w:t>
      </w:r>
      <w:r w:rsidRPr="00E90251">
        <w:t xml:space="preserve">, which President Donald Trump signed last December, </w:t>
      </w:r>
      <w:r w:rsidRPr="00E90251">
        <w:rPr>
          <w:rStyle w:val="StyleUnderline"/>
        </w:rPr>
        <w:t>has clearly benefitted working Americans</w:t>
      </w:r>
      <w:r w:rsidRPr="00E90251">
        <w:t>. More than 625 U.S. employers have used their tax savings to hand out pay raises, bonuses, and other employee benefits. Not only are job creators more confident and investing again, but their workers are also seeing heftier paychecks and showing higher levels of consumer confidence.</w:t>
      </w:r>
    </w:p>
    <w:p w:rsidR="001109F6" w:rsidRPr="00E90251" w:rsidRDefault="001109F6" w:rsidP="001109F6">
      <w:r w:rsidRPr="00E90251">
        <w:t>If James Carville’s famous words — “</w:t>
      </w:r>
      <w:r w:rsidRPr="00E90251">
        <w:rPr>
          <w:rStyle w:val="Emphasis"/>
        </w:rPr>
        <w:t>it’s the economy, stupid</w:t>
      </w:r>
      <w:r w:rsidRPr="00E90251">
        <w:t>” — check out, then Republicans have plenty of reasons to be optimistic.</w:t>
      </w:r>
    </w:p>
    <w:p w:rsidR="001109F6" w:rsidRPr="00E90251" w:rsidRDefault="001109F6" w:rsidP="001109F6">
      <w:r w:rsidRPr="00E90251">
        <w:rPr>
          <w:rStyle w:val="StyleUnderline"/>
        </w:rPr>
        <w:t>The political landscape is also shifting</w:t>
      </w:r>
      <w:r w:rsidRPr="00E90251">
        <w:t xml:space="preserve"> in their favor. Justice Anthony </w:t>
      </w:r>
      <w:r w:rsidRPr="00E90251">
        <w:rPr>
          <w:rStyle w:val="StyleUnderline"/>
        </w:rPr>
        <w:t>Kennedy’s decision to retire</w:t>
      </w:r>
      <w:r w:rsidRPr="00E90251">
        <w:t xml:space="preserve"> from the Supreme Court leaves a void that </w:t>
      </w:r>
      <w:r w:rsidRPr="00E90251">
        <w:rPr>
          <w:rStyle w:val="StyleUnderline"/>
        </w:rPr>
        <w:t>could boost Republican turnout in November</w:t>
      </w:r>
      <w:r w:rsidRPr="00E90251">
        <w:t xml:space="preserve">. In fact, over 80 </w:t>
      </w:r>
      <w:r w:rsidRPr="00E90251">
        <w:rPr>
          <w:rStyle w:val="StyleUnderline"/>
        </w:rPr>
        <w:t>percent of Republicans claim the upcoming Brett Kavanaugh fight will make them more likely to vote for a Senate candidate</w:t>
      </w:r>
      <w:r w:rsidRPr="00E90251">
        <w:t xml:space="preserve"> from their party.</w:t>
      </w:r>
    </w:p>
    <w:p w:rsidR="001109F6" w:rsidRPr="00E90251" w:rsidRDefault="001109F6" w:rsidP="001109F6">
      <w:r w:rsidRPr="00E90251">
        <w:t xml:space="preserve">For months, control of the White House and Congress weighed on Republican enthusiasm in 2018. But </w:t>
      </w:r>
      <w:r w:rsidRPr="00E90251">
        <w:rPr>
          <w:rStyle w:val="StyleUnderline"/>
        </w:rPr>
        <w:t xml:space="preserve">Kavanaugh’s appointment will only narrow the </w:t>
      </w:r>
      <w:r w:rsidRPr="00E90251">
        <w:rPr>
          <w:rStyle w:val="Emphasis"/>
        </w:rPr>
        <w:t>enthusiasm gap.</w:t>
      </w:r>
      <w:r w:rsidRPr="00E90251">
        <w:t xml:space="preserve"> Even the left-leaning political analyst Nate Silver concedes “</w:t>
      </w:r>
      <w:r w:rsidRPr="00E90251">
        <w:rPr>
          <w:rStyle w:val="StyleUnderline"/>
        </w:rPr>
        <w:t>Kennedy’s retirement probably offers more political upside than downside for Republicans</w:t>
      </w:r>
      <w:r w:rsidRPr="00E90251">
        <w:t xml:space="preserve">.” </w:t>
      </w:r>
      <w:proofErr w:type="gramStart"/>
      <w:r w:rsidRPr="00E90251">
        <w:t>As the National Review’s David French put it: “A new Supreme Court pick will galvanize the entire base for months.”</w:t>
      </w:r>
      <w:proofErr w:type="gramEnd"/>
    </w:p>
    <w:p w:rsidR="001109F6" w:rsidRPr="00E90251" w:rsidRDefault="001109F6" w:rsidP="001109F6">
      <w:pPr>
        <w:rPr>
          <w:rStyle w:val="StyleUnderline"/>
        </w:rPr>
      </w:pPr>
      <w:r w:rsidRPr="00E90251">
        <w:t xml:space="preserve">At the same time, </w:t>
      </w:r>
      <w:r w:rsidRPr="00E90251">
        <w:rPr>
          <w:rStyle w:val="StyleUnderline"/>
        </w:rPr>
        <w:t xml:space="preserve">Democrats are </w:t>
      </w:r>
      <w:r w:rsidRPr="00E90251">
        <w:rPr>
          <w:rStyle w:val="Emphasis"/>
        </w:rPr>
        <w:t>doubling down</w:t>
      </w:r>
      <w:r w:rsidRPr="00E90251">
        <w:rPr>
          <w:rStyle w:val="StyleUnderline"/>
        </w:rPr>
        <w:t xml:space="preserve"> on their “</w:t>
      </w:r>
      <w:r w:rsidRPr="00E90251">
        <w:rPr>
          <w:rStyle w:val="Emphasis"/>
        </w:rPr>
        <w:t>open borders” platform and lurching leftward on immigration</w:t>
      </w:r>
      <w:r w:rsidRPr="00E90251">
        <w:t xml:space="preserve"> — the Trump administration’s signature issue. Perhaps more than any other factor, </w:t>
      </w:r>
      <w:r w:rsidRPr="00E90251">
        <w:rPr>
          <w:rStyle w:val="StyleUnderline"/>
        </w:rPr>
        <w:t xml:space="preserve">Americans’ desire for heightened border security </w:t>
      </w:r>
      <w:r w:rsidRPr="00E90251">
        <w:rPr>
          <w:rStyle w:val="Emphasis"/>
        </w:rPr>
        <w:t>propelled Trump to the White House</w:t>
      </w:r>
      <w:r w:rsidRPr="00E90251">
        <w:t xml:space="preserve">. </w:t>
      </w:r>
      <w:r w:rsidRPr="00E90251">
        <w:rPr>
          <w:rStyle w:val="StyleUnderline"/>
        </w:rPr>
        <w:t xml:space="preserve">The latest Harvard-Harris poll shows that 70 percent of registered voters believe in </w:t>
      </w:r>
      <w:r w:rsidRPr="00E90251">
        <w:rPr>
          <w:rStyle w:val="Emphasis"/>
        </w:rPr>
        <w:t>stricter enforcement</w:t>
      </w:r>
      <w:r w:rsidRPr="00E90251">
        <w:rPr>
          <w:rStyle w:val="StyleUnderline"/>
        </w:rPr>
        <w:t xml:space="preserve"> of our immigration laws.</w:t>
      </w:r>
    </w:p>
    <w:p w:rsidR="001109F6" w:rsidRPr="00E90251" w:rsidRDefault="001109F6" w:rsidP="001109F6">
      <w:r w:rsidRPr="00E90251">
        <w:t>But Democrats still haven’t learned the lesson of 2016. In fact, many prominent Democrats are blatantly siding with illegal immigrants over American citizens. Sens. Elizabeth Warren (D-MA) and Kirsten Gillibrand (D-NY) — two 2020 presidential hopefuls — recently called for the abolition of the U.S. Immigration and Customs Enforcement agency, which works to enforce our immigration laws and secure our borders</w:t>
      </w:r>
      <w:r w:rsidRPr="00E90251">
        <w:rPr>
          <w:rStyle w:val="StyleUnderline"/>
        </w:rPr>
        <w:t>. Cynthia Nixon</w:t>
      </w:r>
      <w:r w:rsidRPr="00E90251">
        <w:t xml:space="preserve">, actress-turned-Democratic candidate for New York governor, even </w:t>
      </w:r>
      <w:r w:rsidRPr="00E90251">
        <w:rPr>
          <w:rStyle w:val="StyleUnderline"/>
        </w:rPr>
        <w:t>called ICE a “terrorist organization</w:t>
      </w:r>
      <w:r w:rsidRPr="00E90251">
        <w:t>.”</w:t>
      </w:r>
    </w:p>
    <w:p w:rsidR="001109F6" w:rsidRPr="00E90251" w:rsidRDefault="001109F6" w:rsidP="001109F6">
      <w:r w:rsidRPr="00E90251">
        <w:rPr>
          <w:rStyle w:val="StyleUnderline"/>
        </w:rPr>
        <w:t>Is that really the way to win elections</w:t>
      </w:r>
      <w:r w:rsidRPr="00E90251">
        <w:t xml:space="preserve">? </w:t>
      </w:r>
      <w:r w:rsidRPr="00E90251">
        <w:rPr>
          <w:rStyle w:val="StyleUnderline"/>
        </w:rPr>
        <w:t>By denouncing</w:t>
      </w:r>
      <w:r w:rsidRPr="00E90251">
        <w:t xml:space="preserve"> American </w:t>
      </w:r>
      <w:r w:rsidRPr="00E90251">
        <w:rPr>
          <w:rStyle w:val="Emphasis"/>
        </w:rPr>
        <w:t>law enforcement</w:t>
      </w:r>
      <w:r w:rsidRPr="00E90251">
        <w:t xml:space="preserve"> officials as terrorists?</w:t>
      </w:r>
    </w:p>
    <w:p w:rsidR="001109F6" w:rsidRPr="00E90251" w:rsidRDefault="001109F6" w:rsidP="001109F6">
      <w:r w:rsidRPr="00E90251">
        <w:t>Democrats are also embracing big-government socialism as a campaign platform — despite its overwhelming unpopularity and our booming free-market economy. After Alexandria Ocasio-Cortez’s surprise primary win over Rep. Joe Crowley (D-NY), Democratic National Committee Chairman Tom Perez called her the “future of our party.”</w:t>
      </w:r>
    </w:p>
    <w:p w:rsidR="001109F6" w:rsidRPr="00E90251" w:rsidRDefault="001109F6" w:rsidP="001109F6">
      <w:r w:rsidRPr="00E90251">
        <w:t>Ocasio-</w:t>
      </w:r>
      <w:r w:rsidRPr="00E90251">
        <w:rPr>
          <w:rStyle w:val="StyleUnderline"/>
        </w:rPr>
        <w:t>Cortez vows to abolish ICE and “clear the path to citizenship” for all illegal immigrants</w:t>
      </w:r>
      <w:r w:rsidRPr="00E90251">
        <w:t>. Amnesty has been a failed campaign issue for decades — the issue practically writes campaign ads for itself.</w:t>
      </w:r>
    </w:p>
    <w:p w:rsidR="001109F6" w:rsidRPr="00E90251" w:rsidRDefault="001109F6" w:rsidP="001109F6">
      <w:r w:rsidRPr="00E90251">
        <w:t>A member of the left-wing Justice Democrats, Ocasio-Cortez also believes in a single-payer healthcare system, which would cost well over $1 trillion — another losing campaign issue. Yet DNC officials now see her as the second coming of Barack Obama.</w:t>
      </w:r>
    </w:p>
    <w:p w:rsidR="001109F6" w:rsidRPr="00E90251" w:rsidRDefault="001109F6" w:rsidP="001109F6">
      <w:r w:rsidRPr="00E90251">
        <w:rPr>
          <w:rStyle w:val="StyleUnderline"/>
        </w:rPr>
        <w:t>Apparently, a platform of high taxes, open borders, and government run amok is the Democrats’ way of sticking it to President Trump.</w:t>
      </w:r>
      <w:r w:rsidRPr="00E90251">
        <w:t xml:space="preserve"> It’s no wonder that roughly 90 percent of Republicans approve of the president — one of the highest intra-party approval ratings since World War II.</w:t>
      </w:r>
    </w:p>
    <w:p w:rsidR="001109F6" w:rsidRPr="00E90251" w:rsidRDefault="001109F6" w:rsidP="001109F6">
      <w:r w:rsidRPr="00E90251">
        <w:rPr>
          <w:rStyle w:val="Emphasis"/>
        </w:rPr>
        <w:t>Don’t hold your breath for a “blue wave</w:t>
      </w:r>
      <w:r w:rsidRPr="00E90251">
        <w:t xml:space="preserve">.” </w:t>
      </w:r>
      <w:r w:rsidRPr="00E90251">
        <w:rPr>
          <w:rStyle w:val="StyleUnderline"/>
        </w:rPr>
        <w:t xml:space="preserve">This Democratic Party isn’t ready to crash ashore — </w:t>
      </w:r>
      <w:r w:rsidRPr="00E90251">
        <w:rPr>
          <w:rStyle w:val="Emphasis"/>
        </w:rPr>
        <w:t>it’s just crashing and burning</w:t>
      </w:r>
      <w:r w:rsidRPr="00E90251">
        <w:t>.</w:t>
      </w:r>
    </w:p>
    <w:p w:rsidR="00243CF0" w:rsidRDefault="00243CF0" w:rsidP="00243CF0">
      <w:pPr>
        <w:pStyle w:val="Heading4"/>
      </w:pPr>
      <w:r>
        <w:t xml:space="preserve">GOP will win – Voter turnout </w:t>
      </w:r>
    </w:p>
    <w:p w:rsidR="00243CF0" w:rsidRDefault="00243CF0" w:rsidP="00243CF0">
      <w:r w:rsidRPr="00F36482">
        <w:t>Harry Enten, 1-9-2018, "Do Republicans Really Have A Big Turnout Advantage In Midterms</w:t>
      </w:r>
      <w:proofErr w:type="gramStart"/>
      <w:r w:rsidRPr="00F36482">
        <w:t>?,</w:t>
      </w:r>
      <w:proofErr w:type="gramEnd"/>
      <w:r w:rsidRPr="00F36482">
        <w:t xml:space="preserve">" FiveThirtyEight, </w:t>
      </w:r>
      <w:hyperlink r:id="rId9" w:history="1">
        <w:r w:rsidRPr="003A4726">
          <w:rPr>
            <w:rStyle w:val="Hyperlink"/>
          </w:rPr>
          <w:t>https://fivethirtyeight.com/features/do-republicans-really-have-a-big-turnout-advantage-in-midterms/</w:t>
        </w:r>
      </w:hyperlink>
    </w:p>
    <w:p w:rsidR="00243CF0" w:rsidRDefault="00243CF0" w:rsidP="00243CF0"/>
    <w:p w:rsidR="00243CF0" w:rsidRPr="005951DB" w:rsidRDefault="00243CF0" w:rsidP="00243CF0">
      <w:pPr>
        <w:rPr>
          <w:sz w:val="16"/>
        </w:rPr>
      </w:pPr>
      <w:r w:rsidRPr="005951DB">
        <w:rPr>
          <w:sz w:val="16"/>
        </w:rPr>
        <w:t xml:space="preserve">Democrats got the best of Republicans during the 2017 election season, outperforming expectations in special elections across the country and easily winning the only two governors races. Much of that success came down to turnout — the Democratic base came out and voted. It’s now 2018, though. </w:t>
      </w:r>
      <w:proofErr w:type="gramStart"/>
      <w:r w:rsidRPr="005951DB">
        <w:rPr>
          <w:sz w:val="16"/>
        </w:rPr>
        <w:t>A midterm year.</w:t>
      </w:r>
      <w:proofErr w:type="gramEnd"/>
      <w:r w:rsidRPr="005951DB">
        <w:rPr>
          <w:sz w:val="16"/>
        </w:rPr>
        <w:t xml:space="preserve"> And if you’ve followed politics recently, you’re used to hearing what may seem like an immutable law of elections: </w:t>
      </w:r>
      <w:r w:rsidRPr="005951DB">
        <w:rPr>
          <w:rStyle w:val="StyleUnderline"/>
        </w:rPr>
        <w:t>Midterm turnout favors the GOP. That was incredibly true in the last two midterm cycles, 2010 and 2014</w:t>
      </w:r>
      <w:r w:rsidRPr="005951DB">
        <w:rPr>
          <w:sz w:val="16"/>
        </w:rPr>
        <w:t>. And it’s true generally too. But it masks an important factor: which party holds the White House.1 Take a look at the table below. It shows —</w:t>
      </w:r>
      <w:r w:rsidRPr="005951DB">
        <w:rPr>
          <w:rStyle w:val="StyleUnderline"/>
        </w:rPr>
        <w:t xml:space="preserve"> for every midterm since 1978 </w:t>
      </w:r>
      <w:r w:rsidRPr="005951DB">
        <w:rPr>
          <w:sz w:val="16"/>
        </w:rPr>
        <w:t xml:space="preserve">— the difference between Democrats and Republicans in self-identified party identification2 among all registered voters compared with those who voted in the midterms (i.e. the turnout margin or advantage Overall, in the 10 midterm elections since 1978, </w:t>
      </w:r>
      <w:r w:rsidRPr="005951DB">
        <w:rPr>
          <w:rStyle w:val="StyleUnderline"/>
        </w:rPr>
        <w:t xml:space="preserve">the average Republican turnout advantage has been about 3 percentage points. </w:t>
      </w:r>
      <w:r w:rsidRPr="005951DB">
        <w:rPr>
          <w:sz w:val="16"/>
        </w:rPr>
        <w:t xml:space="preserve">In other words, the GOP does about 3 points better, on average, among midterm voters compared with whatever their margin is vs. Democrats among all registered voters. In short, </w:t>
      </w:r>
      <w:r w:rsidRPr="005951DB">
        <w:rPr>
          <w:rStyle w:val="StyleUnderline"/>
        </w:rPr>
        <w:t>Republicans have a midterm turnout advantage.</w:t>
      </w:r>
      <w:r w:rsidRPr="005951DB">
        <w:rPr>
          <w:sz w:val="16"/>
        </w:rPr>
        <w:t xml:space="preserve"> There’s a second important force at work during midterm elections, however. </w:t>
      </w:r>
      <w:r w:rsidRPr="005951DB">
        <w:rPr>
          <w:rStyle w:val="StyleUnderline"/>
        </w:rPr>
        <w:t>The Republican turnout advantage is either exacerbated or all but canceled out depending on which party controls the White House</w:t>
      </w:r>
      <w:r w:rsidRPr="005951DB">
        <w:rPr>
          <w:sz w:val="16"/>
        </w:rPr>
        <w:t>. Scholars have long shown a major loss of support for the president’s party in midterm elections. With a Democrat in the White House, the GOP turnout advantage gets even bigger. With a Republican in the Oval Office, the GOP on average barely has any advantage at all. Notice how the Democratic wipeouts in 2010 and 2014 fit a long-standing pattern. The Republican turnout advantage those years — 6 percentage points in 2010 and 5 points in 2014 — are both within 1 percentage point of the average for midterms with a Democratic president.4 Those advantages look a lot like the GOP edge in the 1994 midterm, for example, when Democrat Bill Clinton was president and Democrats lost the House. Note, however, how different 2006 was. In that midterm, the last one with a Republican president, there was practically no difference between Democrats’ party-identification advantage over Republicans among all registered voters and among those who cast a ballot. We saw roughly the same thing in the average midterm with a Republican in the White House. Now, to be clear, it’s not as if Democrats should expect a turnout advantage in 2018. Even in Democrats’ best years, the party-identification edge they enjoyed among those who turn out to vote has merely equaled their advantage among registered voters. It’s just that Democrats shouldn’t be harmed too much by a lack of turnout from Democratic voters</w:t>
      </w:r>
      <w:r w:rsidRPr="005951DB">
        <w:rPr>
          <w:rStyle w:val="StyleUnderline"/>
        </w:rPr>
        <w:t>. If 2018 turnout patterns do, in fact, look like most prior midterms with a Republican president, it would mean that Republicans can’t rely on turnout to compensate for a lack of support. We should get an early sign of how turnout is shaping up when pollsters begin to show results among likely voters,</w:t>
      </w:r>
      <w:r w:rsidRPr="005951DB">
        <w:rPr>
          <w:sz w:val="16"/>
        </w:rPr>
        <w:t xml:space="preserve"> rather than registered voters. If normal turnout patterns hold, that lead shouldn’t shrink that much when pollsters make the likely voter switch. Additionally, pollsters would be making a big mistake if they try to weight their samples by who turned out in the last midterm. We already saw in Alabama how weighting to the 2014 electorate produced numbers too favorable to Republicans. Of course, there is no guarantee that 2018 turnout will look like 2006 or other midterms with a Republican president. President Trump has defied history before. So it’s possible that come Election Day 2018</w:t>
      </w:r>
      <w:r w:rsidRPr="005951DB">
        <w:rPr>
          <w:rStyle w:val="StyleUnderline"/>
        </w:rPr>
        <w:t>, Republicans will have a clear turnout advantage.</w:t>
      </w:r>
      <w:r w:rsidRPr="005951DB">
        <w:rPr>
          <w:sz w:val="16"/>
        </w:rPr>
        <w:t xml:space="preserve"> That happened, to a certain extent, in 1990 and 2002, when the GOP’s margin </w:t>
      </w:r>
      <w:r w:rsidRPr="005951DB">
        <w:rPr>
          <w:rStyle w:val="StyleUnderline"/>
        </w:rPr>
        <w:t>in party identification among midterm voters was clearly better than it was among all registered voters, though the turnout advantage was still lower than the average when a Democrat has been president</w:t>
      </w:r>
      <w:r w:rsidRPr="005951DB">
        <w:rPr>
          <w:sz w:val="16"/>
        </w:rPr>
        <w:t xml:space="preserve">. Now, the national political environments in 1990 and 2002 looked very different than the environment today. In those years, the presidents had approval ratings of 55 percent or higher. So far this year, Trump’s approval rating is south of 40 percent, and many more strongly </w:t>
      </w:r>
      <w:proofErr w:type="gramStart"/>
      <w:r w:rsidRPr="005951DB">
        <w:rPr>
          <w:sz w:val="16"/>
        </w:rPr>
        <w:t>disapprove</w:t>
      </w:r>
      <w:proofErr w:type="gramEnd"/>
      <w:r w:rsidRPr="005951DB">
        <w:rPr>
          <w:sz w:val="16"/>
        </w:rPr>
        <w:t xml:space="preserve"> than strongly approve of the job he is doing as president. That would suggest that Democrats should be highly motivated and that 2018 turnout is more likely to follow the script of 1982, 1986 and 2006 than it is to follow 1990 or 2002. The 1990 and 2002 examples show that default political forces can be upended. But let’s be clear on how those forces work. Yes, Republicans have a midterm turnout advantage. It’s just tempered by the penalty voters tend to levy against the party holding the White House.</w:t>
      </w:r>
    </w:p>
    <w:p w:rsidR="00243CF0" w:rsidRDefault="00243CF0" w:rsidP="00243CF0">
      <w:pPr>
        <w:pStyle w:val="Heading4"/>
      </w:pPr>
      <w:r>
        <w:t xml:space="preserve">No blue wave </w:t>
      </w:r>
    </w:p>
    <w:p w:rsidR="00243CF0" w:rsidRDefault="00243CF0" w:rsidP="00243CF0">
      <w:r w:rsidRPr="001938B1">
        <w:t xml:space="preserve">Thomas Franck, </w:t>
      </w:r>
      <w:r>
        <w:t>7/18/2018</w:t>
      </w:r>
      <w:r w:rsidRPr="001938B1">
        <w:t xml:space="preserve"> "David Rubenstein: Democrats winning the House in November is no longer 'conventional </w:t>
      </w:r>
      <w:proofErr w:type="gramStart"/>
      <w:r w:rsidRPr="001938B1">
        <w:t>wisdom' ,</w:t>
      </w:r>
      <w:proofErr w:type="gramEnd"/>
      <w:r w:rsidRPr="001938B1">
        <w:t xml:space="preserve">" CNBC, </w:t>
      </w:r>
      <w:hyperlink r:id="rId10" w:history="1">
        <w:r w:rsidRPr="00BA1CAC">
          <w:rPr>
            <w:rStyle w:val="Hyperlink"/>
          </w:rPr>
          <w:t>https://www.cnbc.com/2018/07/17/rubenstein-dems-winning-the-house-no-longer-conventional-wisdom.html</w:t>
        </w:r>
      </w:hyperlink>
    </w:p>
    <w:p w:rsidR="00243CF0" w:rsidRPr="000C6BDF" w:rsidRDefault="00243CF0" w:rsidP="00243CF0">
      <w:pPr>
        <w:rPr>
          <w:sz w:val="16"/>
        </w:rPr>
      </w:pPr>
      <w:r w:rsidRPr="000C6BDF">
        <w:rPr>
          <w:sz w:val="16"/>
        </w:rPr>
        <w:t xml:space="preserve">The Carlyle Group co-founder David Rubenstein said </w:t>
      </w:r>
      <w:r w:rsidRPr="001938B1">
        <w:rPr>
          <w:rStyle w:val="StyleUnderline"/>
        </w:rPr>
        <w:t>it's less likely the Democrats win a majority of the seats in the House of Representatives during the 2018 midterms thanks to the continued strength of the economy</w:t>
      </w:r>
      <w:r w:rsidRPr="000C6BDF">
        <w:rPr>
          <w:sz w:val="16"/>
        </w:rPr>
        <w:t xml:space="preserve">. Rubenstein, 68, said that </w:t>
      </w:r>
      <w:r w:rsidRPr="001938B1">
        <w:rPr>
          <w:rStyle w:val="StyleUnderline"/>
        </w:rPr>
        <w:t>low unemployment and healthier economic conditions may make voters less inclined to split with President Donald Trump</w:t>
      </w:r>
      <w:r w:rsidRPr="000C6BDF">
        <w:rPr>
          <w:sz w:val="16"/>
        </w:rPr>
        <w:t xml:space="preserve"> and Republican leadership. "I think about two months ago … </w:t>
      </w:r>
      <w:r w:rsidRPr="000C6BDF">
        <w:rPr>
          <w:rStyle w:val="StyleUnderline"/>
        </w:rPr>
        <w:t>the conventional wisdom was that the Democrats would probably pick up the House. I’d say that’s not necessarily conventional wisdom today</w:t>
      </w:r>
      <w:r w:rsidRPr="000C6BDF">
        <w:rPr>
          <w:sz w:val="16"/>
        </w:rPr>
        <w:t xml:space="preserve">, it’s going to be very, very close," he said Wednesday in New York at the Delivering Alpha conference. The private equity executive said the success of the economy under President Trump and Republican leadership in Congress should help mute what would otherwise be more vocal opposition from voters or worries from Wall Street. "Whatever you think of the president, one way or the other, </w:t>
      </w:r>
      <w:r w:rsidRPr="000C6BDF">
        <w:rPr>
          <w:rStyle w:val="StyleUnderline"/>
        </w:rPr>
        <w:t xml:space="preserve">there’s no doubt the </w:t>
      </w:r>
      <w:proofErr w:type="gramStart"/>
      <w:r w:rsidRPr="000C6BDF">
        <w:rPr>
          <w:rStyle w:val="StyleUnderline"/>
        </w:rPr>
        <w:t>economy’s</w:t>
      </w:r>
      <w:proofErr w:type="gramEnd"/>
      <w:r w:rsidRPr="000C6BDF">
        <w:rPr>
          <w:rStyle w:val="StyleUnderline"/>
        </w:rPr>
        <w:t xml:space="preserve"> in good shape.</w:t>
      </w:r>
      <w:r w:rsidRPr="000C6BDF">
        <w:rPr>
          <w:sz w:val="16"/>
        </w:rPr>
        <w:t xml:space="preserve"> And when the economy’s in good shape, people tend to be happier," he added. "</w:t>
      </w:r>
      <w:r w:rsidRPr="000C6BDF">
        <w:rPr>
          <w:rStyle w:val="StyleUnderline"/>
        </w:rPr>
        <w:t>Unemployment is at a record low and therefore we’ve got a lot of people working</w:t>
      </w:r>
      <w:r w:rsidRPr="000C6BDF">
        <w:rPr>
          <w:sz w:val="16"/>
        </w:rPr>
        <w:t xml:space="preserve">, a lot of people making money. Not as much as they might want in some parts of the economic strata, but there aren't the economic concerns that you often have." Rubenstein founded Carlyle with William Conway in 1987 helped build the firm into a global force with $201 billion in assets under management as of March 31. Conway and Rubenstein stepped away from day-to-day operations at the private-equity firm in January, when the two became co-executive chairmen. "The markets right now are looking at many other factors. </w:t>
      </w:r>
      <w:r w:rsidRPr="000C6BDF">
        <w:rPr>
          <w:rStyle w:val="StyleUnderline"/>
        </w:rPr>
        <w:t>They see the president’s policies are generally ones that business is generally happy with, though I think the tariff issues are of some concern,"</w:t>
      </w:r>
      <w:r w:rsidRPr="000C6BDF">
        <w:rPr>
          <w:sz w:val="16"/>
        </w:rPr>
        <w:t xml:space="preserve"> he said. "They haven’t had a real impact on the economy yet, we don’t know whether they will." The Baltimore native is one of the largest philanthropists in Washington, giving millions away to institutions such as Kennedy Center and the National Archives.</w:t>
      </w:r>
    </w:p>
    <w:p w:rsidR="00243CF0" w:rsidRDefault="00243CF0" w:rsidP="00243CF0"/>
    <w:p w:rsidR="00243CF0" w:rsidRDefault="00243CF0" w:rsidP="00243CF0"/>
    <w:p w:rsidR="00243CF0" w:rsidRPr="001938B1" w:rsidRDefault="00243CF0" w:rsidP="00243CF0"/>
    <w:p w:rsidR="001109F6" w:rsidRPr="00E90251" w:rsidRDefault="001109F6" w:rsidP="001109F6">
      <w:pPr>
        <w:pStyle w:val="Heading3"/>
        <w:rPr>
          <w:rFonts w:cs="Arial"/>
        </w:rPr>
      </w:pPr>
      <w:r w:rsidRPr="00E90251">
        <w:rPr>
          <w:rFonts w:cs="Arial"/>
        </w:rPr>
        <w:t xml:space="preserve">2AC---UQ---Frontline </w:t>
      </w:r>
    </w:p>
    <w:p w:rsidR="001109F6" w:rsidRPr="00E90251" w:rsidRDefault="001109F6" w:rsidP="001109F6">
      <w:pPr>
        <w:pStyle w:val="Heading4"/>
        <w:rPr>
          <w:rFonts w:cs="Arial"/>
          <w:sz w:val="28"/>
        </w:rPr>
      </w:pPr>
      <w:r w:rsidRPr="00E90251">
        <w:rPr>
          <w:rFonts w:cs="Arial"/>
          <w:sz w:val="28"/>
        </w:rPr>
        <w:t xml:space="preserve">The dems </w:t>
      </w:r>
      <w:r w:rsidRPr="00E90251">
        <w:rPr>
          <w:rFonts w:cs="Arial"/>
          <w:sz w:val="28"/>
          <w:u w:val="single"/>
        </w:rPr>
        <w:t>can’t win</w:t>
      </w:r>
      <w:r w:rsidRPr="00E90251">
        <w:rPr>
          <w:rFonts w:cs="Arial"/>
          <w:sz w:val="28"/>
        </w:rPr>
        <w:t xml:space="preserve">---gerrymandering, turnout, campaign finance, hacking, and centrist swing votes </w:t>
      </w:r>
    </w:p>
    <w:p w:rsidR="001109F6" w:rsidRPr="00E90251" w:rsidRDefault="001109F6" w:rsidP="001109F6">
      <w:proofErr w:type="gramStart"/>
      <w:r w:rsidRPr="00E90251">
        <w:rPr>
          <w:b/>
        </w:rPr>
        <w:t>Sattler 7/9</w:t>
      </w:r>
      <w:r w:rsidRPr="00E90251">
        <w:t xml:space="preserve"> [Jason, Writer at USA Today, 2018.</w:t>
      </w:r>
      <w:proofErr w:type="gramEnd"/>
      <w:r w:rsidRPr="00E90251">
        <w:t xml:space="preserve"> </w:t>
      </w:r>
      <w:proofErr w:type="gramStart"/>
      <w:r w:rsidRPr="00E90251">
        <w:t>"Blue wave?</w:t>
      </w:r>
      <w:proofErr w:type="gramEnd"/>
      <w:r w:rsidRPr="00E90251">
        <w:t xml:space="preserve"> Five reasons Republicans could still crush Democrats in the 2018 elections." https://www.usatoday.com/story/opinion/2018/07/09/five-ways-republicans-beat-democrats-2018-elections-congress-column/759931002/]</w:t>
      </w:r>
    </w:p>
    <w:p w:rsidR="001109F6" w:rsidRPr="00E90251" w:rsidRDefault="001109F6" w:rsidP="001109F6">
      <w:r w:rsidRPr="00E90251">
        <w:rPr>
          <w:rStyle w:val="StyleUnderline"/>
        </w:rPr>
        <w:t>Republican bigwigs should be quaking in their fancy foreign shoes</w:t>
      </w:r>
      <w:r w:rsidRPr="00E90251">
        <w:t>.</w:t>
      </w:r>
    </w:p>
    <w:p w:rsidR="001109F6" w:rsidRPr="00E90251" w:rsidRDefault="001109F6" w:rsidP="001109F6">
      <w:r w:rsidRPr="00E90251">
        <w:t xml:space="preserve">Their president keeps poking allies and flattering dictators — including the autocrat behind the hacking of our 2016 elections and a dictator who was threatening to nuke us until a few months ago and still seems to be developing the capacity to do so. His Cabinet secretaries act as if they're competing for the most ridiculous scandal. And his lackeys appear more interested in enriching the Trump family than reuniting the thousands of kids separated from their parents by his policies. </w:t>
      </w:r>
    </w:p>
    <w:p w:rsidR="001109F6" w:rsidRPr="00E90251" w:rsidRDefault="001109F6" w:rsidP="001109F6">
      <w:r w:rsidRPr="00E90251">
        <w:t>Just 17 weeks from the 2018 elections, the Dow is down more than 2,000 points as Donald Trump’s trade tantrums have dulled the gains of the low-unemployment economy he inherited. Rising gas prices and the spiking health premiums hikes juiced by Republican sabotage of the Affordable Care Act threaten to erase any slight gains promised to middle class families by last year’s tax cuts.</w:t>
      </w:r>
    </w:p>
    <w:p w:rsidR="001109F6" w:rsidRPr="00E90251" w:rsidRDefault="001109F6" w:rsidP="001109F6">
      <w:pPr>
        <w:rPr>
          <w:rStyle w:val="Emphasis"/>
        </w:rPr>
      </w:pPr>
      <w:r w:rsidRPr="00E90251">
        <w:rPr>
          <w:rStyle w:val="StyleUnderline"/>
        </w:rPr>
        <w:t xml:space="preserve">You don’t have to be a climate scientist to see a </w:t>
      </w:r>
      <w:r w:rsidRPr="00E90251">
        <w:rPr>
          <w:rStyle w:val="Emphasis"/>
        </w:rPr>
        <w:t>blue wave forming.</w:t>
      </w:r>
    </w:p>
    <w:p w:rsidR="001109F6" w:rsidRPr="00E90251" w:rsidRDefault="001109F6" w:rsidP="001109F6">
      <w:r w:rsidRPr="00E90251">
        <w:t xml:space="preserve">To take the House, Democrats just need to flip 24 seats, which looks more than feasible given Republicans are defending 25 districts where Hillary Clinton got more votes than Donald Trump in 2016. </w:t>
      </w:r>
    </w:p>
    <w:p w:rsidR="001109F6" w:rsidRPr="00E90251" w:rsidRDefault="001109F6" w:rsidP="001109F6">
      <w:r w:rsidRPr="00E90251">
        <w:t>Why aren't Republicans worried?</w:t>
      </w:r>
    </w:p>
    <w:p w:rsidR="001109F6" w:rsidRPr="00E90251" w:rsidRDefault="001109F6" w:rsidP="001109F6">
      <w:r w:rsidRPr="00E90251">
        <w:t xml:space="preserve">Poll averages show Trump about 5 percentage points less popular than Presidents Bill Clinton and Barack Obama when their party lost 52 and 63 seats in 1994 and 2010, respectively. Democrats haven’t trailed in the Real Clear Politics generic ballot tracker since Trump became president, and more significantly, they’ve continually “overperformed” by double digits in special elections, which political scientists have found to have “predictive power.” </w:t>
      </w:r>
    </w:p>
    <w:p w:rsidR="001109F6" w:rsidRPr="00E90251" w:rsidRDefault="001109F6" w:rsidP="001109F6">
      <w:r w:rsidRPr="00E90251">
        <w:t xml:space="preserve">But </w:t>
      </w:r>
      <w:r w:rsidRPr="00E90251">
        <w:rPr>
          <w:rStyle w:val="StyleUnderline"/>
        </w:rPr>
        <w:t>Republicans don’t seem too worried.</w:t>
      </w:r>
      <w:r w:rsidRPr="00E90251">
        <w:t xml:space="preserve"> And </w:t>
      </w:r>
      <w:r w:rsidRPr="00E90251">
        <w:rPr>
          <w:rStyle w:val="StyleUnderline"/>
        </w:rPr>
        <w:t xml:space="preserve">that should be </w:t>
      </w:r>
      <w:r w:rsidRPr="00E90251">
        <w:rPr>
          <w:rStyle w:val="Emphasis"/>
        </w:rPr>
        <w:t>terrifying</w:t>
      </w:r>
      <w:r w:rsidRPr="00E90251">
        <w:t>.</w:t>
      </w:r>
    </w:p>
    <w:p w:rsidR="001109F6" w:rsidRPr="00E90251" w:rsidRDefault="001109F6" w:rsidP="001109F6">
      <w:r w:rsidRPr="00E90251">
        <w:rPr>
          <w:rStyle w:val="StyleUnderline"/>
        </w:rPr>
        <w:t>The</w:t>
      </w:r>
      <w:r w:rsidRPr="00E90251">
        <w:t xml:space="preserve"> </w:t>
      </w:r>
      <w:r w:rsidRPr="00E90251">
        <w:rPr>
          <w:rStyle w:val="StyleUnderline"/>
        </w:rPr>
        <w:t>Republican National Committee is gleefully parroting Trump’s anti-immigration attacks</w:t>
      </w:r>
      <w:r w:rsidRPr="00E90251">
        <w:t xml:space="preserve"> on Democrats, </w:t>
      </w:r>
      <w:r w:rsidRPr="00E90251">
        <w:rPr>
          <w:rStyle w:val="StyleUnderline"/>
        </w:rPr>
        <w:t>though 58 percent of voters disapprove of his immigration policy in a new Quinnipiac poll.</w:t>
      </w:r>
      <w:r w:rsidRPr="00E90251">
        <w:t xml:space="preserve"> </w:t>
      </w:r>
      <w:r w:rsidRPr="00E90251">
        <w:rPr>
          <w:rStyle w:val="StyleUnderline"/>
        </w:rPr>
        <w:t xml:space="preserve">The amount of congressional oversight into Trump’s scandals is </w:t>
      </w:r>
      <w:r w:rsidRPr="00E90251">
        <w:rPr>
          <w:rStyle w:val="Emphasis"/>
        </w:rPr>
        <w:t>minuscule</w:t>
      </w:r>
      <w:r w:rsidRPr="00E90251">
        <w:t xml:space="preserve"> </w:t>
      </w:r>
      <w:r w:rsidRPr="00E90251">
        <w:rPr>
          <w:rStyle w:val="StyleUnderline"/>
        </w:rPr>
        <w:t>compared to oversight of investigations into Trump’s scandals</w:t>
      </w:r>
      <w:r w:rsidRPr="00E90251">
        <w:t>. And the few elected Republicans who dare speak a peep against this administration fall apart quicker than Don Jr.'s story about the Trump Tower meeting.</w:t>
      </w:r>
    </w:p>
    <w:p w:rsidR="001109F6" w:rsidRPr="00E90251" w:rsidRDefault="001109F6" w:rsidP="001109F6">
      <w:pPr>
        <w:rPr>
          <w:rStyle w:val="StyleUnderline"/>
        </w:rPr>
      </w:pPr>
      <w:r w:rsidRPr="00E90251">
        <w:rPr>
          <w:rStyle w:val="StyleUnderline"/>
        </w:rPr>
        <w:t>What do Republicans know that you may not?</w:t>
      </w:r>
    </w:p>
    <w:p w:rsidR="001109F6" w:rsidRPr="00E90251" w:rsidRDefault="001109F6" w:rsidP="001109F6">
      <w:r w:rsidRPr="00E90251">
        <w:t xml:space="preserve">Maybe it’s that </w:t>
      </w:r>
      <w:r w:rsidRPr="00E90251">
        <w:rPr>
          <w:rStyle w:val="StyleUnderline"/>
        </w:rPr>
        <w:t>the Republican Party is</w:t>
      </w:r>
      <w:r w:rsidRPr="00E90251">
        <w:t xml:space="preserve"> </w:t>
      </w:r>
      <w:r w:rsidRPr="00E90251">
        <w:rPr>
          <w:rStyle w:val="Emphasis"/>
        </w:rPr>
        <w:t>gutting what’s left of American democracy</w:t>
      </w:r>
      <w:r w:rsidRPr="00E90251">
        <w:t>. “</w:t>
      </w:r>
      <w:r w:rsidRPr="00E90251">
        <w:rPr>
          <w:rStyle w:val="StyleUnderline"/>
        </w:rPr>
        <w:t xml:space="preserve">In the United States, weakening constraints on the executive branch have resulted in a </w:t>
      </w:r>
      <w:r w:rsidRPr="00E90251">
        <w:rPr>
          <w:rStyle w:val="Emphasis"/>
        </w:rPr>
        <w:t>significant decline</w:t>
      </w:r>
      <w:r w:rsidRPr="00E90251">
        <w:rPr>
          <w:rStyle w:val="StyleUnderline"/>
        </w:rPr>
        <w:t xml:space="preserve"> of liberal democracy,”</w:t>
      </w:r>
      <w:r w:rsidRPr="00E90251">
        <w:t xml:space="preserve"> argue political scientists Anna Lührmann and Matthew Wilson, based on data from the V-Dem Annual Democracy Report 2018. </w:t>
      </w:r>
    </w:p>
    <w:p w:rsidR="001109F6" w:rsidRPr="00E90251" w:rsidRDefault="001109F6" w:rsidP="001109F6">
      <w:pPr>
        <w:rPr>
          <w:rStyle w:val="StyleUnderline"/>
        </w:rPr>
      </w:pPr>
      <w:r w:rsidRPr="00E90251">
        <w:t>Trump</w:t>
      </w:r>
      <w:r w:rsidRPr="00E90251">
        <w:rPr>
          <w:rStyle w:val="StyleUnderline"/>
        </w:rPr>
        <w:t xml:space="preserve"> didn’t invent the right’s half-century effort to erase the gains of the civil rights </w:t>
      </w:r>
      <w:r w:rsidRPr="00E90251">
        <w:t xml:space="preserve">movement and the norms that have maintained some semblance of our democratic republic. But </w:t>
      </w:r>
      <w:r w:rsidRPr="00E90251">
        <w:rPr>
          <w:rStyle w:val="StyleUnderline"/>
        </w:rPr>
        <w:t xml:space="preserve">his shamelessness has sure </w:t>
      </w:r>
      <w:r w:rsidRPr="00E90251">
        <w:rPr>
          <w:rStyle w:val="Emphasis"/>
        </w:rPr>
        <w:t>accelerated the effort</w:t>
      </w:r>
      <w:r w:rsidRPr="00E90251">
        <w:rPr>
          <w:rStyle w:val="StyleUnderline"/>
        </w:rPr>
        <w:t>.</w:t>
      </w:r>
    </w:p>
    <w:p w:rsidR="001109F6" w:rsidRPr="00E90251" w:rsidRDefault="001109F6" w:rsidP="001109F6">
      <w:r w:rsidRPr="00E90251">
        <w:rPr>
          <w:rStyle w:val="StyleUnderline"/>
        </w:rPr>
        <w:t>The Republican Party has</w:t>
      </w:r>
      <w:r w:rsidRPr="00E90251">
        <w:t xml:space="preserve"> </w:t>
      </w:r>
      <w:r w:rsidRPr="00E90251">
        <w:rPr>
          <w:rStyle w:val="Emphasis"/>
        </w:rPr>
        <w:t>insulated itself from failure</w:t>
      </w:r>
      <w:r w:rsidRPr="00E90251">
        <w:t xml:space="preserve">, </w:t>
      </w:r>
      <w:r w:rsidRPr="00E90251">
        <w:rPr>
          <w:rStyle w:val="Emphasis"/>
        </w:rPr>
        <w:t>accountability</w:t>
      </w:r>
      <w:r w:rsidRPr="00E90251">
        <w:t xml:space="preserve"> </w:t>
      </w:r>
      <w:r w:rsidRPr="00E90251">
        <w:rPr>
          <w:rStyle w:val="StyleUnderline"/>
        </w:rPr>
        <w:t>and</w:t>
      </w:r>
      <w:r w:rsidRPr="00E90251">
        <w:t xml:space="preserve"> the vast majority of </w:t>
      </w:r>
      <w:r w:rsidRPr="00E90251">
        <w:rPr>
          <w:rStyle w:val="Emphasis"/>
        </w:rPr>
        <w:t>Americans</w:t>
      </w:r>
      <w:r w:rsidRPr="00E90251">
        <w:t xml:space="preserve">, </w:t>
      </w:r>
      <w:r w:rsidRPr="00E90251">
        <w:rPr>
          <w:rStyle w:val="StyleUnderline"/>
        </w:rPr>
        <w:t xml:space="preserve">by trying every known method of </w:t>
      </w:r>
      <w:r w:rsidRPr="00E90251">
        <w:rPr>
          <w:rStyle w:val="Emphasis"/>
        </w:rPr>
        <w:t>keeping them from the polls</w:t>
      </w:r>
      <w:r w:rsidRPr="00E90251">
        <w:t>. And in Donald Trump they have a master salesman uniquely skilled in selling terrible products, like racism.</w:t>
      </w:r>
    </w:p>
    <w:p w:rsidR="001109F6" w:rsidRPr="00E90251" w:rsidRDefault="001109F6" w:rsidP="001109F6">
      <w:pPr>
        <w:rPr>
          <w:rStyle w:val="StyleUnderline"/>
        </w:rPr>
      </w:pPr>
      <w:r w:rsidRPr="00E90251">
        <w:rPr>
          <w:rStyle w:val="StyleUnderline"/>
        </w:rPr>
        <w:t xml:space="preserve">Here are five reasons why Republicans, despite overwhelming rejection of their president and policies, </w:t>
      </w:r>
      <w:r w:rsidRPr="00E90251">
        <w:rPr>
          <w:rStyle w:val="Emphasis"/>
        </w:rPr>
        <w:t>have to be considered the favorites</w:t>
      </w:r>
      <w:r w:rsidRPr="00E90251">
        <w:t xml:space="preserve"> </w:t>
      </w:r>
      <w:r w:rsidRPr="00E90251">
        <w:rPr>
          <w:rStyle w:val="StyleUnderline"/>
        </w:rPr>
        <w:t>to keep the House and pick up seats in the Senate.</w:t>
      </w:r>
    </w:p>
    <w:p w:rsidR="001109F6" w:rsidRPr="00E90251" w:rsidRDefault="001109F6" w:rsidP="001109F6">
      <w:proofErr w:type="gramStart"/>
      <w:r w:rsidRPr="00E90251">
        <w:t>►The numbers.</w:t>
      </w:r>
      <w:proofErr w:type="gramEnd"/>
      <w:r w:rsidRPr="00E90251">
        <w:t xml:space="preserve"> Due to </w:t>
      </w:r>
      <w:r w:rsidRPr="00E90251">
        <w:rPr>
          <w:rStyle w:val="Emphasis"/>
        </w:rPr>
        <w:t>gerrymandering</w:t>
      </w:r>
      <w:r w:rsidRPr="00E90251">
        <w:t xml:space="preserve">, </w:t>
      </w:r>
      <w:r w:rsidRPr="00E90251">
        <w:rPr>
          <w:rStyle w:val="StyleUnderline"/>
        </w:rPr>
        <w:t>Democrats need to win the nation popular vote by up to 11 percentage points to secure a House</w:t>
      </w:r>
      <w:r w:rsidRPr="00E90251">
        <w:t xml:space="preserve"> majority, a Brennan Center report found. </w:t>
      </w:r>
      <w:r w:rsidRPr="00E90251">
        <w:rPr>
          <w:rStyle w:val="StyleUnderline"/>
        </w:rPr>
        <w:t xml:space="preserve">That’s more than </w:t>
      </w:r>
      <w:r w:rsidRPr="00E90251">
        <w:rPr>
          <w:rStyle w:val="Emphasis"/>
        </w:rPr>
        <w:t>five times Hillary Clinton’s 2.1-point</w:t>
      </w:r>
      <w:r w:rsidRPr="00E90251">
        <w:t xml:space="preserve"> popular vote </w:t>
      </w:r>
      <w:r w:rsidRPr="00E90251">
        <w:rPr>
          <w:rStyle w:val="Emphasis"/>
        </w:rPr>
        <w:t>advantage</w:t>
      </w:r>
      <w:r w:rsidRPr="00E90251">
        <w:t xml:space="preserve"> in 2016. </w:t>
      </w:r>
      <w:r w:rsidRPr="00E90251">
        <w:rPr>
          <w:rStyle w:val="StyleUnderline"/>
        </w:rPr>
        <w:t>Could Democrats win by a margin of 9.4 points and not take control of the House? That’s exactly what happened with</w:t>
      </w:r>
      <w:r w:rsidRPr="00E90251">
        <w:t xml:space="preserve"> </w:t>
      </w:r>
      <w:r w:rsidRPr="00E90251">
        <w:rPr>
          <w:rStyle w:val="Emphasis"/>
        </w:rPr>
        <w:t>Virginia</w:t>
      </w:r>
      <w:r w:rsidRPr="00E90251">
        <w:t xml:space="preserve">’s House of Delegates last November. </w:t>
      </w:r>
    </w:p>
    <w:p w:rsidR="001109F6" w:rsidRPr="00E90251" w:rsidRDefault="001109F6" w:rsidP="001109F6">
      <w:pPr>
        <w:rPr>
          <w:rStyle w:val="StyleUnderline"/>
        </w:rPr>
      </w:pPr>
      <w:proofErr w:type="gramStart"/>
      <w:r w:rsidRPr="00E90251">
        <w:t>►</w:t>
      </w:r>
      <w:r w:rsidRPr="00E90251">
        <w:rPr>
          <w:rStyle w:val="Emphasis"/>
        </w:rPr>
        <w:t>The base</w:t>
      </w:r>
      <w:r w:rsidRPr="00E90251">
        <w:t>.</w:t>
      </w:r>
      <w:proofErr w:type="gramEnd"/>
      <w:r w:rsidRPr="00E90251">
        <w:t xml:space="preserve"> </w:t>
      </w:r>
      <w:r w:rsidRPr="00E90251">
        <w:rPr>
          <w:rStyle w:val="StyleUnderline"/>
        </w:rPr>
        <w:t>The Republican base has shown up in every off year election since 2010</w:t>
      </w:r>
      <w:r w:rsidRPr="00E90251">
        <w:t xml:space="preserve">; </w:t>
      </w:r>
      <w:r w:rsidRPr="00E90251">
        <w:rPr>
          <w:rStyle w:val="Emphasis"/>
        </w:rPr>
        <w:t>Democrats have not</w:t>
      </w:r>
      <w:r w:rsidRPr="00E90251">
        <w:t xml:space="preserve">. So much depends on voters who haven’t cast a vote in an off-year election in 12 years, or ever. And </w:t>
      </w:r>
      <w:r w:rsidRPr="00E90251">
        <w:rPr>
          <w:rStyle w:val="StyleUnderline"/>
        </w:rPr>
        <w:t xml:space="preserve">the Supreme Court continues to </w:t>
      </w:r>
      <w:r w:rsidRPr="00E90251">
        <w:rPr>
          <w:rStyle w:val="Emphasis"/>
        </w:rPr>
        <w:t>wither away voting rights</w:t>
      </w:r>
      <w:r w:rsidRPr="00E90251">
        <w:t xml:space="preserve">, </w:t>
      </w:r>
      <w:r w:rsidRPr="00E90251">
        <w:rPr>
          <w:rStyle w:val="StyleUnderline"/>
        </w:rPr>
        <w:t xml:space="preserve">sharpening the powerful tool of </w:t>
      </w:r>
      <w:r w:rsidRPr="00E90251">
        <w:rPr>
          <w:rStyle w:val="Emphasis"/>
        </w:rPr>
        <w:t>voter purges</w:t>
      </w:r>
      <w:r w:rsidRPr="00E90251">
        <w:rPr>
          <w:rStyle w:val="StyleUnderline"/>
        </w:rPr>
        <w:t xml:space="preserve"> in the right’s already potent voter suppression arsenal. </w:t>
      </w:r>
    </w:p>
    <w:p w:rsidR="001109F6" w:rsidRPr="00E90251" w:rsidRDefault="001109F6" w:rsidP="001109F6">
      <w:r w:rsidRPr="00E90251">
        <w:t>Worrying is Democrats' only hobby</w:t>
      </w:r>
    </w:p>
    <w:p w:rsidR="001109F6" w:rsidRPr="00E90251" w:rsidRDefault="001109F6" w:rsidP="001109F6">
      <w:pPr>
        <w:rPr>
          <w:rStyle w:val="StyleUnderline"/>
        </w:rPr>
      </w:pPr>
      <w:proofErr w:type="gramStart"/>
      <w:r w:rsidRPr="00E90251">
        <w:t>►</w:t>
      </w:r>
      <w:r w:rsidRPr="00E90251">
        <w:rPr>
          <w:rStyle w:val="Emphasis"/>
        </w:rPr>
        <w:t>The money</w:t>
      </w:r>
      <w:r w:rsidRPr="00E90251">
        <w:t>.</w:t>
      </w:r>
      <w:proofErr w:type="gramEnd"/>
      <w:r w:rsidRPr="00E90251">
        <w:t xml:space="preserve"> </w:t>
      </w:r>
      <w:r w:rsidRPr="00E90251">
        <w:rPr>
          <w:rStyle w:val="StyleUnderline"/>
        </w:rPr>
        <w:t>After years of making it easier for anonymous donors to spend unlimited amounts of cash electing candidates, the Supreme Court</w:t>
      </w:r>
      <w:r w:rsidRPr="00E90251">
        <w:t xml:space="preserve"> has quietly </w:t>
      </w:r>
      <w:r w:rsidRPr="00E90251">
        <w:rPr>
          <w:rStyle w:val="StyleUnderline"/>
        </w:rPr>
        <w:t>put public sector unions</w:t>
      </w:r>
      <w:r w:rsidRPr="00E90251">
        <w:t xml:space="preserve">, </w:t>
      </w:r>
      <w:r w:rsidRPr="00E90251">
        <w:rPr>
          <w:rStyle w:val="StyleUnderline"/>
        </w:rPr>
        <w:t>the</w:t>
      </w:r>
      <w:r w:rsidRPr="00E90251">
        <w:t xml:space="preserve"> </w:t>
      </w:r>
      <w:r w:rsidRPr="00E90251">
        <w:rPr>
          <w:rStyle w:val="Emphasis"/>
        </w:rPr>
        <w:t>largest</w:t>
      </w:r>
      <w:r w:rsidRPr="00E90251">
        <w:t xml:space="preserve"> institutional </w:t>
      </w:r>
      <w:r w:rsidRPr="00E90251">
        <w:rPr>
          <w:rStyle w:val="Emphasis"/>
        </w:rPr>
        <w:t>supporter of the Democratic Party</w:t>
      </w:r>
      <w:r w:rsidRPr="00E90251">
        <w:t xml:space="preserve">, </w:t>
      </w:r>
      <w:r w:rsidRPr="00E90251">
        <w:rPr>
          <w:rStyle w:val="Emphasis"/>
        </w:rPr>
        <w:t>on life support</w:t>
      </w:r>
      <w:r w:rsidRPr="00E90251">
        <w:t xml:space="preserve">. And while the tax cuts don’t seem to </w:t>
      </w:r>
      <w:proofErr w:type="gramStart"/>
      <w:r w:rsidRPr="00E90251">
        <w:t>be</w:t>
      </w:r>
      <w:proofErr w:type="gramEnd"/>
      <w:r w:rsidRPr="00E90251">
        <w:t xml:space="preserve"> swaying many voters, big donors made big promises to get them passed. And </w:t>
      </w:r>
      <w:r w:rsidRPr="00E90251">
        <w:rPr>
          <w:rStyle w:val="StyleUnderline"/>
        </w:rPr>
        <w:t xml:space="preserve">you can expect to see at least a fraction of the billions the Republican Party sent their way raining down on endangered Republicans. </w:t>
      </w:r>
    </w:p>
    <w:p w:rsidR="001109F6" w:rsidRPr="00E90251" w:rsidRDefault="001109F6" w:rsidP="001109F6">
      <w:r w:rsidRPr="00E90251">
        <w:t xml:space="preserve">►The </w:t>
      </w:r>
      <w:r w:rsidRPr="00E90251">
        <w:rPr>
          <w:rStyle w:val="Emphasis"/>
        </w:rPr>
        <w:t>hacking</w:t>
      </w:r>
      <w:r w:rsidRPr="00E90251">
        <w:t xml:space="preserve">. </w:t>
      </w:r>
      <w:r w:rsidRPr="00E90251">
        <w:rPr>
          <w:rStyle w:val="StyleUnderline"/>
        </w:rPr>
        <w:t>Instead of admitting that Russia interfered to elect him in 2016</w:t>
      </w:r>
      <w:r w:rsidRPr="00E90251">
        <w:t xml:space="preserve">, </w:t>
      </w:r>
      <w:r w:rsidRPr="00E90251">
        <w:rPr>
          <w:rStyle w:val="StyleUnderline"/>
        </w:rPr>
        <w:t xml:space="preserve">Trump continues to do everything he can to </w:t>
      </w:r>
      <w:r w:rsidRPr="00E90251">
        <w:rPr>
          <w:rStyle w:val="Emphasis"/>
        </w:rPr>
        <w:t>entice</w:t>
      </w:r>
      <w:r w:rsidRPr="00E90251">
        <w:rPr>
          <w:rStyle w:val="StyleUnderline"/>
        </w:rPr>
        <w:t xml:space="preserve"> Vladimir </w:t>
      </w:r>
      <w:r w:rsidRPr="00E90251">
        <w:rPr>
          <w:rStyle w:val="Emphasis"/>
        </w:rPr>
        <w:t>Putin to interfere again</w:t>
      </w:r>
      <w:r w:rsidRPr="00E90251">
        <w:t>.</w:t>
      </w:r>
    </w:p>
    <w:p w:rsidR="001109F6" w:rsidRPr="00E90251" w:rsidRDefault="001109F6" w:rsidP="001109F6">
      <w:proofErr w:type="gramStart"/>
      <w:r w:rsidRPr="00E90251">
        <w:t xml:space="preserve">►The </w:t>
      </w:r>
      <w:r w:rsidRPr="00E90251">
        <w:rPr>
          <w:rStyle w:val="Emphasis"/>
        </w:rPr>
        <w:t>delusion</w:t>
      </w:r>
      <w:r w:rsidRPr="00E90251">
        <w:t>.</w:t>
      </w:r>
      <w:proofErr w:type="gramEnd"/>
      <w:r w:rsidRPr="00E90251">
        <w:t xml:space="preserve"> </w:t>
      </w:r>
      <w:r w:rsidRPr="00E90251">
        <w:rPr>
          <w:rStyle w:val="StyleUnderline"/>
        </w:rPr>
        <w:t>Learn from Anthony Kennedy</w:t>
      </w:r>
      <w:r w:rsidRPr="00E90251">
        <w:t xml:space="preserve">. Highly educated </w:t>
      </w:r>
      <w:r w:rsidRPr="00E90251">
        <w:rPr>
          <w:rStyle w:val="StyleUnderline"/>
        </w:rPr>
        <w:t xml:space="preserve">suburban Republican “swing votes” are </w:t>
      </w:r>
      <w:r w:rsidRPr="00E90251">
        <w:rPr>
          <w:rStyle w:val="Emphasis"/>
        </w:rPr>
        <w:t>not your savior</w:t>
      </w:r>
      <w:r w:rsidRPr="00E90251">
        <w:t xml:space="preserve">. </w:t>
      </w:r>
      <w:r w:rsidRPr="00E90251">
        <w:rPr>
          <w:rStyle w:val="StyleUnderline"/>
        </w:rPr>
        <w:t xml:space="preserve">They will turn on you at the exact wrong moment, even if it means erasing a legacy of reproductive and LGBT rights and legitimizing a president’s attempt to sabotage an investigation into an attack on our democracy. </w:t>
      </w:r>
      <w:r w:rsidRPr="00E90251">
        <w:t xml:space="preserve">The lure of swaying “disaffected” Republicans with cloudy “centrism” could end up turning off your base, which has proven to be fickle. </w:t>
      </w:r>
    </w:p>
    <w:p w:rsidR="001109F6" w:rsidRPr="00E90251" w:rsidRDefault="001109F6" w:rsidP="001109F6">
      <w:r w:rsidRPr="00E90251">
        <w:t>This warning isn’t just for the left. Nobody need remind Democrats to worry. It’s pretty much our only hobby since January 20, 2017.</w:t>
      </w:r>
    </w:p>
    <w:p w:rsidR="001109F6" w:rsidRPr="00E90251" w:rsidRDefault="001109F6" w:rsidP="001109F6">
      <w:r w:rsidRPr="00E90251">
        <w:t xml:space="preserve">This is just a reminder that </w:t>
      </w:r>
      <w:r w:rsidRPr="00E90251">
        <w:rPr>
          <w:rStyle w:val="StyleUnderline"/>
        </w:rPr>
        <w:t>the House could easily join the presidency and the Senate as being controlled by the party that got far fewer votes</w:t>
      </w:r>
      <w:r w:rsidRPr="00E90251">
        <w:t xml:space="preserve">. If this happens, </w:t>
      </w:r>
      <w:r w:rsidRPr="00E90251">
        <w:rPr>
          <w:rStyle w:val="StyleUnderline"/>
        </w:rPr>
        <w:t>the loser</w:t>
      </w:r>
      <w:r w:rsidRPr="00E90251">
        <w:t xml:space="preserve"> won’t just be Democrats, it will </w:t>
      </w:r>
      <w:r w:rsidRPr="00E90251">
        <w:rPr>
          <w:rStyle w:val="Emphasis"/>
        </w:rPr>
        <w:t>also be democracy</w:t>
      </w:r>
      <w:r w:rsidRPr="00E90251">
        <w:t>.</w:t>
      </w:r>
    </w:p>
    <w:p w:rsidR="001109F6" w:rsidRPr="00E90251" w:rsidRDefault="001109F6" w:rsidP="001109F6">
      <w:pPr>
        <w:pStyle w:val="Heading3"/>
        <w:rPr>
          <w:rFonts w:cs="Arial"/>
        </w:rPr>
      </w:pPr>
      <w:r w:rsidRPr="00E90251">
        <w:rPr>
          <w:rFonts w:cs="Arial"/>
        </w:rPr>
        <w:t xml:space="preserve">2AC---UQ---Senate </w:t>
      </w:r>
    </w:p>
    <w:p w:rsidR="001109F6" w:rsidRPr="00E90251" w:rsidRDefault="001109F6" w:rsidP="001109F6">
      <w:pPr>
        <w:pStyle w:val="Heading4"/>
        <w:rPr>
          <w:rFonts w:cs="Arial"/>
          <w:sz w:val="28"/>
        </w:rPr>
      </w:pPr>
      <w:r w:rsidRPr="00E90251">
        <w:rPr>
          <w:rFonts w:cs="Arial"/>
          <w:sz w:val="28"/>
        </w:rPr>
        <w:t xml:space="preserve">It is </w:t>
      </w:r>
      <w:r w:rsidRPr="00E90251">
        <w:rPr>
          <w:rFonts w:cs="Arial"/>
          <w:sz w:val="28"/>
          <w:u w:val="single"/>
        </w:rPr>
        <w:t>impossible</w:t>
      </w:r>
      <w:r w:rsidRPr="00E90251">
        <w:rPr>
          <w:rFonts w:cs="Arial"/>
          <w:sz w:val="28"/>
        </w:rPr>
        <w:t xml:space="preserve"> for dems to win the senate---newest polling </w:t>
      </w:r>
    </w:p>
    <w:p w:rsidR="001109F6" w:rsidRPr="00E90251" w:rsidRDefault="001109F6" w:rsidP="001109F6">
      <w:r w:rsidRPr="00E90251">
        <w:rPr>
          <w:b/>
        </w:rPr>
        <w:t>Tarlo 7/10</w:t>
      </w:r>
      <w:r w:rsidRPr="00E90251">
        <w:t xml:space="preserve"> [Shira, writer at Salon, "New poll spells doom for Democrats’ dreams of a blue wave," 2018, https://www.salon.com/amp/new-poll-spells-doom-for-democrats-dreams-of-a-blue-wave]</w:t>
      </w:r>
    </w:p>
    <w:p w:rsidR="001109F6" w:rsidRPr="00E90251" w:rsidRDefault="001109F6" w:rsidP="001109F6">
      <w:r w:rsidRPr="00E90251">
        <w:rPr>
          <w:rStyle w:val="StyleUnderline"/>
        </w:rPr>
        <w:t>With the upcoming midterm elections inching closer</w:t>
      </w:r>
      <w:r w:rsidRPr="00E90251">
        <w:t xml:space="preserve">, </w:t>
      </w:r>
      <w:r w:rsidRPr="00E90251">
        <w:rPr>
          <w:rStyle w:val="StyleUnderline"/>
        </w:rPr>
        <w:t xml:space="preserve">the Democrats' odds of flipping the Senate are looking </w:t>
      </w:r>
      <w:r w:rsidRPr="00E90251">
        <w:rPr>
          <w:rStyle w:val="Emphasis"/>
        </w:rPr>
        <w:t>weaker and weaker</w:t>
      </w:r>
      <w:r w:rsidRPr="00E90251">
        <w:t xml:space="preserve">, thereby </w:t>
      </w:r>
      <w:r w:rsidRPr="00E90251">
        <w:rPr>
          <w:rStyle w:val="StyleUnderline"/>
        </w:rPr>
        <w:t>increasing the pressure to secure the House</w:t>
      </w:r>
      <w:r w:rsidRPr="00E90251">
        <w:t xml:space="preserve"> in order to act as any sort of legislative check on President Donald Trump.</w:t>
      </w:r>
    </w:p>
    <w:p w:rsidR="001109F6" w:rsidRPr="00E90251" w:rsidRDefault="001109F6" w:rsidP="001109F6">
      <w:r w:rsidRPr="00E90251">
        <w:rPr>
          <w:rStyle w:val="StyleUnderline"/>
        </w:rPr>
        <w:t>A new Axios</w:t>
      </w:r>
      <w:r w:rsidRPr="00E90251">
        <w:t xml:space="preserve">/SurveyMonkey </w:t>
      </w:r>
      <w:r w:rsidRPr="00E90251">
        <w:rPr>
          <w:rStyle w:val="StyleUnderline"/>
        </w:rPr>
        <w:t xml:space="preserve">poll shows that the Democratic Party is poised to </w:t>
      </w:r>
      <w:r w:rsidRPr="00E90251">
        <w:rPr>
          <w:rStyle w:val="Emphasis"/>
        </w:rPr>
        <w:t>lose three seats</w:t>
      </w:r>
      <w:r w:rsidRPr="00E90251">
        <w:t xml:space="preserve"> to Republicans in the midterm elections: Republican Mike </w:t>
      </w:r>
      <w:r w:rsidRPr="00E90251">
        <w:rPr>
          <w:rStyle w:val="StyleUnderline"/>
        </w:rPr>
        <w:t xml:space="preserve">Braun has a 2-point lead on </w:t>
      </w:r>
      <w:r w:rsidRPr="00E90251">
        <w:t xml:space="preserve">Sen. Joe </w:t>
      </w:r>
      <w:r w:rsidRPr="00E90251">
        <w:rPr>
          <w:rStyle w:val="StyleUnderline"/>
        </w:rPr>
        <w:t>Donnelly</w:t>
      </w:r>
      <w:r w:rsidRPr="00E90251">
        <w:t xml:space="preserve"> of Indiana, Rick </w:t>
      </w:r>
      <w:r w:rsidRPr="00E90251">
        <w:rPr>
          <w:rStyle w:val="StyleUnderline"/>
        </w:rPr>
        <w:t>Scott has a 3-point lead on</w:t>
      </w:r>
      <w:r w:rsidRPr="00E90251">
        <w:t xml:space="preserve"> Sen. Bill </w:t>
      </w:r>
      <w:r w:rsidRPr="00E90251">
        <w:rPr>
          <w:rStyle w:val="StyleUnderline"/>
        </w:rPr>
        <w:t>Nelson</w:t>
      </w:r>
      <w:r w:rsidRPr="00E90251">
        <w:t xml:space="preserve"> of Florida </w:t>
      </w:r>
      <w:r w:rsidRPr="00E90251">
        <w:rPr>
          <w:rStyle w:val="StyleUnderline"/>
        </w:rPr>
        <w:t>and</w:t>
      </w:r>
      <w:r w:rsidRPr="00E90251">
        <w:t xml:space="preserve"> Republican Rep. Kevin </w:t>
      </w:r>
      <w:r w:rsidRPr="00E90251">
        <w:rPr>
          <w:rStyle w:val="StyleUnderline"/>
        </w:rPr>
        <w:t>Cramer has a 5-point lead on</w:t>
      </w:r>
      <w:r w:rsidRPr="00E90251">
        <w:t xml:space="preserve"> Sen. Heidi </w:t>
      </w:r>
      <w:r w:rsidRPr="00E90251">
        <w:rPr>
          <w:rStyle w:val="StyleUnderline"/>
        </w:rPr>
        <w:t>Heitkamp</w:t>
      </w:r>
      <w:r w:rsidRPr="00E90251">
        <w:t xml:space="preserve"> of North Dakota.</w:t>
      </w:r>
    </w:p>
    <w:p w:rsidR="001109F6" w:rsidRPr="00E90251" w:rsidRDefault="001109F6" w:rsidP="001109F6">
      <w:r w:rsidRPr="00E90251">
        <w:rPr>
          <w:rStyle w:val="StyleUnderline"/>
        </w:rPr>
        <w:t>Democrats, who have 49 Senate seats</w:t>
      </w:r>
      <w:r w:rsidRPr="00E90251">
        <w:t xml:space="preserve"> at the moment, </w:t>
      </w:r>
      <w:r w:rsidRPr="00E90251">
        <w:rPr>
          <w:rStyle w:val="StyleUnderline"/>
        </w:rPr>
        <w:t>look likely to win two GOP-held seats</w:t>
      </w:r>
      <w:r w:rsidRPr="00E90251">
        <w:t>, with Arizona Democrat Kyrsten Sinema leading three Arizona Republican candidates and Nevada's Jacky Rosen leading GOP Sen. Dean Heller by 3 points. In addition, Democratic Senators Joe Manchin in West Virginia and Jon Tester in Montana are now leading by double digits to GOP candidates.</w:t>
      </w:r>
    </w:p>
    <w:p w:rsidR="001109F6" w:rsidRPr="00E90251" w:rsidRDefault="001109F6" w:rsidP="001109F6">
      <w:r w:rsidRPr="00E90251">
        <w:t xml:space="preserve">Still, </w:t>
      </w:r>
      <w:r w:rsidRPr="00E90251">
        <w:rPr>
          <w:rStyle w:val="StyleUnderline"/>
        </w:rPr>
        <w:t xml:space="preserve">that won't be enough for Democrats to </w:t>
      </w:r>
      <w:r w:rsidRPr="00E90251">
        <w:rPr>
          <w:rStyle w:val="Emphasis"/>
        </w:rPr>
        <w:t>flip the chamber</w:t>
      </w:r>
      <w:r w:rsidRPr="00E90251">
        <w:t xml:space="preserve">. </w:t>
      </w:r>
      <w:r w:rsidRPr="00E90251">
        <w:rPr>
          <w:rStyle w:val="StyleUnderline"/>
        </w:rPr>
        <w:t>To capture the Senate, Democrats would need to pick up 10 seats they're defending in states Trump won</w:t>
      </w:r>
      <w:r w:rsidRPr="00E90251">
        <w:t xml:space="preserve"> in 2016, plus secure an extra two. </w:t>
      </w:r>
      <w:r w:rsidRPr="00E90251">
        <w:rPr>
          <w:rStyle w:val="StyleUnderline"/>
        </w:rPr>
        <w:t>Republicans are likely to secure their seat in Tennessee</w:t>
      </w:r>
      <w:r w:rsidRPr="00E90251">
        <w:t>, where Marsha Blackburn has a 14-point lead on Democrat Phil Bredesen.</w:t>
      </w:r>
    </w:p>
    <w:p w:rsidR="001109F6" w:rsidRPr="00E90251" w:rsidRDefault="001109F6" w:rsidP="001109F6">
      <w:r w:rsidRPr="00E90251">
        <w:t>"</w:t>
      </w:r>
      <w:r w:rsidRPr="00E90251">
        <w:rPr>
          <w:rStyle w:val="StyleUnderline"/>
        </w:rPr>
        <w:t xml:space="preserve">It's looking </w:t>
      </w:r>
      <w:r w:rsidRPr="00E90251">
        <w:rPr>
          <w:rStyle w:val="Emphasis"/>
        </w:rPr>
        <w:t>nearly impossible for Democrats to take back the Senate</w:t>
      </w:r>
      <w:r w:rsidRPr="00E90251">
        <w:t>," Axios concluded.</w:t>
      </w:r>
    </w:p>
    <w:p w:rsidR="001109F6" w:rsidRPr="00E90251" w:rsidRDefault="001109F6" w:rsidP="001109F6">
      <w:r w:rsidRPr="00E90251">
        <w:rPr>
          <w:rStyle w:val="StyleUnderline"/>
        </w:rPr>
        <w:t>The poll surveyed 12,677 total registered voters</w:t>
      </w:r>
      <w:r w:rsidRPr="00E90251">
        <w:t xml:space="preserve"> from June 11 and July 2. Read the state-by-state margins of error here.</w:t>
      </w:r>
    </w:p>
    <w:p w:rsidR="001109F6" w:rsidRPr="00E90251" w:rsidRDefault="001109F6" w:rsidP="001109F6">
      <w:pPr>
        <w:pStyle w:val="Heading4"/>
        <w:rPr>
          <w:rFonts w:cs="Arial"/>
          <w:sz w:val="28"/>
        </w:rPr>
      </w:pPr>
      <w:r w:rsidRPr="00E90251">
        <w:rPr>
          <w:rFonts w:cs="Arial"/>
          <w:sz w:val="28"/>
        </w:rPr>
        <w:t xml:space="preserve">No way they win---data assumes </w:t>
      </w:r>
      <w:r w:rsidRPr="00E90251">
        <w:rPr>
          <w:rFonts w:cs="Arial"/>
          <w:sz w:val="28"/>
          <w:u w:val="single"/>
        </w:rPr>
        <w:t>turnout</w:t>
      </w:r>
      <w:r w:rsidRPr="00E90251">
        <w:rPr>
          <w:rFonts w:cs="Arial"/>
          <w:sz w:val="28"/>
        </w:rPr>
        <w:t xml:space="preserve"> and </w:t>
      </w:r>
      <w:r w:rsidRPr="00E90251">
        <w:rPr>
          <w:rFonts w:cs="Arial"/>
          <w:sz w:val="28"/>
          <w:u w:val="single"/>
        </w:rPr>
        <w:t>every variable</w:t>
      </w:r>
      <w:r w:rsidRPr="00E90251">
        <w:rPr>
          <w:rFonts w:cs="Arial"/>
          <w:sz w:val="28"/>
        </w:rPr>
        <w:t xml:space="preserve"> and the </w:t>
      </w:r>
      <w:r w:rsidRPr="00E90251">
        <w:rPr>
          <w:rFonts w:cs="Arial"/>
          <w:sz w:val="28"/>
          <w:u w:val="single"/>
        </w:rPr>
        <w:t>most bias predictions</w:t>
      </w:r>
      <w:r w:rsidRPr="00E90251">
        <w:rPr>
          <w:rFonts w:cs="Arial"/>
          <w:sz w:val="28"/>
        </w:rPr>
        <w:t xml:space="preserve"> have them losing </w:t>
      </w:r>
    </w:p>
    <w:p w:rsidR="001109F6" w:rsidRPr="00E90251" w:rsidRDefault="001109F6" w:rsidP="001109F6">
      <w:proofErr w:type="gramStart"/>
      <w:r w:rsidRPr="00E90251">
        <w:rPr>
          <w:b/>
        </w:rPr>
        <w:t>McCammond 7/10</w:t>
      </w:r>
      <w:r w:rsidRPr="00E90251">
        <w:t xml:space="preserve"> [Alexi, political reporter covering the 2018 midterm elections @ Axios.</w:t>
      </w:r>
      <w:proofErr w:type="gramEnd"/>
      <w:r w:rsidRPr="00E90251">
        <w:t xml:space="preserve"> "Democrats' Senate dream slips away." 2018. https://www.axios.com/poll-democrats-2018-midterms-senate-5eb4075f-4325-46aa-bda5-699b814d9dd7.html]</w:t>
      </w:r>
    </w:p>
    <w:p w:rsidR="001109F6" w:rsidRPr="00E90251" w:rsidRDefault="001109F6" w:rsidP="001109F6">
      <w:r w:rsidRPr="00E90251">
        <w:rPr>
          <w:rStyle w:val="StyleUnderline"/>
        </w:rPr>
        <w:t xml:space="preserve">To win the Senate, Democrats need to </w:t>
      </w:r>
      <w:r w:rsidRPr="00E90251">
        <w:rPr>
          <w:rStyle w:val="Emphasis"/>
        </w:rPr>
        <w:t>keep all 10 seats they're defending</w:t>
      </w:r>
      <w:r w:rsidRPr="00E90251">
        <w:t xml:space="preserve"> in states that President Trump won in 2016 — </w:t>
      </w:r>
      <w:r w:rsidRPr="00E90251">
        <w:rPr>
          <w:rStyle w:val="StyleUnderline"/>
        </w:rPr>
        <w:t xml:space="preserve">plus pick up </w:t>
      </w:r>
      <w:r w:rsidRPr="00E90251">
        <w:rPr>
          <w:rStyle w:val="Emphasis"/>
        </w:rPr>
        <w:t>two more</w:t>
      </w:r>
      <w:r w:rsidRPr="00E90251">
        <w:t xml:space="preserve"> seats.</w:t>
      </w:r>
    </w:p>
    <w:p w:rsidR="001109F6" w:rsidRPr="00E90251" w:rsidRDefault="001109F6" w:rsidP="001109F6">
      <w:r w:rsidRPr="00E90251">
        <w:t xml:space="preserve">Why it matters: </w:t>
      </w:r>
      <w:r w:rsidRPr="00E90251">
        <w:rPr>
          <w:rStyle w:val="Emphasis"/>
        </w:rPr>
        <w:t>That's not happening</w:t>
      </w:r>
      <w:r w:rsidRPr="00E90251">
        <w:t xml:space="preserve">. </w:t>
      </w:r>
      <w:r w:rsidRPr="00E90251">
        <w:rPr>
          <w:rStyle w:val="StyleUnderline"/>
        </w:rPr>
        <w:t>A new Axios</w:t>
      </w:r>
      <w:r w:rsidRPr="00E90251">
        <w:t xml:space="preserve">/SurveyMonkey poll </w:t>
      </w:r>
      <w:r w:rsidRPr="00E90251">
        <w:rPr>
          <w:rStyle w:val="StyleUnderline"/>
        </w:rPr>
        <w:t xml:space="preserve">of key states shows Dems would </w:t>
      </w:r>
      <w:r w:rsidRPr="00E90251">
        <w:rPr>
          <w:rStyle w:val="Emphasis"/>
        </w:rPr>
        <w:t>lose three</w:t>
      </w:r>
      <w:r w:rsidRPr="00E90251">
        <w:t xml:space="preserve"> of those </w:t>
      </w:r>
      <w:r w:rsidRPr="00E90251">
        <w:rPr>
          <w:rStyle w:val="Emphasis"/>
        </w:rPr>
        <w:t>red-state seats</w:t>
      </w:r>
      <w:r w:rsidRPr="00E90251">
        <w:t xml:space="preserve"> </w:t>
      </w:r>
      <w:r w:rsidRPr="00E90251">
        <w:rPr>
          <w:rStyle w:val="StyleUnderline"/>
        </w:rPr>
        <w:t>while picking up two</w:t>
      </w:r>
      <w:r w:rsidRPr="00E90251">
        <w:t xml:space="preserve"> GOP seats — </w:t>
      </w:r>
      <w:r w:rsidRPr="00E90251">
        <w:rPr>
          <w:rStyle w:val="StyleUnderline"/>
        </w:rPr>
        <w:t>still short of the majority</w:t>
      </w:r>
      <w:r w:rsidRPr="00E90251">
        <w:t>.</w:t>
      </w:r>
    </w:p>
    <w:p w:rsidR="001109F6" w:rsidRPr="00E90251" w:rsidRDefault="001109F6" w:rsidP="001109F6">
      <w:pPr>
        <w:rPr>
          <w:rStyle w:val="StyleUnderline"/>
        </w:rPr>
      </w:pPr>
      <w:r w:rsidRPr="00E90251">
        <w:t xml:space="preserve">Why it matters: </w:t>
      </w:r>
      <w:r w:rsidRPr="00E90251">
        <w:rPr>
          <w:rStyle w:val="StyleUnderline"/>
        </w:rPr>
        <w:t>It's looking</w:t>
      </w:r>
      <w:r w:rsidRPr="00E90251">
        <w:t xml:space="preserve"> </w:t>
      </w:r>
      <w:r w:rsidRPr="00E90251">
        <w:rPr>
          <w:rStyle w:val="Emphasis"/>
        </w:rPr>
        <w:t>nearly impossible</w:t>
      </w:r>
      <w:r w:rsidRPr="00E90251">
        <w:t xml:space="preserve"> </w:t>
      </w:r>
      <w:r w:rsidRPr="00E90251">
        <w:rPr>
          <w:rStyle w:val="StyleUnderline"/>
        </w:rPr>
        <w:t>for Democrats to take back the Senate</w:t>
      </w:r>
      <w:r w:rsidRPr="00E90251">
        <w:t xml:space="preserve">. So </w:t>
      </w:r>
      <w:r w:rsidRPr="00E90251">
        <w:rPr>
          <w:rStyle w:val="StyleUnderline"/>
        </w:rPr>
        <w:t>the stakes are even higher for them to win the House if they're going to have any kind of congressional check on President Trump.</w:t>
      </w:r>
    </w:p>
    <w:p w:rsidR="001109F6" w:rsidRPr="00E90251" w:rsidRDefault="001109F6" w:rsidP="001109F6">
      <w:r w:rsidRPr="00E90251">
        <w:t xml:space="preserve">The state of play: </w:t>
      </w:r>
      <w:r w:rsidRPr="00E90251">
        <w:rPr>
          <w:rStyle w:val="StyleUnderline"/>
        </w:rPr>
        <w:t>The polls shows three Democratic senators are poised to lose their seats</w:t>
      </w:r>
      <w:r w:rsidRPr="00E90251">
        <w:t xml:space="preserve"> to Republicans — Heidi </w:t>
      </w:r>
      <w:r w:rsidRPr="00E90251">
        <w:rPr>
          <w:rStyle w:val="Emphasis"/>
        </w:rPr>
        <w:t>Heitkamp</w:t>
      </w:r>
      <w:r w:rsidRPr="00E90251">
        <w:t xml:space="preserve"> in North Dakota, Bill </w:t>
      </w:r>
      <w:r w:rsidRPr="00E90251">
        <w:rPr>
          <w:rStyle w:val="Emphasis"/>
        </w:rPr>
        <w:t>Nelson</w:t>
      </w:r>
      <w:r w:rsidRPr="00E90251">
        <w:t xml:space="preserve"> in Florida </w:t>
      </w:r>
      <w:r w:rsidRPr="00E90251">
        <w:rPr>
          <w:rStyle w:val="StyleUnderline"/>
        </w:rPr>
        <w:t>and</w:t>
      </w:r>
      <w:r w:rsidRPr="00E90251">
        <w:t xml:space="preserve"> Joe </w:t>
      </w:r>
      <w:r w:rsidRPr="00E90251">
        <w:rPr>
          <w:rStyle w:val="Emphasis"/>
        </w:rPr>
        <w:t>Donnelly</w:t>
      </w:r>
      <w:r w:rsidRPr="00E90251">
        <w:t xml:space="preserve"> in Indiana.</w:t>
      </w:r>
    </w:p>
    <w:p w:rsidR="001109F6" w:rsidRPr="00E90251" w:rsidRDefault="001109F6" w:rsidP="001109F6">
      <w:r w:rsidRPr="00E90251">
        <w:t xml:space="preserve">Be smart... </w:t>
      </w:r>
      <w:r w:rsidRPr="00E90251">
        <w:rPr>
          <w:rStyle w:val="StyleUnderline"/>
        </w:rPr>
        <w:t>Democrats would pick up seats in Arizona and Nevada</w:t>
      </w:r>
      <w:r w:rsidRPr="00E90251">
        <w:t>, while Republicans keep their seat in Tennessee.</w:t>
      </w:r>
    </w:p>
    <w:p w:rsidR="001109F6" w:rsidRPr="00E90251" w:rsidRDefault="001109F6" w:rsidP="001109F6">
      <w:r w:rsidRPr="00E90251">
        <w:t>Democratic bright spots: Sens. Joe Manchin in West Virginia and Jon Tester in Montana were losing by double digits to a generic GOP candidate last time we polled these states in February. They're now leading by double digits.</w:t>
      </w:r>
    </w:p>
    <w:p w:rsidR="001109F6" w:rsidRPr="00E90251" w:rsidRDefault="001109F6" w:rsidP="001109F6">
      <w:r w:rsidRPr="00E90251">
        <w:rPr>
          <w:rStyle w:val="StyleUnderline"/>
        </w:rPr>
        <w:t xml:space="preserve">Our data includes an expected range under </w:t>
      </w:r>
      <w:r w:rsidRPr="00E90251">
        <w:rPr>
          <w:rStyle w:val="Emphasis"/>
        </w:rPr>
        <w:t>six different scenarios</w:t>
      </w:r>
      <w:r w:rsidRPr="00E90251">
        <w:rPr>
          <w:rStyle w:val="StyleUnderline"/>
        </w:rPr>
        <w:t xml:space="preserve"> that measure potential </w:t>
      </w:r>
      <w:r w:rsidRPr="00E90251">
        <w:rPr>
          <w:rStyle w:val="Emphasis"/>
        </w:rPr>
        <w:t>turnout</w:t>
      </w:r>
      <w:r w:rsidRPr="00E90251">
        <w:t xml:space="preserve">, </w:t>
      </w:r>
      <w:r w:rsidRPr="00E90251">
        <w:rPr>
          <w:rStyle w:val="StyleUnderline"/>
        </w:rPr>
        <w:t xml:space="preserve">giving a </w:t>
      </w:r>
      <w:r w:rsidRPr="00E90251">
        <w:rPr>
          <w:rStyle w:val="Emphasis"/>
        </w:rPr>
        <w:t>more complete picture</w:t>
      </w:r>
      <w:r w:rsidRPr="00E90251">
        <w:rPr>
          <w:rStyle w:val="StyleUnderline"/>
        </w:rPr>
        <w:t xml:space="preserve"> of each race</w:t>
      </w:r>
      <w:r w:rsidRPr="00E90251">
        <w:t>.</w:t>
      </w:r>
    </w:p>
    <w:p w:rsidR="001109F6" w:rsidRPr="00E90251" w:rsidRDefault="001109F6" w:rsidP="001109F6">
      <w:pPr>
        <w:rPr>
          <w:rStyle w:val="StyleUnderline"/>
        </w:rPr>
      </w:pPr>
      <w:r w:rsidRPr="00E90251">
        <w:rPr>
          <w:rStyle w:val="StyleUnderline"/>
        </w:rPr>
        <w:t xml:space="preserve">Even under the </w:t>
      </w:r>
      <w:r w:rsidRPr="00E90251">
        <w:rPr>
          <w:rStyle w:val="Emphasis"/>
        </w:rPr>
        <w:t>most optimistic scenarios</w:t>
      </w:r>
      <w:r w:rsidRPr="00E90251">
        <w:t xml:space="preserve"> for Democrats across all 13 states, </w:t>
      </w:r>
      <w:r w:rsidRPr="00E90251">
        <w:rPr>
          <w:rStyle w:val="StyleUnderline"/>
        </w:rPr>
        <w:t xml:space="preserve">they would </w:t>
      </w:r>
      <w:r w:rsidRPr="00E90251">
        <w:rPr>
          <w:rStyle w:val="Emphasis"/>
        </w:rPr>
        <w:t>still lose</w:t>
      </w:r>
      <w:r w:rsidRPr="00E90251">
        <w:rPr>
          <w:rStyle w:val="StyleUnderline"/>
        </w:rPr>
        <w:t xml:space="preserve"> the same seats by a range of one percentage point to </w:t>
      </w:r>
      <w:r w:rsidRPr="00E90251">
        <w:rPr>
          <w:rStyle w:val="Emphasis"/>
        </w:rPr>
        <w:t>14 percent</w:t>
      </w:r>
      <w:r w:rsidRPr="00E90251">
        <w:rPr>
          <w:rStyle w:val="StyleUnderline"/>
        </w:rPr>
        <w:t>age points.</w:t>
      </w:r>
    </w:p>
    <w:p w:rsidR="001109F6" w:rsidRPr="00E90251" w:rsidRDefault="001109F6" w:rsidP="001109F6">
      <w:r w:rsidRPr="00E90251">
        <w:rPr>
          <w:rStyle w:val="StyleUnderline"/>
        </w:rPr>
        <w:t xml:space="preserve">Under Republicans' most bullish forecast, they would actually </w:t>
      </w:r>
      <w:r w:rsidRPr="00E90251">
        <w:rPr>
          <w:rStyle w:val="Emphasis"/>
        </w:rPr>
        <w:t>pick up six seats</w:t>
      </w:r>
      <w:r w:rsidRPr="00E90251">
        <w:t xml:space="preserve">, </w:t>
      </w:r>
      <w:r w:rsidRPr="00E90251">
        <w:rPr>
          <w:rStyle w:val="StyleUnderline"/>
        </w:rPr>
        <w:t xml:space="preserve">the four mentioned above </w:t>
      </w:r>
      <w:r w:rsidRPr="00E90251">
        <w:rPr>
          <w:rStyle w:val="Emphasis"/>
        </w:rPr>
        <w:t>plus Ohio and Missouri</w:t>
      </w:r>
      <w:r w:rsidRPr="00E90251">
        <w:t>.</w:t>
      </w:r>
    </w:p>
    <w:p w:rsidR="001109F6" w:rsidRPr="00E90251" w:rsidRDefault="001109F6" w:rsidP="001109F6"/>
    <w:p w:rsidR="0052274B" w:rsidRDefault="0052274B" w:rsidP="0052274B">
      <w:pPr>
        <w:pStyle w:val="Heading3"/>
      </w:pPr>
      <w:r>
        <w:t>2AC---Thumper---Hacking</w:t>
      </w:r>
    </w:p>
    <w:p w:rsidR="001109F6" w:rsidRPr="00E90251" w:rsidRDefault="001109F6" w:rsidP="001109F6">
      <w:pPr>
        <w:pStyle w:val="Heading4"/>
        <w:rPr>
          <w:rFonts w:cs="Arial"/>
          <w:sz w:val="28"/>
        </w:rPr>
      </w:pPr>
      <w:r w:rsidRPr="00E90251">
        <w:rPr>
          <w:rFonts w:cs="Arial"/>
          <w:sz w:val="28"/>
        </w:rPr>
        <w:t xml:space="preserve">Russia will hack the midterms – threat hasn’t disappeared </w:t>
      </w:r>
    </w:p>
    <w:p w:rsidR="001109F6" w:rsidRPr="00E90251" w:rsidRDefault="001109F6" w:rsidP="001109F6">
      <w:r w:rsidRPr="00E90251">
        <w:rPr>
          <w:rStyle w:val="Style13ptBold"/>
          <w:sz w:val="26"/>
          <w:szCs w:val="26"/>
        </w:rPr>
        <w:t xml:space="preserve">Stracqualursi 7/14 </w:t>
      </w:r>
      <w:r w:rsidRPr="00E90251">
        <w:t xml:space="preserve">– (Veronica Stracqualursi, CNN Politics reporter, 7/14/18, “DHS secretary: Russia continues to view US elections as a target of cyberattacks,” CNN, Accessed 7/14/18, </w:t>
      </w:r>
      <w:hyperlink r:id="rId11" w:history="1">
        <w:r w:rsidRPr="00E90251">
          <w:rPr>
            <w:rStyle w:val="Hyperlink"/>
          </w:rPr>
          <w:t>https://www.cnn.com/2018/07/14/politics/dhs-secretary-kirstjen-nielsen-russia-2018-midterm-elections/index.html</w:t>
        </w:r>
      </w:hyperlink>
      <w:r w:rsidRPr="00E90251">
        <w:t xml:space="preserve">) //ak </w:t>
      </w:r>
    </w:p>
    <w:p w:rsidR="001109F6" w:rsidRPr="00E90251" w:rsidRDefault="001109F6" w:rsidP="001109F6">
      <w:pPr>
        <w:rPr>
          <w:sz w:val="16"/>
        </w:rPr>
      </w:pPr>
      <w:r w:rsidRPr="00E90251">
        <w:rPr>
          <w:sz w:val="16"/>
        </w:rPr>
        <w:t xml:space="preserve">(CNN)The head of the Department of Homeland Security warned state officials on Saturday that </w:t>
      </w:r>
      <w:r w:rsidRPr="00E90251">
        <w:rPr>
          <w:rStyle w:val="StyleUnderline"/>
        </w:rPr>
        <w:t>the threat from Russia targeting US elections has not dissipated</w:t>
      </w:r>
      <w:r w:rsidRPr="00E90251">
        <w:rPr>
          <w:sz w:val="16"/>
        </w:rPr>
        <w:t xml:space="preserve">. Speaking at the summer conference of the National Association of Secretaries of State in Philadelphia on Saturday, Homeland Security Secretary Kirstjen Nielsen said </w:t>
      </w:r>
      <w:r w:rsidRPr="00E90251">
        <w:rPr>
          <w:rStyle w:val="StyleUnderline"/>
        </w:rPr>
        <w:t>the US intelligence community does "consistently observe malicious cyber activity from various actors against US election infrastructure,"</w:t>
      </w:r>
      <w:r w:rsidRPr="00E90251">
        <w:rPr>
          <w:sz w:val="16"/>
        </w:rPr>
        <w:t xml:space="preserve"> according to prepared remarks released by the department. "</w:t>
      </w:r>
      <w:r w:rsidRPr="00E90251">
        <w:rPr>
          <w:rStyle w:val="StyleUnderline"/>
        </w:rPr>
        <w:t>There is little doubt that adversaries and non-state actors continue to view elections as a target for cyber and influence operations,"</w:t>
      </w:r>
      <w:r w:rsidRPr="00E90251">
        <w:rPr>
          <w:sz w:val="16"/>
        </w:rPr>
        <w:t xml:space="preserve"> Nielsen told the state officials, who are responsible for administering elections. Still, she said, </w:t>
      </w:r>
      <w:r w:rsidRPr="00E90251">
        <w:rPr>
          <w:rStyle w:val="StyleUnderline"/>
        </w:rPr>
        <w:t>there are "no indications that Russia is targeting the 2018 US midterms at a scale or scope to match their activities in 2016."</w:t>
      </w:r>
      <w:r w:rsidRPr="00E90251">
        <w:rPr>
          <w:sz w:val="16"/>
        </w:rPr>
        <w:t xml:space="preserve"> Nielsen said </w:t>
      </w:r>
      <w:r w:rsidRPr="00E90251">
        <w:rPr>
          <w:rStyle w:val="StyleUnderline"/>
        </w:rPr>
        <w:t>the intelligence community has also observed "persistent Russian efforts using social media, sympathetic spokespeople, and other fronts to sow discord and divisiveness amongst the American people -- though not necessarily focused on specific politicians or political campaigns</w:t>
      </w:r>
      <w:r w:rsidRPr="00E90251">
        <w:rPr>
          <w:sz w:val="16"/>
        </w:rPr>
        <w:t>." Nielsen's remarks come a day after the Justice Department announced indictments against 12 Russian military intelligence agents as part of special counsel Robert Mueller's investigation of Russian interference in the 2016 election, accusing them of engaging in a "sustained effort" to hack Democrats' emails and computer networks. "</w:t>
      </w:r>
      <w:r w:rsidRPr="00E90251">
        <w:rPr>
          <w:rStyle w:val="StyleUnderline"/>
        </w:rPr>
        <w:t xml:space="preserve">Yesterday's indictments against the Russian intelligence officers are a demonstration that we will not tolerate interference with our democratic processes and that there will be consequences for foreign meddling," </w:t>
      </w:r>
      <w:r w:rsidRPr="00E90251">
        <w:rPr>
          <w:sz w:val="16"/>
        </w:rPr>
        <w:t xml:space="preserve">Nielsen said. The Homeland Security secretary also asserted that "no votes were altered" by Russia's actions in the 2016 election. The US intelligence community concluded in 2017 that Russia had meddled in the 2016 presidential election and that Russian President Vladimir Putin ordered an "influence campaign" aimed at helping Donald Trump and hurting Hillary Clinton's campaign. Director of National Intelligence Dan Coats on Friday also warned against growing cyberattack threats against the United States, saying in a speech at the Hudson Institute in Washington, DC, that the situation is at a "critical point." </w:t>
      </w:r>
      <w:r w:rsidRPr="00E90251">
        <w:rPr>
          <w:rStyle w:val="StyleUnderline"/>
        </w:rPr>
        <w:t>The US is "not yet seeing the kind of electoral interference in specific states and in voter databases that we experienced in 2016</w:t>
      </w:r>
      <w:r w:rsidRPr="00E90251">
        <w:rPr>
          <w:sz w:val="16"/>
        </w:rPr>
        <w:t>" by the Kremlin," Coats said. "</w:t>
      </w:r>
      <w:r w:rsidRPr="00E90251">
        <w:rPr>
          <w:rStyle w:val="StyleUnderline"/>
        </w:rPr>
        <w:t>However, we realize we are just one click of the keyboard away from a similar situation repeating itself</w:t>
      </w:r>
      <w:r w:rsidRPr="00E90251">
        <w:rPr>
          <w:sz w:val="16"/>
        </w:rPr>
        <w:t xml:space="preserve">," he warned. Homeland Security and top intelligence officials have been warning for some time now that </w:t>
      </w:r>
      <w:r w:rsidRPr="00E90251">
        <w:rPr>
          <w:rStyle w:val="StyleUnderline"/>
        </w:rPr>
        <w:t>Moscow is still a threat to the 2018 elections.</w:t>
      </w:r>
      <w:r w:rsidRPr="00E90251">
        <w:rPr>
          <w:sz w:val="16"/>
        </w:rPr>
        <w:t xml:space="preserve"> "</w:t>
      </w:r>
      <w:r w:rsidRPr="00E90251">
        <w:rPr>
          <w:rStyle w:val="StyleUnderline"/>
        </w:rPr>
        <w:t>The 2018 midterms remain a potential target for Russian actors</w:t>
      </w:r>
      <w:r w:rsidRPr="00E90251">
        <w:rPr>
          <w:sz w:val="16"/>
        </w:rPr>
        <w:t xml:space="preserve">," Christopher Krebs, the department's top infrastructure and cybersecurity official, told the House Homeland Security Committee during a hearing Wednesday. But, like Coats and Nielsen, he said, "the intelligence community has yet to see any evidence of a </w:t>
      </w:r>
      <w:r w:rsidRPr="00E90251">
        <w:rPr>
          <w:rStyle w:val="StyleUnderline"/>
          <w:sz w:val="48"/>
        </w:rPr>
        <w:t>robust</w:t>
      </w:r>
      <w:r w:rsidRPr="00E90251">
        <w:rPr>
          <w:sz w:val="16"/>
        </w:rPr>
        <w:t xml:space="preserve"> campaign aimed at tampering with our election infrastructure along the lines of 2016 or influencing the makeup of House or Senate races." </w:t>
      </w:r>
    </w:p>
    <w:p w:rsidR="001109F6" w:rsidRPr="00E90251" w:rsidRDefault="001109F6" w:rsidP="001109F6">
      <w:pPr>
        <w:pStyle w:val="Heading4"/>
        <w:rPr>
          <w:rFonts w:cs="Arial"/>
          <w:sz w:val="28"/>
        </w:rPr>
      </w:pPr>
      <w:r w:rsidRPr="00E90251">
        <w:rPr>
          <w:rFonts w:cs="Arial"/>
          <w:sz w:val="28"/>
        </w:rPr>
        <w:t xml:space="preserve">Russia will hack – state vulnerabilities and ability </w:t>
      </w:r>
    </w:p>
    <w:p w:rsidR="001109F6" w:rsidRPr="00E90251" w:rsidRDefault="001109F6" w:rsidP="001109F6">
      <w:r w:rsidRPr="00E90251">
        <w:rPr>
          <w:rStyle w:val="Style13ptBold"/>
          <w:sz w:val="26"/>
          <w:szCs w:val="26"/>
        </w:rPr>
        <w:t xml:space="preserve">Kelly 7/11 </w:t>
      </w:r>
      <w:r w:rsidRPr="00E90251">
        <w:t xml:space="preserve">– (Erin Kelly, Congressional reporter, 7/11/18, “Russia so far not mounting 'robust' hacking effort against U.S. election, official says,” USA Today, Accessed 7/14/18, https://www.usatoday.com/story/news/politics/2018/07/11/russia-so-far-not-mounting-robust-hacking-effort-against-u-s-election/774967002/) //ak </w:t>
      </w:r>
    </w:p>
    <w:p w:rsidR="001109F6" w:rsidRPr="00E90251" w:rsidRDefault="001109F6" w:rsidP="001109F6">
      <w:pPr>
        <w:rPr>
          <w:rStyle w:val="StyleUnderline"/>
          <w:b/>
        </w:rPr>
      </w:pPr>
      <w:r w:rsidRPr="00E90251">
        <w:rPr>
          <w:sz w:val="16"/>
        </w:rPr>
        <w:t xml:space="preserve">WASHINGTON – </w:t>
      </w:r>
      <w:r w:rsidRPr="00E90251">
        <w:rPr>
          <w:rStyle w:val="StyleUnderline"/>
        </w:rPr>
        <w:t>There is no evidence so far that Russian hackers are mounting the kind of</w:t>
      </w:r>
      <w:r w:rsidRPr="00E90251">
        <w:rPr>
          <w:sz w:val="16"/>
        </w:rPr>
        <w:t xml:space="preserve"> "</w:t>
      </w:r>
      <w:r w:rsidRPr="00E90251">
        <w:rPr>
          <w:rStyle w:val="StyleUnderline"/>
          <w:sz w:val="48"/>
        </w:rPr>
        <w:t>robust</w:t>
      </w:r>
      <w:r w:rsidRPr="00E90251">
        <w:rPr>
          <w:sz w:val="16"/>
        </w:rPr>
        <w:t xml:space="preserve">" </w:t>
      </w:r>
      <w:r w:rsidRPr="00E90251">
        <w:rPr>
          <w:rStyle w:val="StyleUnderline"/>
        </w:rPr>
        <w:t>attacks on state election systems this year that they did in 2016</w:t>
      </w:r>
      <w:r w:rsidRPr="00E90251">
        <w:rPr>
          <w:sz w:val="16"/>
        </w:rPr>
        <w:t>, a top homeland security official told a House panel Wednesday. "</w:t>
      </w:r>
      <w:r w:rsidRPr="00E90251">
        <w:rPr>
          <w:rStyle w:val="StyleUnderline"/>
        </w:rPr>
        <w:t>The 2018 midterms remain a potential target for Russian actors,</w:t>
      </w:r>
      <w:r w:rsidRPr="00E90251">
        <w:rPr>
          <w:sz w:val="16"/>
        </w:rPr>
        <w:t xml:space="preserve">" said Christopher Krebs, under secretary of the national protection and programs directorate at the Department of Homeland Security. "But the intelligence community has yet to see any evidence of a </w:t>
      </w:r>
      <w:r w:rsidRPr="00E90251">
        <w:rPr>
          <w:rStyle w:val="StyleUnderline"/>
          <w:sz w:val="48"/>
        </w:rPr>
        <w:t>robust</w:t>
      </w:r>
      <w:r w:rsidRPr="00E90251">
        <w:rPr>
          <w:sz w:val="16"/>
        </w:rPr>
        <w:t xml:space="preserve"> campaign aimed at tampering with our election infrastructure along the lines of 2016 or influencing the makeup of the House or Senate races.," Krebs told the House Homeland Security Committee at a hearing on election security. In 2016, Russian hackers tried to breach election systems in at least 21 states, according to homeland security officials. Although no actual votes were changed, hackers broke into Illinois' voter registration database and stole some information. Krebs said </w:t>
      </w:r>
      <w:r w:rsidRPr="00E90251">
        <w:rPr>
          <w:rStyle w:val="StyleUnderline"/>
        </w:rPr>
        <w:t>it's likely that the hackers actually scanned the election systems of all 50 states for vulnerabilities</w:t>
      </w:r>
      <w:r w:rsidRPr="00E90251">
        <w:rPr>
          <w:sz w:val="16"/>
        </w:rPr>
        <w:t xml:space="preserve">. Russia also mounted a major effort in 2016 to influence the U.S. election through the use of social media on Facebook, Twitter and Google. </w:t>
      </w:r>
      <w:r w:rsidRPr="00E90251">
        <w:rPr>
          <w:rStyle w:val="StyleUnderline"/>
        </w:rPr>
        <w:t>Russian troll farms created fake social media accounts and websites to try to sow dissent among Americans on divisive issues such as race, gay rights, gun control, and religion</w:t>
      </w:r>
      <w:r w:rsidRPr="00E90251">
        <w:rPr>
          <w:sz w:val="16"/>
        </w:rPr>
        <w:t xml:space="preserve">. USA TODAY NETWORK reporters in May reviewed each of the 3,517 Facebook ads created by the Russia-based Internet Research Agency and found that most of them focused on racial issues. Krebs told lawmakers that the </w:t>
      </w:r>
      <w:r w:rsidRPr="00E90251">
        <w:rPr>
          <w:rStyle w:val="StyleUnderline"/>
        </w:rPr>
        <w:t>Russians are at it again this year. The intelligence community sees the Russians using social media "to influence or inflame positions on opposite ends of controversial issues</w:t>
      </w:r>
      <w:r w:rsidRPr="00E90251">
        <w:rPr>
          <w:sz w:val="16"/>
        </w:rPr>
        <w:t>," Krebs said. "</w:t>
      </w:r>
      <w:r w:rsidRPr="00E90251">
        <w:rPr>
          <w:rStyle w:val="StyleUnderline"/>
        </w:rPr>
        <w:t>These efforts seem to be more focused on dividing rather than on targeting specific politicians or political candidates</w:t>
      </w:r>
      <w:r w:rsidRPr="00E90251">
        <w:rPr>
          <w:sz w:val="16"/>
        </w:rPr>
        <w:t>. Nonetheless, we remain vigilant and any attempt to undermine our democracy will be met with consequences." State election and homeland security officials will meet in Philadelphia this week to keep cooperating on how to fix the cyber security of state elections systems, Krebs said. State election systems include vote tabulation systems as well as voter registration databases. So far, the Department of Homeland Security has completed risk and vulnerability assessments on election systems in 17 states to help local officials find and correct problems, Krebs said</w:t>
      </w:r>
      <w:r w:rsidRPr="00E90251">
        <w:rPr>
          <w:rStyle w:val="StyleUnderline"/>
        </w:rPr>
        <w:t>. The Russians will target the congressional midterm elections this November</w:t>
      </w:r>
      <w:r w:rsidRPr="00E90251">
        <w:rPr>
          <w:sz w:val="16"/>
        </w:rPr>
        <w:t>, said Rep. Michael McCaul, R-Texas, the committee chairman. "</w:t>
      </w:r>
      <w:r w:rsidRPr="00E90251">
        <w:rPr>
          <w:rStyle w:val="StyleUnderline"/>
        </w:rPr>
        <w:t>We need to be prepared,</w:t>
      </w:r>
      <w:r w:rsidRPr="00E90251">
        <w:rPr>
          <w:sz w:val="16"/>
        </w:rPr>
        <w:t>" he said. President Trump's behavior, most recently Wednesday in Brussels, is making Krebs' job harder, said Bennie Thompson of Mississippi, the committee's top Democrat. Trump accused Germany of being "totally controlled by Russia" and of not meeting its NATO obligations. "Germany, as far I’m concerned, is captive to Russia," Trump said. The president is preparing to meet next week with Russian President Vladimir Putin to try to improve U.S.-Russian relations. "Instead of working with our European allies to confront Russia —a shared adversary whose attempts to undermine Western democratic institutions are growing more and more bold — [Trump] is trolling them to curry favor with Russian President Vladimir Putin." Thompson said. Thompson also expressed doubts about whether Trump will confront Putin about Russia's 2016 election meddling, which Putin has repeatedly denied. "</w:t>
      </w:r>
      <w:r w:rsidRPr="00E90251">
        <w:rPr>
          <w:rStyle w:val="StyleUnderline"/>
        </w:rPr>
        <w:t>President Trump has said he will address Russia’s 2016 election meddling in a meeting with Putin, but he has never demonstrated a credible ability to confront Putin with our Intelligence Community’s finding</w:t>
      </w:r>
      <w:r w:rsidRPr="00E90251">
        <w:rPr>
          <w:sz w:val="16"/>
        </w:rPr>
        <w:t xml:space="preserve">s," Thompson said. "He has predicted his meeting with Putin 'may be the easiest,' so I have no reason to believe anything productive will come of it." </w:t>
      </w:r>
      <w:r w:rsidRPr="00E90251">
        <w:rPr>
          <w:rStyle w:val="StyleUnderline"/>
        </w:rPr>
        <w:t>Congress passed legislation earlier this year giving states a total of $380 million in grants to boost the security of their election systems</w:t>
      </w:r>
      <w:r w:rsidRPr="00E90251">
        <w:rPr>
          <w:sz w:val="16"/>
        </w:rPr>
        <w:t xml:space="preserve">. Lawmakers also approved $26 million for DHS to strengthen election cyber security. Rhode Island Secretary of State Nellie Gorbea thanked the House committee for the grants but said </w:t>
      </w:r>
      <w:r w:rsidRPr="00E90251">
        <w:rPr>
          <w:rStyle w:val="StyleUnderline"/>
        </w:rPr>
        <w:t xml:space="preserve">states need more money to replace their outdated equipment and boost their staffing. </w:t>
      </w:r>
    </w:p>
    <w:p w:rsidR="001109F6" w:rsidRPr="00E90251" w:rsidRDefault="001109F6" w:rsidP="001109F6">
      <w:pPr>
        <w:pStyle w:val="Heading4"/>
        <w:rPr>
          <w:rFonts w:cs="Arial"/>
          <w:sz w:val="28"/>
        </w:rPr>
      </w:pPr>
      <w:r w:rsidRPr="00E90251">
        <w:rPr>
          <w:rFonts w:cs="Arial"/>
          <w:sz w:val="28"/>
        </w:rPr>
        <w:t>Even if they don’t hack, social media interference prevents Dem win – indictments proves</w:t>
      </w:r>
    </w:p>
    <w:p w:rsidR="001109F6" w:rsidRPr="00E90251" w:rsidRDefault="001109F6" w:rsidP="001109F6">
      <w:r w:rsidRPr="00E90251">
        <w:rPr>
          <w:rStyle w:val="Style13ptBold"/>
          <w:sz w:val="26"/>
          <w:szCs w:val="26"/>
        </w:rPr>
        <w:t xml:space="preserve">Mulvihill 7/14 </w:t>
      </w:r>
      <w:r w:rsidRPr="00E90251">
        <w:t xml:space="preserve">– (Geoff Mulvihill, 7/14/18, “US official: Russia using social media to divide Americans,” BND, Accessed 7/14/18, </w:t>
      </w:r>
      <w:hyperlink r:id="rId12" w:history="1">
        <w:r w:rsidRPr="00E90251">
          <w:rPr>
            <w:rStyle w:val="Hyperlink"/>
          </w:rPr>
          <w:t>https://www.bnd.com/news/nation-world/national/article214887820.html</w:t>
        </w:r>
      </w:hyperlink>
      <w:r w:rsidRPr="00E90251">
        <w:t xml:space="preserve">) //ak </w:t>
      </w:r>
    </w:p>
    <w:p w:rsidR="001109F6" w:rsidRPr="00E90251" w:rsidRDefault="001109F6" w:rsidP="001109F6">
      <w:pPr>
        <w:rPr>
          <w:sz w:val="16"/>
        </w:rPr>
      </w:pPr>
      <w:r w:rsidRPr="00E90251">
        <w:rPr>
          <w:sz w:val="16"/>
        </w:rPr>
        <w:t xml:space="preserve">PHILADELPHIA The U.S. homeland security secretary said on Saturday </w:t>
      </w:r>
      <w:r w:rsidRPr="00E90251">
        <w:rPr>
          <w:rStyle w:val="StyleUnderline"/>
        </w:rPr>
        <w:t>there are no signs that Russia is targeting this year's midterm elections with the same "scale or scope" it targeted the 2016 presidential election.</w:t>
      </w:r>
      <w:r w:rsidRPr="00E90251">
        <w:rPr>
          <w:sz w:val="16"/>
        </w:rPr>
        <w:t xml:space="preserve"> Department of Homeland Security Secretary Kirstjen Nielsen spoke at a convention of state secretaries of state, an event that's usually a low-key affair highlighting voter registration, balloting devices and election security issues that don't get much public attention. But coming amid fresh allegations into Russia's attempts to sway the 2016 election, </w:t>
      </w:r>
      <w:r w:rsidRPr="00E90251">
        <w:rPr>
          <w:rStyle w:val="StyleUnderline"/>
        </w:rPr>
        <w:t>the sessions on election security have a higher level of urgency and interest.</w:t>
      </w:r>
      <w:r w:rsidRPr="00E90251">
        <w:rPr>
          <w:sz w:val="16"/>
        </w:rPr>
        <w:t xml:space="preserve"> Nielsen said her agency will help state and local election officials prepare their systems for cyberattacks from Russia or elsewhere. She said U.S. </w:t>
      </w:r>
      <w:r w:rsidRPr="00E90251">
        <w:rPr>
          <w:rStyle w:val="StyleUnderline"/>
        </w:rPr>
        <w:t>intelligence officials are seeing "persistent Russian efforts using social media, sympathetic</w:t>
      </w:r>
      <w:r w:rsidRPr="00E90251">
        <w:rPr>
          <w:sz w:val="16"/>
        </w:rPr>
        <w:t xml:space="preserve"> </w:t>
      </w:r>
      <w:r w:rsidRPr="00E90251">
        <w:rPr>
          <w:rStyle w:val="StyleUnderline"/>
        </w:rPr>
        <w:t>spokespeople and other fronts to sow discord and divisiveness amongst the American peopl</w:t>
      </w:r>
      <w:r w:rsidRPr="00E90251">
        <w:rPr>
          <w:sz w:val="16"/>
        </w:rPr>
        <w:t xml:space="preserve">e, though not necessarily focused on specific politicians or political campaigns." The conference of top state election officials she addressed was sandwiched between Friday's indictments of 12 Russian military intelligence officers alleged to have hacked into Democratic </w:t>
      </w:r>
      <w:proofErr w:type="gramStart"/>
      <w:r w:rsidRPr="00E90251">
        <w:rPr>
          <w:sz w:val="16"/>
        </w:rPr>
        <w:t>party</w:t>
      </w:r>
      <w:proofErr w:type="gramEnd"/>
      <w:r w:rsidRPr="00E90251">
        <w:rPr>
          <w:sz w:val="16"/>
        </w:rPr>
        <w:t xml:space="preserve"> and campaign accounts and Monday's long-awaited meeting between President Donald Trump and Russian President Vladimir Putin. Trump has never condemned Russia over meddling in the 2016 election despite the findings of all top U.S. intelligence agencies, and the Kremlin has insisted it didn't meddle in the U.S. election. In the past, Trump has reiterated Putin's denials, but this week he said he would bring up the issue when they meet on Monday in Finland. "All I can do is say, 'Did you?'" </w:t>
      </w:r>
      <w:r w:rsidRPr="00E90251">
        <w:rPr>
          <w:rStyle w:val="StyleUnderline"/>
        </w:rPr>
        <w:t>Trump</w:t>
      </w:r>
      <w:r w:rsidRPr="00E90251">
        <w:rPr>
          <w:sz w:val="16"/>
        </w:rPr>
        <w:t xml:space="preserve"> said days ago at a news conference in Brussels. "And, 'Don't do it again.' But he may deny it." Some of the state officials who run elections say it's important for Trump, a Republican, to take a tougher stance to avoid having the public's confidence in fair elections undermined. "I believe as commander in chief he </w:t>
      </w:r>
      <w:r w:rsidRPr="00E90251">
        <w:rPr>
          <w:rStyle w:val="StyleUnderline"/>
        </w:rPr>
        <w:t>has an obligation to address it and, frankly, put Putin and any other foreign nation that seeks to undermine our democracy on notice that the actions will not be tolerated</w:t>
      </w:r>
      <w:r w:rsidRPr="00E90251">
        <w:rPr>
          <w:sz w:val="16"/>
        </w:rPr>
        <w:t xml:space="preserve">," California Secretary of State Alex Padilla, a Democrat, said in an interview this week. Some of his peers declined to go that far. "I don't go around telling the president what to do," said Jay Ashcroft, the Republican secretary of state in Missouri. </w:t>
      </w:r>
      <w:r w:rsidRPr="00E90251">
        <w:rPr>
          <w:rStyle w:val="StyleUnderline"/>
        </w:rPr>
        <w:t>Trump portrays the investigation as a partisan attack, but not all Republicans see it that way</w:t>
      </w:r>
      <w:r w:rsidRPr="00E90251">
        <w:rPr>
          <w:sz w:val="16"/>
        </w:rPr>
        <w:t xml:space="preserve">. This month, the Republicans and Democrats on the U.S. Senate Intelligence Committee backed the findings of an assessment from U.S. intelligence agencies that Russia tried to interfere in the 2016 election and acted in favor of Trump and against his Democratic opponent, Hillary Clinton. As part of that effort, Russian hackers targeted at least 21 states ahead of the election and are believed to have breached the voter registration system in at least one, Illinois, investigators say. Without naming the state, Friday's indictment said the Russian intelligence officers stole information on about 500,000 voters from the website of one board of elections, a breach undetected for three weeks. </w:t>
      </w:r>
      <w:r w:rsidRPr="00E90251">
        <w:rPr>
          <w:rStyle w:val="StyleUnderline"/>
        </w:rPr>
        <w:t>There's no evidence results were altered, but the attempts prompted the federal government and states to re-examine election systems and tighten their cybersecurity</w:t>
      </w:r>
      <w:r w:rsidRPr="00E90251">
        <w:rPr>
          <w:sz w:val="16"/>
        </w:rPr>
        <w:t xml:space="preserve">. Federal officials also say it's possible that </w:t>
      </w:r>
      <w:r w:rsidRPr="00E90251">
        <w:rPr>
          <w:rStyle w:val="StyleUnderline"/>
        </w:rPr>
        <w:t>malware might have been planted that could tamper with voting or paralyze computer systems in future elections.</w:t>
      </w:r>
      <w:r w:rsidRPr="00E90251">
        <w:rPr>
          <w:sz w:val="16"/>
        </w:rPr>
        <w:t xml:space="preserve"> The election officials talked about technical details of blocking an incursion. Washington Secretary of State Kim Wyman, a Republican, told her peers how her state is using its National Guard to help test and shore up cybersecurity for elections. She said it's important to make it clear to voters that the military is not running elections and does not have access to election data. "The whole idea of this is to instill confidence in voters and the public that the system is secure," Wyman said in an interview. Some state officials also said Homeland Security is becoming more helpful in sharing information. </w:t>
      </w:r>
      <w:r w:rsidRPr="00E90251">
        <w:rPr>
          <w:rStyle w:val="StyleUnderline"/>
        </w:rPr>
        <w:t>On Friday, a federal grand jury indicted the 12 Russian intelligence officers on charges they hacked into Democratic campaign networks in 2016 and then stole and released tens of thousands of documents</w:t>
      </w:r>
      <w:r w:rsidRPr="00E90251">
        <w:rPr>
          <w:sz w:val="16"/>
        </w:rPr>
        <w:t xml:space="preserve">. The indictment says one of the intrusions came that summer, on a vendor whose software is used to verify voter registration information. The indictment references a spoof email it says the Russian agents sent to more than 100 election-managing customers of the vendor to try to get more information. </w:t>
      </w:r>
      <w:r w:rsidRPr="00E90251">
        <w:rPr>
          <w:rStyle w:val="StyleUnderline"/>
        </w:rPr>
        <w:t>"The indictments tell us that ... no longer can we deny in any shape or form that Russians were involved,"</w:t>
      </w:r>
      <w:r w:rsidRPr="00E90251">
        <w:rPr>
          <w:sz w:val="16"/>
        </w:rPr>
        <w:t xml:space="preserve"> said cybersecurity expert Sam Woolley, of the Institute for the Future in Palo Alto, California.</w:t>
      </w:r>
    </w:p>
    <w:p w:rsidR="00A54F66" w:rsidRDefault="00A54F66" w:rsidP="00A54F66">
      <w:pPr>
        <w:pStyle w:val="Heading3"/>
      </w:pPr>
      <w:r>
        <w:t xml:space="preserve">1AR---Thumper---Hacking </w:t>
      </w:r>
    </w:p>
    <w:p w:rsidR="00A54F66" w:rsidRPr="0052274B" w:rsidRDefault="00A54F66" w:rsidP="00A54F66">
      <w:pPr>
        <w:pStyle w:val="Heading4"/>
        <w:rPr>
          <w:u w:val="single"/>
        </w:rPr>
      </w:pPr>
      <w:r>
        <w:t xml:space="preserve">Insider reports </w:t>
      </w:r>
      <w:r>
        <w:rPr>
          <w:u w:val="single"/>
        </w:rPr>
        <w:t>confirm</w:t>
      </w:r>
      <w:r>
        <w:t xml:space="preserve"> Russia is attacking the midterms---it is </w:t>
      </w:r>
      <w:r>
        <w:rPr>
          <w:u w:val="single"/>
        </w:rPr>
        <w:t>high risk</w:t>
      </w:r>
    </w:p>
    <w:p w:rsidR="00A54F66" w:rsidRPr="006C45F2" w:rsidRDefault="00A54F66" w:rsidP="00A54F66">
      <w:proofErr w:type="gramStart"/>
      <w:r w:rsidRPr="006C45F2">
        <w:rPr>
          <w:b/>
        </w:rPr>
        <w:t>Bertrand 5/1</w:t>
      </w:r>
      <w:r w:rsidRPr="006C45F2">
        <w:t xml:space="preserve"> [Nastasha, staff writer at The Atlantic where she covers national security and the intelligence community.</w:t>
      </w:r>
      <w:proofErr w:type="gramEnd"/>
      <w:r w:rsidRPr="006C45F2">
        <w:t xml:space="preserve"> "There’s </w:t>
      </w:r>
      <w:proofErr w:type="gramStart"/>
      <w:r w:rsidRPr="006C45F2">
        <w:t>Nothing</w:t>
      </w:r>
      <w:proofErr w:type="gramEnd"/>
      <w:r w:rsidRPr="006C45F2">
        <w:t xml:space="preserve"> to Stop the 2018 Elections From Being Hacked." 2018.</w:t>
      </w:r>
      <w:r>
        <w:t xml:space="preserve"> https://www.theatlantic.com/politics/archive/2018/05/republicans-reticent-over-use-of-hacked-documents-in-midterms/559346/]</w:t>
      </w:r>
    </w:p>
    <w:p w:rsidR="00A54F66" w:rsidRDefault="00A54F66" w:rsidP="00A54F66">
      <w:r w:rsidRPr="006C45F2">
        <w:rPr>
          <w:rStyle w:val="StyleUnderline"/>
        </w:rPr>
        <w:t>Russia’s successful interference in the 2016 election</w:t>
      </w:r>
      <w:r>
        <w:t>—when Moscow hacked both Democrats and Republicans—</w:t>
      </w:r>
      <w:r w:rsidRPr="006C45F2">
        <w:rPr>
          <w:rStyle w:val="StyleUnderline"/>
        </w:rPr>
        <w:t xml:space="preserve">has spurred </w:t>
      </w:r>
      <w:r w:rsidRPr="006C45F2">
        <w:rPr>
          <w:rStyle w:val="Emphasis"/>
        </w:rPr>
        <w:t>fears</w:t>
      </w:r>
      <w:r>
        <w:t xml:space="preserve"> </w:t>
      </w:r>
      <w:r w:rsidRPr="006C45F2">
        <w:rPr>
          <w:rStyle w:val="StyleUnderline"/>
        </w:rPr>
        <w:t xml:space="preserve">of a recurrence in </w:t>
      </w:r>
      <w:r w:rsidRPr="006C45F2">
        <w:rPr>
          <w:rStyle w:val="Emphasis"/>
        </w:rPr>
        <w:t>2018</w:t>
      </w:r>
      <w:r>
        <w:t xml:space="preserve">. But although congressional Democrats are pledging not to use stolen or hacked materials in their campaigns this fall, their Republican counterparts have so far declined to match that commitment. </w:t>
      </w:r>
      <w:r w:rsidRPr="0052274B">
        <w:rPr>
          <w:rStyle w:val="StyleUnderline"/>
        </w:rPr>
        <w:t xml:space="preserve">That partisan split could leave the </w:t>
      </w:r>
      <w:r w:rsidRPr="0052274B">
        <w:rPr>
          <w:rStyle w:val="Emphasis"/>
        </w:rPr>
        <w:t>November elections</w:t>
      </w:r>
      <w:r w:rsidRPr="0052274B">
        <w:rPr>
          <w:rStyle w:val="StyleUnderline"/>
        </w:rPr>
        <w:t xml:space="preserve"> open to</w:t>
      </w:r>
      <w:r>
        <w:t xml:space="preserve"> </w:t>
      </w:r>
      <w:r w:rsidRPr="0052274B">
        <w:rPr>
          <w:rStyle w:val="Emphasis"/>
        </w:rPr>
        <w:t>malicious interference</w:t>
      </w:r>
      <w:r>
        <w:t>.</w:t>
      </w:r>
    </w:p>
    <w:p w:rsidR="00A54F66" w:rsidRPr="0012183C" w:rsidRDefault="00A54F66" w:rsidP="00A54F66">
      <w:r>
        <w:t>“</w:t>
      </w:r>
      <w:r w:rsidRPr="0052274B">
        <w:rPr>
          <w:rStyle w:val="StyleUnderline"/>
        </w:rPr>
        <w:t xml:space="preserve">There should be </w:t>
      </w:r>
      <w:r w:rsidRPr="0052274B">
        <w:rPr>
          <w:rStyle w:val="Emphasis"/>
        </w:rPr>
        <w:t>no doubt</w:t>
      </w:r>
      <w:r>
        <w:t xml:space="preserve"> that </w:t>
      </w:r>
      <w:r w:rsidRPr="0052274B">
        <w:rPr>
          <w:rStyle w:val="Emphasis"/>
        </w:rPr>
        <w:t>Russia</w:t>
      </w:r>
      <w:r>
        <w:t xml:space="preserve"> </w:t>
      </w:r>
      <w:r w:rsidRPr="0052274B">
        <w:rPr>
          <w:rStyle w:val="StyleUnderline"/>
        </w:rPr>
        <w:t xml:space="preserve">perceives its past efforts as successful and views the 2018 U.S. midterm elections as a potential </w:t>
      </w:r>
      <w:r w:rsidRPr="0052274B">
        <w:rPr>
          <w:rStyle w:val="Emphasis"/>
        </w:rPr>
        <w:t>target for Russian influence</w:t>
      </w:r>
      <w:r>
        <w:t xml:space="preserve"> operations,” Dan Coats, the Director of National Intelligence, told the Senate Intelligence Committee in February. Then-CIA Director Mike </w:t>
      </w:r>
      <w:r w:rsidRPr="0052274B">
        <w:rPr>
          <w:rStyle w:val="StyleUnderline"/>
        </w:rPr>
        <w:t>Pompeo added</w:t>
      </w:r>
      <w:r>
        <w:t xml:space="preserve"> that </w:t>
      </w:r>
      <w:r w:rsidRPr="0052274B">
        <w:rPr>
          <w:rStyle w:val="StyleUnderline"/>
        </w:rPr>
        <w:t xml:space="preserve">officials had “seen </w:t>
      </w:r>
      <w:r w:rsidRPr="0052274B">
        <w:rPr>
          <w:rStyle w:val="Emphasis"/>
        </w:rPr>
        <w:t>Russian</w:t>
      </w:r>
      <w:r w:rsidRPr="0052274B">
        <w:rPr>
          <w:rStyle w:val="StyleUnderline"/>
        </w:rPr>
        <w:t xml:space="preserve"> activity and </w:t>
      </w:r>
      <w:r w:rsidRPr="0052274B">
        <w:rPr>
          <w:rStyle w:val="Emphasis"/>
        </w:rPr>
        <w:t>intentions</w:t>
      </w:r>
      <w:r w:rsidRPr="0052274B">
        <w:rPr>
          <w:rStyle w:val="StyleUnderline"/>
        </w:rPr>
        <w:t xml:space="preserve"> to have an </w:t>
      </w:r>
      <w:r w:rsidRPr="0052274B">
        <w:rPr>
          <w:rStyle w:val="Emphasis"/>
        </w:rPr>
        <w:t>impact on the next election cycle</w:t>
      </w:r>
      <w:r>
        <w:t>.” “</w:t>
      </w:r>
      <w:r w:rsidRPr="0052274B">
        <w:rPr>
          <w:rStyle w:val="StyleUnderline"/>
        </w:rPr>
        <w:t xml:space="preserve">We need to inform the American public that </w:t>
      </w:r>
      <w:r w:rsidRPr="0052274B">
        <w:rPr>
          <w:rStyle w:val="Emphasis"/>
        </w:rPr>
        <w:t>this is real</w:t>
      </w:r>
      <w:r>
        <w:t>,” Coats said, “</w:t>
      </w:r>
      <w:r w:rsidRPr="0052274B">
        <w:rPr>
          <w:rStyle w:val="StyleUnderline"/>
        </w:rPr>
        <w:t>and that we are not going to allow some Russian to tell us how we’re going to vote</w:t>
      </w:r>
      <w:r>
        <w:t>.” Special Counsel Robert Mueller is investigating Russia’s interference in the 2016 election, which involved hacking the Democratic Congressional Campaign Committee and Democratic National Committee and leaking the documents via WikiLeaks and an online persona known as Guccifer 2.0.</w:t>
      </w:r>
    </w:p>
    <w:p w:rsidR="00D47329" w:rsidRPr="00E90251" w:rsidRDefault="00D47329" w:rsidP="00D47329">
      <w:pPr>
        <w:pStyle w:val="Heading2"/>
        <w:rPr>
          <w:rFonts w:cs="Arial"/>
        </w:rPr>
      </w:pPr>
      <w:r>
        <w:rPr>
          <w:rFonts w:cs="Arial"/>
        </w:rPr>
        <w:t xml:space="preserve">Impact </w:t>
      </w:r>
    </w:p>
    <w:p w:rsidR="00D47329" w:rsidRPr="00E90251" w:rsidRDefault="00D47329" w:rsidP="00D47329">
      <w:pPr>
        <w:pStyle w:val="Heading3"/>
        <w:rPr>
          <w:rFonts w:cs="Arial"/>
        </w:rPr>
      </w:pPr>
      <w:r>
        <w:rPr>
          <w:rFonts w:cs="Arial"/>
        </w:rPr>
        <w:t>2AC---</w:t>
      </w:r>
      <w:r w:rsidRPr="00E90251">
        <w:rPr>
          <w:rFonts w:cs="Arial"/>
        </w:rPr>
        <w:t>AT: Bolton</w:t>
      </w:r>
    </w:p>
    <w:p w:rsidR="00D47329" w:rsidRPr="00E90251" w:rsidRDefault="00D47329" w:rsidP="00D47329">
      <w:pPr>
        <w:pStyle w:val="Heading4"/>
        <w:rPr>
          <w:rFonts w:cs="Arial"/>
        </w:rPr>
      </w:pPr>
      <w:r w:rsidRPr="00E90251">
        <w:rPr>
          <w:rFonts w:cs="Arial"/>
        </w:rPr>
        <w:t xml:space="preserve">No Bolton impact </w:t>
      </w:r>
    </w:p>
    <w:p w:rsidR="00D47329" w:rsidRPr="00E90251" w:rsidRDefault="00D47329" w:rsidP="00D47329">
      <w:proofErr w:type="gramStart"/>
      <w:r w:rsidRPr="00E90251">
        <w:t xml:space="preserve">Elizabeth </w:t>
      </w:r>
      <w:r w:rsidRPr="00E90251">
        <w:rPr>
          <w:rStyle w:val="Style13ptBold"/>
        </w:rPr>
        <w:t>Saunders 3-23</w:t>
      </w:r>
      <w:r w:rsidRPr="00E90251">
        <w:t>, associate professor of political science and international affairs at George Washington University, 3/23/18, “John Bolton will be the new national security adviser.</w:t>
      </w:r>
      <w:proofErr w:type="gramEnd"/>
      <w:r w:rsidRPr="00E90251">
        <w:t xml:space="preserve"> That doesn’t mean we’re going to war — </w:t>
      </w:r>
      <w:proofErr w:type="gramStart"/>
      <w:r w:rsidRPr="00E90251">
        <w:t>yet.,</w:t>
      </w:r>
      <w:proofErr w:type="gramEnd"/>
      <w:r w:rsidRPr="00E90251">
        <w:t>” https://www.washingtonpost.com/news/monkey-cage/wp/2018/03/23/john-bolton-will-be-the-new-national-security-adviser-that-doesnt-mean-were-going-to-war-yet/?utm_term=.bf0f1ed03995</w:t>
      </w:r>
    </w:p>
    <w:p w:rsidR="00D47329" w:rsidRPr="00E90251" w:rsidRDefault="00D47329" w:rsidP="00D47329">
      <w:pPr>
        <w:rPr>
          <w:sz w:val="16"/>
        </w:rPr>
      </w:pPr>
      <w:r w:rsidRPr="00E90251">
        <w:rPr>
          <w:sz w:val="16"/>
        </w:rPr>
        <w:t xml:space="preserve">Thursday evening — two days after the 15th anniversary of the start of the Iraq War — President Trump tweeted that he would replace his national security adviser H.R. McMaster with John Bolton. The appointment of Bolton, well known for his very hawkish views, immediately sounded alarm bells for those who recalled his role in the Iraq War and who are concerned about U.S. policy toward North Korea and Iran. </w:t>
      </w:r>
    </w:p>
    <w:p w:rsidR="00D47329" w:rsidRPr="00E90251" w:rsidRDefault="00D47329" w:rsidP="00D47329">
      <w:pPr>
        <w:rPr>
          <w:sz w:val="16"/>
        </w:rPr>
      </w:pPr>
      <w:r w:rsidRPr="007864D3">
        <w:rPr>
          <w:rStyle w:val="StyleUnderline"/>
          <w:highlight w:val="green"/>
        </w:rPr>
        <w:t>Bolton</w:t>
      </w:r>
      <w:r w:rsidRPr="00E90251">
        <w:rPr>
          <w:sz w:val="16"/>
        </w:rPr>
        <w:t xml:space="preserve"> is at the far end of the hawkish spectrum on foreign policy. Trump has expressed mixed views on military force, but Bolton’s views look as if they will dovetail with Trump’s confrontational stance toward both North Korea and Iran. Recently, for example, Bolton penned an op-ed in the Wall Street Journal making a legal case for a first strike against North Korea. </w:t>
      </w:r>
    </w:p>
    <w:p w:rsidR="00D47329" w:rsidRPr="00E90251" w:rsidRDefault="00D47329" w:rsidP="00D47329">
      <w:pPr>
        <w:rPr>
          <w:sz w:val="16"/>
        </w:rPr>
      </w:pPr>
      <w:r w:rsidRPr="00E90251">
        <w:rPr>
          <w:sz w:val="16"/>
        </w:rPr>
        <w:t xml:space="preserve">Still, the appointment </w:t>
      </w:r>
      <w:r w:rsidRPr="007864D3">
        <w:rPr>
          <w:rStyle w:val="Emphasis"/>
          <w:highlight w:val="green"/>
        </w:rPr>
        <w:t>does not</w:t>
      </w:r>
      <w:r w:rsidRPr="00E90251">
        <w:rPr>
          <w:sz w:val="16"/>
        </w:rPr>
        <w:t xml:space="preserve"> necessarily </w:t>
      </w:r>
      <w:r w:rsidRPr="007864D3">
        <w:rPr>
          <w:rStyle w:val="Emphasis"/>
          <w:highlight w:val="green"/>
        </w:rPr>
        <w:t>mean</w:t>
      </w:r>
      <w:r w:rsidRPr="00E90251">
        <w:rPr>
          <w:rStyle w:val="Emphasis"/>
        </w:rPr>
        <w:t xml:space="preserve"> that </w:t>
      </w:r>
      <w:r w:rsidRPr="007864D3">
        <w:rPr>
          <w:rStyle w:val="Emphasis"/>
          <w:highlight w:val="green"/>
        </w:rPr>
        <w:t>war</w:t>
      </w:r>
      <w:r w:rsidRPr="00E90251">
        <w:rPr>
          <w:rStyle w:val="Emphasis"/>
        </w:rPr>
        <w:t xml:space="preserve"> is imminent</w:t>
      </w:r>
      <w:r w:rsidRPr="00E90251">
        <w:rPr>
          <w:sz w:val="16"/>
        </w:rPr>
        <w:t xml:space="preserve"> … yet. Here are three ways foreign policy advisers — and especially hawkish advisers — matter. </w:t>
      </w:r>
    </w:p>
    <w:p w:rsidR="00D47329" w:rsidRPr="00E90251" w:rsidRDefault="00D47329" w:rsidP="00D47329">
      <w:pPr>
        <w:rPr>
          <w:sz w:val="16"/>
        </w:rPr>
      </w:pPr>
      <w:r w:rsidRPr="00E90251">
        <w:rPr>
          <w:sz w:val="16"/>
        </w:rPr>
        <w:t xml:space="preserve">1. Hawkish advisers can play a large role in foreign policy decision-making. </w:t>
      </w:r>
    </w:p>
    <w:p w:rsidR="00D47329" w:rsidRPr="00E90251" w:rsidRDefault="00D47329" w:rsidP="00D47329">
      <w:pPr>
        <w:rPr>
          <w:sz w:val="16"/>
        </w:rPr>
      </w:pPr>
      <w:r w:rsidRPr="00E90251">
        <w:rPr>
          <w:sz w:val="16"/>
        </w:rPr>
        <w:t xml:space="preserve">One basic question is: How much do foreign policy advisers matter? In my own research, I have found that they do, particularly when the president is inexperienced. President George W. Bush’s inexperience effectively delegated enormous power to his foreign policy advisers, with little presidential monitoring or oversight, contributing to the planning failures in the Iraq War. </w:t>
      </w:r>
    </w:p>
    <w:p w:rsidR="00D47329" w:rsidRPr="00E90251" w:rsidRDefault="00D47329" w:rsidP="00D47329">
      <w:pPr>
        <w:rPr>
          <w:sz w:val="16"/>
        </w:rPr>
      </w:pPr>
      <w:r w:rsidRPr="00E90251">
        <w:rPr>
          <w:sz w:val="16"/>
        </w:rPr>
        <w:t>But research also suggests that hawks play a particularly large role. One reason comes from psychology. As the psychologist Daniel Kahneman and the political scientist Jonathan Renshon have written, “</w:t>
      </w:r>
      <w:proofErr w:type="gramStart"/>
      <w:r w:rsidRPr="00E90251">
        <w:rPr>
          <w:sz w:val="16"/>
        </w:rPr>
        <w:t>a</w:t>
      </w:r>
      <w:proofErr w:type="gramEnd"/>
      <w:r w:rsidRPr="00E90251">
        <w:rPr>
          <w:sz w:val="16"/>
        </w:rPr>
        <w:t xml:space="preserve"> bias in favor of hawkish beliefs and preferences is built into the fabric of the human mind.” The arguments of hawkish advisers often play into policymakers’ psychological biases and shortcuts — such as over-optimism about potential conflicts or the aversion to cutting losses. As a result, in debates about war, decision-makers are more likely to listen to hawks than doves. </w:t>
      </w:r>
    </w:p>
    <w:p w:rsidR="00D47329" w:rsidRPr="00E90251" w:rsidRDefault="00D47329" w:rsidP="00D47329">
      <w:pPr>
        <w:rPr>
          <w:sz w:val="16"/>
        </w:rPr>
      </w:pPr>
      <w:r w:rsidRPr="00E90251">
        <w:rPr>
          <w:sz w:val="16"/>
        </w:rPr>
        <w:t xml:space="preserve">2. But </w:t>
      </w:r>
      <w:r w:rsidRPr="00E90251">
        <w:rPr>
          <w:rStyle w:val="StyleUnderline"/>
        </w:rPr>
        <w:t xml:space="preserve">hawks may be </w:t>
      </w:r>
      <w:r w:rsidRPr="00E90251">
        <w:rPr>
          <w:rStyle w:val="Emphasis"/>
        </w:rPr>
        <w:t>less helpful for selling a new war</w:t>
      </w:r>
      <w:r w:rsidRPr="00E90251">
        <w:rPr>
          <w:sz w:val="16"/>
        </w:rPr>
        <w:t xml:space="preserve">. </w:t>
      </w:r>
    </w:p>
    <w:p w:rsidR="00D47329" w:rsidRPr="00E90251" w:rsidRDefault="00D47329" w:rsidP="00D47329">
      <w:pPr>
        <w:rPr>
          <w:sz w:val="16"/>
        </w:rPr>
      </w:pPr>
      <w:r w:rsidRPr="00E90251">
        <w:rPr>
          <w:sz w:val="16"/>
        </w:rPr>
        <w:t xml:space="preserve">A hawk like </w:t>
      </w:r>
      <w:r w:rsidRPr="00E90251">
        <w:rPr>
          <w:rStyle w:val="StyleUnderline"/>
        </w:rPr>
        <w:t>Bolton might have a more limited role in how others perceive a potential conflict</w:t>
      </w:r>
      <w:r w:rsidRPr="00E90251">
        <w:rPr>
          <w:sz w:val="16"/>
        </w:rPr>
        <w:t xml:space="preserve">. In research that will be published later this year, </w:t>
      </w:r>
      <w:r w:rsidRPr="00E90251">
        <w:rPr>
          <w:rStyle w:val="StyleUnderline"/>
        </w:rPr>
        <w:t>I used a survey experiment</w:t>
      </w:r>
      <w:r w:rsidRPr="00E90251">
        <w:rPr>
          <w:sz w:val="16"/>
        </w:rPr>
        <w:t xml:space="preserve"> conducted on a sample of approximately 3,000 Americans </w:t>
      </w:r>
      <w:r w:rsidRPr="00E90251">
        <w:rPr>
          <w:rStyle w:val="StyleUnderline"/>
        </w:rPr>
        <w:t>to examine how different advisers’ statements about a hypothetical conflict affected public support for war and presidential approval</w:t>
      </w:r>
      <w:r w:rsidRPr="00E90251">
        <w:rPr>
          <w:sz w:val="16"/>
        </w:rPr>
        <w:t xml:space="preserve">. </w:t>
      </w:r>
    </w:p>
    <w:p w:rsidR="00D47329" w:rsidRPr="00E90251" w:rsidRDefault="00D47329" w:rsidP="00D47329">
      <w:pPr>
        <w:rPr>
          <w:sz w:val="16"/>
        </w:rPr>
      </w:pPr>
      <w:r w:rsidRPr="00E90251">
        <w:rPr>
          <w:sz w:val="16"/>
        </w:rPr>
        <w:t xml:space="preserve">I found that whether a hawkish adviser publicly supports or opposes a potential conflict affects both public support for war and public approval of the president. In general, if the president follows any adviser’s advice, approval goes up; if not, it goes down. </w:t>
      </w:r>
    </w:p>
    <w:p w:rsidR="00D47329" w:rsidRPr="00E90251" w:rsidRDefault="00D47329" w:rsidP="00D47329">
      <w:pPr>
        <w:rPr>
          <w:sz w:val="16"/>
        </w:rPr>
      </w:pPr>
      <w:r w:rsidRPr="00E90251">
        <w:rPr>
          <w:sz w:val="16"/>
        </w:rPr>
        <w:t xml:space="preserve">But </w:t>
      </w:r>
      <w:r w:rsidRPr="00E90251">
        <w:rPr>
          <w:rStyle w:val="StyleUnderline"/>
        </w:rPr>
        <w:t>a hawkish adviser’s support or opposition to a</w:t>
      </w:r>
      <w:r w:rsidRPr="00E90251">
        <w:rPr>
          <w:sz w:val="16"/>
        </w:rPr>
        <w:t xml:space="preserve"> potential </w:t>
      </w:r>
      <w:r w:rsidRPr="00E90251">
        <w:rPr>
          <w:rStyle w:val="StyleUnderline"/>
        </w:rPr>
        <w:t>troop deployment was more important for Democratic presidents</w:t>
      </w:r>
      <w:r w:rsidRPr="00E90251">
        <w:rPr>
          <w:sz w:val="16"/>
        </w:rPr>
        <w:t xml:space="preserve">, partly </w:t>
      </w:r>
      <w:r w:rsidRPr="00E90251">
        <w:rPr>
          <w:rStyle w:val="StyleUnderline"/>
        </w:rPr>
        <w:t xml:space="preserve">because of the stereotype of Democrats as weak on national security. For Republican presidents, a hawk’s statement could still matter but </w:t>
      </w:r>
      <w:r w:rsidRPr="00E90251">
        <w:rPr>
          <w:rStyle w:val="Emphasis"/>
        </w:rPr>
        <w:t>mainly when a hawkish adviser opposed war</w:t>
      </w:r>
      <w:r w:rsidRPr="00E90251">
        <w:rPr>
          <w:sz w:val="16"/>
        </w:rPr>
        <w:t xml:space="preserve"> — primarily because such a stance is surprising. More important for Republican presidents was whether an adviser known for more restrained views on using military force came out in support of the war. This is one reason Colin L. Powell’s public support for the Iraq War was so important to the Bush administration. </w:t>
      </w:r>
    </w:p>
    <w:p w:rsidR="00D47329" w:rsidRPr="00E90251" w:rsidRDefault="00D47329" w:rsidP="00D47329">
      <w:pPr>
        <w:rPr>
          <w:sz w:val="16"/>
        </w:rPr>
      </w:pPr>
      <w:r w:rsidRPr="00E90251">
        <w:rPr>
          <w:rStyle w:val="StyleUnderline"/>
        </w:rPr>
        <w:t xml:space="preserve">In </w:t>
      </w:r>
      <w:r w:rsidRPr="007864D3">
        <w:rPr>
          <w:rStyle w:val="StyleUnderline"/>
          <w:highlight w:val="green"/>
        </w:rPr>
        <w:t>Bolton’s</w:t>
      </w:r>
      <w:r w:rsidRPr="00E90251">
        <w:rPr>
          <w:rStyle w:val="StyleUnderline"/>
        </w:rPr>
        <w:t xml:space="preserve"> case, his hawkish </w:t>
      </w:r>
      <w:r w:rsidRPr="007864D3">
        <w:rPr>
          <w:rStyle w:val="StyleUnderline"/>
          <w:highlight w:val="green"/>
        </w:rPr>
        <w:t>views</w:t>
      </w:r>
      <w:r w:rsidRPr="00E90251">
        <w:rPr>
          <w:sz w:val="16"/>
        </w:rPr>
        <w:t xml:space="preserve">, and his history in the Iraq War, likely </w:t>
      </w:r>
      <w:r w:rsidRPr="007864D3">
        <w:rPr>
          <w:rStyle w:val="Emphasis"/>
          <w:highlight w:val="green"/>
        </w:rPr>
        <w:t>already influence how others perceive any statements</w:t>
      </w:r>
      <w:r w:rsidRPr="00E90251">
        <w:rPr>
          <w:rStyle w:val="Emphasis"/>
        </w:rPr>
        <w:t xml:space="preserve"> he might make</w:t>
      </w:r>
      <w:r w:rsidRPr="00E90251">
        <w:rPr>
          <w:sz w:val="16"/>
        </w:rPr>
        <w:t xml:space="preserve"> in favor of war. Even if the public does not pay close attention to Beltway foreign policy debates — or even know who Bolton is — </w:t>
      </w:r>
      <w:r w:rsidRPr="00E90251">
        <w:rPr>
          <w:rStyle w:val="StyleUnderline"/>
        </w:rPr>
        <w:t xml:space="preserve">members of </w:t>
      </w:r>
      <w:r w:rsidRPr="007864D3">
        <w:rPr>
          <w:rStyle w:val="StyleUnderline"/>
          <w:highlight w:val="green"/>
        </w:rPr>
        <w:t>Congress</w:t>
      </w:r>
      <w:r w:rsidRPr="00E90251">
        <w:rPr>
          <w:rStyle w:val="StyleUnderline"/>
        </w:rPr>
        <w:t xml:space="preserve">, who can send important signals to the public about foreign policy, </w:t>
      </w:r>
      <w:r w:rsidRPr="007864D3">
        <w:rPr>
          <w:rStyle w:val="StyleUnderline"/>
          <w:highlight w:val="green"/>
        </w:rPr>
        <w:t>will</w:t>
      </w:r>
      <w:r w:rsidRPr="007864D3">
        <w:rPr>
          <w:sz w:val="16"/>
          <w:highlight w:val="green"/>
        </w:rPr>
        <w:t xml:space="preserve"> </w:t>
      </w:r>
      <w:r w:rsidRPr="007864D3">
        <w:rPr>
          <w:rStyle w:val="Emphasis"/>
          <w:sz w:val="24"/>
          <w:highlight w:val="green"/>
        </w:rPr>
        <w:t>likely</w:t>
      </w:r>
      <w:r w:rsidRPr="00E90251">
        <w:rPr>
          <w:rStyle w:val="Emphasis"/>
          <w:sz w:val="24"/>
        </w:rPr>
        <w:t xml:space="preserve"> similarly </w:t>
      </w:r>
      <w:r w:rsidRPr="007864D3">
        <w:rPr>
          <w:rStyle w:val="Emphasis"/>
          <w:sz w:val="24"/>
          <w:highlight w:val="green"/>
        </w:rPr>
        <w:t>discount his views</w:t>
      </w:r>
      <w:r w:rsidRPr="00E90251">
        <w:rPr>
          <w:sz w:val="16"/>
        </w:rPr>
        <w:t xml:space="preserve">. After all, Congress didn’t confirm the George W. Bush administration’s nomination of Bolton for U.N. ambassador; he received a recess appointment. </w:t>
      </w:r>
    </w:p>
    <w:p w:rsidR="00D47329" w:rsidRPr="00E90251" w:rsidRDefault="00D47329" w:rsidP="00D47329">
      <w:pPr>
        <w:rPr>
          <w:sz w:val="16"/>
        </w:rPr>
      </w:pPr>
      <w:r w:rsidRPr="00E90251">
        <w:rPr>
          <w:sz w:val="16"/>
        </w:rPr>
        <w:t xml:space="preserve">3. Even advisers with strongly biased views can have surprising effects on decision-making. </w:t>
      </w:r>
    </w:p>
    <w:p w:rsidR="00D47329" w:rsidRPr="00E90251" w:rsidRDefault="00D47329" w:rsidP="00D47329">
      <w:pPr>
        <w:rPr>
          <w:sz w:val="16"/>
        </w:rPr>
      </w:pPr>
      <w:r w:rsidRPr="00E90251">
        <w:rPr>
          <w:sz w:val="16"/>
        </w:rPr>
        <w:t xml:space="preserve">Bolton’s hawkishness is well known. But an argument made by political scientist Randall Calvert about “biased information” suggests an unlikely, but still possible, way that Bolton might have a surprising effect. Calvert notes that if a decision-maker who favors a policy has two advisers, one neutral and one also predisposed to that policy, it can make sense for the decision-maker to consult the biased adviser. </w:t>
      </w:r>
    </w:p>
    <w:p w:rsidR="00D47329" w:rsidRPr="00E90251" w:rsidRDefault="00D47329" w:rsidP="00D47329">
      <w:pPr>
        <w:rPr>
          <w:sz w:val="16"/>
        </w:rPr>
      </w:pPr>
      <w:r w:rsidRPr="00E90251">
        <w:rPr>
          <w:sz w:val="16"/>
        </w:rPr>
        <w:t xml:space="preserve">Why? Because the decision-maker who favors a policy like war is not likely to be swayed by the objective advice from the neutral adviser. But, Calvert writes, “there is always the possibility (small but significant) that the biased advisor … will unexpectedly pronounce policy 1 bad or policy 2 good or both. Such an unexpected finding makes a big impression on the decision maker; it is enough to reverse prior preferences.” </w:t>
      </w:r>
    </w:p>
    <w:p w:rsidR="00D47329" w:rsidRPr="00E90251" w:rsidRDefault="00D47329" w:rsidP="00D47329">
      <w:pPr>
        <w:rPr>
          <w:sz w:val="16"/>
        </w:rPr>
      </w:pPr>
      <w:r w:rsidRPr="00E90251">
        <w:rPr>
          <w:sz w:val="16"/>
        </w:rPr>
        <w:t xml:space="preserve">In other words, </w:t>
      </w:r>
      <w:r w:rsidRPr="00E90251">
        <w:rPr>
          <w:rStyle w:val="StyleUnderline"/>
        </w:rPr>
        <w:t>if Bolton advises against war, Trump would likely sit up and take notice</w:t>
      </w:r>
      <w:r w:rsidRPr="00E90251">
        <w:rPr>
          <w:sz w:val="16"/>
        </w:rPr>
        <w:t xml:space="preserve">. Of course, there is a big caveat: Calvert assumes the decision-maker is rational, and we do not know if this is true of Trump. </w:t>
      </w:r>
    </w:p>
    <w:p w:rsidR="00D47329" w:rsidRPr="00E90251" w:rsidRDefault="00D47329" w:rsidP="00D47329">
      <w:pPr>
        <w:rPr>
          <w:sz w:val="16"/>
        </w:rPr>
      </w:pPr>
      <w:r w:rsidRPr="00E90251">
        <w:rPr>
          <w:sz w:val="16"/>
        </w:rPr>
        <w:t xml:space="preserve">Still, </w:t>
      </w:r>
      <w:r w:rsidRPr="00E90251">
        <w:rPr>
          <w:rStyle w:val="StyleUnderline"/>
        </w:rPr>
        <w:t>why might Bolton advise against war? Take North Korea. Yes, he has clearly hawkish views</w:t>
      </w:r>
      <w:r w:rsidRPr="00E90251">
        <w:rPr>
          <w:sz w:val="16"/>
        </w:rPr>
        <w:t xml:space="preserve"> on striking North Korea. </w:t>
      </w:r>
      <w:r w:rsidRPr="00E90251">
        <w:rPr>
          <w:rStyle w:val="StyleUnderline"/>
        </w:rPr>
        <w:t xml:space="preserve">But some </w:t>
      </w:r>
      <w:r w:rsidRPr="007864D3">
        <w:rPr>
          <w:rStyle w:val="Emphasis"/>
          <w:highlight w:val="green"/>
        </w:rPr>
        <w:t>powerful, structural constraints</w:t>
      </w:r>
      <w:r w:rsidRPr="00E90251">
        <w:rPr>
          <w:sz w:val="16"/>
        </w:rPr>
        <w:t xml:space="preserve"> in the North Korean standoff </w:t>
      </w:r>
      <w:r w:rsidRPr="007864D3">
        <w:rPr>
          <w:rStyle w:val="StyleUnderline"/>
          <w:highlight w:val="green"/>
        </w:rPr>
        <w:t xml:space="preserve">make </w:t>
      </w:r>
      <w:r w:rsidRPr="007864D3">
        <w:rPr>
          <w:rStyle w:val="Emphasis"/>
          <w:highlight w:val="green"/>
        </w:rPr>
        <w:t>even hawks leery of</w:t>
      </w:r>
      <w:r w:rsidRPr="00E90251">
        <w:rPr>
          <w:rStyle w:val="Emphasis"/>
        </w:rPr>
        <w:t xml:space="preserve"> starting a </w:t>
      </w:r>
      <w:r w:rsidRPr="007864D3">
        <w:rPr>
          <w:rStyle w:val="Emphasis"/>
          <w:highlight w:val="green"/>
        </w:rPr>
        <w:t>conflict</w:t>
      </w:r>
      <w:r w:rsidRPr="00E90251">
        <w:rPr>
          <w:sz w:val="16"/>
        </w:rPr>
        <w:t xml:space="preserve">, as Michael Horowitz and I wrote here at the Monkey Cage in early January. And as Dan Reiter argued, there are many reasons to think </w:t>
      </w:r>
      <w:r w:rsidRPr="007864D3">
        <w:rPr>
          <w:rStyle w:val="StyleUnderline"/>
          <w:highlight w:val="green"/>
        </w:rPr>
        <w:t>we are unlikely to see</w:t>
      </w:r>
      <w:r w:rsidRPr="00E90251">
        <w:rPr>
          <w:rStyle w:val="StyleUnderline"/>
        </w:rPr>
        <w:t xml:space="preserve"> a </w:t>
      </w:r>
      <w:r w:rsidRPr="007864D3">
        <w:rPr>
          <w:rStyle w:val="StyleUnderline"/>
          <w:highlight w:val="green"/>
        </w:rPr>
        <w:t>preemptive or accidental war</w:t>
      </w:r>
      <w:r w:rsidRPr="00E90251">
        <w:rPr>
          <w:sz w:val="16"/>
        </w:rPr>
        <w:t xml:space="preserve"> — and, indeed, they have rarely happened. </w:t>
      </w:r>
    </w:p>
    <w:p w:rsidR="00D47329" w:rsidRPr="00E90251" w:rsidRDefault="00D47329" w:rsidP="00D47329">
      <w:pPr>
        <w:rPr>
          <w:sz w:val="16"/>
        </w:rPr>
      </w:pPr>
      <w:r w:rsidRPr="00E90251">
        <w:rPr>
          <w:sz w:val="16"/>
        </w:rPr>
        <w:t>None of this is to discount or dismiss the effect Bolton could have on U.S. foreign policy. One set of views he shares with Trump is disdain for international institutions, alliances and norms — the often-invisible backbone of much of U.S. foreign policy for the past 70 years. His appointment is likely to lead to the further erosion of U.S. commitments in these areas.</w:t>
      </w:r>
    </w:p>
    <w:p w:rsidR="00D47329" w:rsidRPr="00E90251" w:rsidRDefault="00D47329" w:rsidP="00D47329">
      <w:pPr>
        <w:rPr>
          <w:sz w:val="16"/>
        </w:rPr>
      </w:pPr>
      <w:r w:rsidRPr="00E90251">
        <w:rPr>
          <w:sz w:val="16"/>
        </w:rPr>
        <w:t xml:space="preserve">But in the end, </w:t>
      </w:r>
      <w:r w:rsidRPr="00E90251">
        <w:rPr>
          <w:rStyle w:val="StyleUnderline"/>
        </w:rPr>
        <w:t xml:space="preserve">U.S. </w:t>
      </w:r>
      <w:r w:rsidRPr="007864D3">
        <w:rPr>
          <w:rStyle w:val="StyleUnderline"/>
          <w:highlight w:val="green"/>
        </w:rPr>
        <w:t>foreign policy</w:t>
      </w:r>
      <w:r w:rsidRPr="00E90251">
        <w:rPr>
          <w:rStyle w:val="StyleUnderline"/>
        </w:rPr>
        <w:t xml:space="preserve"> the day </w:t>
      </w:r>
      <w:r w:rsidRPr="007864D3">
        <w:rPr>
          <w:rStyle w:val="StyleUnderline"/>
          <w:highlight w:val="green"/>
        </w:rPr>
        <w:t>after Bolton</w:t>
      </w:r>
      <w:r w:rsidRPr="00E90251">
        <w:rPr>
          <w:rStyle w:val="StyleUnderline"/>
        </w:rPr>
        <w:t xml:space="preserve"> takes over</w:t>
      </w:r>
      <w:r w:rsidRPr="00E90251">
        <w:rPr>
          <w:sz w:val="16"/>
        </w:rPr>
        <w:t xml:space="preserve"> as national security adviser </w:t>
      </w:r>
      <w:r w:rsidRPr="007864D3">
        <w:rPr>
          <w:rStyle w:val="StyleUnderline"/>
          <w:highlight w:val="green"/>
        </w:rPr>
        <w:t>is likely</w:t>
      </w:r>
      <w:r w:rsidRPr="00E90251">
        <w:rPr>
          <w:rStyle w:val="StyleUnderline"/>
        </w:rPr>
        <w:t xml:space="preserve"> to be </w:t>
      </w:r>
      <w:r w:rsidRPr="007864D3">
        <w:rPr>
          <w:rStyle w:val="Emphasis"/>
          <w:sz w:val="24"/>
          <w:highlight w:val="green"/>
        </w:rPr>
        <w:t>only a little more unpredictable than</w:t>
      </w:r>
      <w:r w:rsidRPr="00E90251">
        <w:rPr>
          <w:rStyle w:val="Emphasis"/>
          <w:sz w:val="24"/>
        </w:rPr>
        <w:t xml:space="preserve"> it was the day </w:t>
      </w:r>
      <w:r w:rsidRPr="007864D3">
        <w:rPr>
          <w:rStyle w:val="Emphasis"/>
          <w:sz w:val="24"/>
          <w:highlight w:val="green"/>
        </w:rPr>
        <w:t>before</w:t>
      </w:r>
      <w:r w:rsidRPr="00E90251">
        <w:rPr>
          <w:sz w:val="16"/>
        </w:rPr>
        <w:t>.</w:t>
      </w:r>
    </w:p>
    <w:p w:rsidR="00D47329" w:rsidRPr="00E90251" w:rsidRDefault="00D47329" w:rsidP="00D47329"/>
    <w:p w:rsidR="00D47329" w:rsidRPr="00E90251" w:rsidRDefault="00D47329" w:rsidP="00D47329"/>
    <w:p w:rsidR="00D47329" w:rsidRPr="00E90251" w:rsidRDefault="00D47329" w:rsidP="00D47329"/>
    <w:p w:rsidR="00D47329" w:rsidRDefault="00D47329" w:rsidP="00D47329">
      <w:pPr>
        <w:pStyle w:val="Heading3"/>
      </w:pPr>
      <w:r>
        <w:t>2AC---AT: Cyber</w:t>
      </w:r>
    </w:p>
    <w:p w:rsidR="00D47329" w:rsidRPr="003F6386" w:rsidRDefault="00D47329" w:rsidP="00D47329">
      <w:pPr>
        <w:pStyle w:val="Heading4"/>
      </w:pPr>
      <w:r w:rsidRPr="003F6386">
        <w:t>Zero impact to cyber-attacks --- overwhelming consensus of qualified authors goes neg</w:t>
      </w:r>
    </w:p>
    <w:p w:rsidR="00D47329" w:rsidRPr="003F6386" w:rsidRDefault="00D47329" w:rsidP="00D47329">
      <w:r w:rsidRPr="003F6386">
        <w:t xml:space="preserve">Colin S. </w:t>
      </w:r>
      <w:r w:rsidRPr="003F6386">
        <w:rPr>
          <w:rStyle w:val="Style13ptBold"/>
        </w:rPr>
        <w:t>Gray 13</w:t>
      </w:r>
      <w:r w:rsidRPr="003F6386">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13" w:history="1">
        <w:r w:rsidRPr="003F6386">
          <w:rPr>
            <w:rStyle w:val="Hyperlink"/>
          </w:rPr>
          <w:t>http://www.strategicstudiesinstitute.army.mil/pdffiles/PUB1147.pdf</w:t>
        </w:r>
      </w:hyperlink>
    </w:p>
    <w:p w:rsidR="00D47329" w:rsidRPr="003F6386" w:rsidRDefault="00D47329" w:rsidP="00D47329">
      <w:pPr>
        <w:rPr>
          <w:rStyle w:val="StyleUnderline"/>
        </w:rPr>
      </w:pPr>
      <w:r w:rsidRPr="003F6386">
        <w:rPr>
          <w:sz w:val="12"/>
        </w:rPr>
        <w:t xml:space="preserve">CONCLUSIONS AND RECOMMENDATIONS: </w:t>
      </w:r>
      <w:r w:rsidRPr="003F6386">
        <w:rPr>
          <w:rStyle w:val="Emphasis"/>
        </w:rPr>
        <w:t>THE SKY IS NOT FALLING</w:t>
      </w:r>
      <w:r w:rsidRPr="003F6386">
        <w:rPr>
          <w:sz w:val="12"/>
        </w:rPr>
        <w:t xml:space="preserve">¶ </w:t>
      </w:r>
      <w:proofErr w:type="gramStart"/>
      <w:r w:rsidRPr="003F6386">
        <w:rPr>
          <w:sz w:val="12"/>
        </w:rPr>
        <w:t>This</w:t>
      </w:r>
      <w:proofErr w:type="gramEnd"/>
      <w:r w:rsidRPr="003F6386">
        <w:rPr>
          <w:sz w:val="12"/>
        </w:rPr>
        <w:t xml:space="preserve">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w:t>
      </w:r>
      <w:proofErr w:type="gramStart"/>
      <w:r w:rsidRPr="003F6386">
        <w:rPr>
          <w:sz w:val="12"/>
        </w:rPr>
        <w:t>is understanding</w:t>
      </w:r>
      <w:proofErr w:type="gramEnd"/>
      <w:r w:rsidRPr="003F6386">
        <w:rPr>
          <w:sz w:val="12"/>
        </w:rPr>
        <w:t xml:space="preserve"> what cyber, as a fifth domain of warfare, brings to national security when it is considered strategically. Military history is stocked abundantly with examples of tactical behavior </w:t>
      </w:r>
      <w:proofErr w:type="gramStart"/>
      <w:r w:rsidRPr="003F6386">
        <w:rPr>
          <w:sz w:val="12"/>
        </w:rPr>
        <w:t>un</w:t>
      </w:r>
      <w:proofErr w:type="gramEnd"/>
      <w:r w:rsidRPr="003F6386">
        <w:rPr>
          <w:sz w:val="12"/>
        </w:rPr>
        <w:t xml:space="preserve">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proofErr w:type="gramStart"/>
      <w:r w:rsidRPr="003F6386">
        <w:rPr>
          <w:sz w:val="12"/>
        </w:rPr>
        <w:t>¶ 1.</w:t>
      </w:r>
      <w:proofErr w:type="gramEnd"/>
      <w:r w:rsidRPr="003F6386">
        <w:rPr>
          <w:sz w:val="12"/>
        </w:rPr>
        <w:t xml:space="preserve"> Cyber can only be an enabler of physical effort. </w:t>
      </w:r>
      <w:r w:rsidRPr="003F6386">
        <w:rPr>
          <w:rStyle w:val="StyleUnderline"/>
        </w:rPr>
        <w:t>Stand-alone</w:t>
      </w:r>
      <w:r w:rsidRPr="003F6386">
        <w:rPr>
          <w:sz w:val="12"/>
        </w:rPr>
        <w:t xml:space="preserve"> (popularly misnamed as “strategic”) </w:t>
      </w:r>
      <w:r w:rsidRPr="003F6386">
        <w:rPr>
          <w:rStyle w:val="StyleUnderline"/>
        </w:rPr>
        <w:t xml:space="preserve">cyber action is inherently </w:t>
      </w:r>
      <w:r w:rsidRPr="003F6386">
        <w:rPr>
          <w:rStyle w:val="Emphasis"/>
        </w:rPr>
        <w:t>grossly limited by its immateriality.</w:t>
      </w:r>
      <w:r w:rsidRPr="003F6386">
        <w:rPr>
          <w:sz w:val="12"/>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3F6386">
        <w:rPr>
          <w:rStyle w:val="StyleUnderline"/>
        </w:rPr>
        <w:t>the strategic logic of such behavior,</w:t>
      </w:r>
      <w:r w:rsidRPr="003F6386">
        <w:rPr>
          <w:sz w:val="12"/>
        </w:rPr>
        <w:t xml:space="preserve"> keyed to anticipated success in tactical achievement, </w:t>
      </w:r>
      <w:r w:rsidRPr="003F6386">
        <w:rPr>
          <w:rStyle w:val="StyleUnderline"/>
        </w:rPr>
        <w:t>is not promising.</w:t>
      </w:r>
      <w:r w:rsidRPr="003F6386">
        <w:rPr>
          <w:sz w:val="12"/>
        </w:rPr>
        <w:t xml:space="preserve"> </w:t>
      </w:r>
      <w:proofErr w:type="gramStart"/>
      <w:r w:rsidRPr="003F6386">
        <w:rPr>
          <w:sz w:val="12"/>
        </w:rPr>
        <w:t xml:space="preserve">To date, </w:t>
      </w:r>
      <w:r w:rsidRPr="003F6386">
        <w:rPr>
          <w:rStyle w:val="StyleUnderline"/>
        </w:rPr>
        <w:t xml:space="preserve">“What if . . .” </w:t>
      </w:r>
      <w:r w:rsidRPr="003F6386">
        <w:rPr>
          <w:rStyle w:val="Emphasis"/>
        </w:rPr>
        <w:t>speculation</w:t>
      </w:r>
      <w:r w:rsidRPr="003F6386">
        <w:rPr>
          <w:rStyle w:val="StyleUnderline"/>
        </w:rPr>
        <w:t xml:space="preserve"> about strategic cyber attack</w:t>
      </w:r>
      <w:r w:rsidRPr="003F6386">
        <w:rPr>
          <w:sz w:val="12"/>
        </w:rPr>
        <w:t xml:space="preserve"> usually </w:t>
      </w:r>
      <w:r w:rsidRPr="003F6386">
        <w:rPr>
          <w:rStyle w:val="StyleUnderline"/>
        </w:rPr>
        <w:t>is</w:t>
      </w:r>
      <w:r w:rsidRPr="003F6386">
        <w:rPr>
          <w:sz w:val="12"/>
        </w:rPr>
        <w:t xml:space="preserve"> either contextually too light, or, more often, contextually </w:t>
      </w:r>
      <w:r w:rsidRPr="003F6386">
        <w:rPr>
          <w:rStyle w:val="Emphasis"/>
        </w:rPr>
        <w:t>unpersuasive</w:t>
      </w:r>
      <w:r w:rsidRPr="003F6386">
        <w:rPr>
          <w:sz w:val="12"/>
        </w:rPr>
        <w:t>.</w:t>
      </w:r>
      <w:proofErr w:type="gramEnd"/>
      <w:r w:rsidRPr="003F6386">
        <w:rPr>
          <w:sz w:val="12"/>
        </w:rPr>
        <w:t xml:space="preserve"> 49 However, this is not a great strategic truth, though it is a judgment advanced with considerable confidence. Although societies could, of course, be hurt by cyber action, it is important not to lose touch with the fact, in Libicki’s apposite words, that “[</w:t>
      </w:r>
      <w:r w:rsidRPr="003F6386">
        <w:rPr>
          <w:rStyle w:val="StyleUnderline"/>
        </w:rPr>
        <w:t xml:space="preserve">i]n the absence of physical combat, cyber war cannot lead to the occupation of territory. It is almost </w:t>
      </w:r>
      <w:r w:rsidRPr="003F6386">
        <w:rPr>
          <w:rStyle w:val="Emphasis"/>
        </w:rPr>
        <w:t>inconceivable</w:t>
      </w:r>
      <w:r w:rsidRPr="003F6386">
        <w:rPr>
          <w:rStyle w:val="StyleUnderline"/>
        </w:rPr>
        <w:t xml:space="preserve"> that a sufficiently vigorous cyber war can overthrow the adversary’s government and replace it with a more pliable one.” </w:t>
      </w:r>
      <w:r w:rsidRPr="003F6386">
        <w:rPr>
          <w:sz w:val="12"/>
        </w:rPr>
        <w:t xml:space="preserve">50 In the same way that the concepts of sea war, air war, and space war are fundamentally unsound, so also the idea of cyber war is unpersuasive. ¶ </w:t>
      </w:r>
      <w:proofErr w:type="gramStart"/>
      <w:r w:rsidRPr="003F6386">
        <w:rPr>
          <w:sz w:val="12"/>
        </w:rPr>
        <w:t>It</w:t>
      </w:r>
      <w:proofErr w:type="gramEnd"/>
      <w:r w:rsidRPr="003F6386">
        <w:rPr>
          <w:sz w:val="12"/>
        </w:rPr>
        <w:t xml:space="preserve"> is not impossible, but then, neither is war conducted only at sea, or in the air, or in space. On the one hand, cyber war may seem more probable than like environmentally independent action at sea or in the air. After all, </w:t>
      </w:r>
      <w:r w:rsidRPr="003F6386">
        <w:rPr>
          <w:rStyle w:val="StyleUnderline"/>
        </w:rPr>
        <w:t xml:space="preserve">cyber warfare would be </w:t>
      </w:r>
      <w:r w:rsidRPr="003F6386">
        <w:rPr>
          <w:rStyle w:val="Emphasis"/>
        </w:rPr>
        <w:t>very unlikely to harm human beings directly</w:t>
      </w:r>
      <w:r w:rsidRPr="003F6386">
        <w:rPr>
          <w:rStyle w:val="StyleUnderline"/>
        </w:rPr>
        <w:t>, let alone damage physically the machines on which they depend.</w:t>
      </w:r>
      <w:r w:rsidRPr="003F6386">
        <w:rPr>
          <w:sz w:val="12"/>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3F6386">
        <w:rPr>
          <w:rStyle w:val="StyleUnderline"/>
        </w:rPr>
        <w:t xml:space="preserve">there would be serious uncertainties pertaining to the consequences of cyber action, which must include the possibility of escalation into other domains of conflict. </w:t>
      </w:r>
      <w:r w:rsidRPr="003F6386">
        <w:rPr>
          <w:sz w:val="12"/>
        </w:rPr>
        <w:t xml:space="preserve">Despite popular assertions to the contrary, </w:t>
      </w:r>
      <w:r w:rsidRPr="003F6386">
        <w:rPr>
          <w:rStyle w:val="StyleUnderline"/>
        </w:rPr>
        <w:t>cyber is not likely to prove a precision weapon anytime soon</w:t>
      </w:r>
      <w:r w:rsidRPr="003F6386">
        <w:rPr>
          <w:sz w:val="12"/>
        </w:rPr>
        <w:t xml:space="preserve">. 51 In addition, assuming that the political and strategic contexts for cyber war were as serious as surely they would need to be to trigger events warranting plausible labeling as cyber war, </w:t>
      </w:r>
      <w:r w:rsidRPr="003F6386">
        <w:rPr>
          <w:rStyle w:val="StyleUnderline"/>
        </w:rPr>
        <w:t xml:space="preserve">the distinctly limited harm likely to follow from cyber assault would hardly appeal as prospectively effective coercive moves. </w:t>
      </w:r>
      <w:r w:rsidRPr="003F6386">
        <w:rPr>
          <w:sz w:val="12"/>
        </w:rPr>
        <w:t xml:space="preserve">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 2. </w:t>
      </w:r>
      <w:r w:rsidRPr="003F6386">
        <w:rPr>
          <w:rStyle w:val="StyleUnderline"/>
        </w:rPr>
        <w:t>Cyber defense</w:t>
      </w:r>
      <w:r w:rsidRPr="003F6386">
        <w:rPr>
          <w:sz w:val="12"/>
        </w:rPr>
        <w:t xml:space="preserve"> is difficult, but </w:t>
      </w:r>
      <w:r w:rsidRPr="003F6386">
        <w:rPr>
          <w:rStyle w:val="StyleUnderline"/>
        </w:rPr>
        <w:t xml:space="preserve">should be </w:t>
      </w:r>
      <w:r w:rsidRPr="003F6386">
        <w:rPr>
          <w:rStyle w:val="Emphasis"/>
        </w:rPr>
        <w:t>sufficiently effective.</w:t>
      </w:r>
      <w:r w:rsidRPr="003F6386">
        <w:rPr>
          <w:sz w:val="12"/>
        </w:rPr>
        <w:t xml:space="preserve"> The </w:t>
      </w:r>
      <w:r w:rsidRPr="003F6386">
        <w:rPr>
          <w:rStyle w:val="StyleUnderline"/>
        </w:rPr>
        <w:t>structural advantages of the offense in cyber conflict are</w:t>
      </w:r>
      <w:r w:rsidRPr="003F6386">
        <w:rPr>
          <w:sz w:val="12"/>
        </w:rPr>
        <w:t xml:space="preserve"> as obvious as they are </w:t>
      </w:r>
      <w:r w:rsidRPr="003F6386">
        <w:rPr>
          <w:rStyle w:val="Emphasis"/>
        </w:rPr>
        <w:t>easy to overstate.</w:t>
      </w:r>
      <w:r w:rsidRPr="003F6386">
        <w:rPr>
          <w:rStyle w:val="StyleUnderline"/>
        </w:rPr>
        <w:t xml:space="preserve"> Penetration and exploitation</w:t>
      </w:r>
      <w:r w:rsidRPr="003F6386">
        <w:rPr>
          <w:sz w:val="12"/>
        </w:rPr>
        <w:t xml:space="preserve">, or even attack, </w:t>
      </w:r>
      <w:r w:rsidRPr="003F6386">
        <w:rPr>
          <w:rStyle w:val="StyleUnderline"/>
        </w:rPr>
        <w:t>would need to be by surprise.</w:t>
      </w:r>
      <w:r w:rsidRPr="003F6386">
        <w:rPr>
          <w:sz w:val="12"/>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w:t>
      </w:r>
      <w:proofErr w:type="gramStart"/>
      <w:r w:rsidRPr="003F6386">
        <w:rPr>
          <w:sz w:val="12"/>
        </w:rPr>
        <w:t>cy</w:t>
      </w:r>
      <w:proofErr w:type="gramEnd"/>
      <w:r w:rsidRPr="003F6386">
        <w:rPr>
          <w:sz w:val="12"/>
        </w:rPr>
        <w:t xml:space="preserve">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 </w:t>
      </w:r>
      <w:proofErr w:type="gramStart"/>
      <w:r w:rsidRPr="003F6386">
        <w:rPr>
          <w:rStyle w:val="StyleUnderline"/>
        </w:rPr>
        <w:t>The</w:t>
      </w:r>
      <w:proofErr w:type="gramEnd"/>
      <w:r w:rsidRPr="003F6386">
        <w:rPr>
          <w:rStyle w:val="StyleUnderline"/>
        </w:rPr>
        <w:t xml:space="preserve"> literature of cyber scare is more than mildly reminiscent of the nuclear attack stories with which I was assailed in the 1970s and 1980s. </w:t>
      </w:r>
      <w:r w:rsidRPr="003F6386">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3F6386">
        <w:rPr>
          <w:rStyle w:val="StyleUnderline"/>
        </w:rPr>
        <w:t xml:space="preserve">The more sophisticated—usually meaning complex—the code for cyber, the more </w:t>
      </w:r>
      <w:r w:rsidRPr="003F6386">
        <w:rPr>
          <w:rStyle w:val="Emphasis"/>
        </w:rPr>
        <w:t>certain</w:t>
      </w:r>
      <w:r w:rsidRPr="003F6386">
        <w:rPr>
          <w:rStyle w:val="StyleUnderline"/>
        </w:rPr>
        <w:t xml:space="preserve"> must it be that mistakes both lurk in the program and will be made in digital communication.</w:t>
      </w:r>
      <w:r w:rsidRPr="003F6386">
        <w:rPr>
          <w:sz w:val="12"/>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t>
      </w:r>
      <w:proofErr w:type="gramStart"/>
      <w:r w:rsidRPr="003F6386">
        <w:rPr>
          <w:sz w:val="12"/>
        </w:rPr>
        <w:t>War ,</w:t>
      </w:r>
      <w:proofErr w:type="gramEnd"/>
      <w:r w:rsidRPr="003F6386">
        <w:rPr>
          <w:sz w:val="12"/>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 </w:t>
      </w:r>
      <w:r w:rsidRPr="003F6386">
        <w:rPr>
          <w:rStyle w:val="StyleUnderline"/>
        </w:rPr>
        <w:t>Cyber defense admittedly is difficult</w:t>
      </w:r>
      <w:r w:rsidRPr="003F6386">
        <w:rPr>
          <w:sz w:val="12"/>
        </w:rPr>
        <w:t xml:space="preserve"> to do, </w:t>
      </w:r>
      <w:r w:rsidRPr="003F6386">
        <w:rPr>
          <w:rStyle w:val="StyleUnderline"/>
        </w:rPr>
        <w:t>but so is cyber offense</w:t>
      </w:r>
      <w:r w:rsidRPr="003F6386">
        <w:rPr>
          <w:sz w:val="12"/>
        </w:rPr>
        <w:t xml:space="preserve">. To quote Libicki yet again, “[i]n this medium [cyberspace] the best defense is not necessarily a good offense; it is usually a good defense.” 56 Unlike the geostrategic context for nuclear-framed competition in U.S.–Soviet/Russian rivalry, </w:t>
      </w:r>
      <w:r w:rsidRPr="003F6386">
        <w:rPr>
          <w:rStyle w:val="StyleUnderline"/>
        </w:rPr>
        <w:t>the geographical domain of cyberspace definitely is defensible.</w:t>
      </w:r>
      <w:r w:rsidRPr="003F6386">
        <w:rPr>
          <w:sz w:val="12"/>
        </w:rPr>
        <w:t xml:space="preserve"> Even when the enemy is both clever and lucky, it will be our own design and operating fault if he is able to do more than disrupt and irritate us temporarily.¶ When cyber is contextually regarded properly— which means first, in particular, when it is viewed as but the latest military domain for defense planning—it should be plain to see that cyber performance needs to be good enough rather than perfect. 57 Our </w:t>
      </w:r>
      <w:r w:rsidRPr="003F6386">
        <w:rPr>
          <w:rStyle w:val="StyleUnderline"/>
        </w:rPr>
        <w:t>Landpower, sea power, air power, and</w:t>
      </w:r>
      <w:r w:rsidRPr="003F6386">
        <w:rPr>
          <w:sz w:val="12"/>
        </w:rPr>
        <w:t xml:space="preserve"> prospectively our </w:t>
      </w:r>
      <w:r w:rsidRPr="003F6386">
        <w:rPr>
          <w:rStyle w:val="StyleUnderline"/>
        </w:rPr>
        <w:t>space</w:t>
      </w:r>
      <w:r w:rsidRPr="003F6386">
        <w:rPr>
          <w:sz w:val="12"/>
        </w:rPr>
        <w:t xml:space="preserve"> systems also will </w:t>
      </w:r>
      <w:r w:rsidRPr="003F6386">
        <w:rPr>
          <w:rStyle w:val="StyleUnderline"/>
        </w:rPr>
        <w:t>have to be capable of accepting combat damage and loss, then recovering and carrying on. There is no fundamental reason that less should be demanded of our cyber power</w:t>
      </w:r>
      <w:r w:rsidRPr="003F6386">
        <w:rPr>
          <w:sz w:val="12"/>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3F6386">
        <w:rPr>
          <w:rStyle w:val="StyleUnderline"/>
        </w:rPr>
        <w:t xml:space="preserve">We can be confident that cyber defense should be able to </w:t>
      </w:r>
      <w:r w:rsidRPr="003F6386">
        <w:rPr>
          <w:rStyle w:val="Emphasis"/>
        </w:rPr>
        <w:t>function well enough</w:t>
      </w:r>
      <w:r w:rsidRPr="003F6386">
        <w:rPr>
          <w:rStyle w:val="StyleUnderline"/>
        </w:rPr>
        <w:t>, given the strength of political, military, and commercial motivation for it to do so.</w:t>
      </w:r>
      <w:r w:rsidRPr="003F6386">
        <w:rPr>
          <w:sz w:val="12"/>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 3. Intelligence is critically important, but informa - tion should not be overvalued. The strategic history of cyber over the past decade confirms what we could know already from the science and technology of this new domain for conflict. Specifically</w:t>
      </w:r>
      <w:r w:rsidRPr="003F6386">
        <w:rPr>
          <w:rStyle w:val="StyleUnderline"/>
        </w:rPr>
        <w:t>, cyber power is not technically forgiving of user error. Cyber warriors seeking criminal or military benefit require precise information if their intended exploits are to succeed.</w:t>
      </w:r>
      <w:r w:rsidRPr="003F6386">
        <w:rPr>
          <w:sz w:val="12"/>
        </w:rPr>
        <w:t xml:space="preserve"> Lucky guesses should not stumble upon passwords, </w:t>
      </w:r>
      <w:r w:rsidRPr="003F6386">
        <w:rPr>
          <w:rStyle w:val="StyleUnderline"/>
        </w:rPr>
        <w:t>while efforts to disrupt</w:t>
      </w:r>
      <w:r w:rsidRPr="003F6386">
        <w:rPr>
          <w:sz w:val="12"/>
        </w:rPr>
        <w:t xml:space="preserve"> electronic Supervisory Con - trol and Data Acquisition </w:t>
      </w:r>
      <w:r w:rsidRPr="003F6386">
        <w:rPr>
          <w:rStyle w:val="StyleUnderline"/>
        </w:rPr>
        <w:t>(SCADA) systems ought to be unable to achieve widespread harmful effects.</w:t>
      </w:r>
      <w:r w:rsidRPr="003F6386">
        <w:rPr>
          <w:sz w:val="12"/>
        </w:rPr>
        <w:t xml:space="preserve"> But obviously there are practical limits to the air-gap op - tion, given that control (and command) systems need to be networks for communication. However, Internet connection needs to be treated as a potential source of serious danger.¶ </w:t>
      </w:r>
      <w:proofErr w:type="gramStart"/>
      <w:r w:rsidRPr="003F6386">
        <w:rPr>
          <w:rStyle w:val="StyleUnderline"/>
        </w:rPr>
        <w:t>It</w:t>
      </w:r>
      <w:proofErr w:type="gramEnd"/>
      <w:r w:rsidRPr="003F6386">
        <w:rPr>
          <w:rStyle w:val="StyleUnderline"/>
        </w:rPr>
        <w:t xml:space="preserve"> is one thing to be able to be an electronic nuisance</w:t>
      </w:r>
      <w:r w:rsidRPr="003F6386">
        <w:rPr>
          <w:sz w:val="12"/>
        </w:rPr>
        <w:t xml:space="preserve">, to annoy, disrupt, and perhaps delay. </w:t>
      </w:r>
      <w:r w:rsidRPr="003F6386">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3F6386">
        <w:rPr>
          <w:sz w:val="12"/>
        </w:rPr>
        <w:t xml:space="preserve"> Easy </w:t>
      </w:r>
      <w:r w:rsidRPr="003F6386">
        <w:rPr>
          <w:rStyle w:val="StyleUnderline"/>
        </w:rPr>
        <w:t xml:space="preserve">passing reference to a hypothetical “cyber Pearl Harbor” reflects both poor history and </w:t>
      </w:r>
      <w:r w:rsidRPr="003F6386">
        <w:rPr>
          <w:rStyle w:val="Emphasis"/>
        </w:rPr>
        <w:t>ignorance of contemporary military common sense.</w:t>
      </w:r>
      <w:r w:rsidRPr="003F6386">
        <w:rPr>
          <w:rStyle w:val="StyleUnderline"/>
        </w:rPr>
        <w:t xml:space="preserve"> Critical potential military</w:t>
      </w:r>
      <w:r w:rsidRPr="003F6386">
        <w:rPr>
          <w:sz w:val="12"/>
        </w:rPr>
        <w:t xml:space="preserve"> (and other) </w:t>
      </w:r>
      <w:r w:rsidRPr="003F6386">
        <w:rPr>
          <w:rStyle w:val="StyleUnderline"/>
        </w:rPr>
        <w:t xml:space="preserve">targets for cyber attack are </w:t>
      </w:r>
      <w:r w:rsidRPr="003F6386">
        <w:rPr>
          <w:rStyle w:val="Emphasis"/>
        </w:rPr>
        <w:t>extremely hard</w:t>
      </w:r>
      <w:r w:rsidRPr="003F6386">
        <w:rPr>
          <w:rStyle w:val="StyleUnderline"/>
        </w:rPr>
        <w:t xml:space="preserve"> to access and influence</w:t>
      </w:r>
      <w:r w:rsidRPr="003F6386">
        <w:rPr>
          <w:sz w:val="12"/>
        </w:rPr>
        <w:t xml:space="preserve"> (I believe and certainly hope</w:t>
      </w:r>
      <w:r w:rsidRPr="003F6386">
        <w:rPr>
          <w:rStyle w:val="StyleUnderline"/>
        </w:rPr>
        <w:t xml:space="preserve">), and the technical knowledge, skills, and effort required to do serious harm to national security is </w:t>
      </w:r>
      <w:r w:rsidRPr="003F6386">
        <w:rPr>
          <w:rStyle w:val="Emphasis"/>
        </w:rPr>
        <w:t>forbiddingly high.</w:t>
      </w:r>
      <w:r w:rsidRPr="003F6386">
        <w:rPr>
          <w:sz w:val="12"/>
        </w:rPr>
        <w:t xml:space="preserve"> This is not to claim, foolishly, that cyber means absolutely could not secure </w:t>
      </w:r>
      <w:r w:rsidRPr="003F6386">
        <w:rPr>
          <w:rStyle w:val="StyleUnderline"/>
        </w:rPr>
        <w:t>near-catastrophic results.</w:t>
      </w:r>
      <w:r w:rsidRPr="003F6386">
        <w:rPr>
          <w:sz w:val="12"/>
        </w:rPr>
        <w:t xml:space="preserve"> However, it is to say that </w:t>
      </w:r>
      <w:r w:rsidRPr="003F6386">
        <w:rPr>
          <w:rStyle w:val="StyleUnderline"/>
        </w:rPr>
        <w:t xml:space="preserve">such a scenario is </w:t>
      </w:r>
      <w:r w:rsidRPr="003F6386">
        <w:rPr>
          <w:rStyle w:val="Emphasis"/>
        </w:rPr>
        <w:t>extremely improbable</w:t>
      </w:r>
      <w:r w:rsidRPr="003F6386">
        <w:rPr>
          <w:sz w:val="12"/>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rsidR="00D47329" w:rsidRPr="003F6386" w:rsidRDefault="00D47329" w:rsidP="00D47329"/>
    <w:p w:rsidR="00D47329" w:rsidRPr="00802FFC" w:rsidRDefault="00D47329" w:rsidP="00D47329"/>
    <w:p w:rsidR="00D47329" w:rsidRDefault="00D47329" w:rsidP="00D47329">
      <w:pPr>
        <w:pStyle w:val="Heading3"/>
      </w:pPr>
      <w:r>
        <w:t xml:space="preserve">2AC---AT: Deterrence </w:t>
      </w:r>
    </w:p>
    <w:p w:rsidR="00D47329" w:rsidRPr="009D3DB0" w:rsidRDefault="00D47329" w:rsidP="00D47329">
      <w:pPr>
        <w:pStyle w:val="Heading4"/>
      </w:pPr>
      <w:r w:rsidRPr="009D3DB0">
        <w:t xml:space="preserve">Nuclear deterrence is a </w:t>
      </w:r>
      <w:r w:rsidRPr="009D3DB0">
        <w:rPr>
          <w:u w:val="single"/>
        </w:rPr>
        <w:t>farce</w:t>
      </w:r>
      <w:r w:rsidRPr="00D42988">
        <w:t xml:space="preserve"> – empirically doesn’t solve prolif or conflict</w:t>
      </w:r>
      <w:r>
        <w:t xml:space="preserve"> and doesn’t apply to terrorists</w:t>
      </w:r>
    </w:p>
    <w:p w:rsidR="00D47329" w:rsidRPr="009D3DB0" w:rsidRDefault="00D47329" w:rsidP="00D47329">
      <w:pPr>
        <w:pStyle w:val="ListParagraph"/>
        <w:numPr>
          <w:ilvl w:val="0"/>
          <w:numId w:val="13"/>
        </w:numPr>
        <w:rPr>
          <w:rFonts w:asciiTheme="minorHAnsi" w:hAnsiTheme="minorHAnsi" w:cstheme="minorHAnsi"/>
        </w:rPr>
      </w:pPr>
      <w:r w:rsidRPr="009D3DB0">
        <w:rPr>
          <w:rFonts w:asciiTheme="minorHAnsi" w:hAnsiTheme="minorHAnsi" w:cstheme="minorHAnsi"/>
        </w:rPr>
        <w:t>US nukes didn’t sway Russians during post-WWII negotiations</w:t>
      </w:r>
    </w:p>
    <w:p w:rsidR="00D47329" w:rsidRPr="009D3DB0" w:rsidRDefault="00D47329" w:rsidP="00D47329">
      <w:pPr>
        <w:pStyle w:val="ListParagraph"/>
        <w:numPr>
          <w:ilvl w:val="0"/>
          <w:numId w:val="13"/>
        </w:numPr>
        <w:rPr>
          <w:rFonts w:asciiTheme="minorHAnsi" w:hAnsiTheme="minorHAnsi" w:cstheme="minorHAnsi"/>
        </w:rPr>
      </w:pPr>
      <w:r w:rsidRPr="009D3DB0">
        <w:rPr>
          <w:rFonts w:asciiTheme="minorHAnsi" w:hAnsiTheme="minorHAnsi" w:cstheme="minorHAnsi"/>
        </w:rPr>
        <w:t xml:space="preserve">Israel’s nukes didn’t stop 1973 Yom Kippur war </w:t>
      </w:r>
    </w:p>
    <w:p w:rsidR="00D47329" w:rsidRPr="009D3DB0" w:rsidRDefault="00D47329" w:rsidP="00D47329">
      <w:pPr>
        <w:pStyle w:val="ListParagraph"/>
        <w:numPr>
          <w:ilvl w:val="0"/>
          <w:numId w:val="13"/>
        </w:numPr>
        <w:rPr>
          <w:rFonts w:asciiTheme="minorHAnsi" w:hAnsiTheme="minorHAnsi" w:cstheme="minorHAnsi"/>
        </w:rPr>
      </w:pPr>
      <w:r w:rsidRPr="009D3DB0">
        <w:rPr>
          <w:rFonts w:asciiTheme="minorHAnsi" w:hAnsiTheme="minorHAnsi" w:cstheme="minorHAnsi"/>
        </w:rPr>
        <w:t>Kennedy knew embargo could cause nuclear escalation and did it anyway</w:t>
      </w:r>
    </w:p>
    <w:p w:rsidR="00D47329" w:rsidRPr="009D3DB0" w:rsidRDefault="00D47329" w:rsidP="00D47329">
      <w:pPr>
        <w:pStyle w:val="ListParagraph"/>
        <w:numPr>
          <w:ilvl w:val="0"/>
          <w:numId w:val="13"/>
        </w:numPr>
        <w:rPr>
          <w:rFonts w:asciiTheme="minorHAnsi" w:hAnsiTheme="minorHAnsi" w:cstheme="minorHAnsi"/>
        </w:rPr>
      </w:pPr>
      <w:r w:rsidRPr="009D3DB0">
        <w:rPr>
          <w:rFonts w:asciiTheme="minorHAnsi" w:hAnsiTheme="minorHAnsi" w:cstheme="minorHAnsi"/>
        </w:rPr>
        <w:t>UK and France developed nukes despite US security assurances</w:t>
      </w:r>
    </w:p>
    <w:p w:rsidR="00D47329" w:rsidRPr="009D3DB0" w:rsidRDefault="00D47329" w:rsidP="00D47329">
      <w:pPr>
        <w:rPr>
          <w:rFonts w:asciiTheme="minorHAnsi" w:hAnsiTheme="minorHAnsi" w:cstheme="minorHAnsi"/>
        </w:rPr>
      </w:pPr>
      <w:r w:rsidRPr="009D3DB0">
        <w:rPr>
          <w:rStyle w:val="Style13ptBold"/>
          <w:rFonts w:asciiTheme="minorHAnsi" w:hAnsiTheme="minorHAnsi" w:cstheme="minorHAnsi"/>
        </w:rPr>
        <w:t>Ashgar 14</w:t>
      </w:r>
      <w:r w:rsidRPr="009D3DB0">
        <w:rPr>
          <w:rFonts w:asciiTheme="minorHAnsi" w:hAnsiTheme="minorHAnsi" w:cstheme="minorHAnsi"/>
        </w:rPr>
        <w:t xml:space="preserve"> [Rizwan, Pakistan-based journalist, nuclear security expert, and defense analyst, “The deterrence myth,” 11/7/14, http://nuclearabolitionist.blogspot.com/2014/11/nuclear-deterrence-is-myth.html]tybg</w:t>
      </w:r>
    </w:p>
    <w:p w:rsidR="00D47329" w:rsidRPr="009D3DB0" w:rsidRDefault="00D47329" w:rsidP="00D47329">
      <w:pPr>
        <w:rPr>
          <w:rFonts w:asciiTheme="minorHAnsi" w:hAnsiTheme="minorHAnsi" w:cstheme="minorHAnsi"/>
          <w:sz w:val="16"/>
        </w:rPr>
      </w:pPr>
      <w:r w:rsidRPr="009D3DB0">
        <w:rPr>
          <w:rFonts w:asciiTheme="minorHAnsi" w:hAnsiTheme="minorHAnsi" w:cstheme="minorHAnsi"/>
          <w:sz w:val="16"/>
        </w:rPr>
        <w:t xml:space="preserve">The concept of nuclear deterrence gained increased prominence during the cold-war period when a generation of national security scholars and practitioners, including Bernard Brodie, Kenneth Waltz, etc, advocated nuclear development as an effective deterrent. However, </w:t>
      </w:r>
      <w:r w:rsidRPr="009D3DB0">
        <w:rPr>
          <w:rStyle w:val="StyleUnderline"/>
          <w:rFonts w:asciiTheme="minorHAnsi" w:hAnsiTheme="minorHAnsi" w:cstheme="minorHAnsi"/>
        </w:rPr>
        <w:t xml:space="preserve">most </w:t>
      </w:r>
      <w:r w:rsidRPr="007864D3">
        <w:rPr>
          <w:rStyle w:val="StyleUnderline"/>
          <w:rFonts w:asciiTheme="minorHAnsi" w:hAnsiTheme="minorHAnsi" w:cstheme="minorHAnsi"/>
          <w:highlight w:val="green"/>
        </w:rPr>
        <w:t>academic research on the subject is directed towards explaining</w:t>
      </w:r>
      <w:r w:rsidRPr="009D3DB0">
        <w:rPr>
          <w:rStyle w:val="StyleUnderline"/>
          <w:rFonts w:asciiTheme="minorHAnsi" w:hAnsiTheme="minorHAnsi" w:cstheme="minorHAnsi"/>
        </w:rPr>
        <w:t xml:space="preserve"> the </w:t>
      </w:r>
      <w:r w:rsidRPr="007864D3">
        <w:rPr>
          <w:rStyle w:val="StyleUnderline"/>
          <w:rFonts w:asciiTheme="minorHAnsi" w:hAnsiTheme="minorHAnsi" w:cstheme="minorHAnsi"/>
          <w:highlight w:val="green"/>
        </w:rPr>
        <w:t>theoretical modalities of</w:t>
      </w:r>
      <w:r w:rsidRPr="009D3DB0">
        <w:rPr>
          <w:rStyle w:val="StyleUnderline"/>
          <w:rFonts w:asciiTheme="minorHAnsi" w:hAnsiTheme="minorHAnsi" w:cstheme="minorHAnsi"/>
        </w:rPr>
        <w:t xml:space="preserve"> nuclear </w:t>
      </w:r>
      <w:r w:rsidRPr="007864D3">
        <w:rPr>
          <w:rStyle w:val="StyleUnderline"/>
          <w:rFonts w:asciiTheme="minorHAnsi" w:hAnsiTheme="minorHAnsi" w:cstheme="minorHAnsi"/>
          <w:highlight w:val="green"/>
        </w:rPr>
        <w:t>deterrence rather than a systematic analysis of the empirical evidence</w:t>
      </w:r>
      <w:r w:rsidRPr="009D3DB0">
        <w:rPr>
          <w:rStyle w:val="StyleUnderline"/>
          <w:rFonts w:asciiTheme="minorHAnsi" w:hAnsiTheme="minorHAnsi" w:cstheme="minorHAnsi"/>
        </w:rPr>
        <w:t xml:space="preserve"> on the efficacy of nuclear weapons as a deterrent</w:t>
      </w:r>
      <w:r w:rsidRPr="009D3DB0">
        <w:rPr>
          <w:rFonts w:asciiTheme="minorHAnsi" w:hAnsiTheme="minorHAnsi" w:cstheme="minorHAnsi"/>
          <w:sz w:val="16"/>
        </w:rPr>
        <w:t xml:space="preserve">. In the 21st century, </w:t>
      </w:r>
      <w:r w:rsidRPr="009F42AF">
        <w:rPr>
          <w:rStyle w:val="StyleUnderline"/>
        </w:rPr>
        <w:t>the growing efforts to stigmatise and ultimately ban nuclear weapons reflect a shift in the nuclear weapons debate – a shift that aims at challenging the long-held myth of nuclear deterrence.</w:t>
      </w:r>
      <w:r w:rsidRPr="009D3DB0">
        <w:rPr>
          <w:rFonts w:asciiTheme="minorHAnsi" w:hAnsiTheme="minorHAnsi" w:cstheme="minorHAnsi"/>
          <w:sz w:val="16"/>
        </w:rPr>
        <w:t xml:space="preserve"> Conventional wisdom suggests that the strategy of nuclear deterrence is always successful and prevented many cold war crises from erupting into full-scale nuclear war. The advocates of this theory are of the view that the overwhelming fear of mutually assured destruction provides a measure of stability in times of crisis. In their opinion, nuclear deterrence provides full security against attacks with conventional forces or nuclear weapons, thus reducing the likelihood of war between two nuclear-armed countries to a minimum. This argument gained such widespread acceptance that it today emerges as a formidable obstacle in the way of efforts to promote nuclear disarmament. These advocates of nuclear optimism are so assertive in their view that their influence in both academia and policy-making circles can easily be seen. More importantly, though, powerful lobbies in almost all nuclear weapon states have developed stakes in vast nuclear establishments, spending budgets of billions of dollars. These vested interests always resist efforts to cut down nuclear weapons. In 2010, President Obama had to earmark $185 billion to modernise nuclear warheads and delivery systems over the next 10 years in the bargain for smooth passage of the new Strategic Arms Reduction Treaty (START) with Russia. </w:t>
      </w:r>
      <w:r w:rsidRPr="009F42AF">
        <w:rPr>
          <w:rStyle w:val="StyleUnderline"/>
        </w:rPr>
        <w:t>The trump argument in favour of retaining nuclear weapons capability is that the use of nuclear weapons brought an early end to World War II. New research</w:t>
      </w:r>
      <w:r w:rsidRPr="009D3DB0">
        <w:rPr>
          <w:rFonts w:asciiTheme="minorHAnsi" w:hAnsiTheme="minorHAnsi" w:cstheme="minorHAnsi"/>
          <w:sz w:val="16"/>
        </w:rPr>
        <w:t xml:space="preserve"> by well-known Japanese historian, Tsuyoshi Hasegawa, </w:t>
      </w:r>
      <w:r w:rsidRPr="009F42AF">
        <w:rPr>
          <w:rStyle w:val="StyleUnderline"/>
        </w:rPr>
        <w:t>has proved it totally wrong that Japan surrendered because of the dropping of atomic bombs on Nagasaki and Hiroshima. In fact, the Japanese decided to surrender when the Soviet Union renounced the 1941 Neutrality Pact and joined the Allied Powers in war. By 1944, 66 Japanese cities had been completely destroyed by conventional weapons but the Japanese government continued military resistance – the destruction of two more cities could not make much difference.</w:t>
      </w:r>
      <w:r w:rsidRPr="009D3DB0">
        <w:rPr>
          <w:rFonts w:asciiTheme="minorHAnsi" w:hAnsiTheme="minorHAnsi" w:cstheme="minorHAnsi"/>
          <w:sz w:val="16"/>
        </w:rPr>
        <w:t xml:space="preserve"> History is witness to the fact that </w:t>
      </w:r>
      <w:r w:rsidRPr="007864D3">
        <w:rPr>
          <w:rStyle w:val="StyleUnderline"/>
          <w:rFonts w:asciiTheme="minorHAnsi" w:hAnsiTheme="minorHAnsi" w:cstheme="minorHAnsi"/>
          <w:highlight w:val="green"/>
        </w:rPr>
        <w:t>attacks</w:t>
      </w:r>
      <w:r w:rsidRPr="009D3DB0">
        <w:rPr>
          <w:rStyle w:val="StyleUnderline"/>
          <w:rFonts w:asciiTheme="minorHAnsi" w:hAnsiTheme="minorHAnsi" w:cstheme="minorHAnsi"/>
        </w:rPr>
        <w:t xml:space="preserve"> </w:t>
      </w:r>
      <w:r w:rsidRPr="007864D3">
        <w:rPr>
          <w:rStyle w:val="StyleUnderline"/>
          <w:rFonts w:asciiTheme="minorHAnsi" w:hAnsiTheme="minorHAnsi" w:cstheme="minorHAnsi"/>
          <w:highlight w:val="green"/>
        </w:rPr>
        <w:t>aimed at</w:t>
      </w:r>
      <w:r w:rsidRPr="009D3DB0">
        <w:rPr>
          <w:rStyle w:val="StyleUnderline"/>
          <w:rFonts w:asciiTheme="minorHAnsi" w:hAnsiTheme="minorHAnsi" w:cstheme="minorHAnsi"/>
        </w:rPr>
        <w:t xml:space="preserve"> ordinary </w:t>
      </w:r>
      <w:r w:rsidRPr="007864D3">
        <w:rPr>
          <w:rStyle w:val="StyleUnderline"/>
          <w:rFonts w:asciiTheme="minorHAnsi" w:hAnsiTheme="minorHAnsi" w:cstheme="minorHAnsi"/>
          <w:highlight w:val="green"/>
        </w:rPr>
        <w:t>civilians are rarely given any consideration</w:t>
      </w:r>
      <w:r w:rsidRPr="009D3DB0">
        <w:rPr>
          <w:rStyle w:val="StyleUnderline"/>
          <w:rFonts w:asciiTheme="minorHAnsi" w:hAnsiTheme="minorHAnsi" w:cstheme="minorHAnsi"/>
        </w:rPr>
        <w:t xml:space="preserve"> when it comes to taking vital decisions in times of war.</w:t>
      </w:r>
      <w:r w:rsidRPr="009D3DB0">
        <w:rPr>
          <w:rFonts w:asciiTheme="minorHAnsi" w:hAnsiTheme="minorHAnsi" w:cstheme="minorHAnsi"/>
          <w:sz w:val="16"/>
        </w:rPr>
        <w:t xml:space="preserve"> After the end of World War II, </w:t>
      </w:r>
      <w:r w:rsidRPr="009D3DB0">
        <w:rPr>
          <w:rStyle w:val="StyleUnderline"/>
          <w:rFonts w:asciiTheme="minorHAnsi" w:hAnsiTheme="minorHAnsi" w:cstheme="minorHAnsi"/>
        </w:rPr>
        <w:t xml:space="preserve">Japan’s leaders attributed their failure to the sudden use of nuclear weapons only because it was politically convenient for them on the domestic front to blame an ‘outside’ factor. Historical records show that </w:t>
      </w:r>
      <w:r w:rsidRPr="007864D3">
        <w:rPr>
          <w:rStyle w:val="Emphasis"/>
          <w:rFonts w:asciiTheme="minorHAnsi" w:hAnsiTheme="minorHAnsi" w:cstheme="minorHAnsi"/>
          <w:highlight w:val="green"/>
        </w:rPr>
        <w:t>deterrence could work only in a few cases</w:t>
      </w:r>
      <w:r w:rsidRPr="009D3DB0">
        <w:rPr>
          <w:rFonts w:asciiTheme="minorHAnsi" w:hAnsiTheme="minorHAnsi" w:cstheme="minorHAnsi"/>
          <w:sz w:val="16"/>
        </w:rPr>
        <w:t xml:space="preserve">. Even a single case of failure has the potential to lead to a nuclear war. More alarmingly, </w:t>
      </w:r>
      <w:r w:rsidRPr="009D3DB0">
        <w:rPr>
          <w:rStyle w:val="StyleUnderline"/>
          <w:rFonts w:asciiTheme="minorHAnsi" w:hAnsiTheme="minorHAnsi" w:cstheme="minorHAnsi"/>
        </w:rPr>
        <w:t xml:space="preserve">deterrence threats, due to their inherently uncertain nature, sometimes lead enemy nations to behave in ways that are quite inimical to achieving the goal of deterring aggression. </w:t>
      </w:r>
      <w:r w:rsidRPr="009D3DB0">
        <w:rPr>
          <w:rFonts w:asciiTheme="minorHAnsi" w:hAnsiTheme="minorHAnsi" w:cstheme="minorHAnsi"/>
          <w:sz w:val="16"/>
        </w:rPr>
        <w:t xml:space="preserve">During the early years of the cold war, nuclear proponents would claim that the presence of nuclear weapons had enormous potential to ensure success in political negotiations while preventing all sorts of conventional or nuclear attacks. However, </w:t>
      </w:r>
      <w:r w:rsidRPr="007864D3">
        <w:rPr>
          <w:rStyle w:val="StyleUnderline"/>
          <w:rFonts w:asciiTheme="minorHAnsi" w:hAnsiTheme="minorHAnsi" w:cstheme="minorHAnsi"/>
          <w:highlight w:val="green"/>
        </w:rPr>
        <w:t>an impartial analysis of</w:t>
      </w:r>
      <w:r w:rsidRPr="009D3DB0">
        <w:rPr>
          <w:rStyle w:val="StyleUnderline"/>
          <w:rFonts w:asciiTheme="minorHAnsi" w:hAnsiTheme="minorHAnsi" w:cstheme="minorHAnsi"/>
        </w:rPr>
        <w:t xml:space="preserve"> political events during </w:t>
      </w:r>
      <w:r w:rsidRPr="007864D3">
        <w:rPr>
          <w:rStyle w:val="StyleUnderline"/>
          <w:rFonts w:asciiTheme="minorHAnsi" w:hAnsiTheme="minorHAnsi" w:cstheme="minorHAnsi"/>
          <w:highlight w:val="green"/>
        </w:rPr>
        <w:t>the cold war calls the</w:t>
      </w:r>
      <w:r w:rsidRPr="009D3DB0">
        <w:rPr>
          <w:rStyle w:val="StyleUnderline"/>
          <w:rFonts w:asciiTheme="minorHAnsi" w:hAnsiTheme="minorHAnsi" w:cstheme="minorHAnsi"/>
        </w:rPr>
        <w:t xml:space="preserve"> fundamental </w:t>
      </w:r>
      <w:r w:rsidRPr="007864D3">
        <w:rPr>
          <w:rStyle w:val="StyleUnderline"/>
          <w:rFonts w:asciiTheme="minorHAnsi" w:hAnsiTheme="minorHAnsi" w:cstheme="minorHAnsi"/>
          <w:highlight w:val="green"/>
        </w:rPr>
        <w:t>soundness of these claims into question</w:t>
      </w:r>
      <w:r w:rsidRPr="009D3DB0">
        <w:rPr>
          <w:rStyle w:val="StyleUnderline"/>
          <w:rFonts w:asciiTheme="minorHAnsi" w:hAnsiTheme="minorHAnsi" w:cstheme="minorHAnsi"/>
        </w:rPr>
        <w:t xml:space="preserve">. It is part of the historical record that </w:t>
      </w:r>
      <w:r w:rsidRPr="007864D3">
        <w:rPr>
          <w:rStyle w:val="StyleUnderline"/>
          <w:rFonts w:asciiTheme="minorHAnsi" w:hAnsiTheme="minorHAnsi" w:cstheme="minorHAnsi"/>
          <w:highlight w:val="green"/>
        </w:rPr>
        <w:t xml:space="preserve">the possession of nuclear capability by the US could not intimidate the </w:t>
      </w:r>
      <w:r w:rsidRPr="007864D3">
        <w:rPr>
          <w:rStyle w:val="Emphasis"/>
          <w:rFonts w:asciiTheme="minorHAnsi" w:hAnsiTheme="minorHAnsi" w:cstheme="minorHAnsi"/>
          <w:highlight w:val="green"/>
        </w:rPr>
        <w:t>Russians during talks after World War II.</w:t>
      </w:r>
      <w:r w:rsidRPr="009D3DB0">
        <w:rPr>
          <w:rStyle w:val="StyleUnderline"/>
          <w:rFonts w:asciiTheme="minorHAnsi" w:hAnsiTheme="minorHAnsi" w:cstheme="minorHAnsi"/>
        </w:rPr>
        <w:t xml:space="preserve"> The </w:t>
      </w:r>
      <w:r w:rsidRPr="007864D3">
        <w:rPr>
          <w:rStyle w:val="Emphasis"/>
          <w:rFonts w:asciiTheme="minorHAnsi" w:hAnsiTheme="minorHAnsi" w:cstheme="minorHAnsi"/>
          <w:highlight w:val="green"/>
        </w:rPr>
        <w:t>Yom Kippur War</w:t>
      </w:r>
      <w:r w:rsidRPr="009D3DB0">
        <w:rPr>
          <w:rStyle w:val="StyleUnderline"/>
          <w:rFonts w:asciiTheme="minorHAnsi" w:hAnsiTheme="minorHAnsi" w:cstheme="minorHAnsi"/>
        </w:rPr>
        <w:t xml:space="preserve"> of 1973 </w:t>
      </w:r>
      <w:r w:rsidRPr="007864D3">
        <w:rPr>
          <w:rStyle w:val="StyleUnderline"/>
          <w:rFonts w:asciiTheme="minorHAnsi" w:hAnsiTheme="minorHAnsi" w:cstheme="minorHAnsi"/>
          <w:highlight w:val="green"/>
        </w:rPr>
        <w:t xml:space="preserve">proved </w:t>
      </w:r>
      <w:r w:rsidRPr="009D3DB0">
        <w:rPr>
          <w:rStyle w:val="StyleUnderline"/>
          <w:rFonts w:asciiTheme="minorHAnsi" w:hAnsiTheme="minorHAnsi" w:cstheme="minorHAnsi"/>
        </w:rPr>
        <w:t xml:space="preserve">the second part of the argument </w:t>
      </w:r>
      <w:r w:rsidRPr="007864D3">
        <w:rPr>
          <w:rStyle w:val="StyleUnderline"/>
          <w:rFonts w:asciiTheme="minorHAnsi" w:hAnsiTheme="minorHAnsi" w:cstheme="minorHAnsi"/>
          <w:highlight w:val="green"/>
        </w:rPr>
        <w:t>wrong that nuclear</w:t>
      </w:r>
      <w:r w:rsidRPr="009D3DB0">
        <w:rPr>
          <w:rStyle w:val="StyleUnderline"/>
          <w:rFonts w:asciiTheme="minorHAnsi" w:hAnsiTheme="minorHAnsi" w:cstheme="minorHAnsi"/>
        </w:rPr>
        <w:t xml:space="preserve"> </w:t>
      </w:r>
      <w:r w:rsidRPr="007864D3">
        <w:rPr>
          <w:rStyle w:val="StyleUnderline"/>
          <w:rFonts w:asciiTheme="minorHAnsi" w:hAnsiTheme="minorHAnsi" w:cstheme="minorHAnsi"/>
          <w:highlight w:val="green"/>
        </w:rPr>
        <w:t>weapons could prevent</w:t>
      </w:r>
      <w:r w:rsidRPr="009D3DB0">
        <w:rPr>
          <w:rStyle w:val="StyleUnderline"/>
          <w:rFonts w:asciiTheme="minorHAnsi" w:hAnsiTheme="minorHAnsi" w:cstheme="minorHAnsi"/>
        </w:rPr>
        <w:t xml:space="preserve"> any sort of </w:t>
      </w:r>
      <w:r w:rsidRPr="007864D3">
        <w:rPr>
          <w:rStyle w:val="StyleUnderline"/>
          <w:rFonts w:asciiTheme="minorHAnsi" w:hAnsiTheme="minorHAnsi" w:cstheme="minorHAnsi"/>
          <w:highlight w:val="green"/>
        </w:rPr>
        <w:t>attack</w:t>
      </w:r>
      <w:r w:rsidRPr="009D3DB0">
        <w:rPr>
          <w:rStyle w:val="StyleUnderline"/>
          <w:rFonts w:asciiTheme="minorHAnsi" w:hAnsiTheme="minorHAnsi" w:cstheme="minorHAnsi"/>
        </w:rPr>
        <w:t xml:space="preserve">. Israeli nuclear capability could not prevent a number of Muslim states from starting an all-out war for regaining occupied territory and for Palestinian independence. The </w:t>
      </w:r>
      <w:r w:rsidRPr="007864D3">
        <w:rPr>
          <w:rStyle w:val="StyleUnderline"/>
          <w:rFonts w:asciiTheme="minorHAnsi" w:hAnsiTheme="minorHAnsi" w:cstheme="minorHAnsi"/>
          <w:highlight w:val="green"/>
        </w:rPr>
        <w:t>efficacy of the nuclear umbrella was</w:t>
      </w:r>
      <w:r w:rsidRPr="009D3DB0">
        <w:rPr>
          <w:rStyle w:val="StyleUnderline"/>
          <w:rFonts w:asciiTheme="minorHAnsi" w:hAnsiTheme="minorHAnsi" w:cstheme="minorHAnsi"/>
        </w:rPr>
        <w:t xml:space="preserve"> also </w:t>
      </w:r>
      <w:r w:rsidRPr="007864D3">
        <w:rPr>
          <w:rStyle w:val="StyleUnderline"/>
          <w:rFonts w:asciiTheme="minorHAnsi" w:hAnsiTheme="minorHAnsi" w:cstheme="minorHAnsi"/>
          <w:highlight w:val="green"/>
        </w:rPr>
        <w:t xml:space="preserve">questioned when the </w:t>
      </w:r>
      <w:r w:rsidRPr="007864D3">
        <w:rPr>
          <w:rStyle w:val="Emphasis"/>
          <w:rFonts w:asciiTheme="minorHAnsi" w:hAnsiTheme="minorHAnsi" w:cstheme="minorHAnsi"/>
          <w:highlight w:val="green"/>
        </w:rPr>
        <w:t>UK and France</w:t>
      </w:r>
      <w:r w:rsidRPr="007864D3">
        <w:rPr>
          <w:rStyle w:val="StyleUnderline"/>
          <w:rFonts w:asciiTheme="minorHAnsi" w:hAnsiTheme="minorHAnsi" w:cstheme="minorHAnsi"/>
          <w:highlight w:val="green"/>
        </w:rPr>
        <w:t xml:space="preserve"> developed their own</w:t>
      </w:r>
      <w:r w:rsidRPr="009D3DB0">
        <w:rPr>
          <w:rStyle w:val="StyleUnderline"/>
          <w:rFonts w:asciiTheme="minorHAnsi" w:hAnsiTheme="minorHAnsi" w:cstheme="minorHAnsi"/>
        </w:rPr>
        <w:t xml:space="preserve"> nuclear </w:t>
      </w:r>
      <w:r w:rsidRPr="007864D3">
        <w:rPr>
          <w:rStyle w:val="StyleUnderline"/>
          <w:rFonts w:asciiTheme="minorHAnsi" w:hAnsiTheme="minorHAnsi" w:cstheme="minorHAnsi"/>
          <w:highlight w:val="green"/>
        </w:rPr>
        <w:t>capability despite</w:t>
      </w:r>
      <w:r w:rsidRPr="009D3DB0">
        <w:rPr>
          <w:rStyle w:val="StyleUnderline"/>
          <w:rFonts w:asciiTheme="minorHAnsi" w:hAnsiTheme="minorHAnsi" w:cstheme="minorHAnsi"/>
        </w:rPr>
        <w:t xml:space="preserve"> concrete </w:t>
      </w:r>
      <w:r w:rsidRPr="007864D3">
        <w:rPr>
          <w:rStyle w:val="StyleUnderline"/>
          <w:rFonts w:asciiTheme="minorHAnsi" w:hAnsiTheme="minorHAnsi" w:cstheme="minorHAnsi"/>
          <w:highlight w:val="green"/>
        </w:rPr>
        <w:t>assurances of security from the US</w:t>
      </w:r>
      <w:r w:rsidRPr="009D3DB0">
        <w:rPr>
          <w:rStyle w:val="StyleUnderline"/>
          <w:rFonts w:asciiTheme="minorHAnsi" w:hAnsiTheme="minorHAnsi" w:cstheme="minorHAnsi"/>
        </w:rPr>
        <w:t>. The Cuban missile crisis is another case often cited to support the idea of nuclear deterrence</w:t>
      </w:r>
      <w:r w:rsidRPr="009D3DB0">
        <w:rPr>
          <w:rFonts w:asciiTheme="minorHAnsi" w:hAnsiTheme="minorHAnsi" w:cstheme="minorHAnsi"/>
          <w:sz w:val="16"/>
        </w:rPr>
        <w:t xml:space="preserve">. It is generally believed that the nuclear deterrent was the main factor that brought back the US and Soviet Union from the brink of a nuclear war during the Cuban missile crisis. </w:t>
      </w:r>
      <w:r w:rsidRPr="009D3DB0">
        <w:rPr>
          <w:rStyle w:val="StyleUnderline"/>
          <w:rFonts w:asciiTheme="minorHAnsi" w:hAnsiTheme="minorHAnsi" w:cstheme="minorHAnsi"/>
        </w:rPr>
        <w:t xml:space="preserve">When the information regarding the installation of nuclear-armed Soviet missiles in Cuba became known, though US President </w:t>
      </w:r>
      <w:r w:rsidRPr="007864D3">
        <w:rPr>
          <w:rStyle w:val="Emphasis"/>
          <w:rFonts w:asciiTheme="minorHAnsi" w:hAnsiTheme="minorHAnsi" w:cstheme="minorHAnsi"/>
          <w:highlight w:val="green"/>
        </w:rPr>
        <w:t>Kennedy</w:t>
      </w:r>
      <w:r w:rsidRPr="007864D3">
        <w:rPr>
          <w:rStyle w:val="StyleUnderline"/>
          <w:rFonts w:asciiTheme="minorHAnsi" w:hAnsiTheme="minorHAnsi" w:cstheme="minorHAnsi"/>
          <w:highlight w:val="green"/>
        </w:rPr>
        <w:t xml:space="preserve"> knew that</w:t>
      </w:r>
      <w:r w:rsidRPr="009D3DB0">
        <w:rPr>
          <w:rStyle w:val="StyleUnderline"/>
          <w:rFonts w:asciiTheme="minorHAnsi" w:hAnsiTheme="minorHAnsi" w:cstheme="minorHAnsi"/>
        </w:rPr>
        <w:t xml:space="preserve"> by </w:t>
      </w:r>
      <w:r w:rsidRPr="007864D3">
        <w:rPr>
          <w:rStyle w:val="StyleUnderline"/>
          <w:rFonts w:asciiTheme="minorHAnsi" w:hAnsiTheme="minorHAnsi" w:cstheme="minorHAnsi"/>
          <w:highlight w:val="green"/>
        </w:rPr>
        <w:t>blockading</w:t>
      </w:r>
      <w:r w:rsidRPr="009D3DB0">
        <w:rPr>
          <w:rStyle w:val="StyleUnderline"/>
          <w:rFonts w:asciiTheme="minorHAnsi" w:hAnsiTheme="minorHAnsi" w:cstheme="minorHAnsi"/>
        </w:rPr>
        <w:t xml:space="preserve"> Cuba </w:t>
      </w:r>
      <w:r w:rsidRPr="007864D3">
        <w:rPr>
          <w:rStyle w:val="StyleUnderline"/>
          <w:rFonts w:asciiTheme="minorHAnsi" w:hAnsiTheme="minorHAnsi" w:cstheme="minorHAnsi"/>
          <w:highlight w:val="green"/>
        </w:rPr>
        <w:t>he would touch off a crisis that could lead to nuclear war, he went ahead, undeterred</w:t>
      </w:r>
      <w:r w:rsidRPr="009D3DB0">
        <w:rPr>
          <w:rStyle w:val="StyleUnderline"/>
          <w:rFonts w:asciiTheme="minorHAnsi" w:hAnsiTheme="minorHAnsi" w:cstheme="minorHAnsi"/>
        </w:rPr>
        <w:t xml:space="preserve">. </w:t>
      </w:r>
      <w:r w:rsidRPr="009D3DB0">
        <w:rPr>
          <w:rFonts w:asciiTheme="minorHAnsi" w:hAnsiTheme="minorHAnsi" w:cstheme="minorHAnsi"/>
          <w:sz w:val="16"/>
        </w:rPr>
        <w:t xml:space="preserve">The fact is that the Soviet Union’s decision to withdraw nuclear missiles may be regarded as supporting the nuclear deterrence theory but </w:t>
      </w:r>
      <w:r w:rsidRPr="009D3DB0">
        <w:rPr>
          <w:rStyle w:val="StyleUnderline"/>
          <w:rFonts w:asciiTheme="minorHAnsi" w:hAnsiTheme="minorHAnsi" w:cstheme="minorHAnsi"/>
        </w:rPr>
        <w:t>Kennedy’s reaction does not support the theory</w:t>
      </w:r>
      <w:r w:rsidRPr="009D3DB0">
        <w:rPr>
          <w:rFonts w:asciiTheme="minorHAnsi" w:hAnsiTheme="minorHAnsi" w:cstheme="minorHAnsi"/>
          <w:sz w:val="16"/>
        </w:rPr>
        <w:t xml:space="preserve">. In 2008, Michael Dobbs, a British politician, wrote an insightful book titled One Minute to Midnight, revealing that the Cuban missile crisis came very close to a nuclear war at least three separate times during those decisive days and </w:t>
      </w:r>
      <w:r w:rsidRPr="009D3DB0">
        <w:rPr>
          <w:rStyle w:val="StyleUnderline"/>
          <w:rFonts w:asciiTheme="minorHAnsi" w:hAnsiTheme="minorHAnsi" w:cstheme="minorHAnsi"/>
        </w:rPr>
        <w:t xml:space="preserve">nuclear war was averted not by the efficient functioning of nuclear deterrence, but just ‘by chance’. </w:t>
      </w:r>
      <w:r w:rsidRPr="009D3DB0">
        <w:rPr>
          <w:rFonts w:asciiTheme="minorHAnsi" w:hAnsiTheme="minorHAnsi" w:cstheme="minorHAnsi"/>
          <w:sz w:val="16"/>
        </w:rPr>
        <w:t xml:space="preserve">In a nutshell, </w:t>
      </w:r>
      <w:r w:rsidRPr="009D3DB0">
        <w:rPr>
          <w:rStyle w:val="StyleUnderline"/>
          <w:rFonts w:asciiTheme="minorHAnsi" w:hAnsiTheme="minorHAnsi" w:cstheme="minorHAnsi"/>
        </w:rPr>
        <w:t xml:space="preserve">the idea of nuclear </w:t>
      </w:r>
      <w:r w:rsidRPr="007864D3">
        <w:rPr>
          <w:rStyle w:val="Emphasis"/>
          <w:rFonts w:asciiTheme="minorHAnsi" w:hAnsiTheme="minorHAnsi" w:cstheme="minorHAnsi"/>
          <w:highlight w:val="green"/>
        </w:rPr>
        <w:t>deterrence is too fragile to be relied upon</w:t>
      </w:r>
      <w:r w:rsidRPr="009D3DB0">
        <w:rPr>
          <w:rStyle w:val="StyleUnderline"/>
          <w:rFonts w:asciiTheme="minorHAnsi" w:hAnsiTheme="minorHAnsi" w:cstheme="minorHAnsi"/>
        </w:rPr>
        <w:t xml:space="preserve"> and the fear of massive nuclear retaliation is not always able to prevent countries from taking the course of action they </w:t>
      </w:r>
      <w:r w:rsidRPr="00D42988">
        <w:rPr>
          <w:rStyle w:val="StyleUnderline"/>
        </w:rPr>
        <w:t>want. The emerging threat of nuclear terrorism is also a question mark on the efficacy of nuclear deterrence because terrorist groups hardly take well thought out rational decisions</w:t>
      </w:r>
      <w:r w:rsidRPr="009D3DB0">
        <w:rPr>
          <w:rFonts w:asciiTheme="minorHAnsi" w:hAnsiTheme="minorHAnsi" w:cstheme="minorHAnsi"/>
          <w:sz w:val="16"/>
        </w:rPr>
        <w:t>, as states are believed to take. The continued existence of nuclear weapons is also the reason for their gradual spread. So long as even one country has nuclear capability, others will also want to acquire that status.</w:t>
      </w:r>
    </w:p>
    <w:p w:rsidR="00D47329" w:rsidRPr="009D3DB0" w:rsidRDefault="00D47329" w:rsidP="00D47329">
      <w:pPr>
        <w:rPr>
          <w:rFonts w:asciiTheme="minorHAnsi" w:hAnsiTheme="minorHAnsi" w:cstheme="minorHAnsi"/>
        </w:rPr>
      </w:pPr>
    </w:p>
    <w:p w:rsidR="00D47329" w:rsidRPr="00522B85" w:rsidRDefault="00D47329" w:rsidP="00D47329"/>
    <w:p w:rsidR="00D47329" w:rsidRDefault="00D47329" w:rsidP="00D47329">
      <w:pPr>
        <w:pStyle w:val="Heading3"/>
      </w:pPr>
      <w:r>
        <w:t>2AC---AT: Disease</w:t>
      </w:r>
    </w:p>
    <w:bookmarkStart w:id="0" w:name="_Hlk493003461"/>
    <w:bookmarkStart w:id="1" w:name="_Hlk504200554"/>
    <w:p w:rsidR="00D47329" w:rsidRDefault="00D47329" w:rsidP="00D47329">
      <w:pPr>
        <w:pStyle w:val="Heading4"/>
        <w:rPr>
          <w:rStyle w:val="Hyperlink"/>
        </w:rPr>
      </w:pPr>
      <w:r>
        <w:fldChar w:fldCharType="begin"/>
      </w:r>
      <w:r>
        <w:instrText xml:space="preserve"> HYPERLINK "https://www.theatlantic.com/health/archive/2016/06/infectious-diseases-extinction/487514/" </w:instrText>
      </w:r>
      <w:r>
        <w:fldChar w:fldCharType="separate"/>
      </w:r>
      <w:r>
        <w:rPr>
          <w:rStyle w:val="Hyperlink"/>
        </w:rPr>
        <w:t>No</w:t>
      </w:r>
      <w:r>
        <w:rPr>
          <w:rStyle w:val="Hyperlink"/>
        </w:rPr>
        <w:fldChar w:fldCharType="end"/>
      </w:r>
      <w:r>
        <w:rPr>
          <w:rStyle w:val="Hyperlink"/>
        </w:rPr>
        <w:t xml:space="preserve"> extinction---resilient and current infrastructure solves.</w:t>
      </w:r>
    </w:p>
    <w:p w:rsidR="00D47329" w:rsidRPr="00B654EB" w:rsidRDefault="00D47329" w:rsidP="00D47329">
      <w:proofErr w:type="gramStart"/>
      <w:r w:rsidRPr="00B654EB">
        <w:rPr>
          <w:rStyle w:val="Style13ptBold"/>
        </w:rPr>
        <w:t>Adalja 16</w:t>
      </w:r>
      <w:r w:rsidRPr="00B654EB">
        <w:t>.</w:t>
      </w:r>
      <w:proofErr w:type="gramEnd"/>
      <w:r w:rsidRPr="00B654EB">
        <w:t xml:space="preserve"> (Amesh Adalja is an infectious-disease physician at the University of Pittsburgh. Why Hasn't Disease </w:t>
      </w:r>
      <w:proofErr w:type="gramStart"/>
      <w:r w:rsidRPr="00B654EB">
        <w:t>Wiped</w:t>
      </w:r>
      <w:proofErr w:type="gramEnd"/>
      <w:r w:rsidRPr="00B654EB">
        <w:t xml:space="preserve"> out the Human Race? June 17, 2016. https://www.theatlantic.com/health/archive/2016/06/infectious-diseases-extinction/487514/</w:t>
      </w:r>
      <w:r>
        <w:t>)</w:t>
      </w:r>
    </w:p>
    <w:p w:rsidR="00D47329" w:rsidRPr="00CB7994" w:rsidRDefault="00D47329" w:rsidP="00D47329">
      <w:pPr>
        <w:rPr>
          <w:b/>
          <w:iCs/>
          <w:u w:val="single"/>
          <w:bdr w:val="single" w:sz="12" w:space="0" w:color="auto"/>
        </w:rPr>
      </w:pPr>
      <w:r w:rsidRPr="007E538F">
        <w:rPr>
          <w:sz w:val="14"/>
        </w:rPr>
        <w:t xml:space="preserve">In other words, no, I </w:t>
      </w:r>
      <w:r w:rsidRPr="00B654EB">
        <w:rPr>
          <w:u w:val="single"/>
        </w:rPr>
        <w:t>wasn’t worried—and not because I have a rosy outlook on infectious diseases. I’m well-aware of the damage these diseases are causing</w:t>
      </w:r>
      <w:r w:rsidRPr="007E538F">
        <w:rPr>
          <w:sz w:val="14"/>
        </w:rPr>
        <w:t xml:space="preserve">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w:t>
      </w:r>
      <w:r w:rsidRPr="00047CDE">
        <w:rPr>
          <w:sz w:val="14"/>
        </w:rPr>
        <w:t xml:space="preserve">continuously placing an enormous number of lives at risk. </w:t>
      </w:r>
      <w:r w:rsidRPr="00047CDE">
        <w:rPr>
          <w:u w:val="single"/>
        </w:rPr>
        <w:t>But when people ask me if I’m worried about infectious diseases, they’re often not asking about the threat to human lives; they’re asking about the threat to human life.</w:t>
      </w:r>
      <w:r w:rsidRPr="00047CDE">
        <w:rPr>
          <w:sz w:val="14"/>
        </w:rPr>
        <w:t xml:space="preserve"> </w:t>
      </w:r>
      <w:r w:rsidRPr="00047CDE">
        <w:rPr>
          <w:b/>
          <w:u w:val="single"/>
        </w:rPr>
        <w:t>With each outbreak of a headline-grabbing emerging infectious disease comes a fear of extinction itself</w:t>
      </w:r>
      <w:r w:rsidRPr="00047CDE">
        <w:rPr>
          <w:sz w:val="14"/>
        </w:rPr>
        <w:t>. The fear envisions a large proportion of humans succumbing to infection, leaving no survivors or so few that</w:t>
      </w:r>
      <w:r w:rsidRPr="007E538F">
        <w:rPr>
          <w:sz w:val="14"/>
        </w:rPr>
        <w:t xml:space="preserve"> the species can’t be sustained. </w:t>
      </w:r>
      <w:r w:rsidRPr="007864D3">
        <w:rPr>
          <w:rStyle w:val="Emphasis"/>
          <w:highlight w:val="green"/>
        </w:rPr>
        <w:t>I’m not afraid of this apocalyptic scenario</w:t>
      </w:r>
      <w:r w:rsidRPr="007E538F">
        <w:rPr>
          <w:sz w:val="14"/>
        </w:rPr>
        <w:t xml:space="preserve">, but I do understand the impulse. </w:t>
      </w:r>
      <w:r w:rsidRPr="007864D3">
        <w:rPr>
          <w:b/>
          <w:highlight w:val="green"/>
          <w:u w:val="single"/>
        </w:rPr>
        <w:t>Worry</w:t>
      </w:r>
      <w:r w:rsidRPr="00B654EB">
        <w:rPr>
          <w:b/>
          <w:u w:val="single"/>
        </w:rPr>
        <w:t xml:space="preserve"> about the end </w:t>
      </w:r>
      <w:r w:rsidRPr="007864D3">
        <w:rPr>
          <w:b/>
          <w:highlight w:val="green"/>
          <w:u w:val="single"/>
        </w:rPr>
        <w:t>is a</w:t>
      </w:r>
      <w:r w:rsidRPr="00B654EB">
        <w:rPr>
          <w:b/>
          <w:u w:val="single"/>
        </w:rPr>
        <w:t xml:space="preserve"> quintessentially </w:t>
      </w:r>
      <w:r w:rsidRPr="007864D3">
        <w:rPr>
          <w:b/>
          <w:highlight w:val="green"/>
          <w:u w:val="single"/>
        </w:rPr>
        <w:t>human trait.</w:t>
      </w:r>
      <w:r w:rsidRPr="00B654EB">
        <w:rPr>
          <w:b/>
          <w:u w:val="single"/>
        </w:rPr>
        <w:t xml:space="preserve"> Thankfully, </w:t>
      </w:r>
      <w:r w:rsidRPr="007864D3">
        <w:rPr>
          <w:b/>
          <w:highlight w:val="green"/>
          <w:u w:val="single"/>
        </w:rPr>
        <w:t>so is</w:t>
      </w:r>
      <w:r w:rsidRPr="00B654EB">
        <w:rPr>
          <w:b/>
          <w:u w:val="single"/>
        </w:rPr>
        <w:t xml:space="preserve"> our </w:t>
      </w:r>
      <w:r w:rsidRPr="007864D3">
        <w:rPr>
          <w:rStyle w:val="Emphasis"/>
          <w:highlight w:val="green"/>
        </w:rPr>
        <w:t>resilience</w:t>
      </w:r>
      <w:r w:rsidRPr="007864D3">
        <w:rPr>
          <w:sz w:val="14"/>
          <w:highlight w:val="green"/>
        </w:rPr>
        <w:t xml:space="preserve">. </w:t>
      </w:r>
      <w:r w:rsidRPr="007864D3">
        <w:rPr>
          <w:highlight w:val="green"/>
          <w:u w:val="single"/>
        </w:rPr>
        <w:t>For most of</w:t>
      </w:r>
      <w:r w:rsidRPr="00B654EB">
        <w:rPr>
          <w:u w:val="single"/>
        </w:rPr>
        <w:t xml:space="preserve"> mankind’s </w:t>
      </w:r>
      <w:r w:rsidRPr="007864D3">
        <w:rPr>
          <w:highlight w:val="green"/>
          <w:u w:val="single"/>
        </w:rPr>
        <w:t xml:space="preserve">history, infectious diseases were </w:t>
      </w:r>
      <w:r w:rsidRPr="00047CDE">
        <w:rPr>
          <w:u w:val="single"/>
        </w:rPr>
        <w:t xml:space="preserve">the </w:t>
      </w:r>
      <w:r w:rsidRPr="007864D3">
        <w:rPr>
          <w:highlight w:val="green"/>
          <w:u w:val="single"/>
        </w:rPr>
        <w:t xml:space="preserve">existential </w:t>
      </w:r>
      <w:r w:rsidRPr="00047CDE">
        <w:rPr>
          <w:u w:val="single"/>
        </w:rPr>
        <w:t>threat</w:t>
      </w:r>
      <w:r w:rsidRPr="00B654EB">
        <w:rPr>
          <w:u w:val="single"/>
        </w:rPr>
        <w:t xml:space="preserve"> to humanity</w:t>
      </w:r>
      <w:r w:rsidRPr="007E538F">
        <w:rPr>
          <w:sz w:val="14"/>
        </w:rPr>
        <w:t xml:space="preserve">—and for good reason. </w:t>
      </w:r>
      <w:r w:rsidRPr="00B654EB">
        <w:rPr>
          <w:u w:val="single"/>
        </w:rPr>
        <w:t>They were quite successful at killing people</w:t>
      </w:r>
      <w:r w:rsidRPr="007E538F">
        <w:rPr>
          <w:sz w:val="14"/>
        </w:rPr>
        <w:t xml:space="preserv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B654EB">
        <w:rPr>
          <w:b/>
          <w:u w:val="single"/>
        </w:rPr>
        <w:t xml:space="preserve">Any yet, of course, </w:t>
      </w:r>
      <w:r w:rsidRPr="007864D3">
        <w:rPr>
          <w:b/>
          <w:highlight w:val="green"/>
          <w:u w:val="single"/>
        </w:rPr>
        <w:t>humanity continued to flourish</w:t>
      </w:r>
      <w:r w:rsidRPr="007E538F">
        <w:rPr>
          <w:sz w:val="14"/>
        </w:rPr>
        <w:t xml:space="preserve">. </w:t>
      </w:r>
      <w:r w:rsidRPr="00B654EB">
        <w:rPr>
          <w:u w:val="single"/>
        </w:rPr>
        <w:t>Our species’ recent explosion in lifespan is almost exclusively the result of the control of infectious diseases through sanitation, vaccination, and antimicrobial therapies</w:t>
      </w:r>
      <w:r w:rsidRPr="007E538F">
        <w:rPr>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7864D3">
        <w:rPr>
          <w:b/>
          <w:highlight w:val="green"/>
          <w:u w:val="single"/>
        </w:rPr>
        <w:t xml:space="preserve">what would it take </w:t>
      </w:r>
      <w:r w:rsidRPr="00047CDE">
        <w:rPr>
          <w:b/>
          <w:u w:val="single"/>
        </w:rPr>
        <w:t>for a disease</w:t>
      </w:r>
      <w:r w:rsidRPr="007864D3">
        <w:rPr>
          <w:b/>
          <w:highlight w:val="green"/>
          <w:u w:val="single"/>
        </w:rPr>
        <w:t xml:space="preserve"> to wipe out humanity</w:t>
      </w:r>
      <w:r w:rsidRPr="00B654EB">
        <w:rPr>
          <w:b/>
          <w:u w:val="single"/>
        </w:rPr>
        <w:t xml:space="preserve"> now?</w:t>
      </w:r>
      <w:r>
        <w:rPr>
          <w:b/>
          <w:u w:val="single"/>
        </w:rPr>
        <w:t xml:space="preserve"> </w:t>
      </w:r>
      <w:r w:rsidRPr="007E538F">
        <w:rPr>
          <w:sz w:val="14"/>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7864D3">
        <w:rPr>
          <w:highlight w:val="green"/>
          <w:u w:val="single"/>
        </w:rPr>
        <w:t>Any</w:t>
      </w:r>
      <w:r w:rsidRPr="00B654EB">
        <w:rPr>
          <w:u w:val="single"/>
        </w:rPr>
        <w:t xml:space="preserve"> apocalyptic </w:t>
      </w:r>
      <w:r w:rsidRPr="007864D3">
        <w:rPr>
          <w:highlight w:val="green"/>
          <w:u w:val="single"/>
        </w:rPr>
        <w:t xml:space="preserve">pathogen </w:t>
      </w:r>
      <w:r w:rsidRPr="00047CDE">
        <w:rPr>
          <w:u w:val="single"/>
        </w:rPr>
        <w:t>would need to possess a very special combination of two attributes</w:t>
      </w:r>
      <w:r w:rsidRPr="00047CDE">
        <w:rPr>
          <w:sz w:val="14"/>
        </w:rPr>
        <w:t xml:space="preserve">. First, </w:t>
      </w:r>
      <w:r w:rsidRPr="00047CDE">
        <w:rPr>
          <w:u w:val="single"/>
        </w:rPr>
        <w:t xml:space="preserve">it </w:t>
      </w:r>
      <w:r w:rsidRPr="007864D3">
        <w:rPr>
          <w:highlight w:val="green"/>
          <w:u w:val="single"/>
        </w:rPr>
        <w:t>would have to be</w:t>
      </w:r>
      <w:r w:rsidRPr="00B654EB">
        <w:rPr>
          <w:u w:val="single"/>
        </w:rPr>
        <w:t xml:space="preserve"> so </w:t>
      </w:r>
      <w:r w:rsidRPr="007864D3">
        <w:rPr>
          <w:highlight w:val="green"/>
          <w:u w:val="single"/>
        </w:rPr>
        <w:t>unfamiliar</w:t>
      </w:r>
      <w:r w:rsidRPr="00B654EB">
        <w:rPr>
          <w:u w:val="single"/>
        </w:rPr>
        <w:t xml:space="preserve"> that no existing therapy or vaccine could be applied to it.</w:t>
      </w:r>
      <w:r w:rsidRPr="007E538F">
        <w:rPr>
          <w:sz w:val="14"/>
        </w:rPr>
        <w:t xml:space="preserve"> Second, </w:t>
      </w:r>
      <w:r w:rsidRPr="00B654EB">
        <w:rPr>
          <w:u w:val="single"/>
        </w:rPr>
        <w:t xml:space="preserve">it </w:t>
      </w:r>
      <w:r w:rsidRPr="007864D3">
        <w:rPr>
          <w:highlight w:val="green"/>
          <w:u w:val="single"/>
        </w:rPr>
        <w:t xml:space="preserve">would need </w:t>
      </w:r>
      <w:r w:rsidRPr="00047CDE">
        <w:rPr>
          <w:u w:val="single"/>
        </w:rPr>
        <w:t xml:space="preserve">to have </w:t>
      </w:r>
      <w:r w:rsidRPr="007E538F">
        <w:rPr>
          <w:u w:val="single"/>
        </w:rPr>
        <w:t xml:space="preserve">a </w:t>
      </w:r>
      <w:r w:rsidRPr="007864D3">
        <w:rPr>
          <w:highlight w:val="green"/>
          <w:u w:val="single"/>
        </w:rPr>
        <w:t>high</w:t>
      </w:r>
      <w:r w:rsidRPr="00B654EB">
        <w:rPr>
          <w:u w:val="single"/>
        </w:rPr>
        <w:t xml:space="preserve"> and surreptitious </w:t>
      </w:r>
      <w:r w:rsidRPr="007864D3">
        <w:rPr>
          <w:highlight w:val="green"/>
          <w:u w:val="single"/>
        </w:rPr>
        <w:t>transmissibility</w:t>
      </w:r>
      <w:r w:rsidRPr="00B654EB">
        <w:rPr>
          <w:u w:val="single"/>
        </w:rPr>
        <w:t xml:space="preserve"> before symptoms occur</w:t>
      </w:r>
      <w:r w:rsidRPr="007E538F">
        <w:rPr>
          <w:sz w:val="14"/>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7864D3">
        <w:rPr>
          <w:highlight w:val="green"/>
          <w:u w:val="single"/>
        </w:rPr>
        <w:t xml:space="preserve">The three </w:t>
      </w:r>
      <w:r w:rsidRPr="00047CDE">
        <w:rPr>
          <w:u w:val="single"/>
        </w:rPr>
        <w:t xml:space="preserve">infectious </w:t>
      </w:r>
      <w:r w:rsidRPr="007864D3">
        <w:rPr>
          <w:highlight w:val="green"/>
          <w:u w:val="single"/>
        </w:rPr>
        <w:t xml:space="preserve">diseases most likely to be </w:t>
      </w:r>
      <w:r w:rsidRPr="00047CDE">
        <w:rPr>
          <w:u w:val="single"/>
        </w:rPr>
        <w:t xml:space="preserve">considered </w:t>
      </w:r>
      <w:r w:rsidRPr="007864D3">
        <w:rPr>
          <w:highlight w:val="green"/>
          <w:u w:val="single"/>
        </w:rPr>
        <w:t>extinction-level</w:t>
      </w:r>
      <w:r w:rsidRPr="00B654EB">
        <w:rPr>
          <w:u w:val="single"/>
        </w:rPr>
        <w:t xml:space="preserve"> threats in the world today—in</w:t>
      </w:r>
      <w:r w:rsidRPr="007864D3">
        <w:rPr>
          <w:rStyle w:val="Emphasis"/>
          <w:highlight w:val="green"/>
        </w:rPr>
        <w:t>flu</w:t>
      </w:r>
      <w:r w:rsidRPr="00B654EB">
        <w:rPr>
          <w:u w:val="single"/>
        </w:rPr>
        <w:t xml:space="preserve">enza, </w:t>
      </w:r>
      <w:r w:rsidRPr="007864D3">
        <w:rPr>
          <w:rStyle w:val="Emphasis"/>
          <w:highlight w:val="green"/>
        </w:rPr>
        <w:t>HIV</w:t>
      </w:r>
      <w:r w:rsidRPr="007864D3">
        <w:rPr>
          <w:highlight w:val="green"/>
          <w:u w:val="single"/>
        </w:rPr>
        <w:t xml:space="preserve">, and </w:t>
      </w:r>
      <w:r w:rsidRPr="007864D3">
        <w:rPr>
          <w:rStyle w:val="Emphasis"/>
          <w:highlight w:val="green"/>
        </w:rPr>
        <w:t>Ebola</w:t>
      </w:r>
      <w:r w:rsidRPr="007864D3">
        <w:rPr>
          <w:highlight w:val="green"/>
          <w:u w:val="single"/>
        </w:rPr>
        <w:t>—don’t meet these</w:t>
      </w:r>
      <w:r w:rsidRPr="00B654EB">
        <w:rPr>
          <w:u w:val="single"/>
        </w:rPr>
        <w:t xml:space="preserve"> two </w:t>
      </w:r>
      <w:r w:rsidRPr="007864D3">
        <w:rPr>
          <w:highlight w:val="green"/>
          <w:u w:val="single"/>
        </w:rPr>
        <w:t>requirements</w:t>
      </w:r>
      <w:r w:rsidRPr="00B654EB">
        <w:rPr>
          <w:u w:val="single"/>
        </w:rPr>
        <w:t>.</w:t>
      </w:r>
      <w:r w:rsidRPr="007E538F">
        <w:rPr>
          <w:sz w:val="14"/>
        </w:rPr>
        <w:t xml:space="preserve"> </w:t>
      </w:r>
      <w:r w:rsidRPr="00B654EB">
        <w:rPr>
          <w:u w:val="single"/>
        </w:rPr>
        <w:t>Influenza</w:t>
      </w:r>
      <w:r w:rsidRPr="007E538F">
        <w:rPr>
          <w:sz w:val="14"/>
        </w:rPr>
        <w:t xml:space="preserve">, for instance, despite its well-established ability to kill on a large scale, its contagiousness, and its unrivaled ability to shift and drift away from our vaccines, is </w:t>
      </w:r>
      <w:r w:rsidRPr="00B654EB">
        <w:rPr>
          <w:u w:val="single"/>
        </w:rPr>
        <w:t>still what I would call a “known unknown.”</w:t>
      </w:r>
      <w:r w:rsidRPr="007E538F">
        <w:rPr>
          <w:sz w:val="14"/>
        </w:rPr>
        <w:t xml:space="preserve"> While there are many mysteries about how new flu strains emerge, from at least the time of Hippocrates, </w:t>
      </w:r>
      <w:r w:rsidRPr="00B654EB">
        <w:rPr>
          <w:u w:val="single"/>
        </w:rPr>
        <w:t>humans have been attuned to its risk.</w:t>
      </w:r>
      <w:r w:rsidRPr="007E538F">
        <w:rPr>
          <w:sz w:val="14"/>
        </w:rPr>
        <w:t xml:space="preserve"> And in the modern era, </w:t>
      </w:r>
      <w:r w:rsidRPr="007864D3">
        <w:rPr>
          <w:b/>
          <w:highlight w:val="green"/>
          <w:u w:val="single"/>
        </w:rPr>
        <w:t>a full-fledged industry of</w:t>
      </w:r>
      <w:r w:rsidRPr="00B654EB">
        <w:rPr>
          <w:b/>
          <w:u w:val="single"/>
        </w:rPr>
        <w:t xml:space="preserve"> influenza </w:t>
      </w:r>
      <w:r w:rsidRPr="007864D3">
        <w:rPr>
          <w:b/>
          <w:highlight w:val="green"/>
          <w:u w:val="single"/>
        </w:rPr>
        <w:t xml:space="preserve">preparedness exists, with effective vaccine strategies and </w:t>
      </w:r>
      <w:r w:rsidRPr="00047CDE">
        <w:rPr>
          <w:b/>
          <w:u w:val="single"/>
        </w:rPr>
        <w:t xml:space="preserve">antiviral </w:t>
      </w:r>
      <w:r w:rsidRPr="007864D3">
        <w:rPr>
          <w:b/>
          <w:highlight w:val="green"/>
          <w:u w:val="single"/>
        </w:rPr>
        <w:t>therapies</w:t>
      </w:r>
      <w:r w:rsidRPr="00B654EB">
        <w:rPr>
          <w:b/>
          <w:u w:val="single"/>
        </w:rPr>
        <w:t>.</w:t>
      </w:r>
      <w:r w:rsidRPr="007E538F">
        <w:rPr>
          <w:sz w:val="14"/>
        </w:rPr>
        <w:t xml:space="preserve"> </w:t>
      </w:r>
      <w:r w:rsidRPr="00B654EB">
        <w:rPr>
          <w:u w:val="single"/>
        </w:rPr>
        <w:t>HIV</w:t>
      </w:r>
      <w:r w:rsidRPr="007E538F">
        <w:rPr>
          <w:sz w:val="14"/>
        </w:rPr>
        <w:t xml:space="preserve">, which has killed 39 million people over several decades, </w:t>
      </w:r>
      <w:r w:rsidRPr="00B654EB">
        <w:rPr>
          <w:u w:val="single"/>
        </w:rPr>
        <w:t>is similarly limited due to several factors</w:t>
      </w:r>
      <w:r w:rsidRPr="007E538F">
        <w:rPr>
          <w:sz w:val="14"/>
        </w:rPr>
        <w:t xml:space="preserve">. Most importantly, </w:t>
      </w:r>
      <w:r w:rsidRPr="00B654EB">
        <w:rPr>
          <w:u w:val="single"/>
        </w:rPr>
        <w:t>HIV’s dependency on blood and body fluid for transmission</w:t>
      </w:r>
      <w:r w:rsidRPr="007E538F">
        <w:rPr>
          <w:sz w:val="14"/>
        </w:rPr>
        <w:t xml:space="preserve"> (similar to Ebola) </w:t>
      </w:r>
      <w:r w:rsidRPr="00B654EB">
        <w:rPr>
          <w:u w:val="single"/>
        </w:rPr>
        <w:t>requires intimate human-to-human contact, which limits contagion. Highly potent antiviral therapy allows most people to live normally with the disease, and a substantial group of the population has genetic mutations that render them impervious to infection in the first place</w:t>
      </w:r>
      <w:r w:rsidRPr="007E538F">
        <w:rPr>
          <w:sz w:val="14"/>
        </w:rPr>
        <w:t xml:space="preserve">. Lastly, simple prevention strategies such as needle exchange for injection drug users and barrier contraceptives—when available—can curtail transmission risk. </w:t>
      </w:r>
      <w:r w:rsidRPr="00B654EB">
        <w:rPr>
          <w:u w:val="single"/>
        </w:rPr>
        <w:t>Ebola</w:t>
      </w:r>
      <w:r w:rsidRPr="007E538F">
        <w:rPr>
          <w:sz w:val="14"/>
        </w:rPr>
        <w:t xml:space="preserve">, for many of the same reasons as HIV as well as several others, </w:t>
      </w:r>
      <w:r w:rsidRPr="00B654EB">
        <w:rPr>
          <w:u w:val="single"/>
        </w:rPr>
        <w:t>also falls short</w:t>
      </w:r>
      <w:r w:rsidRPr="007E538F">
        <w:rPr>
          <w:sz w:val="14"/>
        </w:rPr>
        <w:t xml:space="preserve"> of the mark. This is especially </w:t>
      </w:r>
      <w:r w:rsidRPr="00B654EB">
        <w:rPr>
          <w:u w:val="single"/>
        </w:rPr>
        <w:t>due to the fact that it spreads almost exclusively through people with easily recognizable symptoms,</w:t>
      </w:r>
      <w:r w:rsidRPr="007E538F">
        <w:rPr>
          <w:sz w:val="14"/>
        </w:rPr>
        <w:t xml:space="preserve"> plus the taming of its once unfathomable 90 percent mortality rate by simple supportive care. Beyond those three, </w:t>
      </w:r>
      <w:r w:rsidRPr="007864D3">
        <w:rPr>
          <w:b/>
          <w:highlight w:val="green"/>
          <w:u w:val="single"/>
        </w:rPr>
        <w:t xml:space="preserve">every other </w:t>
      </w:r>
      <w:r w:rsidRPr="00047CDE">
        <w:rPr>
          <w:b/>
          <w:u w:val="single"/>
        </w:rPr>
        <w:t xml:space="preserve">known </w:t>
      </w:r>
      <w:r w:rsidRPr="007864D3">
        <w:rPr>
          <w:b/>
          <w:highlight w:val="green"/>
          <w:u w:val="single"/>
        </w:rPr>
        <w:t>disease falls short</w:t>
      </w:r>
      <w:r w:rsidRPr="00B654EB">
        <w:rPr>
          <w:b/>
          <w:u w:val="single"/>
        </w:rPr>
        <w:t xml:space="preserve"> of what seems required to wipe out humans</w:t>
      </w:r>
      <w:r w:rsidRPr="007E538F">
        <w:rPr>
          <w:sz w:val="14"/>
        </w:rPr>
        <w:t>—</w:t>
      </w:r>
      <w:r w:rsidRPr="00B654EB">
        <w:rPr>
          <w:u w:val="single"/>
        </w:rPr>
        <w:t>which is</w:t>
      </w:r>
      <w:r w:rsidRPr="007E538F">
        <w:rPr>
          <w:sz w:val="14"/>
        </w:rPr>
        <w:t xml:space="preserve">, of course, </w:t>
      </w:r>
      <w:r w:rsidRPr="00B654EB">
        <w:rPr>
          <w:u w:val="single"/>
        </w:rPr>
        <w:t>why we’re still here.</w:t>
      </w:r>
      <w:r w:rsidRPr="007E538F">
        <w:rPr>
          <w:sz w:val="14"/>
        </w:rPr>
        <w:t xml:space="preserve"> And it’s not that diseases are ineffective. On the contrary, </w:t>
      </w:r>
      <w:r w:rsidRPr="00B654EB">
        <w:rPr>
          <w:rStyle w:val="Emphasis"/>
        </w:rPr>
        <w:t>diseases’ failure to knock us out is a testament to just how resilient humans are</w:t>
      </w:r>
      <w:r w:rsidRPr="00B654EB">
        <w:rPr>
          <w:u w:val="single"/>
        </w:rPr>
        <w:t xml:space="preserve">. Part of our evolutionary heritage is </w:t>
      </w:r>
      <w:r w:rsidRPr="007864D3">
        <w:rPr>
          <w:highlight w:val="green"/>
          <w:u w:val="single"/>
        </w:rPr>
        <w:t>our immune system,</w:t>
      </w:r>
      <w:r w:rsidRPr="00B654EB">
        <w:rPr>
          <w:u w:val="single"/>
        </w:rPr>
        <w:t xml:space="preserve"> </w:t>
      </w:r>
      <w:r w:rsidRPr="007864D3">
        <w:rPr>
          <w:highlight w:val="green"/>
          <w:u w:val="single"/>
        </w:rPr>
        <w:t xml:space="preserve">one of the most </w:t>
      </w:r>
      <w:proofErr w:type="gramStart"/>
      <w:r w:rsidRPr="007864D3">
        <w:rPr>
          <w:highlight w:val="green"/>
          <w:u w:val="single"/>
        </w:rPr>
        <w:t>complex</w:t>
      </w:r>
      <w:proofErr w:type="gramEnd"/>
      <w:r w:rsidRPr="007864D3">
        <w:rPr>
          <w:highlight w:val="green"/>
          <w:u w:val="single"/>
        </w:rPr>
        <w:t xml:space="preserve"> on the planet</w:t>
      </w:r>
      <w:r w:rsidRPr="00B654EB">
        <w:rPr>
          <w:u w:val="single"/>
        </w:rPr>
        <w:t>, even without the benefit of vaccines or the helping hand of antimicrobial drugs</w:t>
      </w:r>
      <w:r w:rsidRPr="00B654EB">
        <w:rPr>
          <w:b/>
          <w:u w:val="single"/>
        </w:rPr>
        <w:t>. This system</w:t>
      </w:r>
      <w:r w:rsidRPr="007E538F">
        <w:rPr>
          <w:sz w:val="14"/>
        </w:rPr>
        <w:t xml:space="preserve">, when viewed at a species level, </w:t>
      </w:r>
      <w:r w:rsidRPr="007864D3">
        <w:rPr>
          <w:b/>
          <w:highlight w:val="green"/>
          <w:u w:val="single"/>
        </w:rPr>
        <w:t>can adapt to</w:t>
      </w:r>
      <w:r w:rsidRPr="007E538F">
        <w:rPr>
          <w:sz w:val="14"/>
        </w:rPr>
        <w:t xml:space="preserve"> almost </w:t>
      </w:r>
      <w:r w:rsidRPr="007864D3">
        <w:rPr>
          <w:b/>
          <w:highlight w:val="green"/>
          <w:u w:val="single"/>
        </w:rPr>
        <w:t xml:space="preserve">any enemy </w:t>
      </w:r>
      <w:r w:rsidRPr="00047CDE">
        <w:rPr>
          <w:b/>
          <w:u w:val="single"/>
        </w:rPr>
        <w:t>imaginable</w:t>
      </w:r>
      <w:r w:rsidRPr="007864D3">
        <w:rPr>
          <w:sz w:val="14"/>
          <w:highlight w:val="green"/>
        </w:rPr>
        <w:t>.</w:t>
      </w:r>
      <w:r w:rsidRPr="007E538F">
        <w:rPr>
          <w:sz w:val="14"/>
        </w:rPr>
        <w:t xml:space="preserve"> </w:t>
      </w:r>
      <w:r w:rsidRPr="007864D3">
        <w:rPr>
          <w:highlight w:val="green"/>
          <w:u w:val="single"/>
        </w:rPr>
        <w:t xml:space="preserve">Coupled to genetic variations </w:t>
      </w:r>
      <w:r w:rsidRPr="00047CDE">
        <w:rPr>
          <w:u w:val="single"/>
        </w:rPr>
        <w:t>amongst humans—which open</w:t>
      </w:r>
      <w:r w:rsidRPr="00B654EB">
        <w:rPr>
          <w:u w:val="single"/>
        </w:rPr>
        <w:t xml:space="preserve"> up the possibility for a range of advantages, from imperviousness to infection to a tendency for mild symptoms—</w:t>
      </w:r>
      <w:r w:rsidRPr="00B654EB">
        <w:rPr>
          <w:rStyle w:val="Emphasis"/>
        </w:rPr>
        <w:t xml:space="preserve">this </w:t>
      </w:r>
      <w:r w:rsidRPr="007864D3">
        <w:rPr>
          <w:rStyle w:val="Emphasis"/>
          <w:highlight w:val="green"/>
        </w:rPr>
        <w:t>adaptability ensures</w:t>
      </w:r>
      <w:r w:rsidRPr="00B654EB">
        <w:rPr>
          <w:rStyle w:val="Emphasis"/>
        </w:rPr>
        <w:t xml:space="preserve"> that almost </w:t>
      </w:r>
      <w:r w:rsidRPr="007864D3">
        <w:rPr>
          <w:rStyle w:val="Emphasis"/>
          <w:highlight w:val="green"/>
        </w:rPr>
        <w:t>any</w:t>
      </w:r>
      <w:r w:rsidRPr="00B654EB">
        <w:rPr>
          <w:rStyle w:val="Emphasis"/>
        </w:rPr>
        <w:t xml:space="preserve"> infectious </w:t>
      </w:r>
      <w:r w:rsidRPr="007864D3">
        <w:rPr>
          <w:rStyle w:val="Emphasis"/>
          <w:highlight w:val="green"/>
        </w:rPr>
        <w:t>disease</w:t>
      </w:r>
      <w:r w:rsidRPr="00B654EB">
        <w:rPr>
          <w:rStyle w:val="Emphasis"/>
        </w:rPr>
        <w:t xml:space="preserve"> onslaught </w:t>
      </w:r>
      <w:r w:rsidRPr="007864D3">
        <w:rPr>
          <w:rStyle w:val="Emphasis"/>
          <w:highlight w:val="green"/>
        </w:rPr>
        <w:t xml:space="preserve">will leave a large proportion </w:t>
      </w:r>
      <w:r w:rsidRPr="00047CDE">
        <w:rPr>
          <w:rStyle w:val="Emphasis"/>
        </w:rPr>
        <w:t xml:space="preserve">of the population </w:t>
      </w:r>
      <w:r w:rsidRPr="007864D3">
        <w:rPr>
          <w:rStyle w:val="Emphasis"/>
          <w:highlight w:val="green"/>
        </w:rPr>
        <w:t>alive</w:t>
      </w:r>
      <w:r w:rsidRPr="00B654EB">
        <w:rPr>
          <w:rStyle w:val="Emphasis"/>
        </w:rPr>
        <w:t xml:space="preserve"> to rebuild, in contrast to the fictional Hollywood versions.</w:t>
      </w:r>
      <w:bookmarkEnd w:id="0"/>
    </w:p>
    <w:bookmarkEnd w:id="1"/>
    <w:p w:rsidR="00D47329" w:rsidRDefault="00D47329" w:rsidP="00D47329">
      <w:pPr>
        <w:pStyle w:val="Heading3"/>
      </w:pPr>
      <w:r>
        <w:t>2AC---AT: Bioterror</w:t>
      </w:r>
    </w:p>
    <w:p w:rsidR="00D47329" w:rsidRPr="00DC5EF7" w:rsidRDefault="00D47329" w:rsidP="00D47329">
      <w:pPr>
        <w:pStyle w:val="Heading4"/>
        <w:rPr>
          <w:rFonts w:cs="Times New Roman"/>
        </w:rPr>
      </w:pPr>
      <w:proofErr w:type="gramStart"/>
      <w:r>
        <w:rPr>
          <w:rFonts w:cs="Times New Roman"/>
        </w:rPr>
        <w:t>Bioterror’s impossible---technical hurdles and dilution.</w:t>
      </w:r>
      <w:proofErr w:type="gramEnd"/>
    </w:p>
    <w:p w:rsidR="00D47329" w:rsidRPr="00DC5EF7" w:rsidRDefault="00D47329" w:rsidP="00D47329">
      <w:r w:rsidRPr="00DC5EF7">
        <w:rPr>
          <w:rStyle w:val="Style13ptBold"/>
        </w:rPr>
        <w:t>Jefferson et al. 14</w:t>
      </w:r>
      <w:r w:rsidRPr="00DC5EF7">
        <w:t xml:space="preserve">—Faculty in the Department of Social Science, Health, and Medicine at King’s College London [Catherine Jefferson, Filippa Lentzos, and Claire Marris; “Synthetic biology and biosecurity: challenging the ‘myths,’” </w:t>
      </w:r>
      <w:r w:rsidRPr="00DC5EF7">
        <w:rPr>
          <w:i/>
        </w:rPr>
        <w:t xml:space="preserve">Frontiers </w:t>
      </w:r>
      <w:proofErr w:type="gramStart"/>
      <w:r w:rsidRPr="00DC5EF7">
        <w:rPr>
          <w:i/>
        </w:rPr>
        <w:t>In</w:t>
      </w:r>
      <w:proofErr w:type="gramEnd"/>
      <w:r w:rsidRPr="00DC5EF7">
        <w:rPr>
          <w:i/>
        </w:rPr>
        <w:t xml:space="preserve"> Public Health</w:t>
      </w:r>
      <w:r w:rsidRPr="00DC5EF7">
        <w:t>, Vol. 2, Art. 115, August, Emory Libraries]</w:t>
      </w:r>
    </w:p>
    <w:p w:rsidR="00D47329" w:rsidRPr="00DC5EF7" w:rsidRDefault="00D47329" w:rsidP="00D47329">
      <w:pPr>
        <w:rPr>
          <w:sz w:val="16"/>
        </w:rPr>
      </w:pPr>
      <w:r w:rsidRPr="00DC5EF7">
        <w:rPr>
          <w:sz w:val="16"/>
        </w:rPr>
        <w:t>Challenges to Myth 5</w:t>
      </w:r>
    </w:p>
    <w:p w:rsidR="00D47329" w:rsidRPr="00DC5EF7" w:rsidRDefault="00D47329" w:rsidP="00D47329">
      <w:pPr>
        <w:rPr>
          <w:sz w:val="16"/>
        </w:rPr>
      </w:pPr>
      <w:r w:rsidRPr="00DC5EF7">
        <w:rPr>
          <w:sz w:val="16"/>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w:t>
      </w:r>
      <w:r w:rsidRPr="00DC5EF7">
        <w:rPr>
          <w:rStyle w:val="StyleUnderline"/>
        </w:rPr>
        <w:t xml:space="preserve">most </w:t>
      </w:r>
      <w:r w:rsidRPr="00DC5EF7">
        <w:rPr>
          <w:rStyle w:val="Emphasis"/>
        </w:rPr>
        <w:t>leading</w:t>
      </w:r>
      <w:r w:rsidRPr="00DC5EF7">
        <w:rPr>
          <w:rStyle w:val="StyleUnderline"/>
        </w:rPr>
        <w:t xml:space="preserve"> biological disarmament and nonproliferation</w:t>
      </w:r>
      <w:r w:rsidRPr="00DC5EF7">
        <w:rPr>
          <w:sz w:val="16"/>
        </w:rPr>
        <w:t xml:space="preserve"> </w:t>
      </w:r>
      <w:r w:rsidRPr="007864D3">
        <w:rPr>
          <w:rStyle w:val="Emphasis"/>
          <w:highlight w:val="green"/>
        </w:rPr>
        <w:t>experts</w:t>
      </w:r>
      <w:r w:rsidRPr="00DC5EF7">
        <w:rPr>
          <w:sz w:val="16"/>
        </w:rPr>
        <w:t xml:space="preserve"> believe that the risk of a small-scale bioterrorism attack is very real and very present, they </w:t>
      </w:r>
      <w:r w:rsidRPr="007864D3">
        <w:rPr>
          <w:rStyle w:val="StyleUnderline"/>
          <w:highlight w:val="green"/>
        </w:rPr>
        <w:t xml:space="preserve">consider the </w:t>
      </w:r>
      <w:r w:rsidRPr="007864D3">
        <w:rPr>
          <w:rStyle w:val="Emphasis"/>
          <w:highlight w:val="green"/>
        </w:rPr>
        <w:t>risk</w:t>
      </w:r>
      <w:r w:rsidRPr="00DC5EF7">
        <w:rPr>
          <w:rStyle w:val="StyleUnderline"/>
        </w:rPr>
        <w:t xml:space="preserve"> </w:t>
      </w:r>
      <w:r w:rsidRPr="007864D3">
        <w:rPr>
          <w:rStyle w:val="StyleUnderline"/>
          <w:highlight w:val="green"/>
        </w:rPr>
        <w:t>of</w:t>
      </w:r>
      <w:r w:rsidRPr="00DC5EF7">
        <w:rPr>
          <w:rStyle w:val="StyleUnderline"/>
        </w:rPr>
        <w:t xml:space="preserve"> sophisticated large-scale </w:t>
      </w:r>
      <w:r w:rsidRPr="007864D3">
        <w:rPr>
          <w:rStyle w:val="StyleUnderline"/>
          <w:highlight w:val="green"/>
        </w:rPr>
        <w:t>bioterrorism</w:t>
      </w:r>
      <w:r w:rsidRPr="00DC5EF7">
        <w:rPr>
          <w:rStyle w:val="StyleUnderline"/>
        </w:rPr>
        <w:t xml:space="preserve"> attacks to be </w:t>
      </w:r>
      <w:r w:rsidRPr="007864D3">
        <w:rPr>
          <w:rStyle w:val="Emphasis"/>
          <w:highlight w:val="green"/>
        </w:rPr>
        <w:t>very small</w:t>
      </w:r>
      <w:r w:rsidRPr="00DC5EF7">
        <w:rPr>
          <w:sz w:val="16"/>
        </w:rPr>
        <w:t xml:space="preserve"> (65). </w:t>
      </w:r>
      <w:r w:rsidRPr="00DC5EF7">
        <w:rPr>
          <w:rStyle w:val="StyleUnderline"/>
        </w:rPr>
        <w:t xml:space="preserve">This is </w:t>
      </w:r>
      <w:r w:rsidRPr="007864D3">
        <w:rPr>
          <w:rStyle w:val="StyleUnderline"/>
          <w:highlight w:val="green"/>
        </w:rPr>
        <w:t xml:space="preserve">backed up by </w:t>
      </w:r>
      <w:r w:rsidRPr="007864D3">
        <w:rPr>
          <w:rStyle w:val="Emphasis"/>
          <w:highlight w:val="green"/>
        </w:rPr>
        <w:t>historical evidence</w:t>
      </w:r>
      <w:r w:rsidRPr="00DC5EF7">
        <w:t xml:space="preserve">. </w:t>
      </w:r>
      <w:r w:rsidRPr="007864D3">
        <w:rPr>
          <w:rStyle w:val="StyleUnderline"/>
          <w:highlight w:val="green"/>
        </w:rPr>
        <w:t xml:space="preserve">The </w:t>
      </w:r>
      <w:r w:rsidRPr="007864D3">
        <w:rPr>
          <w:rStyle w:val="Emphasis"/>
          <w:highlight w:val="green"/>
        </w:rPr>
        <w:t>three</w:t>
      </w:r>
      <w:r w:rsidRPr="00DC5EF7">
        <w:rPr>
          <w:rStyle w:val="StyleUnderline"/>
        </w:rPr>
        <w:t xml:space="preserve"> confirmed </w:t>
      </w:r>
      <w:r w:rsidRPr="007864D3">
        <w:rPr>
          <w:rStyle w:val="StyleUnderline"/>
          <w:highlight w:val="green"/>
        </w:rPr>
        <w:t>attempts</w:t>
      </w:r>
      <w:r w:rsidRPr="00DC5EF7">
        <w:rPr>
          <w:rStyle w:val="StyleUnderline"/>
        </w:rPr>
        <w:t xml:space="preserve"> to use biological agents against humans in terrorist attacks in the past </w:t>
      </w:r>
      <w:r w:rsidRPr="007864D3">
        <w:rPr>
          <w:rStyle w:val="StyleUnderline"/>
          <w:highlight w:val="green"/>
        </w:rPr>
        <w:t xml:space="preserve">were </w:t>
      </w:r>
      <w:r w:rsidRPr="007864D3">
        <w:rPr>
          <w:rStyle w:val="Emphasis"/>
          <w:highlight w:val="green"/>
        </w:rPr>
        <w:t>small-scale</w:t>
      </w:r>
      <w:r w:rsidRPr="007864D3">
        <w:rPr>
          <w:rStyle w:val="StyleUnderline"/>
          <w:highlight w:val="green"/>
        </w:rPr>
        <w:t xml:space="preserve">, </w:t>
      </w:r>
      <w:r w:rsidRPr="007864D3">
        <w:rPr>
          <w:rStyle w:val="Emphasis"/>
          <w:highlight w:val="green"/>
        </w:rPr>
        <w:t>low casualty</w:t>
      </w:r>
      <w:r w:rsidRPr="00DC5EF7">
        <w:rPr>
          <w:rStyle w:val="StyleUnderline"/>
        </w:rPr>
        <w:t xml:space="preserve"> events aimed at causing panic, and disruption rather than excessive death tolls</w:t>
      </w:r>
      <w:r w:rsidRPr="00DC5EF7">
        <w:rPr>
          <w:sz w:val="16"/>
        </w:rPr>
        <w:t>: (i)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w:t>
      </w:r>
    </w:p>
    <w:p w:rsidR="00D47329" w:rsidRPr="00DC5EF7" w:rsidRDefault="00D47329" w:rsidP="00D47329">
      <w:pPr>
        <w:rPr>
          <w:rStyle w:val="StyleUnderline"/>
        </w:rPr>
      </w:pPr>
      <w:r w:rsidRPr="00DC5EF7">
        <w:rPr>
          <w:rStyle w:val="StyleUnderline"/>
        </w:rPr>
        <w:t xml:space="preserve">The second dimension to Myth 5 is the implicit assumption that producing a pathogenic organism equates producing a weapon of mass destruction. It does not. </w:t>
      </w:r>
      <w:r w:rsidRPr="007864D3">
        <w:rPr>
          <w:rStyle w:val="Emphasis"/>
          <w:highlight w:val="green"/>
        </w:rPr>
        <w:t>Considerable knowledge</w:t>
      </w:r>
      <w:r w:rsidRPr="007864D3">
        <w:rPr>
          <w:rStyle w:val="StyleUnderline"/>
          <w:highlight w:val="green"/>
        </w:rPr>
        <w:t xml:space="preserve"> and </w:t>
      </w:r>
      <w:r w:rsidRPr="007864D3">
        <w:rPr>
          <w:rStyle w:val="Emphasis"/>
          <w:highlight w:val="green"/>
        </w:rPr>
        <w:t>resources</w:t>
      </w:r>
      <w:r w:rsidRPr="007864D3">
        <w:rPr>
          <w:rStyle w:val="StyleUnderline"/>
          <w:highlight w:val="green"/>
        </w:rPr>
        <w:t xml:space="preserve"> are necessary </w:t>
      </w:r>
      <w:r w:rsidRPr="00047CDE">
        <w:rPr>
          <w:rStyle w:val="StyleUnderline"/>
        </w:rPr>
        <w:t>for</w:t>
      </w:r>
      <w:r w:rsidRPr="00DC5EF7">
        <w:rPr>
          <w:rStyle w:val="StyleUnderline"/>
        </w:rPr>
        <w:t xml:space="preserve"> the processes of </w:t>
      </w:r>
      <w:r w:rsidRPr="00C50B24">
        <w:rPr>
          <w:rStyle w:val="Emphasis"/>
        </w:rPr>
        <w:t>scaling up</w:t>
      </w:r>
      <w:r w:rsidRPr="00C50B24">
        <w:rPr>
          <w:rStyle w:val="StyleUnderline"/>
        </w:rPr>
        <w:t xml:space="preserve">, </w:t>
      </w:r>
      <w:r w:rsidRPr="00C50B24">
        <w:rPr>
          <w:rStyle w:val="Emphasis"/>
        </w:rPr>
        <w:t>storage</w:t>
      </w:r>
      <w:r w:rsidRPr="00C50B24">
        <w:rPr>
          <w:rStyle w:val="StyleUnderline"/>
        </w:rPr>
        <w:t xml:space="preserve">, and </w:t>
      </w:r>
      <w:r w:rsidRPr="00C50B24">
        <w:rPr>
          <w:rStyle w:val="Emphasis"/>
        </w:rPr>
        <w:t>developing</w:t>
      </w:r>
      <w:r w:rsidRPr="00C50B24">
        <w:rPr>
          <w:rStyle w:val="StyleUnderline"/>
        </w:rPr>
        <w:t xml:space="preserve"> a</w:t>
      </w:r>
      <w:r w:rsidRPr="00DC5EF7">
        <w:rPr>
          <w:rStyle w:val="StyleUnderline"/>
        </w:rPr>
        <w:t xml:space="preserve"> </w:t>
      </w:r>
      <w:r w:rsidRPr="00047CDE">
        <w:rPr>
          <w:rStyle w:val="StyleUnderline"/>
        </w:rPr>
        <w:t>suitable dissemination method</w:t>
      </w:r>
      <w:r w:rsidRPr="00DC5EF7">
        <w:rPr>
          <w:rStyle w:val="StyleUnderline"/>
        </w:rPr>
        <w:t xml:space="preserve">. </w:t>
      </w:r>
      <w:r w:rsidRPr="007864D3">
        <w:rPr>
          <w:rStyle w:val="StyleUnderline"/>
          <w:highlight w:val="green"/>
        </w:rPr>
        <w:t>These</w:t>
      </w:r>
      <w:r w:rsidRPr="00DC5EF7">
        <w:rPr>
          <w:rStyle w:val="StyleUnderline"/>
        </w:rPr>
        <w:t xml:space="preserve"> processes </w:t>
      </w:r>
      <w:r w:rsidRPr="007864D3">
        <w:rPr>
          <w:rStyle w:val="StyleUnderline"/>
          <w:highlight w:val="green"/>
        </w:rPr>
        <w:t xml:space="preserve">present </w:t>
      </w:r>
      <w:r w:rsidRPr="007864D3">
        <w:rPr>
          <w:rStyle w:val="Emphasis"/>
          <w:highlight w:val="green"/>
        </w:rPr>
        <w:t>significant</w:t>
      </w:r>
      <w:r w:rsidRPr="007864D3">
        <w:rPr>
          <w:rStyle w:val="StyleUnderline"/>
          <w:highlight w:val="green"/>
        </w:rPr>
        <w:t xml:space="preserve"> </w:t>
      </w:r>
      <w:r w:rsidRPr="007864D3">
        <w:rPr>
          <w:rStyle w:val="Emphasis"/>
          <w:highlight w:val="green"/>
        </w:rPr>
        <w:t>technical</w:t>
      </w:r>
      <w:r w:rsidRPr="007864D3">
        <w:rPr>
          <w:rStyle w:val="StyleUnderline"/>
          <w:highlight w:val="green"/>
        </w:rPr>
        <w:t xml:space="preserve"> and </w:t>
      </w:r>
      <w:r w:rsidRPr="007864D3">
        <w:rPr>
          <w:rStyle w:val="Emphasis"/>
          <w:highlight w:val="green"/>
        </w:rPr>
        <w:t>logistical barriers</w:t>
      </w:r>
      <w:r w:rsidRPr="00DC5EF7">
        <w:t xml:space="preserve">. </w:t>
      </w:r>
      <w:r w:rsidRPr="00DC5EF7">
        <w:rPr>
          <w:rStyle w:val="StyleUnderline"/>
        </w:rPr>
        <w:t>Drawing from her in-depth study of the Iraqi, Soviet, and US bioweapons programs</w:t>
      </w:r>
      <w:r w:rsidRPr="00DC5EF7">
        <w:rPr>
          <w:sz w:val="16"/>
        </w:rPr>
        <w:t xml:space="preserve"> (3, 4), Ben </w:t>
      </w:r>
      <w:r w:rsidRPr="00DC5EF7">
        <w:rPr>
          <w:rStyle w:val="StyleUnderline"/>
        </w:rPr>
        <w:t>Ouagrham-Gormley explains:</w:t>
      </w:r>
    </w:p>
    <w:p w:rsidR="00D47329" w:rsidRPr="00DC5EF7" w:rsidRDefault="00D47329" w:rsidP="00D47329">
      <w:pPr>
        <w:ind w:left="720"/>
        <w:rPr>
          <w:sz w:val="16"/>
        </w:rPr>
      </w:pPr>
      <w:r w:rsidRPr="00C50B24">
        <w:rPr>
          <w:rStyle w:val="StyleUnderline"/>
        </w:rPr>
        <w:t xml:space="preserve">Scaling up fragile </w:t>
      </w:r>
      <w:r w:rsidRPr="007864D3">
        <w:rPr>
          <w:rStyle w:val="StyleUnderline"/>
          <w:highlight w:val="green"/>
        </w:rPr>
        <w:t xml:space="preserve">microorganisms </w:t>
      </w:r>
      <w:r w:rsidRPr="00047CDE">
        <w:rPr>
          <w:rStyle w:val="StyleUnderline"/>
        </w:rPr>
        <w:t xml:space="preserve">that are </w:t>
      </w:r>
      <w:r w:rsidRPr="007864D3">
        <w:rPr>
          <w:rStyle w:val="Emphasis"/>
          <w:highlight w:val="green"/>
        </w:rPr>
        <w:t>sensitive</w:t>
      </w:r>
      <w:r w:rsidRPr="007864D3">
        <w:rPr>
          <w:rStyle w:val="StyleUnderline"/>
          <w:highlight w:val="green"/>
        </w:rPr>
        <w:t xml:space="preserve"> to </w:t>
      </w:r>
      <w:r w:rsidRPr="007864D3">
        <w:rPr>
          <w:rStyle w:val="Emphasis"/>
          <w:highlight w:val="green"/>
        </w:rPr>
        <w:t>environmental conditions</w:t>
      </w:r>
      <w:r w:rsidRPr="00C50B24">
        <w:rPr>
          <w:rStyle w:val="StyleUnderline"/>
        </w:rPr>
        <w:t xml:space="preserve"> and </w:t>
      </w:r>
      <w:r w:rsidRPr="00C50B24">
        <w:rPr>
          <w:rStyle w:val="Emphasis"/>
        </w:rPr>
        <w:t>susceptible to change</w:t>
      </w:r>
      <w:r w:rsidRPr="00C50B24">
        <w:rPr>
          <w:rStyle w:val="StyleUnderline"/>
        </w:rPr>
        <w:t xml:space="preserve"> — and viruses are more sensitive than bacteria — h</w:t>
      </w:r>
      <w:r w:rsidRPr="007864D3">
        <w:rPr>
          <w:rStyle w:val="StyleUnderline"/>
          <w:highlight w:val="green"/>
        </w:rPr>
        <w:t xml:space="preserve">as been </w:t>
      </w:r>
      <w:r w:rsidRPr="00047CDE">
        <w:rPr>
          <w:rStyle w:val="StyleUnderline"/>
        </w:rPr>
        <w:t xml:space="preserve">one of </w:t>
      </w:r>
      <w:r w:rsidRPr="007864D3">
        <w:rPr>
          <w:rStyle w:val="StyleUnderline"/>
          <w:highlight w:val="green"/>
        </w:rPr>
        <w:t>the stiffest challenges for</w:t>
      </w:r>
      <w:r w:rsidRPr="00C50B24">
        <w:rPr>
          <w:rStyle w:val="StyleUnderline"/>
        </w:rPr>
        <w:t xml:space="preserve"> past </w:t>
      </w:r>
      <w:r w:rsidRPr="00047CDE">
        <w:rPr>
          <w:rStyle w:val="StyleUnderline"/>
        </w:rPr>
        <w:t xml:space="preserve">bioweapons </w:t>
      </w:r>
      <w:r w:rsidRPr="007864D3">
        <w:rPr>
          <w:rStyle w:val="StyleUnderline"/>
          <w:highlight w:val="green"/>
        </w:rPr>
        <w:t>programs</w:t>
      </w:r>
      <w:r w:rsidRPr="00C50B24">
        <w:rPr>
          <w:sz w:val="16"/>
        </w:rPr>
        <w:t xml:space="preserve"> to overcome, </w:t>
      </w:r>
      <w:r w:rsidRPr="007864D3">
        <w:rPr>
          <w:rStyle w:val="StyleUnderline"/>
          <w:highlight w:val="green"/>
        </w:rPr>
        <w:t xml:space="preserve">even with </w:t>
      </w:r>
      <w:r w:rsidRPr="00047CDE">
        <w:rPr>
          <w:rStyle w:val="StyleUnderline"/>
        </w:rPr>
        <w:t xml:space="preserve">appropriate </w:t>
      </w:r>
      <w:r w:rsidRPr="007864D3">
        <w:rPr>
          <w:rStyle w:val="StyleUnderline"/>
          <w:highlight w:val="green"/>
        </w:rPr>
        <w:t>expertise</w:t>
      </w:r>
      <w:r w:rsidRPr="00C50B24">
        <w:rPr>
          <w:rStyle w:val="StyleUnderline"/>
        </w:rPr>
        <w:t xml:space="preserve"> at hand. </w:t>
      </w:r>
      <w:r w:rsidRPr="00336161">
        <w:rPr>
          <w:rStyle w:val="StyleUnderline"/>
        </w:rPr>
        <w:t>Scaling-up requires a gradual approach, moving from laboratory</w:t>
      </w:r>
      <w:r w:rsidRPr="00C50B24">
        <w:rPr>
          <w:rStyle w:val="StyleUnderline"/>
        </w:rPr>
        <w:t xml:space="preserve"> sample</w:t>
      </w:r>
      <w:r w:rsidRPr="00336161">
        <w:rPr>
          <w:rStyle w:val="StyleUnderline"/>
        </w:rPr>
        <w:t>, to a larger laboratory</w:t>
      </w:r>
      <w:r w:rsidRPr="00C50B24">
        <w:rPr>
          <w:rStyle w:val="StyleUnderline"/>
        </w:rPr>
        <w:t xml:space="preserve"> quantity, to pilot-scale production, and then to even larger-scale production. During each stage, the production parameters need to be tested and often modified</w:t>
      </w:r>
      <w:r w:rsidRPr="00C50B24">
        <w:rPr>
          <w:sz w:val="16"/>
        </w:rPr>
        <w:t xml:space="preserve"> to maintain the lethal qualities of the agent; </w:t>
      </w:r>
      <w:r w:rsidRPr="00C50B24">
        <w:rPr>
          <w:rStyle w:val="StyleUnderline"/>
        </w:rPr>
        <w:t xml:space="preserve">the entire scaling-up process can take </w:t>
      </w:r>
      <w:r w:rsidRPr="00C50B24">
        <w:rPr>
          <w:rStyle w:val="Emphasis"/>
        </w:rPr>
        <w:t>several years</w:t>
      </w:r>
      <w:r w:rsidRPr="00C50B24">
        <w:rPr>
          <w:sz w:val="16"/>
        </w:rPr>
        <w:t xml:space="preserve"> (68).</w:t>
      </w:r>
    </w:p>
    <w:p w:rsidR="00D47329" w:rsidRPr="00D5207D" w:rsidRDefault="00D47329" w:rsidP="00D47329">
      <w:pPr>
        <w:rPr>
          <w:sz w:val="16"/>
        </w:rPr>
      </w:pPr>
      <w:r w:rsidRPr="00DC5EF7">
        <w:rPr>
          <w:sz w:val="16"/>
        </w:rPr>
        <w:t xml:space="preserve">The </w:t>
      </w:r>
      <w:r w:rsidRPr="00DC5EF7">
        <w:rPr>
          <w:rStyle w:val="StyleUnderline"/>
        </w:rPr>
        <w:t>dissemination</w:t>
      </w:r>
      <w:r w:rsidRPr="00DC5EF7">
        <w:rPr>
          <w:sz w:val="16"/>
        </w:rPr>
        <w:t xml:space="preserve"> of biological agents also </w:t>
      </w:r>
      <w:r w:rsidRPr="00DC5EF7">
        <w:rPr>
          <w:rStyle w:val="StyleUnderline"/>
        </w:rPr>
        <w:t>poses difficult technical challenges.</w:t>
      </w:r>
      <w:r w:rsidRPr="00DC5EF7">
        <w:rPr>
          <w:sz w:val="16"/>
        </w:rPr>
        <w:t xml:space="preserve"> Whereas persistent chemical agents such as sulfur mustard and VX nerve gas are readily absorbed through the intact skin, no bacteria and viruses can enter the body via that route unless the skin has already been broken. </w:t>
      </w:r>
      <w:r w:rsidRPr="00DC5EF7">
        <w:rPr>
          <w:rStyle w:val="StyleUnderline"/>
        </w:rPr>
        <w:t xml:space="preserve">Biological </w:t>
      </w:r>
      <w:r w:rsidRPr="00C50B24">
        <w:rPr>
          <w:rStyle w:val="StyleUnderline"/>
        </w:rPr>
        <w:t>agents must either be ingested or inhaled</w:t>
      </w:r>
      <w:r w:rsidRPr="00DC5EF7">
        <w:rPr>
          <w:rStyle w:val="StyleUnderline"/>
        </w:rPr>
        <w:t xml:space="preserve"> to cause infection.</w:t>
      </w:r>
      <w:r w:rsidRPr="00DC5EF7">
        <w:rPr>
          <w:sz w:val="16"/>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336161">
        <w:rPr>
          <w:rStyle w:val="StyleUnderline"/>
        </w:rPr>
        <w:t>unless terrorists added massive quantities</w:t>
      </w:r>
      <w:r w:rsidRPr="00DC5EF7">
        <w:rPr>
          <w:rStyle w:val="StyleUnderline"/>
        </w:rPr>
        <w:t xml:space="preserve"> of biological agent, </w:t>
      </w:r>
      <w:r w:rsidRPr="00047CDE">
        <w:rPr>
          <w:rStyle w:val="StyleUnderline"/>
        </w:rPr>
        <w:t xml:space="preserve">the </w:t>
      </w:r>
      <w:r w:rsidRPr="007864D3">
        <w:rPr>
          <w:rStyle w:val="Emphasis"/>
          <w:highlight w:val="green"/>
        </w:rPr>
        <w:t xml:space="preserve">dilution </w:t>
      </w:r>
      <w:r w:rsidRPr="00047CDE">
        <w:rPr>
          <w:rStyle w:val="Emphasis"/>
        </w:rPr>
        <w:t>effect</w:t>
      </w:r>
      <w:r w:rsidRPr="00047CDE">
        <w:rPr>
          <w:rStyle w:val="StyleUnderline"/>
        </w:rPr>
        <w:t xml:space="preserve"> </w:t>
      </w:r>
      <w:r w:rsidRPr="007864D3">
        <w:rPr>
          <w:rStyle w:val="StyleUnderline"/>
          <w:highlight w:val="green"/>
        </w:rPr>
        <w:t xml:space="preserve">would be </w:t>
      </w:r>
      <w:r w:rsidRPr="007864D3">
        <w:rPr>
          <w:rStyle w:val="Emphasis"/>
          <w:highlight w:val="green"/>
        </w:rPr>
        <w:t>so great</w:t>
      </w:r>
      <w:r w:rsidRPr="007864D3">
        <w:rPr>
          <w:rStyle w:val="StyleUnderline"/>
          <w:highlight w:val="green"/>
        </w:rPr>
        <w:t xml:space="preserve"> that no</w:t>
      </w:r>
      <w:r w:rsidRPr="00DC5EF7">
        <w:rPr>
          <w:rStyle w:val="StyleUnderline"/>
        </w:rPr>
        <w:t xml:space="preserve"> healthy </w:t>
      </w:r>
      <w:r w:rsidRPr="007864D3">
        <w:rPr>
          <w:rStyle w:val="StyleUnderline"/>
          <w:highlight w:val="green"/>
        </w:rPr>
        <w:t>person</w:t>
      </w:r>
      <w:r w:rsidRPr="00DC5EF7">
        <w:rPr>
          <w:rStyle w:val="StyleUnderline"/>
        </w:rPr>
        <w:t xml:space="preserve"> drinking the water </w:t>
      </w:r>
      <w:r w:rsidRPr="007864D3">
        <w:rPr>
          <w:rStyle w:val="StyleUnderline"/>
          <w:highlight w:val="green"/>
        </w:rPr>
        <w:t>would receive an infectious dose</w:t>
      </w:r>
      <w:r w:rsidRPr="00DC5EF7">
        <w:rPr>
          <w:rStyle w:val="StyleUnderline"/>
        </w:rPr>
        <w:t xml:space="preserve"> </w:t>
      </w:r>
      <w:r w:rsidRPr="00DC5EF7">
        <w:rPr>
          <w:sz w:val="16"/>
        </w:rPr>
        <w:t xml:space="preserve">(66). Moreover, </w:t>
      </w:r>
      <w:r w:rsidRPr="00DC5EF7">
        <w:rPr>
          <w:rStyle w:val="Emphasis"/>
        </w:rPr>
        <w:t xml:space="preserve">modern </w:t>
      </w:r>
      <w:r w:rsidRPr="007864D3">
        <w:rPr>
          <w:rStyle w:val="Emphasis"/>
          <w:highlight w:val="green"/>
        </w:rPr>
        <w:t>sanitary techniques</w:t>
      </w:r>
      <w:r w:rsidRPr="007864D3">
        <w:rPr>
          <w:rStyle w:val="StyleUnderline"/>
          <w:highlight w:val="green"/>
        </w:rPr>
        <w:t xml:space="preserve"> such as </w:t>
      </w:r>
      <w:r w:rsidRPr="007864D3">
        <w:rPr>
          <w:rStyle w:val="Emphasis"/>
          <w:highlight w:val="green"/>
        </w:rPr>
        <w:t>chlorination</w:t>
      </w:r>
      <w:r w:rsidRPr="007864D3">
        <w:rPr>
          <w:rStyle w:val="StyleUnderline"/>
          <w:highlight w:val="green"/>
        </w:rPr>
        <w:t xml:space="preserve"> and </w:t>
      </w:r>
      <w:r w:rsidRPr="007864D3">
        <w:rPr>
          <w:rStyle w:val="Emphasis"/>
          <w:highlight w:val="green"/>
        </w:rPr>
        <w:t>filtration</w:t>
      </w:r>
      <w:r w:rsidRPr="00DC5EF7">
        <w:rPr>
          <w:rStyle w:val="StyleUnderline"/>
        </w:rPr>
        <w:t xml:space="preserve"> are designed to </w:t>
      </w:r>
      <w:r w:rsidRPr="007864D3">
        <w:rPr>
          <w:rStyle w:val="Emphasis"/>
          <w:highlight w:val="green"/>
        </w:rPr>
        <w:t>kill pathogens</w:t>
      </w:r>
      <w:r w:rsidRPr="00DC5EF7">
        <w:rPr>
          <w:rStyle w:val="StyleUnderline"/>
        </w:rPr>
        <w:t xml:space="preserve"> from natural sources and would probably be equally effective against a deliberately released agent</w:t>
      </w:r>
      <w:r w:rsidRPr="00DC5EF7">
        <w:t xml:space="preserve">. </w:t>
      </w:r>
      <w:r w:rsidRPr="00C50B24">
        <w:rPr>
          <w:rStyle w:val="StyleUnderline"/>
        </w:rPr>
        <w:t xml:space="preserve">Bacterial contamination of the food supply is also </w:t>
      </w:r>
      <w:r w:rsidRPr="00C50B24">
        <w:rPr>
          <w:rStyle w:val="Emphasis"/>
        </w:rPr>
        <w:t>unlikely</w:t>
      </w:r>
      <w:r w:rsidRPr="00C50B24">
        <w:rPr>
          <w:rStyle w:val="StyleUnderline"/>
        </w:rPr>
        <w:t xml:space="preserve"> to i</w:t>
      </w:r>
      <w:r w:rsidRPr="00DC5EF7">
        <w:rPr>
          <w:rStyle w:val="StyleUnderline"/>
        </w:rPr>
        <w:t>nflict mass casualties</w:t>
      </w:r>
      <w:r w:rsidRPr="00DC5EF7">
        <w:t xml:space="preserve">. </w:t>
      </w:r>
      <w:r w:rsidRPr="00336161">
        <w:rPr>
          <w:rStyle w:val="StyleUnderline"/>
        </w:rPr>
        <w:t>Cooking</w:t>
      </w:r>
      <w:r w:rsidRPr="00DC5EF7">
        <w:rPr>
          <w:rStyle w:val="StyleUnderline"/>
        </w:rPr>
        <w:t xml:space="preserve">, boiling, pasteurization, and other </w:t>
      </w:r>
      <w:r w:rsidRPr="007864D3">
        <w:rPr>
          <w:rStyle w:val="Emphasis"/>
          <w:highlight w:val="green"/>
        </w:rPr>
        <w:t xml:space="preserve">routine </w:t>
      </w:r>
      <w:r w:rsidRPr="00047CDE">
        <w:rPr>
          <w:rStyle w:val="Emphasis"/>
        </w:rPr>
        <w:t xml:space="preserve">safety </w:t>
      </w:r>
      <w:r w:rsidRPr="007864D3">
        <w:rPr>
          <w:rStyle w:val="Emphasis"/>
          <w:highlight w:val="green"/>
        </w:rPr>
        <w:t>precautions</w:t>
      </w:r>
      <w:r w:rsidRPr="00DC5EF7">
        <w:rPr>
          <w:rStyle w:val="StyleUnderline"/>
        </w:rPr>
        <w:t xml:space="preserve"> </w:t>
      </w:r>
      <w:r w:rsidRPr="007864D3">
        <w:rPr>
          <w:rStyle w:val="StyleUnderline"/>
          <w:highlight w:val="green"/>
        </w:rPr>
        <w:t>are</w:t>
      </w:r>
      <w:r w:rsidRPr="00DC5EF7">
        <w:rPr>
          <w:sz w:val="16"/>
        </w:rPr>
        <w:t xml:space="preserve"> generally </w:t>
      </w:r>
      <w:r w:rsidRPr="007864D3">
        <w:rPr>
          <w:rStyle w:val="StyleUnderline"/>
          <w:highlight w:val="green"/>
        </w:rPr>
        <w:t xml:space="preserve">sufficient to kill </w:t>
      </w:r>
      <w:r w:rsidRPr="00047CDE">
        <w:rPr>
          <w:rStyle w:val="StyleUnderline"/>
        </w:rPr>
        <w:t xml:space="preserve">pathogenic </w:t>
      </w:r>
      <w:r w:rsidRPr="007864D3">
        <w:rPr>
          <w:rStyle w:val="StyleUnderline"/>
          <w:highlight w:val="green"/>
        </w:rPr>
        <w:t>bacteria</w:t>
      </w:r>
      <w:r w:rsidRPr="00DC5EF7">
        <w:rPr>
          <w:sz w:val="16"/>
        </w:rPr>
        <w:t>.</w:t>
      </w:r>
    </w:p>
    <w:p w:rsidR="00D47329" w:rsidRPr="00802FFC" w:rsidRDefault="00D47329" w:rsidP="00D47329"/>
    <w:p w:rsidR="00D47329" w:rsidRDefault="00D47329" w:rsidP="00D47329">
      <w:pPr>
        <w:pStyle w:val="Heading3"/>
      </w:pPr>
      <w:r>
        <w:t>2AC---AT: Democracy</w:t>
      </w:r>
    </w:p>
    <w:p w:rsidR="00D47329" w:rsidRPr="00C83937" w:rsidRDefault="00D47329" w:rsidP="00D47329">
      <w:pPr>
        <w:pStyle w:val="Heading4"/>
        <w:rPr>
          <w:rFonts w:asciiTheme="majorHAnsi" w:hAnsiTheme="majorHAnsi" w:cstheme="majorHAnsi"/>
        </w:rPr>
      </w:pPr>
      <w:r w:rsidRPr="00C83937">
        <w:rPr>
          <w:rFonts w:asciiTheme="majorHAnsi" w:hAnsiTheme="majorHAnsi" w:cstheme="majorHAnsi"/>
        </w:rPr>
        <w:t xml:space="preserve">Democracy peace theory (DPT) is wrong—statistically disproven, result of Western chauvinism </w:t>
      </w:r>
    </w:p>
    <w:p w:rsidR="00D47329" w:rsidRPr="00C83937" w:rsidRDefault="00D47329" w:rsidP="00D47329">
      <w:pPr>
        <w:rPr>
          <w:rFonts w:asciiTheme="majorHAnsi" w:hAnsiTheme="majorHAnsi" w:cstheme="majorHAnsi"/>
        </w:rPr>
      </w:pPr>
      <w:r w:rsidRPr="00C83937">
        <w:rPr>
          <w:rStyle w:val="Style13ptBold"/>
        </w:rPr>
        <w:t>Rosato, 11</w:t>
      </w:r>
      <w:r w:rsidRPr="00C83937">
        <w:rPr>
          <w:rFonts w:asciiTheme="majorHAnsi" w:hAnsiTheme="majorHAnsi" w:cstheme="majorHAnsi"/>
        </w:rPr>
        <w:t xml:space="preserve"> [PhD, Department of Political Science, The University of Chicago, Assistant Professor of Political Science at the University of Notre Dame. The Handbookon the Political Economy of </w:t>
      </w:r>
      <w:proofErr w:type="gramStart"/>
      <w:r w:rsidRPr="00C83937">
        <w:rPr>
          <w:rFonts w:asciiTheme="majorHAnsi" w:hAnsiTheme="majorHAnsi" w:cstheme="majorHAnsi"/>
        </w:rPr>
        <w:t>War  By</w:t>
      </w:r>
      <w:proofErr w:type="gramEnd"/>
      <w:r w:rsidRPr="00C83937">
        <w:rPr>
          <w:rFonts w:asciiTheme="majorHAnsi" w:hAnsiTheme="majorHAnsi" w:cstheme="majorHAnsi"/>
        </w:rPr>
        <w:t xml:space="preserve"> Christopher J. Coyne, Rachel L. Mathers]</w:t>
      </w:r>
    </w:p>
    <w:p w:rsidR="00D47329" w:rsidRDefault="00D47329" w:rsidP="00D47329">
      <w:pPr>
        <w:rPr>
          <w:rFonts w:asciiTheme="majorHAnsi" w:hAnsiTheme="majorHAnsi" w:cstheme="majorHAnsi"/>
          <w:b/>
          <w:iCs/>
          <w:sz w:val="20"/>
          <w:u w:val="single"/>
          <w:bdr w:val="single" w:sz="12" w:space="0" w:color="auto"/>
        </w:rPr>
      </w:pPr>
      <w:r w:rsidRPr="00C83937">
        <w:rPr>
          <w:rFonts w:asciiTheme="majorHAnsi" w:hAnsiTheme="majorHAnsi" w:cstheme="majorHAnsi"/>
        </w:rPr>
        <w:t xml:space="preserve">15.6   THE DURABILITY OF THE DEMOCRATIC PEACE There are good reasons to doubt that joint democracy causes peace. </w:t>
      </w:r>
      <w:r w:rsidRPr="00C83937">
        <w:rPr>
          <w:rFonts w:asciiTheme="majorHAnsi" w:hAnsiTheme="majorHAnsi" w:cstheme="majorHAnsi"/>
          <w:b/>
          <w:sz w:val="20"/>
          <w:u w:val="single"/>
        </w:rPr>
        <w:t xml:space="preserve">Although the empirical claim that democracies rarely fight one another is generally considered to be the most compelling element of democratic peace theory, it does not survive close examination. The finding that </w:t>
      </w:r>
      <w:proofErr w:type="gramStart"/>
      <w:r w:rsidRPr="00C83937">
        <w:rPr>
          <w:rFonts w:asciiTheme="majorHAnsi" w:hAnsiTheme="majorHAnsi" w:cstheme="majorHAnsi"/>
        </w:rPr>
        <w:t>On</w:t>
      </w:r>
      <w:proofErr w:type="gramEnd"/>
      <w:r w:rsidRPr="00C83937">
        <w:rPr>
          <w:rFonts w:asciiTheme="majorHAnsi" w:hAnsiTheme="majorHAnsi" w:cstheme="majorHAnsi"/>
        </w:rPr>
        <w:t xml:space="preserve"> the democratic peace   307 </w:t>
      </w:r>
      <w:r w:rsidRPr="00C83937">
        <w:rPr>
          <w:rFonts w:asciiTheme="majorHAnsi" w:hAnsiTheme="majorHAnsi" w:cstheme="majorHAnsi"/>
          <w:b/>
          <w:sz w:val="20"/>
          <w:u w:val="single"/>
        </w:rPr>
        <w:t>democracies rarely if ever go to war with one another is either incorrect or unexceptional.</w:t>
      </w:r>
      <w:r w:rsidRPr="00C83937">
        <w:rPr>
          <w:rFonts w:asciiTheme="majorHAnsi" w:hAnsiTheme="majorHAnsi" w:cstheme="majorHAnsi"/>
        </w:rPr>
        <w:t xml:space="preserve"> Meanwhile, </w:t>
      </w:r>
      <w:r w:rsidRPr="00C83937">
        <w:rPr>
          <w:rFonts w:asciiTheme="majorHAnsi" w:hAnsiTheme="majorHAnsi" w:cstheme="majorHAnsi"/>
          <w:b/>
          <w:sz w:val="20"/>
          <w:u w:val="single"/>
        </w:rPr>
        <w:t xml:space="preserve">the claim that they are less likely to engage each other in militarized disputes than other pairs of states turns out to be </w:t>
      </w:r>
      <w:r w:rsidRPr="00C83937">
        <w:rPr>
          <w:rFonts w:asciiTheme="majorHAnsi" w:hAnsiTheme="majorHAnsi" w:cstheme="majorHAnsi"/>
          <w:b/>
          <w:iCs/>
          <w:sz w:val="20"/>
          <w:u w:val="single"/>
          <w:bdr w:val="single" w:sz="12" w:space="0" w:color="auto"/>
        </w:rPr>
        <w:t>statistically insignificant</w:t>
      </w:r>
      <w:r w:rsidRPr="00C83937">
        <w:rPr>
          <w:rFonts w:asciiTheme="majorHAnsi" w:hAnsiTheme="majorHAnsi" w:cstheme="majorHAnsi"/>
          <w:b/>
          <w:sz w:val="20"/>
          <w:u w:val="single"/>
        </w:rPr>
        <w:t xml:space="preserve"> or attributable to </w:t>
      </w:r>
      <w:r w:rsidRPr="00C83937">
        <w:rPr>
          <w:rFonts w:asciiTheme="majorHAnsi" w:hAnsiTheme="majorHAnsi" w:cstheme="majorHAnsi"/>
          <w:b/>
          <w:iCs/>
          <w:sz w:val="20"/>
          <w:u w:val="single"/>
          <w:bdr w:val="single" w:sz="12" w:space="0" w:color="auto"/>
        </w:rPr>
        <w:t>something other than their democratic nature</w:t>
      </w:r>
      <w:r w:rsidRPr="00C83937">
        <w:rPr>
          <w:rFonts w:asciiTheme="majorHAnsi" w:hAnsiTheme="majorHAnsi" w:cstheme="majorHAnsi"/>
          <w:b/>
          <w:sz w:val="20"/>
          <w:u w:val="single"/>
        </w:rPr>
        <w:t xml:space="preserve">. </w:t>
      </w:r>
      <w:proofErr w:type="gramStart"/>
      <w:r w:rsidRPr="00C83937">
        <w:rPr>
          <w:rFonts w:asciiTheme="majorHAnsi" w:hAnsiTheme="majorHAnsi" w:cstheme="majorHAnsi"/>
          <w:b/>
          <w:sz w:val="20"/>
          <w:u w:val="single"/>
        </w:rPr>
        <w:t>Nor does there appear to be a causal relationship between joint democracy and peace.</w:t>
      </w:r>
      <w:proofErr w:type="gramEnd"/>
      <w:r w:rsidRPr="00C83937">
        <w:rPr>
          <w:rFonts w:asciiTheme="majorHAnsi" w:hAnsiTheme="majorHAnsi" w:cstheme="majorHAnsi"/>
          <w:b/>
          <w:sz w:val="20"/>
          <w:u w:val="single"/>
        </w:rPr>
        <w:t xml:space="preserve"> Contrary to the assertions of democratic peace theorists, shared norms and institutions </w:t>
      </w:r>
      <w:r w:rsidRPr="00C83937">
        <w:rPr>
          <w:rFonts w:asciiTheme="majorHAnsi" w:hAnsiTheme="majorHAnsi" w:cstheme="majorHAnsi"/>
          <w:b/>
          <w:iCs/>
          <w:sz w:val="20"/>
          <w:u w:val="single"/>
          <w:bdr w:val="single" w:sz="12" w:space="0" w:color="auto"/>
        </w:rPr>
        <w:t>do not</w:t>
      </w:r>
      <w:r w:rsidRPr="00C83937">
        <w:rPr>
          <w:rFonts w:asciiTheme="majorHAnsi" w:hAnsiTheme="majorHAnsi" w:cstheme="majorHAnsi"/>
          <w:b/>
          <w:sz w:val="20"/>
          <w:u w:val="single"/>
        </w:rPr>
        <w:t xml:space="preserve"> seem to work to inhibit violence among democracies. In short, the </w:t>
      </w:r>
      <w:r w:rsidRPr="00C83937">
        <w:rPr>
          <w:rFonts w:asciiTheme="majorHAnsi" w:hAnsiTheme="majorHAnsi" w:cstheme="majorHAnsi"/>
          <w:b/>
          <w:iCs/>
          <w:sz w:val="20"/>
          <w:u w:val="single"/>
          <w:bdr w:val="single" w:sz="12" w:space="0" w:color="auto"/>
        </w:rPr>
        <w:t>data</w:t>
      </w:r>
      <w:r w:rsidRPr="00C83937">
        <w:rPr>
          <w:rFonts w:asciiTheme="majorHAnsi" w:hAnsiTheme="majorHAnsi" w:cstheme="majorHAnsi"/>
          <w:b/>
          <w:sz w:val="20"/>
          <w:u w:val="single"/>
        </w:rPr>
        <w:t xml:space="preserve"> do not support the claim that democracies rarely fight and </w:t>
      </w:r>
      <w:r w:rsidRPr="00C83937">
        <w:rPr>
          <w:rFonts w:asciiTheme="majorHAnsi" w:hAnsiTheme="majorHAnsi" w:cstheme="majorHAnsi"/>
          <w:b/>
          <w:iCs/>
          <w:sz w:val="20"/>
          <w:u w:val="single"/>
          <w:bdr w:val="single" w:sz="12" w:space="0" w:color="auto"/>
        </w:rPr>
        <w:t>even if they did</w:t>
      </w:r>
      <w:r w:rsidRPr="00C83937">
        <w:rPr>
          <w:rFonts w:asciiTheme="majorHAnsi" w:hAnsiTheme="majorHAnsi" w:cstheme="majorHAnsi"/>
          <w:b/>
          <w:sz w:val="20"/>
          <w:u w:val="single"/>
        </w:rPr>
        <w:t xml:space="preserve"> there is no compelling </w:t>
      </w:r>
      <w:r w:rsidRPr="00C83937">
        <w:rPr>
          <w:rFonts w:asciiTheme="majorHAnsi" w:hAnsiTheme="majorHAnsi" w:cstheme="majorHAnsi"/>
          <w:b/>
          <w:iCs/>
          <w:sz w:val="20"/>
          <w:u w:val="single"/>
          <w:bdr w:val="single" w:sz="12" w:space="0" w:color="auto"/>
        </w:rPr>
        <w:t>explanation</w:t>
      </w:r>
      <w:r w:rsidRPr="00C83937">
        <w:rPr>
          <w:rFonts w:asciiTheme="majorHAnsi" w:hAnsiTheme="majorHAnsi" w:cstheme="majorHAnsi"/>
          <w:b/>
          <w:sz w:val="20"/>
          <w:u w:val="single"/>
        </w:rPr>
        <w:t xml:space="preserve"> for </w:t>
      </w:r>
      <w:r w:rsidRPr="00C83937">
        <w:rPr>
          <w:rFonts w:asciiTheme="majorHAnsi" w:hAnsiTheme="majorHAnsi" w:cstheme="majorHAnsi"/>
          <w:b/>
          <w:iCs/>
          <w:sz w:val="20"/>
          <w:u w:val="single"/>
          <w:bdr w:val="single" w:sz="12" w:space="0" w:color="auto"/>
        </w:rPr>
        <w:t>why</w:t>
      </w:r>
      <w:r w:rsidRPr="00C83937">
        <w:rPr>
          <w:rFonts w:asciiTheme="majorHAnsi" w:hAnsiTheme="majorHAnsi" w:cstheme="majorHAnsi"/>
          <w:b/>
          <w:sz w:val="20"/>
          <w:u w:val="single"/>
        </w:rPr>
        <w:t xml:space="preserve"> this should be the case.</w:t>
      </w:r>
      <w:r w:rsidRPr="00C83937">
        <w:rPr>
          <w:rFonts w:asciiTheme="majorHAnsi" w:hAnsiTheme="majorHAnsi" w:cstheme="majorHAnsi"/>
        </w:rPr>
        <w:t xml:space="preserve"> </w:t>
      </w:r>
      <w:r w:rsidRPr="00C83937">
        <w:rPr>
          <w:rFonts w:asciiTheme="majorHAnsi" w:hAnsiTheme="majorHAnsi" w:cstheme="majorHAnsi"/>
          <w:b/>
          <w:sz w:val="20"/>
          <w:u w:val="single"/>
        </w:rPr>
        <w:t>Given that there is good evidence contradicting democratic peace theory, how can we explain its prominence and durability in policymaking circles and within the academy? The first reason is that it is a liberal theory of war and peace and, at least in America, liberalism is the dominant framework of political discourse.</w:t>
      </w:r>
      <w:r w:rsidRPr="00C83937">
        <w:rPr>
          <w:rFonts w:asciiTheme="majorHAnsi" w:hAnsiTheme="majorHAnsi" w:cstheme="majorHAnsi"/>
        </w:rPr>
        <w:t xml:space="preserve"> Indeed, Louis Hartz (1991, pp. 3, 57) goes so far as to argue that liberalism is the only political tradition of any importance in the United Stales."4 </w:t>
      </w:r>
      <w:r w:rsidRPr="00C83937">
        <w:rPr>
          <w:rFonts w:asciiTheme="majorHAnsi" w:hAnsiTheme="majorHAnsi" w:cstheme="majorHAnsi"/>
          <w:b/>
          <w:sz w:val="20"/>
          <w:u w:val="single"/>
        </w:rPr>
        <w:t xml:space="preserve">This dominance derives from its fundamentally optimistic view of the world, a view that fits neatly with the </w:t>
      </w:r>
      <w:r w:rsidRPr="00C83937">
        <w:rPr>
          <w:rFonts w:asciiTheme="majorHAnsi" w:hAnsiTheme="majorHAnsi" w:cstheme="majorHAnsi"/>
          <w:b/>
          <w:iCs/>
          <w:sz w:val="20"/>
          <w:u w:val="single"/>
          <w:bdr w:val="single" w:sz="12" w:space="0" w:color="auto"/>
        </w:rPr>
        <w:t>optimism</w:t>
      </w:r>
      <w:r w:rsidRPr="00C83937">
        <w:rPr>
          <w:rFonts w:asciiTheme="majorHAnsi" w:hAnsiTheme="majorHAnsi" w:cstheme="majorHAnsi"/>
          <w:b/>
          <w:sz w:val="20"/>
          <w:u w:val="single"/>
        </w:rPr>
        <w:t xml:space="preserve"> that pervades American society</w:t>
      </w:r>
      <w:r w:rsidRPr="00C83937">
        <w:rPr>
          <w:rFonts w:asciiTheme="majorHAnsi" w:hAnsiTheme="majorHAnsi" w:cstheme="majorHAnsi"/>
        </w:rPr>
        <w:t>. As Mearsheimer (2001, p. 24) notes, "</w:t>
      </w:r>
      <w:r w:rsidRPr="00C83937">
        <w:rPr>
          <w:rFonts w:asciiTheme="majorHAnsi" w:hAnsiTheme="majorHAnsi" w:cstheme="majorHAnsi"/>
          <w:b/>
          <w:sz w:val="20"/>
          <w:u w:val="single"/>
        </w:rPr>
        <w:t>Americans</w:t>
      </w:r>
      <w:r w:rsidRPr="00C83937">
        <w:rPr>
          <w:rFonts w:asciiTheme="majorHAnsi" w:hAnsiTheme="majorHAnsi" w:cstheme="majorHAnsi"/>
        </w:rPr>
        <w:t xml:space="preserve"> arc basically optimists. They </w:t>
      </w:r>
      <w:r w:rsidRPr="00C83937">
        <w:rPr>
          <w:rFonts w:asciiTheme="majorHAnsi" w:hAnsiTheme="majorHAnsi" w:cstheme="majorHAnsi"/>
          <w:b/>
          <w:sz w:val="20"/>
          <w:u w:val="single"/>
        </w:rPr>
        <w:t>regard progress in politics, whether at the national or international level, as both desirable and possible.</w:t>
      </w:r>
      <w:r w:rsidRPr="00C83937">
        <w:rPr>
          <w:rFonts w:asciiTheme="majorHAnsi" w:hAnsiTheme="majorHAnsi" w:cstheme="majorHAnsi"/>
        </w:rPr>
        <w:t>" This view dovetails neatly with liberal political thought, which Keith Shimko (1992, p. 283) describes as "ultimately dependent upon an optimistic assessment of man and his potential." It is this connection that gives democratic peace theory its staying power. After all, Shimko (1992, p. 285) notes, "</w:t>
      </w:r>
      <w:r w:rsidRPr="00C83937">
        <w:rPr>
          <w:rFonts w:asciiTheme="majorHAnsi" w:hAnsiTheme="majorHAnsi" w:cstheme="majorHAnsi"/>
          <w:b/>
          <w:sz w:val="20"/>
          <w:u w:val="single"/>
        </w:rPr>
        <w:t xml:space="preserve">Theoretical perspectives, particularly in the social sciences, thrive not merely because of their scientific superiority, but also because they are </w:t>
      </w:r>
      <w:r w:rsidRPr="00C83937">
        <w:rPr>
          <w:rFonts w:asciiTheme="majorHAnsi" w:hAnsiTheme="majorHAnsi" w:cstheme="majorHAnsi"/>
          <w:b/>
          <w:iCs/>
          <w:sz w:val="20"/>
          <w:u w:val="single"/>
          <w:bdr w:val="single" w:sz="12" w:space="0" w:color="auto"/>
        </w:rPr>
        <w:t>consonant with a society's prevailing values and beliefs."</w:t>
      </w:r>
    </w:p>
    <w:p w:rsidR="00D47329" w:rsidRDefault="00D47329" w:rsidP="00D47329">
      <w:r>
        <w:t xml:space="preserve"> </w:t>
      </w:r>
    </w:p>
    <w:p w:rsidR="00D47329" w:rsidRPr="00E90251" w:rsidRDefault="00D47329" w:rsidP="00D47329">
      <w:pPr>
        <w:pStyle w:val="Heading3"/>
        <w:rPr>
          <w:rFonts w:cs="Arial"/>
        </w:rPr>
      </w:pPr>
      <w:r>
        <w:rPr>
          <w:rFonts w:cs="Arial"/>
        </w:rPr>
        <w:t>2AC---</w:t>
      </w:r>
      <w:r w:rsidRPr="00E90251">
        <w:rPr>
          <w:rFonts w:cs="Arial"/>
        </w:rPr>
        <w:t xml:space="preserve">AT: Foreign Policy </w:t>
      </w:r>
    </w:p>
    <w:p w:rsidR="00D47329" w:rsidRPr="00E90251" w:rsidRDefault="00D47329" w:rsidP="00D47329">
      <w:pPr>
        <w:pStyle w:val="Heading4"/>
        <w:rPr>
          <w:rFonts w:cs="Arial"/>
        </w:rPr>
      </w:pPr>
      <w:r w:rsidRPr="00E90251">
        <w:rPr>
          <w:rFonts w:cs="Arial"/>
        </w:rPr>
        <w:t>No Trump foreign policy impact</w:t>
      </w:r>
    </w:p>
    <w:p w:rsidR="00D47329" w:rsidRPr="00E90251" w:rsidRDefault="00D47329" w:rsidP="00D47329">
      <w:pPr>
        <w:pStyle w:val="ListParagraph"/>
        <w:numPr>
          <w:ilvl w:val="0"/>
          <w:numId w:val="12"/>
        </w:numPr>
        <w:spacing w:after="0" w:line="256" w:lineRule="auto"/>
        <w:contextualSpacing w:val="0"/>
        <w:rPr>
          <w:b/>
        </w:rPr>
      </w:pPr>
      <w:r w:rsidRPr="00E90251">
        <w:rPr>
          <w:b/>
        </w:rPr>
        <w:t>Campaign rhetoric not real</w:t>
      </w:r>
    </w:p>
    <w:p w:rsidR="00D47329" w:rsidRPr="00E90251" w:rsidRDefault="00D47329" w:rsidP="00D47329">
      <w:pPr>
        <w:pStyle w:val="ListParagraph"/>
        <w:numPr>
          <w:ilvl w:val="0"/>
          <w:numId w:val="12"/>
        </w:numPr>
        <w:spacing w:after="0" w:line="256" w:lineRule="auto"/>
        <w:contextualSpacing w:val="0"/>
        <w:rPr>
          <w:b/>
        </w:rPr>
      </w:pPr>
      <w:r w:rsidRPr="00E90251">
        <w:rPr>
          <w:b/>
        </w:rPr>
        <w:t>Trump can’t achieve policy goals</w:t>
      </w:r>
    </w:p>
    <w:p w:rsidR="00D47329" w:rsidRPr="00E90251" w:rsidRDefault="00D47329" w:rsidP="00D47329">
      <w:pPr>
        <w:pStyle w:val="ListParagraph"/>
        <w:numPr>
          <w:ilvl w:val="0"/>
          <w:numId w:val="12"/>
        </w:numPr>
        <w:spacing w:after="0" w:line="256" w:lineRule="auto"/>
        <w:contextualSpacing w:val="0"/>
        <w:rPr>
          <w:b/>
        </w:rPr>
      </w:pPr>
      <w:r w:rsidRPr="00E90251">
        <w:rPr>
          <w:b/>
        </w:rPr>
        <w:t>Aides check</w:t>
      </w:r>
    </w:p>
    <w:p w:rsidR="00D47329" w:rsidRPr="00E90251" w:rsidRDefault="00D47329" w:rsidP="00D47329">
      <w:r w:rsidRPr="00E90251">
        <w:t>Max</w:t>
      </w:r>
      <w:r w:rsidRPr="00E90251">
        <w:rPr>
          <w:rStyle w:val="Style13ptBold"/>
        </w:rPr>
        <w:t xml:space="preserve"> Boot 11/8</w:t>
      </w:r>
      <w:r w:rsidRPr="00E90251">
        <w:t xml:space="preserve">, the Jeane J. Kirkpatrick senior fellow for national security studies at the Council on Foreign Relations, forthcoming book is “The Road Not Taken: Edward Lansdale and the American Tragedy in Vietnam”, 2017, America Will Survive Trump But it Won’t Ever be the Same” </w:t>
      </w:r>
      <w:hyperlink r:id="rId14" w:history="1">
        <w:r w:rsidRPr="00E90251">
          <w:rPr>
            <w:rStyle w:val="Hyperlink"/>
          </w:rPr>
          <w:t>http://foreignpolicy.com/2017/11/08/america-will-survive-trump-but-it-wont-ever-be-the-same/</w:t>
        </w:r>
      </w:hyperlink>
    </w:p>
    <w:p w:rsidR="00D47329" w:rsidRPr="00E90251" w:rsidRDefault="00D47329" w:rsidP="00D47329">
      <w:pPr>
        <w:rPr>
          <w:rStyle w:val="Emphasis"/>
        </w:rPr>
      </w:pPr>
      <w:r w:rsidRPr="00E90251">
        <w:rPr>
          <w:sz w:val="8"/>
        </w:rPr>
        <w:t xml:space="preserve">When I walked into the U.S. Embassy in Riyadh, Saudi Arabia, this summer, I was struck by the glowering portrait hanging in the lobby. Donald Trump is president? It seems like something out of a dystopian film. But it’s not science fiction; it’s reality. Exactly a year ago today, the voters of America, in their dubious wisdom, choose the reality TV star and real estate mogul as our 45th chief executive. I, like most people — including probably Trump </w:t>
      </w:r>
      <w:proofErr w:type="gramStart"/>
      <w:r w:rsidRPr="00E90251">
        <w:rPr>
          <w:sz w:val="8"/>
        </w:rPr>
        <w:t>himself</w:t>
      </w:r>
      <w:proofErr w:type="gramEnd"/>
      <w:r w:rsidRPr="00E90251">
        <w:rPr>
          <w:sz w:val="8"/>
        </w:rPr>
        <w:t xml:space="preserve"> — was shocked by the outcome. Actually “shocked” is far too mild a word for what I felt. Poleaxed is more like it. I went to bed late on the evening of Nov. 8, 2016, in a daze, incredulous that my fellow citizens could elect a man so unqualified for the presidency and fearful of what he would do in office. </w:t>
      </w:r>
      <w:r w:rsidRPr="007864D3">
        <w:rPr>
          <w:rStyle w:val="StyleUnderline"/>
          <w:highlight w:val="green"/>
        </w:rPr>
        <w:t>The past year has been</w:t>
      </w:r>
      <w:r w:rsidRPr="00E90251">
        <w:rPr>
          <w:rStyle w:val="StyleUnderline"/>
        </w:rPr>
        <w:t xml:space="preserve"> both </w:t>
      </w:r>
      <w:r w:rsidRPr="007864D3">
        <w:rPr>
          <w:rStyle w:val="StyleUnderline"/>
          <w:highlight w:val="green"/>
        </w:rPr>
        <w:t>better</w:t>
      </w:r>
      <w:r w:rsidRPr="00E90251">
        <w:rPr>
          <w:rStyle w:val="StyleUnderline"/>
        </w:rPr>
        <w:t xml:space="preserve"> and worse</w:t>
      </w:r>
      <w:r w:rsidRPr="00E90251">
        <w:rPr>
          <w:sz w:val="8"/>
        </w:rPr>
        <w:t xml:space="preserve"> </w:t>
      </w:r>
      <w:r w:rsidRPr="007864D3">
        <w:rPr>
          <w:rStyle w:val="StyleUnderline"/>
          <w:highlight w:val="green"/>
        </w:rPr>
        <w:t>than</w:t>
      </w:r>
      <w:r w:rsidRPr="00E90251">
        <w:rPr>
          <w:rStyle w:val="StyleUnderline"/>
        </w:rPr>
        <w:t xml:space="preserve"> I </w:t>
      </w:r>
      <w:r w:rsidRPr="007864D3">
        <w:rPr>
          <w:rStyle w:val="StyleUnderline"/>
          <w:highlight w:val="green"/>
        </w:rPr>
        <w:t>anticipated</w:t>
      </w:r>
      <w:r w:rsidRPr="00E90251">
        <w:rPr>
          <w:sz w:val="8"/>
        </w:rPr>
        <w:t xml:space="preserve">. It has been better in that </w:t>
      </w:r>
      <w:r w:rsidRPr="007864D3">
        <w:rPr>
          <w:rStyle w:val="Emphasis"/>
          <w:highlight w:val="green"/>
        </w:rPr>
        <w:t>Trump has not</w:t>
      </w:r>
      <w:r w:rsidRPr="00E90251">
        <w:rPr>
          <w:rStyle w:val="Emphasis"/>
        </w:rPr>
        <w:t xml:space="preserve"> actually </w:t>
      </w:r>
      <w:r w:rsidRPr="007864D3">
        <w:rPr>
          <w:rStyle w:val="Emphasis"/>
          <w:highlight w:val="green"/>
        </w:rPr>
        <w:t>carried out</w:t>
      </w:r>
      <w:r w:rsidRPr="00E90251">
        <w:rPr>
          <w:rStyle w:val="Emphasis"/>
        </w:rPr>
        <w:t xml:space="preserve"> most of </w:t>
      </w:r>
      <w:r w:rsidRPr="007864D3">
        <w:rPr>
          <w:rStyle w:val="Emphasis"/>
          <w:highlight w:val="green"/>
        </w:rPr>
        <w:t>his lunatic</w:t>
      </w:r>
      <w:r w:rsidRPr="00E90251">
        <w:rPr>
          <w:rStyle w:val="Emphasis"/>
        </w:rPr>
        <w:t xml:space="preserve"> campaign </w:t>
      </w:r>
      <w:r w:rsidRPr="007864D3">
        <w:rPr>
          <w:rStyle w:val="Emphasis"/>
          <w:highlight w:val="green"/>
        </w:rPr>
        <w:t>rhetoric. He has not</w:t>
      </w:r>
      <w:r w:rsidRPr="00E90251">
        <w:rPr>
          <w:sz w:val="8"/>
        </w:rPr>
        <w:t xml:space="preserve"> ordered the torture of terrorist suspects. He has not </w:t>
      </w:r>
      <w:r w:rsidRPr="007864D3">
        <w:rPr>
          <w:rStyle w:val="Emphasis"/>
          <w:highlight w:val="green"/>
        </w:rPr>
        <w:t>pulled out troops</w:t>
      </w:r>
      <w:r w:rsidRPr="00E90251">
        <w:rPr>
          <w:rStyle w:val="Emphasis"/>
        </w:rPr>
        <w:t xml:space="preserve"> from Japan, South Korea, or Germany</w:t>
      </w:r>
      <w:r w:rsidRPr="00E90251">
        <w:rPr>
          <w:sz w:val="8"/>
        </w:rPr>
        <w:t xml:space="preserve"> even though those countries have not increased their subsidies for U.S. protection. </w:t>
      </w:r>
      <w:r w:rsidRPr="00E90251">
        <w:rPr>
          <w:rStyle w:val="Emphasis"/>
        </w:rPr>
        <w:t xml:space="preserve">He has not </w:t>
      </w:r>
      <w:r w:rsidRPr="007864D3">
        <w:rPr>
          <w:rStyle w:val="Emphasis"/>
          <w:highlight w:val="green"/>
        </w:rPr>
        <w:t>launched a trade war</w:t>
      </w:r>
      <w:r w:rsidRPr="00E90251">
        <w:rPr>
          <w:rStyle w:val="Emphasis"/>
        </w:rPr>
        <w:t xml:space="preserve"> with China</w:t>
      </w:r>
      <w:r w:rsidRPr="00E90251">
        <w:rPr>
          <w:sz w:val="8"/>
        </w:rPr>
        <w:t xml:space="preserve"> even though our trade deficit with China has only grown over the past year. He has not tried seriously to get Mexico to pay for his border wall; even Congress is unlikely to fund it. He has not lifted sanctions on Russia or reached a grand bargain with Russian President Vladimir Putin. He has not “locked up” Democratic presidential nominee Hillary Clinton. He has pulled out of the Trans-Pacific Partnership and the Paris climate accord, and he decertified the Iranian nuclear deal, but NAFTA is still standing — for now. He has moved us closer to war with Iran and North Korea, but the bombs haven’t started falling — yet. Trump supporters can argue that </w:t>
      </w:r>
      <w:r w:rsidRPr="007864D3">
        <w:rPr>
          <w:rStyle w:val="StyleUnderline"/>
          <w:highlight w:val="green"/>
        </w:rPr>
        <w:t>he is more moderate in practice</w:t>
      </w:r>
      <w:r w:rsidRPr="00E90251">
        <w:rPr>
          <w:rStyle w:val="StyleUnderline"/>
        </w:rPr>
        <w:t xml:space="preserve"> than his rhetoric would suggest</w:t>
      </w:r>
      <w:r w:rsidRPr="00E90251">
        <w:rPr>
          <w:sz w:val="8"/>
        </w:rPr>
        <w:t xml:space="preserve">. There’s an element of truth in this, but the more compelling explanation for his failure to make good on his promises is threefold. First, </w:t>
      </w:r>
      <w:r w:rsidRPr="007864D3">
        <w:rPr>
          <w:rStyle w:val="Emphasis"/>
          <w:highlight w:val="green"/>
        </w:rPr>
        <w:t>Trump doesn’t</w:t>
      </w:r>
      <w:r w:rsidRPr="00E90251">
        <w:rPr>
          <w:rStyle w:val="Emphasis"/>
        </w:rPr>
        <w:t xml:space="preserve"> really </w:t>
      </w:r>
      <w:r w:rsidRPr="007864D3">
        <w:rPr>
          <w:rStyle w:val="Emphasis"/>
          <w:highlight w:val="green"/>
        </w:rPr>
        <w:t>believe in much</w:t>
      </w:r>
      <w:r w:rsidRPr="00E90251">
        <w:rPr>
          <w:rStyle w:val="Emphasis"/>
        </w:rPr>
        <w:t xml:space="preserve"> beyond his own awesomeness</w:t>
      </w:r>
      <w:r w:rsidRPr="00E90251">
        <w:rPr>
          <w:sz w:val="8"/>
        </w:rPr>
        <w:t xml:space="preserve">. He didn’t run for office to get anything done; he ran to stoke his own ego and pad his own bank account by increasing his visibility. Thus he would say outrageous stuff on the campaign trail, contradict himself 30 seconds later, and immediately segue to some non sequitur. </w:t>
      </w:r>
      <w:r w:rsidRPr="007864D3">
        <w:rPr>
          <w:rStyle w:val="StyleUnderline"/>
          <w:highlight w:val="green"/>
        </w:rPr>
        <w:t xml:space="preserve">He didn’t mean </w:t>
      </w:r>
      <w:r w:rsidRPr="00E90251">
        <w:rPr>
          <w:rStyle w:val="StyleUnderline"/>
        </w:rPr>
        <w:t xml:space="preserve">a lot of </w:t>
      </w:r>
      <w:r w:rsidRPr="007864D3">
        <w:rPr>
          <w:rStyle w:val="StyleUnderline"/>
          <w:highlight w:val="green"/>
        </w:rPr>
        <w:t>what he said</w:t>
      </w:r>
      <w:r w:rsidRPr="00E90251">
        <w:rPr>
          <w:rStyle w:val="StyleUnderline"/>
        </w:rPr>
        <w:t xml:space="preserve"> — it was just something to rouse the rubes at rallies. </w:t>
      </w:r>
      <w:r w:rsidRPr="00E90251">
        <w:rPr>
          <w:sz w:val="8"/>
        </w:rPr>
        <w:t xml:space="preserve">Second, </w:t>
      </w:r>
      <w:r w:rsidRPr="007864D3">
        <w:rPr>
          <w:rStyle w:val="Emphasis"/>
          <w:highlight w:val="green"/>
        </w:rPr>
        <w:t xml:space="preserve">Trump has been </w:t>
      </w:r>
      <w:r w:rsidRPr="00E90251">
        <w:rPr>
          <w:rStyle w:val="Emphasis"/>
        </w:rPr>
        <w:t xml:space="preserve">utterly </w:t>
      </w:r>
      <w:r w:rsidRPr="007864D3">
        <w:rPr>
          <w:rStyle w:val="Emphasis"/>
          <w:highlight w:val="green"/>
        </w:rPr>
        <w:t>incompetent. Even if he wants to achieve more</w:t>
      </w:r>
      <w:r w:rsidRPr="00E90251">
        <w:rPr>
          <w:rStyle w:val="Emphasis"/>
        </w:rPr>
        <w:t xml:space="preserve"> of his agenda, </w:t>
      </w:r>
      <w:r w:rsidRPr="007864D3">
        <w:rPr>
          <w:rStyle w:val="Emphasis"/>
          <w:highlight w:val="green"/>
        </w:rPr>
        <w:t>he doesn’t know how</w:t>
      </w:r>
      <w:r w:rsidRPr="00E90251">
        <w:rPr>
          <w:rStyle w:val="Emphasis"/>
        </w:rPr>
        <w:t xml:space="preserve"> to </w:t>
      </w:r>
    </w:p>
    <w:p w:rsidR="00D47329" w:rsidRPr="00E90251" w:rsidRDefault="00D47329" w:rsidP="00D47329">
      <w:pPr>
        <w:rPr>
          <w:rStyle w:val="Emphasis"/>
        </w:rPr>
      </w:pPr>
    </w:p>
    <w:p w:rsidR="00D47329" w:rsidRPr="00E90251" w:rsidRDefault="00D47329" w:rsidP="00D47329">
      <w:pPr>
        <w:rPr>
          <w:rStyle w:val="Emphasis"/>
        </w:rPr>
      </w:pPr>
    </w:p>
    <w:p w:rsidR="00D47329" w:rsidRPr="00E90251" w:rsidRDefault="00D47329" w:rsidP="00D47329">
      <w:pPr>
        <w:rPr>
          <w:sz w:val="8"/>
        </w:rPr>
      </w:pPr>
      <w:proofErr w:type="gramStart"/>
      <w:r w:rsidRPr="00E90251">
        <w:rPr>
          <w:rStyle w:val="Emphasis"/>
        </w:rPr>
        <w:t>do</w:t>
      </w:r>
      <w:proofErr w:type="gramEnd"/>
      <w:r w:rsidRPr="00E90251">
        <w:rPr>
          <w:rStyle w:val="Emphasis"/>
        </w:rPr>
        <w:t xml:space="preserve"> it</w:t>
      </w:r>
      <w:r w:rsidRPr="00E90251">
        <w:rPr>
          <w:sz w:val="8"/>
        </w:rPr>
        <w:t xml:space="preserve">. As Daniel Dale of the Toronto Star puts it, </w:t>
      </w:r>
      <w:r w:rsidRPr="00E90251">
        <w:rPr>
          <w:rStyle w:val="StyleUnderline"/>
        </w:rPr>
        <w:t>he “talks like a strongman” but governs like a “weak man.”</w:t>
      </w:r>
      <w:r w:rsidRPr="00E90251">
        <w:rPr>
          <w:sz w:val="8"/>
        </w:rPr>
        <w:t xml:space="preserve"> Maybe tax reform will get done — maybe — but so far he hasn’t signed a single major piece of legislation. Actually that’s not quite true: Congress did pass a law strengthening sanctions against Russia over the administration’s protests. Aside from a Supreme Court appointment, the only things Trump has succeeded in accomplishing are those he can do by executive order, thus doing on a far larger scale what he once criticized Obama for. The third reason why </w:t>
      </w:r>
      <w:r w:rsidRPr="007864D3">
        <w:rPr>
          <w:rStyle w:val="StyleUnderline"/>
          <w:highlight w:val="green"/>
        </w:rPr>
        <w:t>Trump</w:t>
      </w:r>
      <w:r w:rsidRPr="00E90251">
        <w:rPr>
          <w:sz w:val="8"/>
        </w:rPr>
        <w:t xml:space="preserve"> has gotten so little done </w:t>
      </w:r>
      <w:r w:rsidRPr="007864D3">
        <w:rPr>
          <w:rStyle w:val="StyleUnderline"/>
          <w:highlight w:val="green"/>
        </w:rPr>
        <w:t>is</w:t>
      </w:r>
      <w:r w:rsidRPr="00E90251">
        <w:rPr>
          <w:sz w:val="8"/>
        </w:rPr>
        <w:t xml:space="preserve"> that he’s </w:t>
      </w:r>
      <w:r w:rsidRPr="007864D3">
        <w:rPr>
          <w:rStyle w:val="StyleUnderline"/>
          <w:highlight w:val="green"/>
        </w:rPr>
        <w:t>surrounded by people who,</w:t>
      </w:r>
      <w:r w:rsidRPr="00E90251">
        <w:rPr>
          <w:rStyle w:val="StyleUnderline"/>
        </w:rPr>
        <w:t xml:space="preserve"> by and large, </w:t>
      </w:r>
      <w:r w:rsidRPr="007864D3">
        <w:rPr>
          <w:rStyle w:val="StyleUnderline"/>
          <w:highlight w:val="green"/>
        </w:rPr>
        <w:t>don’t share his</w:t>
      </w:r>
      <w:r w:rsidRPr="00E90251">
        <w:rPr>
          <w:rStyle w:val="StyleUnderline"/>
        </w:rPr>
        <w:t xml:space="preserve"> xenophobic, </w:t>
      </w:r>
      <w:r w:rsidRPr="007864D3">
        <w:rPr>
          <w:rStyle w:val="StyleUnderline"/>
          <w:highlight w:val="green"/>
        </w:rPr>
        <w:t>isolationist, protectionist</w:t>
      </w:r>
      <w:r w:rsidRPr="00E90251">
        <w:rPr>
          <w:rStyle w:val="StyleUnderline"/>
        </w:rPr>
        <w:t xml:space="preserve"> “America First” </w:t>
      </w:r>
      <w:r w:rsidRPr="007864D3">
        <w:rPr>
          <w:rStyle w:val="StyleUnderline"/>
          <w:highlight w:val="green"/>
        </w:rPr>
        <w:t>outlook</w:t>
      </w:r>
      <w:r w:rsidRPr="007864D3">
        <w:rPr>
          <w:sz w:val="8"/>
          <w:highlight w:val="green"/>
        </w:rPr>
        <w:t xml:space="preserve">. </w:t>
      </w:r>
      <w:r w:rsidRPr="007864D3">
        <w:rPr>
          <w:rStyle w:val="Emphasis"/>
          <w:highlight w:val="green"/>
        </w:rPr>
        <w:t>Most of those who did</w:t>
      </w:r>
      <w:r w:rsidRPr="00E90251">
        <w:rPr>
          <w:sz w:val="8"/>
        </w:rPr>
        <w:t xml:space="preserve"> — Michael Flynn, Steve Bannon, </w:t>
      </w:r>
      <w:proofErr w:type="gramStart"/>
      <w:r w:rsidRPr="00E90251">
        <w:rPr>
          <w:sz w:val="8"/>
        </w:rPr>
        <w:t>Sebastian Gorka —</w:t>
      </w:r>
      <w:proofErr w:type="gramEnd"/>
      <w:r w:rsidRPr="00E90251">
        <w:rPr>
          <w:sz w:val="8"/>
        </w:rPr>
        <w:t xml:space="preserve"> </w:t>
      </w:r>
      <w:r w:rsidRPr="007864D3">
        <w:rPr>
          <w:rStyle w:val="Emphasis"/>
          <w:highlight w:val="green"/>
        </w:rPr>
        <w:t>have been forced out</w:t>
      </w:r>
      <w:r w:rsidRPr="00E90251">
        <w:rPr>
          <w:rStyle w:val="Emphasis"/>
        </w:rPr>
        <w:t xml:space="preserve"> because they were incompetent</w:t>
      </w:r>
      <w:r w:rsidRPr="00E90251">
        <w:rPr>
          <w:sz w:val="8"/>
        </w:rPr>
        <w:t xml:space="preserve"> crackpots. Lacking any interest in ideas, Trump has staffed his administration with people based largely on superficial criteria such as appearance. That helps to explain why </w:t>
      </w:r>
      <w:r w:rsidRPr="00E90251">
        <w:rPr>
          <w:rStyle w:val="StyleUnderline"/>
        </w:rPr>
        <w:t>most of his senior appointees,</w:t>
      </w:r>
      <w:r w:rsidRPr="00E90251">
        <w:rPr>
          <w:sz w:val="8"/>
        </w:rPr>
        <w:t xml:space="preserve"> including Rex Tillerson, James Mattis, John Kelly, H.R. McMaster, and now Jerome Powell as Federal Reserve chairman, look </w:t>
      </w:r>
      <w:r w:rsidRPr="00E90251">
        <w:rPr>
          <w:rStyle w:val="StyleUnderline"/>
        </w:rPr>
        <w:t>as if they are straight out of central casting.</w:t>
      </w:r>
      <w:r w:rsidRPr="00E90251">
        <w:rPr>
          <w:sz w:val="8"/>
        </w:rPr>
        <w:t xml:space="preserve"> It also explains why former United Nations Ambassador John Bolton didn’t snare a job: Trump was said not to like his mustache. As a result, </w:t>
      </w:r>
      <w:r w:rsidRPr="00E90251">
        <w:rPr>
          <w:rStyle w:val="Emphasis"/>
        </w:rPr>
        <w:t xml:space="preserve">Trump is surrounded by </w:t>
      </w:r>
      <w:r w:rsidRPr="007864D3">
        <w:rPr>
          <w:rStyle w:val="Emphasis"/>
          <w:highlight w:val="green"/>
        </w:rPr>
        <w:t>aides</w:t>
      </w:r>
      <w:r w:rsidRPr="00E90251">
        <w:rPr>
          <w:rStyle w:val="Emphasis"/>
        </w:rPr>
        <w:t xml:space="preserve"> who </w:t>
      </w:r>
      <w:r w:rsidRPr="007864D3">
        <w:rPr>
          <w:rStyle w:val="Emphasis"/>
          <w:highlight w:val="green"/>
        </w:rPr>
        <w:t>view him as a screwball to be contained, not a sage to be followed.</w:t>
      </w:r>
      <w:r w:rsidRPr="00E90251">
        <w:rPr>
          <w:sz w:val="8"/>
        </w:rPr>
        <w:t xml:space="preserve"> So does that mean Trump’s presidency has been just </w:t>
      </w:r>
      <w:proofErr w:type="gramStart"/>
      <w:r w:rsidRPr="00E90251">
        <w:rPr>
          <w:sz w:val="8"/>
        </w:rPr>
        <w:t>swell</w:t>
      </w:r>
      <w:proofErr w:type="gramEnd"/>
      <w:r w:rsidRPr="00E90251">
        <w:rPr>
          <w:sz w:val="8"/>
        </w:rPr>
        <w:t xml:space="preserve">, as his fans claim? </w:t>
      </w:r>
      <w:proofErr w:type="gramStart"/>
      <w:r w:rsidRPr="00E90251">
        <w:rPr>
          <w:sz w:val="8"/>
        </w:rPr>
        <w:t>Not at all.</w:t>
      </w:r>
      <w:proofErr w:type="gramEnd"/>
      <w:r w:rsidRPr="00E90251">
        <w:rPr>
          <w:sz w:val="8"/>
        </w:rPr>
        <w:t xml:space="preserve"> In important respects, Trump has been worse than I imagined. If the past year has done anything, it has dispelled naive hopes that he would grow in office or become more presidential. He’s the same old Trump that he was for the previous 70 years: ignorant, petulant, unethical, avaricious, conspiratorial, nasty, shameless, bullying, egomaniacal. One of the salient features of his presidency has been its lack of ethics. His former campaign manager Paul Manafort has been indicted on charges of money laundering, and former national security advisor Michael Flynn is said to be on the verge of indictment for acting as an unregistered foreign agent. Many of the president’s men, and even the president himself, had undisclosed business dealings with Russia, ranging from Trump’s attempts to build a Trump Tower in Moscow during the campaign to Commerce Secretary Wilbur Ross’s continuing investment in a shipping firm closely tied to the Kremlin. Trump and his aides, including Attorney General Jeff Sessions, have also consistently lied about their dealings with Russia. Former Trump foreign-policy advisor George Papadopoulos pled guilty to deceiving the FBI about his Kremlin ties; others may follow. Russia aside, Trump uses his office to promote his own properties in violation of the emoluments clause of the Constitution. He has refused to disclose his tax returns as every president has done more than 40 years. And while private-sector figures from Harvey Weinstein to Michael Oreskes are being fired for sexual harassment, the president remains in office despite credible accusations of misconduct from at least 16 women. Trump himself basically admitted to the allegations in his infamous “grab ‘em by the pussy” video, but now the White House press secretary shamefully labels his accusers as liars. The real liar, of course, is Trump himself. According to the Washington Post, during his first 263 days in office, he made 1,318 false or misleading claims. That’s an average of five falsehoods a day. TRENDING 1 America Will Survive Trump, But It Won’t Ever Be the Same 716 SHARES 2 Jared Kushner, Mohammed bin Salman, and Benjamin Netanyahu Are Up to Something 2738 SHARES 3 Top U.S. Diplomat Blasts Trump Administration for ‘Decapitation’ of State Department Leadership 313 SHARES 4 Does Trump Realize That His New Iran Strategy Could Suffer a Fatal Blow in Syria? 16 SHARES 5 Does Chinese Civilization Come From Ancient Egypt? 53144 SHARES 6 Russian Spy Met Trump Adviser Carter Page and Thought He Was an ‘Idiot’ 1748 SHARES 7 The King Is Dead, and Thailand's Storybook Monarchy Might Be Next 153 SHARES 8 Happy Anniversary to America’s Most Corrupted Election 67 SHARES 9 Amid a Saudi Purge, Women Face the Test of a Lifetime 210 SHARES Trump presides over what is easily the least ethical administration since Nixon’s — and in all likelihood “Don the Con” will be judged by history to be a great deal worse than “Tricky Dick.” </w:t>
      </w:r>
      <w:proofErr w:type="gramStart"/>
      <w:r w:rsidRPr="00E90251">
        <w:rPr>
          <w:sz w:val="8"/>
        </w:rPr>
        <w:t>The major difference between them?</w:t>
      </w:r>
      <w:proofErr w:type="gramEnd"/>
      <w:r w:rsidRPr="00E90251">
        <w:rPr>
          <w:sz w:val="8"/>
        </w:rPr>
        <w:t xml:space="preserve"> Nixon sought to subvert the rule of law in private. Trump does it out in the open for all to see. It has become routine for the president to demand criminal investigations of his political opponents based on, so to speak, trumped-up charges (Donald Trump Jr. even accuses the Clintons of murder); to call for the broadcast licenses of critical media outlets to be revoked; to attack the special counsel investigating him; to impugn the FBI, the judiciary, and the Justice Department; and to suggest that his own attorney general should resign for not doing his political bidding. Granted, most of these threats have been empty ones — but not all. Trump did fire FBI Director James Comey in a blatant attempt to obstruct justice. Moreover, his very words — coming from the man charged with ensuring “that the laws </w:t>
      </w:r>
      <w:proofErr w:type="gramStart"/>
      <w:r w:rsidRPr="00E90251">
        <w:rPr>
          <w:sz w:val="8"/>
        </w:rPr>
        <w:t>be</w:t>
      </w:r>
      <w:proofErr w:type="gramEnd"/>
      <w:r w:rsidRPr="00E90251">
        <w:rPr>
          <w:sz w:val="8"/>
        </w:rPr>
        <w:t xml:space="preserve"> faithfully executed” — corrode trust in our legal system. When Trump is not undermining the rule of law, he is demeaning the presidency and embarrassing the country. Trump uses Twitter to carry out unseemly vendettas against Gold Star parents, the mayors of London and San Juan, lawmakers from “Liddle” Bob Corker (R-Tenn.) to “Pocahontas” Elizabeth Warren (D-Mass.), journalists from those at the “failing New York Times” to “Crazy” Mika Brzezinski, and an endless array of other targets, many of them women and minorities. Trump’s tweets are frequently vituperative and full of errors in spelling and grammar. They sound as if they are coming from a mental institution, not from the White House. What most troubles me about Trump’s presidency is the extent to which he is dividing Americans by race and ethnicity in service to his own political ambitions. Having won with overwhelming support among white, working-class voters, Trump notoriously hesitates to criticize white supremacists: He thought there were “very fine people” on both sides at the white supremacist rally in Charlottesville, and he has defended Confederate statues as part of “our heritage.” When white killers go on a rampage, as they did recently in Las Vegas and Sutherland Springs, Texas, Trump labels it a tragedy about which there is little to be done beyond “thoughts and prayers.” By contrast, he exploits every terrorist act committed by a Muslim, such as the Halloween attack in New York, labeling the perpetrators “animals” and calling for Draconian immigration restrictions. He has gone on an extended tirade against the African-American football players who kneel when the national anthem is played to protest police brutality. He has pardoned racist former Sheriff Joe Arpaio. And he has revoked the executive order that former President Barack Obama used to protect “Dreamers” — immigrants brought to America illegally as children — from deportation. Sadly, other Republican office-seekers, such as gubernatorial candidate Ed Gillespie in Virginia and Senate candidate Roy Moore in Alabama, have imitated Trump’s noxious example by seeking to rally white voters with blatantly racial appeals. Gillespie failed, but that won’t stop other Trump imitators from trying their luck. Trump took a divided nation and instead of trying to heal those divisions, he has exacerbated them. A Boston Globe reporter who traveled to York County, Pennsylvania, an area that Trump won, found that “the class resentments, racism, and xenophobia that became flashpoints during the election have hardened, not healed.” And that’s what Trump has done in just the year since he won the presidency. Imagine what the next three years — or, God forbid, the next seven years — will hold. </w:t>
      </w:r>
      <w:r w:rsidRPr="00E90251">
        <w:rPr>
          <w:rStyle w:val="Emphasis"/>
        </w:rPr>
        <w:t xml:space="preserve">The </w:t>
      </w:r>
      <w:r w:rsidRPr="007864D3">
        <w:rPr>
          <w:rStyle w:val="Emphasis"/>
          <w:highlight w:val="green"/>
        </w:rPr>
        <w:t>U</w:t>
      </w:r>
      <w:r w:rsidRPr="00E90251">
        <w:rPr>
          <w:rStyle w:val="Emphasis"/>
        </w:rPr>
        <w:t xml:space="preserve">nited </w:t>
      </w:r>
      <w:r w:rsidRPr="007864D3">
        <w:rPr>
          <w:rStyle w:val="Emphasis"/>
          <w:highlight w:val="green"/>
        </w:rPr>
        <w:t>S</w:t>
      </w:r>
      <w:r w:rsidRPr="00E90251">
        <w:rPr>
          <w:rStyle w:val="Emphasis"/>
        </w:rPr>
        <w:t xml:space="preserve">tates </w:t>
      </w:r>
      <w:r w:rsidRPr="007864D3">
        <w:rPr>
          <w:rStyle w:val="Emphasis"/>
          <w:highlight w:val="green"/>
        </w:rPr>
        <w:t>will survive Trump</w:t>
      </w:r>
      <w:r w:rsidRPr="00E90251">
        <w:rPr>
          <w:sz w:val="8"/>
        </w:rPr>
        <w:t>, but we won’t be the same nation after him. The very fact that much of his misconduct is now so routine that it’s hardly noteworthy indicates his success in, as former Sen. Daniel Patrick Moynihan (D-N.Y.) put it, “defining deviancy down.” Far from making America “great again,” he is reducing a once-great country to his tawdry level.</w:t>
      </w:r>
    </w:p>
    <w:p w:rsidR="00D47329" w:rsidRPr="00E90251" w:rsidRDefault="00D47329" w:rsidP="00D47329">
      <w:pPr>
        <w:pStyle w:val="Heading4"/>
        <w:rPr>
          <w:rFonts w:cs="Arial"/>
        </w:rPr>
      </w:pPr>
      <w:r w:rsidRPr="00E90251">
        <w:rPr>
          <w:rFonts w:cs="Arial"/>
        </w:rPr>
        <w:t>Trump doesn’t change the substance of foreign policy</w:t>
      </w:r>
    </w:p>
    <w:p w:rsidR="00D47329" w:rsidRPr="00E90251" w:rsidRDefault="00D47329" w:rsidP="00D47329">
      <w:r w:rsidRPr="00E90251">
        <w:t xml:space="preserve">Stephen </w:t>
      </w:r>
      <w:r w:rsidRPr="00E90251">
        <w:rPr>
          <w:rStyle w:val="Style13ptBold"/>
        </w:rPr>
        <w:t>Walt 18</w:t>
      </w:r>
      <w:r w:rsidRPr="00E90251">
        <w:t>, Harvard Professor of International Relations, 1/30/18, “Trump’s Sound and Fury Has Signified Nothing,” http://foreignpolicy.com/2018/01/30/trumps-sound-and-fury-has-signified-nothing/</w:t>
      </w:r>
    </w:p>
    <w:p w:rsidR="00D47329" w:rsidRPr="00E90251" w:rsidRDefault="00D47329" w:rsidP="00D47329">
      <w:pPr>
        <w:rPr>
          <w:sz w:val="16"/>
        </w:rPr>
      </w:pPr>
      <w:r w:rsidRPr="00E90251">
        <w:rPr>
          <w:sz w:val="16"/>
        </w:rPr>
        <w:t xml:space="preserve">My break coincided with the first anniversary of U.S. President Donald </w:t>
      </w:r>
      <w:r w:rsidRPr="00E90251">
        <w:rPr>
          <w:rStyle w:val="StyleUnderline"/>
        </w:rPr>
        <w:t>Trump’s</w:t>
      </w:r>
      <w:r w:rsidRPr="00E90251">
        <w:rPr>
          <w:sz w:val="16"/>
        </w:rPr>
        <w:t xml:space="preserve"> inauguration, and my return is an opportune moment for a few reflections on his </w:t>
      </w:r>
      <w:r w:rsidRPr="00E90251">
        <w:rPr>
          <w:rStyle w:val="StyleUnderline"/>
        </w:rPr>
        <w:t>first year in office</w:t>
      </w:r>
      <w:r w:rsidRPr="00E90251">
        <w:rPr>
          <w:sz w:val="16"/>
        </w:rPr>
        <w:t xml:space="preserve">. It </w:t>
      </w:r>
      <w:r w:rsidRPr="00E90251">
        <w:rPr>
          <w:rStyle w:val="StyleUnderline"/>
        </w:rPr>
        <w:t>certainly hasn’t been dull</w:t>
      </w:r>
      <w:r w:rsidRPr="00E90251">
        <w:rPr>
          <w:sz w:val="16"/>
        </w:rPr>
        <w:t>. Who could have predicted that a real estate developer and reality show host whose personal life was tabloid fodder and whose business career was filled with bankruptcies, lawsuits, and a parade of unhappy former partners and customers would end up presiding over a White House whose defining feature thus far has been backstabbings, betrayals, and bumbling?</w:t>
      </w:r>
    </w:p>
    <w:p w:rsidR="00D47329" w:rsidRPr="00E90251" w:rsidRDefault="00D47329" w:rsidP="00D47329">
      <w:pPr>
        <w:rPr>
          <w:sz w:val="16"/>
        </w:rPr>
      </w:pPr>
      <w:r w:rsidRPr="00E90251">
        <w:rPr>
          <w:sz w:val="16"/>
        </w:rPr>
        <w:t>Answer: Just about anybody.</w:t>
      </w:r>
    </w:p>
    <w:p w:rsidR="00D47329" w:rsidRPr="00E90251" w:rsidRDefault="00D47329" w:rsidP="00D47329">
      <w:pPr>
        <w:rPr>
          <w:rStyle w:val="StyleUnderline"/>
        </w:rPr>
      </w:pPr>
      <w:r w:rsidRPr="00E90251">
        <w:rPr>
          <w:sz w:val="16"/>
        </w:rPr>
        <w:t xml:space="preserve">Even so, </w:t>
      </w:r>
      <w:r w:rsidRPr="007864D3">
        <w:rPr>
          <w:rStyle w:val="StyleUnderline"/>
          <w:highlight w:val="green"/>
        </w:rPr>
        <w:t>the most striking thing about Trump’s impact on</w:t>
      </w:r>
      <w:r w:rsidRPr="00E90251">
        <w:rPr>
          <w:rStyle w:val="StyleUnderline"/>
        </w:rPr>
        <w:t xml:space="preserve"> U.S. </w:t>
      </w:r>
      <w:r w:rsidRPr="007864D3">
        <w:rPr>
          <w:rStyle w:val="StyleUnderline"/>
          <w:highlight w:val="green"/>
        </w:rPr>
        <w:t xml:space="preserve">foreign policy is </w:t>
      </w:r>
      <w:r w:rsidRPr="007864D3">
        <w:rPr>
          <w:rStyle w:val="Emphasis"/>
          <w:highlight w:val="green"/>
        </w:rPr>
        <w:t>how little</w:t>
      </w:r>
      <w:r w:rsidRPr="00E90251">
        <w:rPr>
          <w:rStyle w:val="Emphasis"/>
        </w:rPr>
        <w:t xml:space="preserve"> has actually </w:t>
      </w:r>
      <w:r w:rsidRPr="007864D3">
        <w:rPr>
          <w:rStyle w:val="Emphasis"/>
          <w:highlight w:val="green"/>
        </w:rPr>
        <w:t>changed</w:t>
      </w:r>
      <w:r w:rsidRPr="00E90251">
        <w:rPr>
          <w:sz w:val="16"/>
        </w:rPr>
        <w:t xml:space="preserve">. </w:t>
      </w:r>
      <w:r w:rsidRPr="00E90251">
        <w:rPr>
          <w:rStyle w:val="StyleUnderline"/>
        </w:rPr>
        <w:t xml:space="preserve">During the campaign, he described U.S. </w:t>
      </w:r>
      <w:r w:rsidRPr="00E90251">
        <w:rPr>
          <w:rStyle w:val="Emphasis"/>
        </w:rPr>
        <w:t>fo</w:t>
      </w:r>
      <w:r w:rsidRPr="00E90251">
        <w:rPr>
          <w:rStyle w:val="StyleUnderline"/>
        </w:rPr>
        <w:t xml:space="preserve">reign </w:t>
      </w:r>
      <w:r w:rsidRPr="00E90251">
        <w:rPr>
          <w:rStyle w:val="Emphasis"/>
        </w:rPr>
        <w:t>po</w:t>
      </w:r>
      <w:r w:rsidRPr="00E90251">
        <w:rPr>
          <w:rStyle w:val="StyleUnderline"/>
        </w:rPr>
        <w:t>licy as a “complete and total disaster” and promised to “shake the rust off.”</w:t>
      </w:r>
      <w:r w:rsidRPr="00E90251">
        <w:rPr>
          <w:sz w:val="16"/>
        </w:rPr>
        <w:t xml:space="preserve"> He was going to tear up various “bad trade deals,” get the country out of the “nation-building business,” and get tough with adversaries and free-riding allies alike. </w:t>
      </w:r>
      <w:r w:rsidRPr="007864D3">
        <w:rPr>
          <w:rStyle w:val="StyleUnderline"/>
          <w:highlight w:val="green"/>
        </w:rPr>
        <w:t>Since he took the oath</w:t>
      </w:r>
      <w:r w:rsidRPr="00E90251">
        <w:rPr>
          <w:rStyle w:val="StyleUnderline"/>
        </w:rPr>
        <w:t xml:space="preserve"> of office, however, </w:t>
      </w:r>
      <w:r w:rsidRPr="007864D3">
        <w:rPr>
          <w:rStyle w:val="StyleUnderline"/>
          <w:highlight w:val="green"/>
        </w:rPr>
        <w:t>it’s been</w:t>
      </w:r>
      <w:r w:rsidRPr="00E90251">
        <w:rPr>
          <w:rStyle w:val="StyleUnderline"/>
        </w:rPr>
        <w:t xml:space="preserve"> pretty much </w:t>
      </w:r>
      <w:r w:rsidRPr="007864D3">
        <w:rPr>
          <w:rStyle w:val="Emphasis"/>
          <w:highlight w:val="green"/>
        </w:rPr>
        <w:t>business as usual</w:t>
      </w:r>
      <w:r w:rsidRPr="00E90251">
        <w:rPr>
          <w:sz w:val="16"/>
        </w:rPr>
        <w:t xml:space="preserve"> </w:t>
      </w:r>
      <w:r w:rsidRPr="00E90251">
        <w:rPr>
          <w:rStyle w:val="StyleUnderline"/>
        </w:rPr>
        <w:t>when it comes to U.S. policy. Trump’s style is certainly different (and not in a good way), but the substance of U.S. foreign policy is surprisingly familiar.</w:t>
      </w:r>
    </w:p>
    <w:p w:rsidR="00D47329" w:rsidRPr="00E90251" w:rsidRDefault="00D47329" w:rsidP="00D47329">
      <w:pPr>
        <w:rPr>
          <w:rStyle w:val="StyleUnderline"/>
        </w:rPr>
      </w:pPr>
      <w:r w:rsidRPr="00E90251">
        <w:rPr>
          <w:rStyle w:val="StyleUnderline"/>
        </w:rPr>
        <w:t>Having once called NATO “obsolete,” for example, Trump and his top aides have repeatedly reaffirmed the U.S. commitment to the alliance and actually increased U.S. funding for improved defenses in Eastern Europe</w:t>
      </w:r>
      <w:r w:rsidRPr="00E90251">
        <w:rPr>
          <w:sz w:val="16"/>
        </w:rPr>
        <w:t xml:space="preserve">. Moreover, his </w:t>
      </w:r>
      <w:r w:rsidRPr="00E90251">
        <w:rPr>
          <w:rStyle w:val="StyleUnderline"/>
        </w:rPr>
        <w:t xml:space="preserve">vocal complaints that NATO’S European members aren’t pulling their weight are </w:t>
      </w:r>
      <w:r w:rsidRPr="00E90251">
        <w:rPr>
          <w:rStyle w:val="Emphasis"/>
        </w:rPr>
        <w:t>nothing new</w:t>
      </w:r>
      <w:r w:rsidRPr="00E90251">
        <w:rPr>
          <w:rStyle w:val="StyleUnderline"/>
        </w:rPr>
        <w:t>. Disputes about burden-sharing are as old as the alliance itself, and former President Barack Obama, former Defense Secretary Robert Gates, and plenty of other U.S. officials have minced no words in criticizing America’s European allies for not spending enough.</w:t>
      </w:r>
    </w:p>
    <w:p w:rsidR="00D47329" w:rsidRPr="00E90251" w:rsidRDefault="00D47329" w:rsidP="00D47329">
      <w:pPr>
        <w:rPr>
          <w:rStyle w:val="StyleUnderline"/>
        </w:rPr>
      </w:pPr>
      <w:r w:rsidRPr="00E90251">
        <w:rPr>
          <w:sz w:val="16"/>
        </w:rPr>
        <w:t xml:space="preserve">Similarly, instead of cozying up to Russian President Vladimir Putin, </w:t>
      </w:r>
      <w:r w:rsidRPr="007864D3">
        <w:rPr>
          <w:rStyle w:val="StyleUnderline"/>
          <w:highlight w:val="green"/>
        </w:rPr>
        <w:t>the White House</w:t>
      </w:r>
      <w:r w:rsidRPr="00E90251">
        <w:rPr>
          <w:rStyle w:val="StyleUnderline"/>
        </w:rPr>
        <w:t xml:space="preserve"> continues to </w:t>
      </w:r>
      <w:r w:rsidRPr="007864D3">
        <w:rPr>
          <w:rStyle w:val="StyleUnderline"/>
          <w:highlight w:val="green"/>
        </w:rPr>
        <w:t>see Russia and</w:t>
      </w:r>
      <w:r w:rsidRPr="00E90251">
        <w:rPr>
          <w:rStyle w:val="StyleUnderline"/>
        </w:rPr>
        <w:t xml:space="preserve"> especially </w:t>
      </w:r>
      <w:r w:rsidRPr="007864D3">
        <w:rPr>
          <w:rStyle w:val="StyleUnderline"/>
          <w:highlight w:val="green"/>
        </w:rPr>
        <w:t>China as</w:t>
      </w:r>
      <w:r w:rsidRPr="00E90251">
        <w:rPr>
          <w:rStyle w:val="StyleUnderline"/>
        </w:rPr>
        <w:t xml:space="preserve"> major power </w:t>
      </w:r>
      <w:r w:rsidRPr="007864D3">
        <w:rPr>
          <w:rStyle w:val="StyleUnderline"/>
          <w:highlight w:val="green"/>
        </w:rPr>
        <w:t xml:space="preserve">adversaries, </w:t>
      </w:r>
      <w:r w:rsidRPr="007864D3">
        <w:rPr>
          <w:rStyle w:val="Emphasis"/>
          <w:highlight w:val="green"/>
        </w:rPr>
        <w:t>just as it did under Obama and</w:t>
      </w:r>
      <w:r w:rsidRPr="00E90251">
        <w:rPr>
          <w:rStyle w:val="Emphasis"/>
        </w:rPr>
        <w:t xml:space="preserve"> George W. </w:t>
      </w:r>
      <w:r w:rsidRPr="007864D3">
        <w:rPr>
          <w:rStyle w:val="Emphasis"/>
          <w:highlight w:val="green"/>
        </w:rPr>
        <w:t>Bush</w:t>
      </w:r>
      <w:r w:rsidRPr="00E90251">
        <w:rPr>
          <w:sz w:val="16"/>
        </w:rPr>
        <w:t xml:space="preserve">. </w:t>
      </w:r>
      <w:r w:rsidRPr="00E90251">
        <w:rPr>
          <w:rStyle w:val="StyleUnderline"/>
        </w:rPr>
        <w:t>That is the central takeaway of the White House’s National Security Strategy and the Pentagon’s new National Defense Strategy, and it is hardly a significant departure from past U.S. policy</w:t>
      </w:r>
      <w:r w:rsidRPr="00E90251">
        <w:rPr>
          <w:sz w:val="16"/>
        </w:rPr>
        <w:t>. I warned a few years ago that “great power politics” is back, and Trump (or more precisely, the broader national security establishment) has figured this out too.</w:t>
      </w:r>
      <w:r>
        <w:rPr>
          <w:sz w:val="16"/>
        </w:rPr>
        <w:t xml:space="preserve"> </w:t>
      </w:r>
      <w:r w:rsidRPr="00E90251">
        <w:rPr>
          <w:sz w:val="16"/>
        </w:rPr>
        <w:t xml:space="preserve">U.S. </w:t>
      </w:r>
      <w:r w:rsidRPr="007864D3">
        <w:rPr>
          <w:rStyle w:val="Emphasis"/>
          <w:highlight w:val="green"/>
        </w:rPr>
        <w:t>policy in the Middle East hasn’t changed</w:t>
      </w:r>
      <w:r>
        <w:rPr>
          <w:sz w:val="16"/>
        </w:rPr>
        <w:t xml:space="preserve"> </w:t>
      </w:r>
      <w:r w:rsidRPr="00E90251">
        <w:rPr>
          <w:rStyle w:val="StyleUnderline"/>
        </w:rPr>
        <w:t>that much either.</w:t>
      </w:r>
      <w:r w:rsidRPr="00E90251">
        <w:rPr>
          <w:sz w:val="16"/>
        </w:rPr>
        <w:t xml:space="preserve"> </w:t>
      </w:r>
      <w:r w:rsidRPr="00E90251">
        <w:rPr>
          <w:rStyle w:val="StyleUnderline"/>
        </w:rPr>
        <w:t>The United States is still giving more or less unconditional support to the same local allies</w:t>
      </w:r>
      <w:r w:rsidRPr="00E90251">
        <w:rPr>
          <w:sz w:val="16"/>
        </w:rPr>
        <w:t xml:space="preserve"> — Egypt, Israel, Jordan, and Saudi Arabia — so there’s not much new there. The war against the Islamic State continued under the battle plan the Obama administration developed, and </w:t>
      </w:r>
      <w:r w:rsidRPr="00E90251">
        <w:rPr>
          <w:rStyle w:val="StyleUnderline"/>
        </w:rPr>
        <w:t>Trump is now trying to figure out how to handle the complex relations among Kurds, Iraqis, Syrians, Turks, and other local actors. How is this different from Obama’s policy? The answer: It’s not.</w:t>
      </w:r>
    </w:p>
    <w:p w:rsidR="00D47329" w:rsidRPr="00E90251" w:rsidRDefault="00D47329" w:rsidP="00D47329">
      <w:pPr>
        <w:rPr>
          <w:rStyle w:val="StyleUnderline"/>
        </w:rPr>
      </w:pPr>
      <w:r w:rsidRPr="00E90251">
        <w:rPr>
          <w:rStyle w:val="StyleUnderline"/>
        </w:rPr>
        <w:t>Trump has been chipping away at the nuclear deal with Iran — which he has repeatedly called the “worst deal ever” — but he hasn’t torn it up</w:t>
      </w:r>
      <w:r w:rsidRPr="00E90251">
        <w:rPr>
          <w:sz w:val="16"/>
        </w:rPr>
        <w:t xml:space="preserve">. Why? Because the alternatives are worse, and his advisors know it. In any case, </w:t>
      </w:r>
      <w:r w:rsidRPr="00E90251">
        <w:rPr>
          <w:rStyle w:val="StyleUnderline"/>
        </w:rPr>
        <w:t>skepticism about the Iran deal is hardly a sea change in U.S. policy.</w:t>
      </w:r>
      <w:r w:rsidRPr="00E90251">
        <w:rPr>
          <w:sz w:val="16"/>
        </w:rPr>
        <w:t xml:space="preserve"> The Obama administration had to work overtime to get Congress to lift sanctions in the first </w:t>
      </w:r>
      <w:proofErr w:type="gramStart"/>
      <w:r w:rsidRPr="00E90251">
        <w:rPr>
          <w:sz w:val="16"/>
        </w:rPr>
        <w:t>place,</w:t>
      </w:r>
      <w:proofErr w:type="gramEnd"/>
      <w:r w:rsidRPr="00E90251">
        <w:rPr>
          <w:sz w:val="16"/>
        </w:rPr>
        <w:t xml:space="preserve"> and there are plenty of people and organizations in D.C. that are still lobbying to get rid of the agreement. More importantly, </w:t>
      </w:r>
      <w:r w:rsidRPr="00E90251">
        <w:rPr>
          <w:rStyle w:val="StyleUnderline"/>
        </w:rPr>
        <w:t>Trump’s broader hostility toward Iran is firmly within the Beltway consensus, where demonizing the Islamic Republic is a well-established art. Trump’s approach to Iran may be short-sighted, but it’s certainly not a significant departure from his predecessors’.</w:t>
      </w:r>
    </w:p>
    <w:p w:rsidR="00D47329" w:rsidRPr="00E90251" w:rsidRDefault="00D47329" w:rsidP="00D47329">
      <w:pPr>
        <w:rPr>
          <w:sz w:val="16"/>
        </w:rPr>
      </w:pPr>
      <w:r w:rsidRPr="00E90251">
        <w:rPr>
          <w:rStyle w:val="StyleUnderline"/>
        </w:rPr>
        <w:t xml:space="preserve">Even </w:t>
      </w:r>
      <w:r w:rsidRPr="007864D3">
        <w:rPr>
          <w:rStyle w:val="StyleUnderline"/>
          <w:highlight w:val="green"/>
        </w:rPr>
        <w:t>Trump’s</w:t>
      </w:r>
      <w:r w:rsidRPr="00E90251">
        <w:rPr>
          <w:rStyle w:val="StyleUnderline"/>
        </w:rPr>
        <w:t xml:space="preserve"> controversial </w:t>
      </w:r>
      <w:r w:rsidRPr="007864D3">
        <w:rPr>
          <w:rStyle w:val="StyleUnderline"/>
          <w:highlight w:val="green"/>
        </w:rPr>
        <w:t>decision to recognize Jerusalem</w:t>
      </w:r>
      <w:r w:rsidRPr="00E90251">
        <w:rPr>
          <w:rStyle w:val="StyleUnderline"/>
        </w:rPr>
        <w:t xml:space="preserve"> as Israel’s capital isn’t as big a shift as critics maintain. As Thomas Friedman noted in the New York Times, this move </w:t>
      </w:r>
      <w:r w:rsidRPr="007864D3">
        <w:rPr>
          <w:rStyle w:val="StyleUnderline"/>
          <w:highlight w:val="green"/>
        </w:rPr>
        <w:t>was</w:t>
      </w:r>
      <w:r w:rsidRPr="00E90251">
        <w:rPr>
          <w:rStyle w:val="StyleUnderline"/>
        </w:rPr>
        <w:t xml:space="preserve"> a </w:t>
      </w:r>
      <w:r w:rsidRPr="007864D3">
        <w:rPr>
          <w:rStyle w:val="StyleUnderline"/>
          <w:highlight w:val="green"/>
        </w:rPr>
        <w:t>stupid</w:t>
      </w:r>
      <w:r w:rsidRPr="00E90251">
        <w:rPr>
          <w:rStyle w:val="StyleUnderline"/>
        </w:rPr>
        <w:t xml:space="preserve"> and unnecessary giveaway</w:t>
      </w:r>
      <w:r w:rsidRPr="00E90251">
        <w:rPr>
          <w:sz w:val="16"/>
        </w:rPr>
        <w:t xml:space="preserve"> that brought Washington nothing but criticism, </w:t>
      </w:r>
      <w:r w:rsidRPr="007864D3">
        <w:rPr>
          <w:rStyle w:val="Emphasis"/>
          <w:highlight w:val="green"/>
        </w:rPr>
        <w:t>but</w:t>
      </w:r>
      <w:r w:rsidRPr="00E90251">
        <w:rPr>
          <w:rStyle w:val="StyleUnderline"/>
        </w:rPr>
        <w:t xml:space="preserve"> it is </w:t>
      </w:r>
      <w:r w:rsidRPr="007864D3">
        <w:rPr>
          <w:rStyle w:val="StyleUnderline"/>
          <w:highlight w:val="green"/>
        </w:rPr>
        <w:t>not</w:t>
      </w:r>
      <w:r w:rsidRPr="00E90251">
        <w:rPr>
          <w:rStyle w:val="StyleUnderline"/>
        </w:rPr>
        <w:t xml:space="preserve"> exactly headline </w:t>
      </w:r>
      <w:r w:rsidRPr="007864D3">
        <w:rPr>
          <w:rStyle w:val="StyleUnderline"/>
          <w:highlight w:val="green"/>
        </w:rPr>
        <w:t>news to discover</w:t>
      </w:r>
      <w:r w:rsidRPr="00E90251">
        <w:rPr>
          <w:rStyle w:val="StyleUnderline"/>
        </w:rPr>
        <w:t xml:space="preserve"> that </w:t>
      </w:r>
      <w:r w:rsidRPr="007864D3">
        <w:rPr>
          <w:rStyle w:val="StyleUnderline"/>
          <w:highlight w:val="green"/>
        </w:rPr>
        <w:t xml:space="preserve">the </w:t>
      </w:r>
      <w:r w:rsidRPr="007864D3">
        <w:rPr>
          <w:rStyle w:val="Emphasis"/>
          <w:highlight w:val="green"/>
        </w:rPr>
        <w:t>U</w:t>
      </w:r>
      <w:r w:rsidRPr="00E90251">
        <w:rPr>
          <w:rStyle w:val="StyleUnderline"/>
        </w:rPr>
        <w:t xml:space="preserve">nited </w:t>
      </w:r>
      <w:r w:rsidRPr="007864D3">
        <w:rPr>
          <w:rStyle w:val="Emphasis"/>
          <w:highlight w:val="green"/>
        </w:rPr>
        <w:t>S</w:t>
      </w:r>
      <w:r w:rsidRPr="00E90251">
        <w:rPr>
          <w:rStyle w:val="StyleUnderline"/>
        </w:rPr>
        <w:t xml:space="preserve">tates </w:t>
      </w:r>
      <w:r w:rsidRPr="007864D3">
        <w:rPr>
          <w:rStyle w:val="StyleUnderline"/>
          <w:highlight w:val="green"/>
        </w:rPr>
        <w:t>is</w:t>
      </w:r>
      <w:r w:rsidRPr="00E90251">
        <w:rPr>
          <w:rStyle w:val="StyleUnderline"/>
        </w:rPr>
        <w:t xml:space="preserve"> firmly </w:t>
      </w:r>
      <w:r w:rsidRPr="007864D3">
        <w:rPr>
          <w:rStyle w:val="Emphasis"/>
          <w:highlight w:val="green"/>
        </w:rPr>
        <w:t>in Israel’s corner</w:t>
      </w:r>
      <w:r w:rsidRPr="00E90251">
        <w:rPr>
          <w:sz w:val="16"/>
        </w:rPr>
        <w:t xml:space="preserve"> when it comes to the Palestinian issue. Critics complain that this move will hurt the so-called peace process, to which one can only reply, “</w:t>
      </w:r>
      <w:r w:rsidRPr="00E90251">
        <w:rPr>
          <w:rStyle w:val="StyleUnderline"/>
        </w:rPr>
        <w:t>What peace process?” The two-state solution that America supposedly favors is on life support at this point — if not completely dead</w:t>
      </w:r>
      <w:r w:rsidRPr="00E90251">
        <w:rPr>
          <w:sz w:val="16"/>
        </w:rPr>
        <w:t xml:space="preserve"> and buried — and in the unlikely event it ever gets revived, Trump’s decision would not preclude the Palestinians putting their capital in whatever portion of Jerusalem Israel was willing to let them have. All Trump did was strip away the pretense that the United States was even-handed,a sham that no longer fooled anyone, and make it abundantly clear the United States was never going to use its considerable leverage to bring about a just or lasting settlement. If you’ve paid even modest attention to America’s repeated failures to broker a final status agreement, this is not a revelation.</w:t>
      </w:r>
    </w:p>
    <w:p w:rsidR="00D47329" w:rsidRPr="00E90251" w:rsidRDefault="00D47329" w:rsidP="00D47329">
      <w:pPr>
        <w:rPr>
          <w:sz w:val="16"/>
        </w:rPr>
      </w:pPr>
      <w:r w:rsidRPr="00E90251">
        <w:rPr>
          <w:sz w:val="16"/>
        </w:rPr>
        <w:t xml:space="preserve">Similarly, Trump ran for office railing against globalization and supposed “bad trade deals,” and he threatened to tear them all up once in office. </w:t>
      </w:r>
      <w:r w:rsidRPr="00E90251">
        <w:rPr>
          <w:rStyle w:val="StyleUnderline"/>
        </w:rPr>
        <w:t xml:space="preserve">He did abandon the </w:t>
      </w:r>
      <w:r w:rsidRPr="00E90251">
        <w:rPr>
          <w:rStyle w:val="Emphasis"/>
        </w:rPr>
        <w:t>T</w:t>
      </w:r>
      <w:r w:rsidRPr="00E90251">
        <w:rPr>
          <w:rStyle w:val="StyleUnderline"/>
        </w:rPr>
        <w:t>rans-</w:t>
      </w:r>
      <w:r w:rsidRPr="00E90251">
        <w:rPr>
          <w:rStyle w:val="Emphasis"/>
        </w:rPr>
        <w:t>P</w:t>
      </w:r>
      <w:r w:rsidRPr="00E90251">
        <w:rPr>
          <w:rStyle w:val="StyleUnderline"/>
        </w:rPr>
        <w:t xml:space="preserve">acific </w:t>
      </w:r>
      <w:r w:rsidRPr="00E90251">
        <w:rPr>
          <w:rStyle w:val="Emphasis"/>
        </w:rPr>
        <w:t>P</w:t>
      </w:r>
      <w:r w:rsidRPr="00E90251">
        <w:rPr>
          <w:rStyle w:val="StyleUnderline"/>
        </w:rPr>
        <w:t>artnership on his third day in office — a move that still ranks as his single biggest blunder — and he’s approved a few minor protectionist gestures largely for show, but it turns out that breaking up the global trading order is harder</w:t>
      </w:r>
      <w:r w:rsidRPr="00E90251">
        <w:rPr>
          <w:sz w:val="16"/>
        </w:rPr>
        <w:t xml:space="preserve"> (and dumber) </w:t>
      </w:r>
      <w:r w:rsidRPr="00E90251">
        <w:rPr>
          <w:rStyle w:val="StyleUnderline"/>
        </w:rPr>
        <w:t>than he thought</w:t>
      </w:r>
      <w:r w:rsidRPr="00E90251">
        <w:rPr>
          <w:sz w:val="16"/>
        </w:rPr>
        <w:t>. In the meantime, those “beautiful” trade deals he promised to negotiate have yet to materialize, and by the end of his first year the trade deficit he had vowed to reverse had reached its highest level since 2012. No wonder he made nice when he visited Davos last week. We can’t rule out additional protectionist moves in the future, but thus far he’s proceeded far more cautiously than one might have expected from his campaign rhetoric.</w:t>
      </w:r>
    </w:p>
    <w:p w:rsidR="00D47329" w:rsidRPr="00E90251" w:rsidRDefault="00D47329" w:rsidP="00D47329">
      <w:pPr>
        <w:rPr>
          <w:sz w:val="16"/>
        </w:rPr>
      </w:pPr>
      <w:r w:rsidRPr="00E90251">
        <w:rPr>
          <w:rStyle w:val="StyleUnderline"/>
        </w:rPr>
        <w:t xml:space="preserve">Trump’s handling of North Korea reminds me of Macbeth: It is “a tale told by an idiot, full of sound and fury (“fire and fury?”) </w:t>
      </w:r>
      <w:proofErr w:type="gramStart"/>
      <w:r w:rsidRPr="00E90251">
        <w:rPr>
          <w:rStyle w:val="StyleUnderline"/>
        </w:rPr>
        <w:t>signifying</w:t>
      </w:r>
      <w:proofErr w:type="gramEnd"/>
      <w:r w:rsidRPr="00E90251">
        <w:rPr>
          <w:rStyle w:val="StyleUnderline"/>
        </w:rPr>
        <w:t xml:space="preserve"> nothing.”</w:t>
      </w:r>
      <w:r w:rsidRPr="00E90251">
        <w:rPr>
          <w:sz w:val="16"/>
        </w:rPr>
        <w:t xml:space="preserve"> </w:t>
      </w:r>
      <w:r w:rsidRPr="00E90251">
        <w:rPr>
          <w:rStyle w:val="StyleUnderline"/>
        </w:rPr>
        <w:t>After a lot of irresponsible tweeting and saber-rattling, Trump has ended up in the same places his predecessors did.</w:t>
      </w:r>
      <w:r w:rsidRPr="00E90251">
        <w:rPr>
          <w:sz w:val="16"/>
        </w:rPr>
        <w:t xml:space="preserve"> He naively thought he could persuade China to solve the problem for him, and then he and his advisors starting threatening military action, which just gave Kim Jong </w:t>
      </w:r>
      <w:proofErr w:type="gramStart"/>
      <w:r w:rsidRPr="00E90251">
        <w:rPr>
          <w:sz w:val="16"/>
        </w:rPr>
        <w:t>Un</w:t>
      </w:r>
      <w:proofErr w:type="gramEnd"/>
      <w:r w:rsidRPr="00E90251">
        <w:rPr>
          <w:sz w:val="16"/>
        </w:rPr>
        <w:t xml:space="preserve"> more reason to keep and strengthen North Korea’s nuclear deterrent. The problem for Trump, as for all of his predecessors, is that there aren’t any attractive military options here. So Trump is relying on the usual combination of sanctions and diplomacy, just as former Presidents Bill Clinton, Bush, and Obama did.</w:t>
      </w:r>
    </w:p>
    <w:p w:rsidR="00D47329" w:rsidRPr="00E90251" w:rsidRDefault="00D47329" w:rsidP="00D47329">
      <w:pPr>
        <w:rPr>
          <w:rStyle w:val="StyleUnderline"/>
        </w:rPr>
      </w:pPr>
      <w:r w:rsidRPr="00E90251">
        <w:rPr>
          <w:sz w:val="16"/>
        </w:rPr>
        <w:t xml:space="preserve">Finally, </w:t>
      </w:r>
      <w:r w:rsidRPr="007864D3">
        <w:rPr>
          <w:rStyle w:val="StyleUnderline"/>
          <w:highlight w:val="green"/>
        </w:rPr>
        <w:t>Trump’s impact on America’s</w:t>
      </w:r>
      <w:r w:rsidRPr="00E90251">
        <w:rPr>
          <w:sz w:val="16"/>
        </w:rPr>
        <w:t xml:space="preserve"> far-flung </w:t>
      </w:r>
      <w:r w:rsidRPr="007864D3">
        <w:rPr>
          <w:rStyle w:val="Emphasis"/>
          <w:highlight w:val="green"/>
        </w:rPr>
        <w:t>military commitments</w:t>
      </w:r>
      <w:r w:rsidRPr="007864D3">
        <w:rPr>
          <w:rStyle w:val="StyleUnderline"/>
          <w:highlight w:val="green"/>
        </w:rPr>
        <w:t xml:space="preserve"> has been modest. </w:t>
      </w:r>
      <w:r w:rsidRPr="00E90251">
        <w:rPr>
          <w:rStyle w:val="StyleUnderline"/>
        </w:rPr>
        <w:t xml:space="preserve">The </w:t>
      </w:r>
      <w:r w:rsidRPr="00E90251">
        <w:rPr>
          <w:rStyle w:val="Emphasis"/>
        </w:rPr>
        <w:t>U</w:t>
      </w:r>
      <w:r w:rsidRPr="00E90251">
        <w:rPr>
          <w:rStyle w:val="StyleUnderline"/>
        </w:rPr>
        <w:t xml:space="preserve">nited </w:t>
      </w:r>
      <w:r w:rsidRPr="00E90251">
        <w:rPr>
          <w:rStyle w:val="Emphasis"/>
        </w:rPr>
        <w:t>S</w:t>
      </w:r>
      <w:r w:rsidRPr="00E90251">
        <w:rPr>
          <w:rStyle w:val="StyleUnderline"/>
        </w:rPr>
        <w:t>tates is still obligated to defend allies and partners all over the world, still has substantial forces deployed in Europe, Asia, Africa, and the Middle East, and is still using drones, airstrikes, and special operations forces to chase terrorists in distant lands</w:t>
      </w:r>
      <w:r w:rsidRPr="00E90251">
        <w:rPr>
          <w:sz w:val="16"/>
        </w:rPr>
        <w:t xml:space="preserve">. Regarding terrorism, Trump is doing pretty much what Obama and Bush did, albeit at a slightly higher pace of operations. As Bill Roggio, editor of Long War Journal, recently put it, “[Trump] has basically done what President Obama has done, maybe just a little bit more forcefully.” There has also been a modest increase in U.S. defense spending, but </w:t>
      </w:r>
      <w:r w:rsidRPr="007864D3">
        <w:rPr>
          <w:rStyle w:val="StyleUnderline"/>
          <w:highlight w:val="green"/>
        </w:rPr>
        <w:t>Trump’s</w:t>
      </w:r>
      <w:r w:rsidRPr="00E90251">
        <w:rPr>
          <w:rStyle w:val="StyleUnderline"/>
        </w:rPr>
        <w:t xml:space="preserve"> buildup is smaller than many previous hikes and </w:t>
      </w:r>
      <w:r w:rsidRPr="007864D3">
        <w:rPr>
          <w:rStyle w:val="Emphasis"/>
          <w:highlight w:val="green"/>
        </w:rPr>
        <w:t>won’t change the global balance of power</w:t>
      </w:r>
      <w:r w:rsidRPr="00E90251">
        <w:rPr>
          <w:rStyle w:val="StyleUnderline"/>
        </w:rPr>
        <w:t xml:space="preserve"> to any significant degree.</w:t>
      </w:r>
    </w:p>
    <w:p w:rsidR="00D47329" w:rsidRPr="00E90251" w:rsidRDefault="00D47329" w:rsidP="00D47329">
      <w:pPr>
        <w:pStyle w:val="Heading4"/>
        <w:rPr>
          <w:rFonts w:cs="Arial"/>
        </w:rPr>
      </w:pPr>
      <w:r w:rsidRPr="00E90251">
        <w:rPr>
          <w:rFonts w:cs="Arial"/>
        </w:rPr>
        <w:t xml:space="preserve">Institutional constraints check Trump—preserves leadership. </w:t>
      </w:r>
    </w:p>
    <w:p w:rsidR="00D47329" w:rsidRPr="00E90251" w:rsidRDefault="00D47329" w:rsidP="00D47329">
      <w:r w:rsidRPr="00E90251">
        <w:t xml:space="preserve">Robert </w:t>
      </w:r>
      <w:r w:rsidRPr="00E90251">
        <w:rPr>
          <w:rStyle w:val="Style13ptBold"/>
        </w:rPr>
        <w:t>KAGAN 9/4</w:t>
      </w:r>
      <w:r w:rsidRPr="00E90251">
        <w:t xml:space="preserve">. Senior Fellow, Brookings; served in the State Department as a member of the Policy Planning Staff. “Impeaching Trump is a Long Shot. There’s another way to protect the country.” </w:t>
      </w:r>
      <w:proofErr w:type="gramStart"/>
      <w:r w:rsidRPr="00E90251">
        <w:rPr>
          <w:i/>
        </w:rPr>
        <w:t>Washington Post</w:t>
      </w:r>
      <w:r w:rsidRPr="00E90251">
        <w:t>.</w:t>
      </w:r>
      <w:proofErr w:type="gramEnd"/>
      <w:r w:rsidRPr="00E90251">
        <w:t xml:space="preserve"> </w:t>
      </w:r>
      <w:proofErr w:type="gramStart"/>
      <w:r w:rsidRPr="00E90251">
        <w:t xml:space="preserve">2017. </w:t>
      </w:r>
      <w:hyperlink r:id="rId15" w:history="1">
        <w:r w:rsidRPr="00E90251">
          <w:rPr>
            <w:rStyle w:val="Hyperlink"/>
          </w:rPr>
          <w:t>https://www.washingtonpost.com/opinions/impeaching-trump-is-a-long-shot-theres-another-way-to-protect-the-country/2017/09/04/78dd58bc-8d96-11e7-84c0-02cc069f2c37_story.html?utm_term=.af70fbd23d25.</w:t>
        </w:r>
        <w:proofErr w:type="gramEnd"/>
      </w:hyperlink>
    </w:p>
    <w:p w:rsidR="00D47329" w:rsidRPr="00E90251" w:rsidRDefault="00D47329" w:rsidP="00D47329">
      <w:pPr>
        <w:rPr>
          <w:sz w:val="16"/>
        </w:rPr>
      </w:pPr>
      <w:r w:rsidRPr="007864D3">
        <w:rPr>
          <w:rStyle w:val="StyleUnderline"/>
          <w:highlight w:val="green"/>
        </w:rPr>
        <w:t>With the impeachment and removal of</w:t>
      </w:r>
      <w:r w:rsidRPr="00E90251">
        <w:rPr>
          <w:rStyle w:val="StyleUnderline"/>
        </w:rPr>
        <w:t xml:space="preserve"> </w:t>
      </w:r>
      <w:r w:rsidRPr="00E90251">
        <w:rPr>
          <w:sz w:val="16"/>
        </w:rPr>
        <w:t xml:space="preserve">President </w:t>
      </w:r>
      <w:r w:rsidRPr="007864D3">
        <w:rPr>
          <w:rStyle w:val="Emphasis"/>
          <w:highlight w:val="green"/>
        </w:rPr>
        <w:t>Trump a long shot at best</w:t>
      </w:r>
      <w:r w:rsidRPr="00E90251">
        <w:rPr>
          <w:rStyle w:val="StyleUnderline"/>
        </w:rPr>
        <w:t xml:space="preserve">, </w:t>
      </w:r>
      <w:r w:rsidRPr="007864D3">
        <w:rPr>
          <w:rStyle w:val="StyleUnderline"/>
          <w:highlight w:val="green"/>
        </w:rPr>
        <w:t>there is another way to provide</w:t>
      </w:r>
      <w:r w:rsidRPr="00E90251">
        <w:rPr>
          <w:sz w:val="16"/>
        </w:rPr>
        <w:t xml:space="preserve"> the country some </w:t>
      </w:r>
      <w:r w:rsidRPr="007864D3">
        <w:rPr>
          <w:rStyle w:val="StyleUnderline"/>
          <w:highlight w:val="green"/>
        </w:rPr>
        <w:t>protection</w:t>
      </w:r>
      <w:r w:rsidRPr="00E90251">
        <w:rPr>
          <w:sz w:val="16"/>
        </w:rPr>
        <w:t xml:space="preserve"> </w:t>
      </w:r>
      <w:r w:rsidRPr="00E90251">
        <w:rPr>
          <w:rStyle w:val="StyleUnderline"/>
        </w:rPr>
        <w:t>from our unfit president:</w:t>
      </w:r>
      <w:r w:rsidRPr="00E90251">
        <w:rPr>
          <w:sz w:val="16"/>
        </w:rPr>
        <w:t xml:space="preserve"> </w:t>
      </w:r>
      <w:r w:rsidRPr="007864D3">
        <w:rPr>
          <w:rStyle w:val="StyleUnderline"/>
          <w:highlight w:val="green"/>
        </w:rPr>
        <w:t>congressional government</w:t>
      </w:r>
      <w:r w:rsidRPr="00E90251">
        <w:rPr>
          <w:sz w:val="16"/>
        </w:rPr>
        <w:t xml:space="preserve">. The idea may seem far-fetched in this era of the “imperial presidency,” but </w:t>
      </w:r>
      <w:r w:rsidRPr="00E90251">
        <w:rPr>
          <w:rStyle w:val="StyleUnderline"/>
        </w:rPr>
        <w:t xml:space="preserve">there have been times in the nation’s history, </w:t>
      </w:r>
      <w:r w:rsidRPr="00E90251">
        <w:rPr>
          <w:sz w:val="16"/>
        </w:rPr>
        <w:t xml:space="preserve">especially in the decades after the Civil War but also to a lesser extent during the 1920s, </w:t>
      </w:r>
      <w:r w:rsidRPr="00E90251">
        <w:rPr>
          <w:rStyle w:val="StyleUnderline"/>
        </w:rPr>
        <w:t xml:space="preserve">when Congress ran the show on many critical matters and the president dared take no action without the approval of powerful committee chairmen. </w:t>
      </w:r>
      <w:r w:rsidRPr="00E90251">
        <w:rPr>
          <w:sz w:val="16"/>
        </w:rPr>
        <w:t xml:space="preserve">The clearest example of this, and the one most relevant to the current situation, was in 1865, when a Republican Congress seized control of federal administration of the defeated South from then-President Andrew Johnson. A Tennessean who saw himself as the defender of Southern white supremacy, </w:t>
      </w:r>
      <w:r w:rsidRPr="00E90251">
        <w:rPr>
          <w:rStyle w:val="StyleUnderline"/>
        </w:rPr>
        <w:t>Johnson refused to pursue the agenda of the Radical Republicans who wanted to break the power of the white ruling class in order to ensure the rights and the physical safety of newly freed blacks</w:t>
      </w:r>
      <w:r w:rsidRPr="00E90251">
        <w:rPr>
          <w:sz w:val="16"/>
        </w:rPr>
        <w:t xml:space="preserve">. When Johnson refused to compromise, Congress took charge. For some months, </w:t>
      </w:r>
      <w:r w:rsidRPr="007864D3">
        <w:rPr>
          <w:rStyle w:val="StyleUnderline"/>
          <w:highlight w:val="green"/>
        </w:rPr>
        <w:t>Congress wielded control not only over national policy but also</w:t>
      </w:r>
      <w:r w:rsidRPr="00E90251">
        <w:rPr>
          <w:sz w:val="16"/>
        </w:rPr>
        <w:t xml:space="preserve"> over </w:t>
      </w:r>
      <w:r w:rsidRPr="007864D3">
        <w:rPr>
          <w:rStyle w:val="Emphasis"/>
          <w:highlight w:val="green"/>
        </w:rPr>
        <w:t>its implementation by the military</w:t>
      </w:r>
      <w:r w:rsidRPr="00E90251">
        <w:rPr>
          <w:sz w:val="16"/>
        </w:rPr>
        <w:t xml:space="preserve">. Congressional power even reached into the Cabinet. </w:t>
      </w:r>
      <w:r w:rsidRPr="00E90251">
        <w:rPr>
          <w:rStyle w:val="StyleUnderline"/>
        </w:rPr>
        <w:t xml:space="preserve">The secretary of war, Edwin Stanton, shared Congress’s aims and carried out congressional policies in the South, not Johnson’s. </w:t>
      </w:r>
      <w:r w:rsidRPr="00E90251">
        <w:rPr>
          <w:sz w:val="16"/>
        </w:rPr>
        <w:t xml:space="preserve">When Johnson fired Stanton, the House voted to impeach him. </w:t>
      </w:r>
      <w:r w:rsidRPr="007864D3">
        <w:rPr>
          <w:rStyle w:val="StyleUnderline"/>
          <w:highlight w:val="green"/>
        </w:rPr>
        <w:t>Johnson escaped conviction</w:t>
      </w:r>
      <w:r w:rsidRPr="00E90251">
        <w:rPr>
          <w:sz w:val="16"/>
        </w:rPr>
        <w:t xml:space="preserve"> in the Senate </w:t>
      </w:r>
      <w:r w:rsidRPr="007864D3">
        <w:rPr>
          <w:rStyle w:val="StyleUnderline"/>
          <w:highlight w:val="green"/>
        </w:rPr>
        <w:t>by one vote</w:t>
      </w:r>
      <w:r w:rsidRPr="00E90251">
        <w:rPr>
          <w:rStyle w:val="StyleUnderline"/>
        </w:rPr>
        <w:t xml:space="preserve"> </w:t>
      </w:r>
      <w:r w:rsidRPr="00E90251">
        <w:rPr>
          <w:sz w:val="16"/>
        </w:rPr>
        <w:t xml:space="preserve">— thus </w:t>
      </w:r>
      <w:r w:rsidRPr="007864D3">
        <w:rPr>
          <w:rStyle w:val="StyleUnderline"/>
          <w:highlight w:val="green"/>
        </w:rPr>
        <w:t>showing the difficulty of removing a president</w:t>
      </w:r>
      <w:r w:rsidRPr="00E90251">
        <w:rPr>
          <w:rStyle w:val="StyleUnderline"/>
        </w:rPr>
        <w:t xml:space="preserve"> even in extreme circumstances</w:t>
      </w:r>
      <w:r w:rsidRPr="00E90251">
        <w:rPr>
          <w:sz w:val="16"/>
        </w:rPr>
        <w:t xml:space="preserve"> — </w:t>
      </w:r>
      <w:r w:rsidRPr="007864D3">
        <w:rPr>
          <w:rStyle w:val="StyleUnderline"/>
          <w:highlight w:val="green"/>
        </w:rPr>
        <w:t>but</w:t>
      </w:r>
      <w:r w:rsidRPr="00E90251">
        <w:rPr>
          <w:sz w:val="16"/>
        </w:rPr>
        <w:t xml:space="preserve"> for some months </w:t>
      </w:r>
      <w:r w:rsidRPr="007864D3">
        <w:rPr>
          <w:rStyle w:val="StyleUnderline"/>
          <w:highlight w:val="green"/>
        </w:rPr>
        <w:t>Congress controlled the most important national policies and</w:t>
      </w:r>
      <w:r w:rsidRPr="00E90251">
        <w:rPr>
          <w:sz w:val="16"/>
        </w:rPr>
        <w:t xml:space="preserve"> during that time </w:t>
      </w:r>
      <w:r w:rsidRPr="007864D3">
        <w:rPr>
          <w:rStyle w:val="StyleUnderline"/>
          <w:highlight w:val="green"/>
        </w:rPr>
        <w:t>prevented the president from</w:t>
      </w:r>
      <w:r w:rsidRPr="00E90251">
        <w:rPr>
          <w:rStyle w:val="StyleUnderline"/>
        </w:rPr>
        <w:t xml:space="preserve"> undermining</w:t>
      </w:r>
      <w:r w:rsidRPr="00E90251">
        <w:rPr>
          <w:sz w:val="16"/>
        </w:rPr>
        <w:t xml:space="preserve"> the achievements of the </w:t>
      </w:r>
      <w:r w:rsidRPr="007864D3">
        <w:rPr>
          <w:rStyle w:val="StyleUnderline"/>
          <w:highlight w:val="green"/>
        </w:rPr>
        <w:t>war</w:t>
      </w:r>
      <w:r w:rsidRPr="00E90251">
        <w:rPr>
          <w:sz w:val="16"/>
        </w:rPr>
        <w:t>.</w:t>
      </w:r>
    </w:p>
    <w:p w:rsidR="00D47329" w:rsidRDefault="00D47329" w:rsidP="00D47329">
      <w:pPr>
        <w:pStyle w:val="Heading3"/>
      </w:pPr>
      <w:r>
        <w:t xml:space="preserve">2AC---AT: Hegemony </w:t>
      </w:r>
    </w:p>
    <w:p w:rsidR="00D47329" w:rsidRDefault="00D47329" w:rsidP="00D47329">
      <w:pPr>
        <w:pStyle w:val="Heading4"/>
      </w:pPr>
      <w:r>
        <w:t>No impact to heg, cross-regional estimates prove</w:t>
      </w:r>
    </w:p>
    <w:p w:rsidR="00D47329" w:rsidRPr="00720D16" w:rsidRDefault="00D47329" w:rsidP="00D47329">
      <w:pPr>
        <w:rPr>
          <w:rFonts w:cstheme="minorHAnsi"/>
          <w:sz w:val="14"/>
        </w:rPr>
      </w:pPr>
      <w:r w:rsidRPr="00720D16">
        <w:rPr>
          <w:rStyle w:val="Style13ptBold"/>
          <w:rFonts w:cstheme="minorHAnsi"/>
        </w:rPr>
        <w:t>Fettweis 17</w:t>
      </w:r>
      <w:r w:rsidRPr="00720D16">
        <w:rPr>
          <w:rFonts w:cstheme="minorHAnsi"/>
          <w:sz w:val="14"/>
        </w:rPr>
        <w:t xml:space="preserve"> (5/8, Christopher, Associate Professor of Political Science @ Tulane, “Unipolarity, Hegemony, and the New Peace”, Security Studies, 26:3)</w:t>
      </w:r>
    </w:p>
    <w:p w:rsidR="00D47329" w:rsidRPr="00720D16" w:rsidRDefault="00D47329" w:rsidP="00D47329">
      <w:pPr>
        <w:rPr>
          <w:rFonts w:cstheme="minorHAnsi"/>
          <w:sz w:val="14"/>
        </w:rPr>
      </w:pPr>
      <w:r w:rsidRPr="00720D16">
        <w:rPr>
          <w:rFonts w:cstheme="minorHAnsi"/>
          <w:sz w:val="14"/>
        </w:rPr>
        <w:t xml:space="preserve">Even the most ardent supporters of the hegemonic-stability explanation do not contend that US influence extends equally to all corners of the globe. </w:t>
      </w:r>
      <w:r w:rsidRPr="007864D3">
        <w:rPr>
          <w:rStyle w:val="StyleUnderline"/>
          <w:rFonts w:cstheme="minorHAnsi"/>
          <w:highlight w:val="green"/>
        </w:rPr>
        <w:t>The United States has concentrated its policing</w:t>
      </w:r>
      <w:r w:rsidRPr="00720D16">
        <w:rPr>
          <w:rFonts w:cstheme="minorHAnsi"/>
          <w:sz w:val="14"/>
        </w:rPr>
        <w:t xml:space="preserve"> </w:t>
      </w:r>
      <w:r w:rsidRPr="00720D16">
        <w:rPr>
          <w:rStyle w:val="StyleUnderline"/>
          <w:rFonts w:cstheme="minorHAnsi"/>
        </w:rPr>
        <w:t>in</w:t>
      </w:r>
      <w:r w:rsidRPr="00720D16">
        <w:rPr>
          <w:rFonts w:cstheme="minorHAnsi"/>
          <w:sz w:val="14"/>
        </w:rPr>
        <w:t xml:space="preserve"> what George Kennan used to call “strong points,” or the most important parts of the world: </w:t>
      </w:r>
      <w:r w:rsidRPr="00720D16">
        <w:rPr>
          <w:rStyle w:val="StyleUnderline"/>
          <w:rFonts w:cstheme="minorHAnsi"/>
        </w:rPr>
        <w:t>Western Europe, the Pacific Rim, and Persian Gulf</w:t>
      </w:r>
      <w:r w:rsidRPr="00720D16">
        <w:rPr>
          <w:rFonts w:cstheme="minorHAnsi"/>
          <w:sz w:val="14"/>
        </w:rP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RPr="00720D16">
        <w:rPr>
          <w:rStyle w:val="StyleUnderline"/>
          <w:rFonts w:cstheme="minorHAnsi"/>
        </w:rPr>
        <w:t>Overall US interest in the affairs of the Global South has dropped markedly since the end of the Cold War, as has the level of violence in almost all regions</w:t>
      </w:r>
      <w:r w:rsidRPr="00720D16">
        <w:rPr>
          <w:rFonts w:cstheme="minorHAnsi"/>
          <w:sz w:val="14"/>
        </w:rPr>
        <w:t xml:space="preserve">. </w:t>
      </w:r>
      <w:r w:rsidRPr="007864D3">
        <w:rPr>
          <w:rStyle w:val="Emphasis"/>
          <w:rFonts w:cstheme="minorHAnsi"/>
          <w:highlight w:val="green"/>
        </w:rPr>
        <w:t>There is less US intervention in</w:t>
      </w:r>
      <w:r w:rsidRPr="00720D16">
        <w:rPr>
          <w:rStyle w:val="Emphasis"/>
          <w:rFonts w:cstheme="minorHAnsi"/>
        </w:rPr>
        <w:t xml:space="preserve"> the political and military affairs of </w:t>
      </w:r>
      <w:r w:rsidRPr="007864D3">
        <w:rPr>
          <w:rStyle w:val="Emphasis"/>
          <w:rFonts w:cstheme="minorHAnsi"/>
          <w:highlight w:val="green"/>
        </w:rPr>
        <w:t>Latin America</w:t>
      </w:r>
      <w:r w:rsidRPr="00720D16">
        <w:rPr>
          <w:rStyle w:val="Emphasis"/>
          <w:rFonts w:cstheme="minorHAnsi"/>
        </w:rPr>
        <w:t xml:space="preserve"> compared to any time in the twentieth century, for instance, </w:t>
      </w:r>
      <w:r w:rsidRPr="007864D3">
        <w:rPr>
          <w:rStyle w:val="Emphasis"/>
          <w:rFonts w:cstheme="minorHAnsi"/>
          <w:highlight w:val="green"/>
        </w:rPr>
        <w:t>and also less conflict</w:t>
      </w:r>
      <w:r w:rsidRPr="00720D16">
        <w:rPr>
          <w:rFonts w:cstheme="minorHAnsi"/>
          <w:sz w:val="14"/>
        </w:rPr>
        <w:t xml:space="preserve">. </w:t>
      </w:r>
      <w:r w:rsidRPr="007864D3">
        <w:rPr>
          <w:rStyle w:val="Emphasis"/>
          <w:rFonts w:cstheme="minorHAnsi"/>
          <w:highlight w:val="green"/>
        </w:rPr>
        <w:t>Warfare in Africa is at an all-time low, as is relative US interest</w:t>
      </w:r>
      <w:r w:rsidRPr="00720D16">
        <w:rPr>
          <w:rStyle w:val="Emphasis"/>
          <w:rFonts w:cstheme="minorHAnsi"/>
        </w:rPr>
        <w:t xml:space="preserve"> outside of counterterrorism and security assistance</w:t>
      </w:r>
      <w:r w:rsidRPr="00720D16">
        <w:rPr>
          <w:rFonts w:cstheme="minorHAnsi"/>
          <w:sz w:val="14"/>
        </w:rPr>
        <w:t xml:space="preserve">.66 </w:t>
      </w:r>
      <w:r w:rsidRPr="00720D16">
        <w:rPr>
          <w:rStyle w:val="StyleUnderline"/>
          <w:rFonts w:cstheme="minorHAnsi"/>
        </w:rPr>
        <w:t xml:space="preserve">Regional peace and stability exist where there is US active intervention, as well as where there is not. </w:t>
      </w:r>
      <w:r w:rsidRPr="007864D3">
        <w:rPr>
          <w:rStyle w:val="Emphasis"/>
          <w:rFonts w:cstheme="minorHAnsi"/>
          <w:highlight w:val="green"/>
        </w:rPr>
        <w:t>No</w:t>
      </w:r>
      <w:r w:rsidRPr="00720D16">
        <w:rPr>
          <w:rStyle w:val="Emphasis"/>
          <w:rFonts w:cstheme="minorHAnsi"/>
        </w:rPr>
        <w:t xml:space="preserve"> direct </w:t>
      </w:r>
      <w:r w:rsidRPr="007864D3">
        <w:rPr>
          <w:rStyle w:val="Emphasis"/>
          <w:rFonts w:cstheme="minorHAnsi"/>
          <w:highlight w:val="green"/>
        </w:rPr>
        <w:t>relationship seems to exist across regions</w:t>
      </w:r>
      <w:r w:rsidRPr="00720D16">
        <w:rPr>
          <w:rFonts w:cstheme="minorHAnsi"/>
          <w:sz w:val="14"/>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w:t>
      </w:r>
      <w:r w:rsidRPr="00720D16">
        <w:rPr>
          <w:rStyle w:val="StyleUnderline"/>
          <w:rFonts w:cstheme="minorHAnsi"/>
        </w:rPr>
        <w:t xml:space="preserve">it is conceivable that the </w:t>
      </w:r>
      <w:r w:rsidRPr="007864D3">
        <w:rPr>
          <w:rStyle w:val="StyleUnderline"/>
          <w:rFonts w:cstheme="minorHAnsi"/>
          <w:highlight w:val="green"/>
        </w:rPr>
        <w:t>relatively high level of US</w:t>
      </w:r>
      <w:r w:rsidRPr="00720D16">
        <w:rPr>
          <w:rStyle w:val="StyleUnderline"/>
          <w:rFonts w:cstheme="minorHAnsi"/>
        </w:rPr>
        <w:t xml:space="preserve"> interest and </w:t>
      </w:r>
      <w:r w:rsidRPr="007864D3">
        <w:rPr>
          <w:rStyle w:val="StyleUnderline"/>
          <w:rFonts w:cstheme="minorHAnsi"/>
          <w:highlight w:val="green"/>
        </w:rPr>
        <w:t>activity has made the security situation in the Persian Gulf and broader Middle East worse</w:t>
      </w:r>
      <w:r w:rsidRPr="00720D16">
        <w:rPr>
          <w:rFonts w:cstheme="minorHAnsi"/>
          <w:sz w:val="14"/>
        </w:rPr>
        <w:t xml:space="preserve">. In recent years, </w:t>
      </w:r>
      <w:r w:rsidRPr="00720D16">
        <w:rPr>
          <w:rStyle w:val="StyleUnderline"/>
          <w:rFonts w:cstheme="minorHAnsi"/>
        </w:rPr>
        <w:t>substantial hard power investments</w:t>
      </w:r>
      <w:r w:rsidRPr="00720D16">
        <w:rPr>
          <w:rFonts w:cstheme="minorHAnsi"/>
          <w:sz w:val="14"/>
        </w:rPr>
        <w:t xml:space="preserve"> (Somalia, Afghanistan, </w:t>
      </w:r>
      <w:proofErr w:type="gramStart"/>
      <w:r w:rsidRPr="00720D16">
        <w:rPr>
          <w:rFonts w:cstheme="minorHAnsi"/>
          <w:sz w:val="14"/>
        </w:rPr>
        <w:t>Iraq</w:t>
      </w:r>
      <w:proofErr w:type="gramEnd"/>
      <w:r w:rsidRPr="00720D16">
        <w:rPr>
          <w:rFonts w:cstheme="minorHAnsi"/>
          <w:sz w:val="14"/>
        </w:rPr>
        <w:t xml:space="preserve">), </w:t>
      </w:r>
      <w:r w:rsidRPr="00720D16">
        <w:rPr>
          <w:rStyle w:val="StyleUnderline"/>
          <w:rFonts w:cstheme="minorHAnsi"/>
        </w:rPr>
        <w:t>moderate intervention</w:t>
      </w:r>
      <w:r w:rsidRPr="00720D16">
        <w:rPr>
          <w:rFonts w:cstheme="minorHAnsi"/>
          <w:sz w:val="14"/>
        </w:rPr>
        <w:t xml:space="preserve"> (Libya), </w:t>
      </w:r>
      <w:r w:rsidRPr="00720D16">
        <w:rPr>
          <w:rStyle w:val="StyleUnderline"/>
          <w:rFonts w:cstheme="minorHAnsi"/>
        </w:rPr>
        <w:t>and reliance on diplomacy</w:t>
      </w:r>
      <w:r w:rsidRPr="00720D16">
        <w:rPr>
          <w:rFonts w:cstheme="minorHAnsi"/>
          <w:sz w:val="14"/>
        </w:rPr>
        <w:t xml:space="preserve"> (Syria) </w:t>
      </w:r>
      <w:r w:rsidRPr="00720D16">
        <w:rPr>
          <w:rStyle w:val="Emphasis"/>
          <w:rFonts w:cstheme="minorHAnsi"/>
        </w:rPr>
        <w:t>have been equally ineffective in stabilizing states torn by conflict</w:t>
      </w:r>
      <w:r w:rsidRPr="00720D16">
        <w:rPr>
          <w:rFonts w:cstheme="minorHAnsi"/>
          <w:sz w:val="14"/>
        </w:rPr>
        <w:t xml:space="preserve">. While it is possible that the region is essentially unpacifiable and no amount of police work would bring peace to its people, it remains hard to make the case that the US presence has improved matters. In this “strong point,” at least, </w:t>
      </w:r>
      <w:r w:rsidRPr="00720D16">
        <w:rPr>
          <w:rStyle w:val="Emphasis"/>
          <w:rFonts w:cstheme="minorHAnsi"/>
        </w:rPr>
        <w:t xml:space="preserve">US </w:t>
      </w:r>
      <w:r w:rsidRPr="007864D3">
        <w:rPr>
          <w:rStyle w:val="Emphasis"/>
          <w:rFonts w:cstheme="minorHAnsi"/>
          <w:highlight w:val="green"/>
        </w:rPr>
        <w:t>hegemony has failed to bring peace</w:t>
      </w:r>
      <w:r w:rsidRPr="00720D16">
        <w:rPr>
          <w:rFonts w:cstheme="minorHAnsi"/>
          <w:sz w:val="14"/>
        </w:rPr>
        <w:t xml:space="preserve">. </w:t>
      </w:r>
      <w:r w:rsidRPr="00720D16">
        <w:rPr>
          <w:rStyle w:val="StyleUnderline"/>
          <w:rFonts w:cstheme="minorHAnsi"/>
        </w:rPr>
        <w:t>In much of the rest of the world, the United States has not been especially eager to enforce any particular rules. Even rather incontrovertible evidence of genocide has not been enough to inspire action</w:t>
      </w:r>
      <w:r w:rsidRPr="00720D16">
        <w:rPr>
          <w:rFonts w:cstheme="minorHAnsi"/>
          <w:sz w:val="14"/>
        </w:rPr>
        <w:t xml:space="preserve">.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w:t>
      </w:r>
      <w:proofErr w:type="gramStart"/>
      <w:r w:rsidRPr="00720D16">
        <w:rPr>
          <w:rFonts w:cstheme="minorHAnsi"/>
          <w:sz w:val="14"/>
        </w:rPr>
        <w:t>a half</w:t>
      </w:r>
      <w:proofErr w:type="gramEnd"/>
      <w:r w:rsidRPr="00720D16">
        <w:rPr>
          <w:rFonts w:cstheme="minorHAnsi"/>
          <w:sz w:val="14"/>
        </w:rPr>
        <w:t xml:space="preserve">-dozen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w:t>
      </w:r>
      <w:proofErr w:type="gramStart"/>
      <w:r w:rsidRPr="00720D16">
        <w:rPr>
          <w:rFonts w:cstheme="minorHAnsi"/>
          <w:sz w:val="14"/>
        </w:rPr>
        <w:t>The</w:t>
      </w:r>
      <w:proofErr w:type="gramEnd"/>
      <w:r w:rsidRPr="00720D16">
        <w:rPr>
          <w:rFonts w:cstheme="minorHAnsi"/>
          <w:sz w:val="14"/>
        </w:rPr>
        <w:t xml:space="preserve"> war ended n late 2000 when Ethiopia essentially won, and it controls the disputed territory to this day. </w:t>
      </w:r>
      <w:r w:rsidRPr="00720D16">
        <w:rPr>
          <w:rStyle w:val="StyleUnderline"/>
          <w:rFonts w:cstheme="minorHAnsi"/>
        </w:rPr>
        <w:t xml:space="preserve">The Horn of Africa is hardly the only region where states are free to fight one another today without fear of serious US involvement. Since they are choosing not to do so with increasing frequency, </w:t>
      </w:r>
      <w:r w:rsidRPr="007864D3">
        <w:rPr>
          <w:rStyle w:val="Emphasis"/>
          <w:rFonts w:cstheme="minorHAnsi"/>
          <w:highlight w:val="green"/>
        </w:rPr>
        <w:t>something else is probably affecting their calculations</w:t>
      </w:r>
      <w:r w:rsidRPr="00720D16">
        <w:rPr>
          <w:rFonts w:cstheme="minorHAnsi"/>
          <w:sz w:val="14"/>
        </w:rPr>
        <w:t xml:space="preserve">. </w:t>
      </w:r>
      <w:r w:rsidRPr="007864D3">
        <w:rPr>
          <w:rStyle w:val="Emphasis"/>
          <w:rFonts w:cstheme="minorHAnsi"/>
          <w:highlight w:val="green"/>
        </w:rPr>
        <w:t>Stability exists even in those places where the potential for intervention by the sheriff is minimal</w:t>
      </w:r>
      <w:r w:rsidRPr="00720D16">
        <w:rPr>
          <w:rFonts w:cstheme="minorHAnsi"/>
          <w:sz w:val="14"/>
        </w:rPr>
        <w:t xml:space="preserve">. </w:t>
      </w:r>
      <w:r w:rsidRPr="00720D16">
        <w:rPr>
          <w:rStyle w:val="StyleUnderline"/>
          <w:rFonts w:cstheme="minorHAnsi"/>
        </w:rPr>
        <w:t>Hegemonic stability can only take credit for influencing those decisions that would have ended in war without the presence, whether physical or psychological, of the United States</w:t>
      </w:r>
      <w:r w:rsidRPr="00720D16">
        <w:rPr>
          <w:rFonts w:cstheme="minorHAnsi"/>
          <w:sz w:val="14"/>
        </w:rPr>
        <w:t xml:space="preserve">. </w:t>
      </w:r>
      <w:r w:rsidRPr="00720D16">
        <w:rPr>
          <w:rStyle w:val="StyleUnderline"/>
          <w:rFonts w:cstheme="minorHAnsi"/>
        </w:rPr>
        <w:t>It seems hard to make the case that the relative peace that has descended on so many regions is primarily due to the kind of heavy hand of the neoconservative leviathan</w:t>
      </w:r>
      <w:r w:rsidRPr="00720D16">
        <w:rPr>
          <w:rFonts w:cstheme="minorHAnsi"/>
          <w:sz w:val="14"/>
        </w:rPr>
        <w:t xml:space="preserve">, or </w:t>
      </w:r>
      <w:proofErr w:type="gramStart"/>
      <w:r w:rsidRPr="00720D16">
        <w:rPr>
          <w:rFonts w:cstheme="minorHAnsi"/>
          <w:sz w:val="14"/>
        </w:rPr>
        <w:t>its</w:t>
      </w:r>
      <w:proofErr w:type="gramEnd"/>
      <w:r w:rsidRPr="00720D16">
        <w:rPr>
          <w:rFonts w:cstheme="minorHAnsi"/>
          <w:sz w:val="14"/>
        </w:rPr>
        <w:t xml:space="preserve"> lighter, more liberal cousin. </w:t>
      </w:r>
      <w:r w:rsidRPr="007864D3">
        <w:rPr>
          <w:rStyle w:val="Emphasis"/>
          <w:rFonts w:cstheme="minorHAnsi"/>
          <w:highlight w:val="green"/>
        </w:rPr>
        <w:t>Something else appears to be at work</w:t>
      </w:r>
      <w:r w:rsidRPr="00720D16">
        <w:rPr>
          <w:rFonts w:cstheme="minorHAnsi"/>
          <w:sz w:val="14"/>
        </w:rPr>
        <w:t>.</w:t>
      </w:r>
    </w:p>
    <w:p w:rsidR="00D47329" w:rsidRPr="00895F08" w:rsidRDefault="00D47329" w:rsidP="00D47329"/>
    <w:p w:rsidR="00D47329" w:rsidRPr="00E90251" w:rsidRDefault="00D47329" w:rsidP="00D47329">
      <w:pPr>
        <w:pStyle w:val="Heading3"/>
        <w:rPr>
          <w:rFonts w:cs="Arial"/>
        </w:rPr>
      </w:pPr>
      <w:r w:rsidRPr="00E90251">
        <w:rPr>
          <w:rFonts w:cs="Arial"/>
        </w:rPr>
        <w:t>2AC---AT: Populism</w:t>
      </w:r>
    </w:p>
    <w:p w:rsidR="00D47329" w:rsidRPr="00E90251" w:rsidRDefault="00D47329" w:rsidP="00D47329">
      <w:pPr>
        <w:pStyle w:val="Heading4"/>
        <w:rPr>
          <w:rFonts w:cs="Arial"/>
          <w:sz w:val="16"/>
        </w:rPr>
      </w:pPr>
      <w:r w:rsidRPr="00E90251">
        <w:rPr>
          <w:rFonts w:cs="Arial"/>
        </w:rPr>
        <w:t>Trump doesn’t determine global populism</w:t>
      </w:r>
    </w:p>
    <w:p w:rsidR="00D47329" w:rsidRPr="00E90251" w:rsidRDefault="00D47329" w:rsidP="00D47329">
      <w:r w:rsidRPr="00E90251">
        <w:t xml:space="preserve">Lothar </w:t>
      </w:r>
      <w:r w:rsidRPr="00E90251">
        <w:rPr>
          <w:rStyle w:val="Style13ptBold"/>
        </w:rPr>
        <w:t>Probst ’16</w:t>
      </w:r>
      <w:r w:rsidRPr="00E90251">
        <w:t xml:space="preserve">, professor, director of the Institute for Intercultural and International Studies at the Department of Political Science, University of Bremen, and Head of the Electoral, Political and Participatory Research Division at the Institute of Political Science at the University of Bremen, “After Trump’s Success: A Convergence of the Populist Challenge,” </w:t>
      </w:r>
      <w:r w:rsidRPr="00E90251">
        <w:rPr>
          <w:i/>
        </w:rPr>
        <w:t>Das Progressive Zentrum</w:t>
      </w:r>
      <w:r w:rsidRPr="00E90251">
        <w:t>, 12/19/16, http://www.progressives-zentrum.org/after-trumps-success-a-convergence-of-the-populist-challenge/?lang=en</w:t>
      </w:r>
    </w:p>
    <w:p w:rsidR="00D47329" w:rsidRPr="00E90251" w:rsidRDefault="00D47329" w:rsidP="00D47329">
      <w:r w:rsidRPr="00E90251">
        <w:t xml:space="preserve">Scholars of Social Science very often employ theories of modernization to explain the success. Particularly, </w:t>
      </w:r>
      <w:r w:rsidRPr="00E90251">
        <w:rPr>
          <w:rStyle w:val="StyleUnderline"/>
        </w:rPr>
        <w:t xml:space="preserve">breaks and </w:t>
      </w:r>
      <w:r w:rsidRPr="007864D3">
        <w:rPr>
          <w:rStyle w:val="StyleUnderline"/>
          <w:highlight w:val="green"/>
        </w:rPr>
        <w:t xml:space="preserve">deep changes in the </w:t>
      </w:r>
      <w:r w:rsidRPr="007864D3">
        <w:rPr>
          <w:rStyle w:val="Emphasis"/>
          <w:highlight w:val="green"/>
        </w:rPr>
        <w:t>economic structures</w:t>
      </w:r>
      <w:r w:rsidRPr="007864D3">
        <w:rPr>
          <w:rStyle w:val="StyleUnderline"/>
          <w:highlight w:val="green"/>
        </w:rPr>
        <w:t xml:space="preserve"> of societies, processes of </w:t>
      </w:r>
      <w:r w:rsidRPr="007864D3">
        <w:rPr>
          <w:rStyle w:val="Emphasis"/>
          <w:highlight w:val="green"/>
        </w:rPr>
        <w:t>acceleration</w:t>
      </w:r>
      <w:r w:rsidRPr="007864D3">
        <w:rPr>
          <w:rStyle w:val="StyleUnderline"/>
          <w:highlight w:val="green"/>
        </w:rPr>
        <w:t xml:space="preserve">, the </w:t>
      </w:r>
      <w:r w:rsidRPr="007864D3">
        <w:rPr>
          <w:rStyle w:val="Emphasis"/>
          <w:highlight w:val="green"/>
        </w:rPr>
        <w:t>erosion of traditional cultures</w:t>
      </w:r>
      <w:r w:rsidRPr="007864D3">
        <w:rPr>
          <w:rStyle w:val="StyleUnderline"/>
          <w:highlight w:val="green"/>
        </w:rPr>
        <w:t xml:space="preserve"> and </w:t>
      </w:r>
      <w:r w:rsidRPr="007864D3">
        <w:rPr>
          <w:rStyle w:val="Emphasis"/>
          <w:highlight w:val="green"/>
        </w:rPr>
        <w:t>transnational migration movements</w:t>
      </w:r>
      <w:r w:rsidRPr="007864D3">
        <w:rPr>
          <w:rStyle w:val="StyleUnderline"/>
          <w:highlight w:val="green"/>
        </w:rPr>
        <w:t xml:space="preserve"> produce </w:t>
      </w:r>
      <w:r w:rsidRPr="007864D3">
        <w:rPr>
          <w:rStyle w:val="Emphasis"/>
          <w:highlight w:val="green"/>
        </w:rPr>
        <w:t>uncertainty and</w:t>
      </w:r>
      <w:r w:rsidRPr="00E90251">
        <w:rPr>
          <w:rStyle w:val="Emphasis"/>
        </w:rPr>
        <w:t xml:space="preserve"> a feeling of </w:t>
      </w:r>
      <w:r w:rsidRPr="007864D3">
        <w:rPr>
          <w:rStyle w:val="Emphasis"/>
          <w:highlight w:val="green"/>
        </w:rPr>
        <w:t>insecurity</w:t>
      </w:r>
      <w:r w:rsidRPr="00E90251">
        <w:rPr>
          <w:rStyle w:val="StyleUnderline"/>
        </w:rPr>
        <w:t>. Markets and qualifications have changed</w:t>
      </w:r>
      <w:r w:rsidRPr="00E90251">
        <w:t xml:space="preserve"> around the world; </w:t>
      </w:r>
      <w:r w:rsidRPr="00E90251">
        <w:rPr>
          <w:rStyle w:val="StyleUnderline"/>
        </w:rPr>
        <w:t xml:space="preserve">global </w:t>
      </w:r>
      <w:r w:rsidRPr="00E90251">
        <w:t xml:space="preserve">acting </w:t>
      </w:r>
      <w:r w:rsidRPr="00E90251">
        <w:rPr>
          <w:rStyle w:val="StyleUnderline"/>
        </w:rPr>
        <w:t>companies have outsourced their production, jobs and services</w:t>
      </w:r>
      <w:r w:rsidRPr="00E90251">
        <w:t xml:space="preserve"> at the periphery. According to this theory,</w:t>
      </w:r>
      <w:r w:rsidRPr="00E90251">
        <w:rPr>
          <w:rStyle w:val="StyleUnderline"/>
        </w:rPr>
        <w:t xml:space="preserve"> globalization as a</w:t>
      </w:r>
      <w:r w:rsidRPr="00E90251">
        <w:rPr>
          <w:rStyle w:val="Emphasis"/>
        </w:rPr>
        <w:t xml:space="preserve"> new cleavage </w:t>
      </w:r>
      <w:r w:rsidRPr="00E90251">
        <w:rPr>
          <w:rStyle w:val="StyleUnderline"/>
        </w:rPr>
        <w:t xml:space="preserve">has a significant impact on </w:t>
      </w:r>
      <w:r w:rsidRPr="00E90251">
        <w:rPr>
          <w:rStyle w:val="Emphasis"/>
        </w:rPr>
        <w:t>political constellations and voting behavior</w:t>
      </w:r>
      <w:r w:rsidRPr="00E90251">
        <w:t xml:space="preserve"> (see figure 1).</w:t>
      </w:r>
    </w:p>
    <w:p w:rsidR="00D47329" w:rsidRPr="00E90251" w:rsidRDefault="00D47329" w:rsidP="00D47329">
      <w:r w:rsidRPr="00E90251">
        <w:t xml:space="preserve">Following this approach, </w:t>
      </w:r>
      <w:r w:rsidRPr="00E90251">
        <w:rPr>
          <w:rStyle w:val="StyleUnderline"/>
        </w:rPr>
        <w:t xml:space="preserve">an </w:t>
      </w:r>
      <w:r w:rsidRPr="007864D3">
        <w:rPr>
          <w:rStyle w:val="StyleUnderline"/>
          <w:highlight w:val="green"/>
        </w:rPr>
        <w:t>increasing number of</w:t>
      </w:r>
      <w:r w:rsidRPr="00E90251">
        <w:rPr>
          <w:rStyle w:val="StyleUnderline"/>
        </w:rPr>
        <w:t xml:space="preserve"> </w:t>
      </w:r>
      <w:r w:rsidRPr="007864D3">
        <w:rPr>
          <w:rStyle w:val="StyleUnderline"/>
          <w:highlight w:val="green"/>
        </w:rPr>
        <w:t xml:space="preserve">voters are losers of globalization </w:t>
      </w:r>
      <w:r w:rsidRPr="00E90251">
        <w:rPr>
          <w:rStyle w:val="StyleUnderline"/>
        </w:rPr>
        <w:t xml:space="preserve">and tend to vote for right-populist parties and actors that take up the discomfort of disappointed voters. Empirical research highlights that blue-collar workers and people living under precarious conditions represent </w:t>
      </w:r>
      <w:r w:rsidRPr="00E90251">
        <w:t xml:space="preserve">indeed </w:t>
      </w:r>
      <w:r w:rsidRPr="00E90251">
        <w:rPr>
          <w:rStyle w:val="StyleUnderline"/>
        </w:rPr>
        <w:t xml:space="preserve">one important segment of the voters of right-populist parties. </w:t>
      </w:r>
      <w:r w:rsidRPr="00E90251">
        <w:t>The Austrian Freedom Party, for example, has the strongest support among workers. Although, the USA is literally a symbol of globalization with its worldwide acting digital industries, financial services and high-tech companies, the downside of globalization is a process of deindustrialization in the classic production sectors in the US. Low qualified white blue-collar workers are jobless or earn less in the new service provider economy. Many of them have not benefitted from the slow economic recovery after the crisis of 2008 to 2010. In the USA, every fifth white men between 30 and 50 years of age is jobless, the suicide rate among them is high.</w:t>
      </w:r>
    </w:p>
    <w:p w:rsidR="00D47329" w:rsidRPr="00E90251" w:rsidRDefault="00D47329" w:rsidP="00D47329">
      <w:pPr>
        <w:rPr>
          <w:rStyle w:val="Emphasis"/>
        </w:rPr>
      </w:pPr>
      <w:r w:rsidRPr="00E90251">
        <w:rPr>
          <w:rStyle w:val="StyleUnderline"/>
        </w:rPr>
        <w:t xml:space="preserve">Most of the voters of the </w:t>
      </w:r>
      <w:proofErr w:type="gramStart"/>
      <w:r w:rsidRPr="00E90251">
        <w:rPr>
          <w:rStyle w:val="StyleUnderline"/>
        </w:rPr>
        <w:t>AfD</w:t>
      </w:r>
      <w:r w:rsidRPr="00E90251">
        <w:t>,</w:t>
      </w:r>
      <w:proofErr w:type="gramEnd"/>
      <w:r w:rsidRPr="00E90251">
        <w:t xml:space="preserve"> e.g. </w:t>
      </w:r>
      <w:r w:rsidRPr="00E90251">
        <w:rPr>
          <w:rStyle w:val="StyleUnderline"/>
        </w:rPr>
        <w:t>are not blue-collar workers or unemployed people, but employees, owners of small and medium size enterprises, and craftsmen.</w:t>
      </w:r>
      <w:r w:rsidRPr="00E90251">
        <w:t xml:space="preserve"> The income of these voters is above average and they have a medium education level. We should be aware that a couple of </w:t>
      </w:r>
      <w:r w:rsidRPr="007864D3">
        <w:rPr>
          <w:rStyle w:val="Emphasis"/>
          <w:highlight w:val="green"/>
        </w:rPr>
        <w:t>external factors</w:t>
      </w:r>
      <w:r w:rsidRPr="007864D3">
        <w:rPr>
          <w:rStyle w:val="StyleUnderline"/>
          <w:highlight w:val="green"/>
        </w:rPr>
        <w:t xml:space="preserve"> have</w:t>
      </w:r>
      <w:r w:rsidRPr="00E90251">
        <w:rPr>
          <w:rStyle w:val="StyleUnderline"/>
        </w:rPr>
        <w:t xml:space="preserve"> also </w:t>
      </w:r>
      <w:r w:rsidRPr="007864D3">
        <w:rPr>
          <w:rStyle w:val="StyleUnderline"/>
          <w:highlight w:val="green"/>
        </w:rPr>
        <w:t>triggered</w:t>
      </w:r>
      <w:r w:rsidRPr="00E90251">
        <w:rPr>
          <w:rStyle w:val="StyleUnderline"/>
        </w:rPr>
        <w:t xml:space="preserve"> a wave of </w:t>
      </w:r>
      <w:r w:rsidRPr="007864D3">
        <w:rPr>
          <w:rStyle w:val="StyleUnderline"/>
          <w:highlight w:val="green"/>
        </w:rPr>
        <w:t>social, physical and political insecurity among</w:t>
      </w:r>
      <w:r w:rsidRPr="00E90251">
        <w:rPr>
          <w:rStyle w:val="StyleUnderline"/>
        </w:rPr>
        <w:t xml:space="preserve"> many people in the </w:t>
      </w:r>
      <w:r w:rsidRPr="007864D3">
        <w:rPr>
          <w:rStyle w:val="StyleUnderline"/>
          <w:highlight w:val="green"/>
        </w:rPr>
        <w:t>Western countries</w:t>
      </w:r>
      <w:r w:rsidRPr="00E90251">
        <w:rPr>
          <w:rStyle w:val="StyleUnderline"/>
        </w:rPr>
        <w:t xml:space="preserve"> </w:t>
      </w:r>
      <w:r w:rsidRPr="00E90251">
        <w:t xml:space="preserve">since the end of the cold war. </w:t>
      </w:r>
      <w:r w:rsidRPr="00E90251">
        <w:rPr>
          <w:rStyle w:val="StyleUnderline"/>
        </w:rPr>
        <w:t xml:space="preserve">A series of </w:t>
      </w:r>
      <w:r w:rsidRPr="007864D3">
        <w:rPr>
          <w:rStyle w:val="StyleUnderline"/>
          <w:highlight w:val="green"/>
        </w:rPr>
        <w:t>brutal terror acts</w:t>
      </w:r>
      <w:r w:rsidRPr="00E90251">
        <w:t xml:space="preserve">— from 9/11 until the present— </w:t>
      </w:r>
      <w:r w:rsidRPr="007864D3">
        <w:rPr>
          <w:rStyle w:val="StyleUnderline"/>
          <w:highlight w:val="green"/>
        </w:rPr>
        <w:t xml:space="preserve">have </w:t>
      </w:r>
      <w:r w:rsidRPr="007864D3">
        <w:rPr>
          <w:rStyle w:val="Emphasis"/>
          <w:highlight w:val="green"/>
        </w:rPr>
        <w:t>set the world on fire</w:t>
      </w:r>
      <w:r w:rsidRPr="007864D3">
        <w:rPr>
          <w:rStyle w:val="StyleUnderline"/>
          <w:highlight w:val="green"/>
        </w:rPr>
        <w:t xml:space="preserve"> and </w:t>
      </w:r>
      <w:r w:rsidRPr="007864D3">
        <w:rPr>
          <w:rStyle w:val="Emphasis"/>
          <w:highlight w:val="green"/>
        </w:rPr>
        <w:t>inflamed tensions</w:t>
      </w:r>
      <w:r w:rsidRPr="00E90251">
        <w:rPr>
          <w:rStyle w:val="StyleUnderline"/>
        </w:rPr>
        <w:t xml:space="preserve"> between people of different cultural and religious backgrounds; a profound financial and economic crisis </w:t>
      </w:r>
      <w:r w:rsidRPr="00E90251">
        <w:t>between 2008 and 2010—</w:t>
      </w:r>
      <w:r w:rsidRPr="00E90251">
        <w:rPr>
          <w:rStyle w:val="StyleUnderline"/>
        </w:rPr>
        <w:t>including the housing bubble and</w:t>
      </w:r>
      <w:r w:rsidRPr="00E90251">
        <w:t xml:space="preserve"> its devastating consequences for many people in the US, </w:t>
      </w:r>
      <w:r w:rsidRPr="00E90251">
        <w:rPr>
          <w:rStyle w:val="StyleUnderline"/>
        </w:rPr>
        <w:t xml:space="preserve">the Euro-crisis in Europe and not to forget global movements of refugees </w:t>
      </w:r>
      <w:r w:rsidRPr="00E90251">
        <w:t xml:space="preserve">who try to move to the safer and prosperous regions of the West </w:t>
      </w:r>
      <w:r w:rsidRPr="00E90251">
        <w:rPr>
          <w:rStyle w:val="StyleUnderline"/>
        </w:rPr>
        <w:t>– all of these developments</w:t>
      </w:r>
      <w:r w:rsidRPr="00E90251">
        <w:rPr>
          <w:rStyle w:val="Emphasis"/>
        </w:rPr>
        <w:t xml:space="preserve"> intensified a feeling of unease.</w:t>
      </w:r>
    </w:p>
    <w:p w:rsidR="00D47329" w:rsidRPr="00E90251" w:rsidRDefault="00D47329" w:rsidP="00D47329">
      <w:r w:rsidRPr="007864D3">
        <w:rPr>
          <w:rStyle w:val="StyleUnderline"/>
          <w:highlight w:val="green"/>
        </w:rPr>
        <w:t xml:space="preserve">Another strong factor is the </w:t>
      </w:r>
      <w:r w:rsidRPr="007864D3">
        <w:rPr>
          <w:rStyle w:val="Emphasis"/>
          <w:highlight w:val="green"/>
        </w:rPr>
        <w:t>rhetoric</w:t>
      </w:r>
      <w:r w:rsidRPr="007864D3">
        <w:rPr>
          <w:rStyle w:val="StyleUnderline"/>
          <w:highlight w:val="green"/>
        </w:rPr>
        <w:t xml:space="preserve"> of right-populist actors</w:t>
      </w:r>
      <w:r w:rsidRPr="00E90251">
        <w:rPr>
          <w:rStyle w:val="StyleUnderline"/>
        </w:rPr>
        <w:t>. Next to</w:t>
      </w:r>
      <w:r w:rsidRPr="00E90251">
        <w:t xml:space="preserve"> their</w:t>
      </w:r>
      <w:r w:rsidRPr="00E90251">
        <w:rPr>
          <w:rStyle w:val="StyleUnderline"/>
        </w:rPr>
        <w:t xml:space="preserve"> islamophobia, all of them have one other feature in common: their </w:t>
      </w:r>
      <w:r w:rsidRPr="00E90251">
        <w:rPr>
          <w:rStyle w:val="Emphasis"/>
        </w:rPr>
        <w:t>anti-establishment</w:t>
      </w:r>
      <w:r w:rsidRPr="00E90251">
        <w:rPr>
          <w:rStyle w:val="StyleUnderline"/>
        </w:rPr>
        <w:t xml:space="preserve"> respectively anti-elitist discourse. All populist parties construct a kind of </w:t>
      </w:r>
      <w:r w:rsidRPr="00E90251">
        <w:rPr>
          <w:rStyle w:val="Emphasis"/>
        </w:rPr>
        <w:t>antagonistic contradiction</w:t>
      </w:r>
      <w:r w:rsidRPr="00E90251">
        <w:rPr>
          <w:rStyle w:val="StyleUnderline"/>
        </w:rPr>
        <w:t xml:space="preserve"> between the people and the elite.</w:t>
      </w:r>
      <w:r w:rsidRPr="00E90251">
        <w:t xml:space="preserve"> </w:t>
      </w:r>
      <w:r w:rsidRPr="00E90251">
        <w:rPr>
          <w:rStyle w:val="StyleUnderline"/>
        </w:rPr>
        <w:t>They pretend to represent the real will of the people whereas the elites “betray” the citizens</w:t>
      </w:r>
      <w:r w:rsidRPr="00E90251">
        <w:t xml:space="preserve">. The </w:t>
      </w:r>
      <w:r w:rsidRPr="00E90251">
        <w:rPr>
          <w:rStyle w:val="StyleUnderline"/>
        </w:rPr>
        <w:t xml:space="preserve">Brexit </w:t>
      </w:r>
      <w:r w:rsidRPr="00E90251">
        <w:t xml:space="preserve">decision in the UK </w:t>
      </w:r>
      <w:r w:rsidRPr="00E90251">
        <w:rPr>
          <w:rStyle w:val="StyleUnderline"/>
        </w:rPr>
        <w:t xml:space="preserve">offers some good examples </w:t>
      </w:r>
      <w:r w:rsidRPr="00E90251">
        <w:t>of this kind of rhetoric.</w:t>
      </w:r>
    </w:p>
    <w:p w:rsidR="00D47329" w:rsidRPr="00E90251" w:rsidRDefault="00D47329" w:rsidP="00D47329">
      <w:r w:rsidRPr="00E90251">
        <w:rPr>
          <w:rStyle w:val="StyleUnderline"/>
        </w:rPr>
        <w:t xml:space="preserve">The </w:t>
      </w:r>
      <w:r w:rsidRPr="00E90251">
        <w:t>British “</w:t>
      </w:r>
      <w:r w:rsidRPr="00E90251">
        <w:rPr>
          <w:rStyle w:val="StyleUnderline"/>
        </w:rPr>
        <w:t>Daily Mail</w:t>
      </w:r>
      <w:r w:rsidRPr="00E90251">
        <w:t xml:space="preserve">” </w:t>
      </w:r>
      <w:r w:rsidRPr="00E90251">
        <w:rPr>
          <w:rStyle w:val="StyleUnderline"/>
        </w:rPr>
        <w:t xml:space="preserve">wrote </w:t>
      </w:r>
      <w:r w:rsidRPr="00E90251">
        <w:t>one day after the referendum: “</w:t>
      </w:r>
      <w:r w:rsidRPr="00E90251">
        <w:rPr>
          <w:rStyle w:val="StyleUnderline"/>
        </w:rPr>
        <w:t>It was a day where the decent British people stood up against an arrogant political class</w:t>
      </w:r>
      <w:r w:rsidRPr="00E90251">
        <w:t xml:space="preserve">, that is </w:t>
      </w:r>
      <w:r w:rsidRPr="00E90251">
        <w:rPr>
          <w:rStyle w:val="StyleUnderline"/>
        </w:rPr>
        <w:t xml:space="preserve">out of touch with the reality, and </w:t>
      </w:r>
      <w:proofErr w:type="gramStart"/>
      <w:r w:rsidRPr="00E90251">
        <w:rPr>
          <w:rStyle w:val="StyleUnderline"/>
        </w:rPr>
        <w:t>against a</w:t>
      </w:r>
      <w:proofErr w:type="gramEnd"/>
      <w:r w:rsidRPr="00E90251">
        <w:rPr>
          <w:rStyle w:val="StyleUnderline"/>
        </w:rPr>
        <w:t xml:space="preserve"> disrespectful elite in Brussels</w:t>
      </w:r>
      <w:r w:rsidRPr="00E90251">
        <w:t xml:space="preserve">.” </w:t>
      </w:r>
      <w:r w:rsidRPr="00E90251">
        <w:rPr>
          <w:rStyle w:val="StyleUnderline"/>
        </w:rPr>
        <w:t xml:space="preserve">The anti-establishment attitude </w:t>
      </w:r>
      <w:r w:rsidRPr="00E90251">
        <w:t xml:space="preserve">of populists </w:t>
      </w:r>
      <w:r w:rsidRPr="00E90251">
        <w:rPr>
          <w:rStyle w:val="StyleUnderline"/>
        </w:rPr>
        <w:t>encloses</w:t>
      </w:r>
      <w:r w:rsidRPr="00E90251">
        <w:t xml:space="preserve">, however, </w:t>
      </w:r>
      <w:r w:rsidRPr="00E90251">
        <w:rPr>
          <w:rStyle w:val="StyleUnderline"/>
        </w:rPr>
        <w:t xml:space="preserve">not only political but also </w:t>
      </w:r>
      <w:r w:rsidRPr="00E90251">
        <w:rPr>
          <w:rStyle w:val="Emphasis"/>
        </w:rPr>
        <w:t>economic and cultural elites</w:t>
      </w:r>
      <w:r w:rsidRPr="00E90251">
        <w:rPr>
          <w:rStyle w:val="StyleUnderline"/>
        </w:rPr>
        <w:t xml:space="preserve"> as well as representatives of the media. In Germany supporters of the AfD use the term “mendacious press”</w:t>
      </w:r>
      <w:r w:rsidRPr="00E90251">
        <w:t xml:space="preserve">, and we find the same patterns of denigration in Donald Trump’s election campaign. Stephen Miller, the whip before Trump’s performances pointed with his fingers to the journalists in the hall and shouted at the hungry audience: “Look at them – they jibe at you, they betray you, and they lie to you.” And the crowd immediately responded: “Liars, liars!” In Germany, </w:t>
      </w:r>
      <w:r w:rsidRPr="00E90251">
        <w:rPr>
          <w:rStyle w:val="StyleUnderline"/>
        </w:rPr>
        <w:t>the supporters</w:t>
      </w:r>
      <w:r w:rsidRPr="00E90251">
        <w:t xml:space="preserve"> of the Alternative for Germany</w:t>
      </w:r>
      <w:r w:rsidRPr="00E90251">
        <w:rPr>
          <w:rStyle w:val="StyleUnderline"/>
        </w:rPr>
        <w:t xml:space="preserve"> hate Angela Merkel. As soon as her name is mentioned at party meetings, they shout: “Merkel should be removed.” Likewise Trump followers chanted “Lock her up”</w:t>
      </w:r>
      <w:r w:rsidRPr="00E90251">
        <w:t xml:space="preserve"> when they heard Hillary Clinton’s name. Interestingly, Donald Trump as well as many supporters of the Alternative for Germany and of right-populist parties in Europe </w:t>
      </w:r>
      <w:proofErr w:type="gramStart"/>
      <w:r w:rsidRPr="00E90251">
        <w:t>admire</w:t>
      </w:r>
      <w:proofErr w:type="gramEnd"/>
      <w:r w:rsidRPr="00E90251">
        <w:t xml:space="preserve"> Vladimir Putin. With his authoritarian rule and his disrespect for homosexuals and minorities he is obviously a kind of role model for their own concept of leadership.</w:t>
      </w:r>
    </w:p>
    <w:p w:rsidR="00D47329" w:rsidRPr="00E90251" w:rsidRDefault="00D47329" w:rsidP="00D47329">
      <w:r w:rsidRPr="00E90251">
        <w:t xml:space="preserve">We can note so far that </w:t>
      </w:r>
      <w:r w:rsidRPr="007864D3">
        <w:rPr>
          <w:rStyle w:val="StyleUnderline"/>
          <w:highlight w:val="green"/>
        </w:rPr>
        <w:t>populists know how to</w:t>
      </w:r>
      <w:r w:rsidRPr="007864D3">
        <w:rPr>
          <w:rStyle w:val="Emphasis"/>
          <w:highlight w:val="green"/>
        </w:rPr>
        <w:t xml:space="preserve"> satisfy and</w:t>
      </w:r>
      <w:r w:rsidRPr="007864D3">
        <w:rPr>
          <w:rStyle w:val="StyleUnderline"/>
          <w:highlight w:val="green"/>
        </w:rPr>
        <w:t xml:space="preserve"> to </w:t>
      </w:r>
      <w:r w:rsidRPr="007864D3">
        <w:rPr>
          <w:rStyle w:val="Emphasis"/>
          <w:highlight w:val="green"/>
        </w:rPr>
        <w:t>stimulate</w:t>
      </w:r>
      <w:r w:rsidRPr="007864D3">
        <w:rPr>
          <w:rStyle w:val="StyleUnderline"/>
          <w:highlight w:val="green"/>
        </w:rPr>
        <w:t xml:space="preserve"> the prejudices of their henchmen against the elite. </w:t>
      </w:r>
      <w:r w:rsidRPr="007864D3">
        <w:rPr>
          <w:highlight w:val="green"/>
        </w:rPr>
        <w:t>N</w:t>
      </w:r>
      <w:r w:rsidRPr="00E90251">
        <w:t>ot surprisingly “Insider out, outsider in” was one of the widespread slogans among Trump’s fellow travelers.</w:t>
      </w:r>
    </w:p>
    <w:p w:rsidR="00D47329" w:rsidRPr="00E90251" w:rsidRDefault="00D47329" w:rsidP="00D47329">
      <w:r w:rsidRPr="00E90251">
        <w:t xml:space="preserve">First of all, we have to admit that </w:t>
      </w:r>
      <w:r w:rsidRPr="007864D3">
        <w:rPr>
          <w:rStyle w:val="StyleUnderline"/>
          <w:highlight w:val="green"/>
        </w:rPr>
        <w:t xml:space="preserve">there is a </w:t>
      </w:r>
      <w:r w:rsidRPr="007864D3">
        <w:rPr>
          <w:rStyle w:val="Emphasis"/>
          <w:highlight w:val="green"/>
        </w:rPr>
        <w:t xml:space="preserve">growing alienation </w:t>
      </w:r>
      <w:r w:rsidRPr="007864D3">
        <w:rPr>
          <w:rStyle w:val="StyleUnderline"/>
          <w:highlight w:val="green"/>
        </w:rPr>
        <w:t>between the elites and the ordinary people</w:t>
      </w:r>
      <w:r w:rsidRPr="00E90251">
        <w:rPr>
          <w:rStyle w:val="StyleUnderline"/>
        </w:rPr>
        <w:t xml:space="preserve">. Political, economic and cultural elites act in close-knit networks that are coined by mutual relations and interdependencies. </w:t>
      </w:r>
      <w:r w:rsidRPr="00E90251">
        <w:t xml:space="preserve">We can also observe </w:t>
      </w:r>
      <w:r w:rsidRPr="00E90251">
        <w:rPr>
          <w:rStyle w:val="StyleUnderline"/>
        </w:rPr>
        <w:t xml:space="preserve">a </w:t>
      </w:r>
      <w:r w:rsidRPr="00E90251">
        <w:rPr>
          <w:rStyle w:val="Emphasis"/>
        </w:rPr>
        <w:t>specific language code</w:t>
      </w:r>
      <w:r w:rsidRPr="00E90251">
        <w:rPr>
          <w:rStyle w:val="StyleUnderline"/>
        </w:rPr>
        <w:t xml:space="preserve"> that has evolved in these networks, which is very hard to understand and to decode by normal citizens</w:t>
      </w:r>
      <w:r w:rsidRPr="00E90251">
        <w:t>. This includes – at least in Germany – a strong pro-European and cosmopolitan orientation of the elites. A positive assessment of the advantages of globalization and of European integration is part of the consensus among the elites, whereas ordinary citizens are much more skeptical in this respect, without finding, however, a resonance in the ruling parties.</w:t>
      </w:r>
    </w:p>
    <w:p w:rsidR="00D47329" w:rsidRPr="00E90251" w:rsidRDefault="00D47329" w:rsidP="00D47329">
      <w:pPr>
        <w:rPr>
          <w:rStyle w:val="Emphasis"/>
        </w:rPr>
      </w:pPr>
      <w:r w:rsidRPr="00E90251">
        <w:t xml:space="preserve">Against this background, </w:t>
      </w:r>
      <w:r w:rsidRPr="00E90251">
        <w:rPr>
          <w:rStyle w:val="StyleUnderline"/>
        </w:rPr>
        <w:t>the access to the elite discourse is for many people rather limited. Populists</w:t>
      </w:r>
      <w:r w:rsidRPr="00E90251">
        <w:rPr>
          <w:rStyle w:val="Emphasis"/>
        </w:rPr>
        <w:t xml:space="preserve"> fill this gap</w:t>
      </w:r>
      <w:r w:rsidRPr="00E90251">
        <w:rPr>
          <w:rStyle w:val="StyleUnderline"/>
        </w:rPr>
        <w:t xml:space="preserve"> and claim to bring in the vox populi to the political arena.</w:t>
      </w:r>
      <w:r w:rsidRPr="00E90251">
        <w:t xml:space="preserve"> Also, </w:t>
      </w:r>
      <w:r w:rsidRPr="00E90251">
        <w:rPr>
          <w:rStyle w:val="StyleUnderline"/>
        </w:rPr>
        <w:t xml:space="preserve">social working and living conditions of the elites and the ordinary people </w:t>
      </w:r>
      <w:r w:rsidRPr="00E90251">
        <w:rPr>
          <w:rStyle w:val="Emphasis"/>
        </w:rPr>
        <w:t>differ more and more.</w:t>
      </w:r>
    </w:p>
    <w:p w:rsidR="00D47329" w:rsidRPr="00E90251" w:rsidRDefault="00D47329" w:rsidP="00D47329">
      <w:r w:rsidRPr="00E90251">
        <w:t>Against this background,</w:t>
      </w:r>
      <w:r w:rsidRPr="00E90251">
        <w:rPr>
          <w:rStyle w:val="StyleUnderline"/>
        </w:rPr>
        <w:t xml:space="preserve"> common people feel themselves and their way of living </w:t>
      </w:r>
      <w:r w:rsidRPr="00E90251">
        <w:rPr>
          <w:rStyle w:val="Emphasis"/>
        </w:rPr>
        <w:t>mocked</w:t>
      </w:r>
      <w:r w:rsidRPr="00E90251">
        <w:rPr>
          <w:rStyle w:val="StyleUnderline"/>
        </w:rPr>
        <w:t xml:space="preserve">. </w:t>
      </w:r>
      <w:r w:rsidRPr="00E90251">
        <w:t>Whereas the defamation of ethnic or sexual minorities is a taboo among educated upper class people, the mockery of “rednecks”, for example, in the US is rather widespread. Donald Trump counterattacked this disrespect by emphasizing that he “loves uneducated people”.</w:t>
      </w:r>
    </w:p>
    <w:p w:rsidR="00D47329" w:rsidRPr="00E90251" w:rsidRDefault="00D47329" w:rsidP="00D47329">
      <w:pPr>
        <w:rPr>
          <w:u w:val="single"/>
        </w:rPr>
      </w:pPr>
      <w:r w:rsidRPr="00E90251">
        <w:rPr>
          <w:rStyle w:val="StyleUnderline"/>
        </w:rPr>
        <w:t>There is also a prevailing feeling</w:t>
      </w:r>
      <w:r w:rsidRPr="00E90251">
        <w:t xml:space="preserve"> among ordinary citizens </w:t>
      </w:r>
      <w:r w:rsidRPr="00E90251">
        <w:rPr>
          <w:rStyle w:val="StyleUnderline"/>
        </w:rPr>
        <w:t>that the members of the elite illegally enrich themselves and live at the expense of the hard working people</w:t>
      </w:r>
      <w:r w:rsidRPr="00E90251">
        <w:t>. Actually, we are talking about a considerable number of examples that feed this feeling.</w:t>
      </w:r>
      <w:r w:rsidRPr="00E90251">
        <w:rPr>
          <w:rStyle w:val="StyleUnderline"/>
        </w:rPr>
        <w:t xml:space="preserve"> Banks that finance shady dealings, car companies like Volkswagen that manipulate the electronic software of their cars in order to circumvent the removal control, or Panama Papers that reveal illegal mechanism of money laundering</w:t>
      </w:r>
      <w:r w:rsidRPr="00E90251">
        <w:t xml:space="preserve"> by the elites. Such </w:t>
      </w:r>
      <w:r w:rsidRPr="00E90251">
        <w:rPr>
          <w:rStyle w:val="StyleUnderline"/>
        </w:rPr>
        <w:t xml:space="preserve">examples </w:t>
      </w:r>
      <w:r w:rsidRPr="00E90251">
        <w:rPr>
          <w:rStyle w:val="Emphasis"/>
        </w:rPr>
        <w:t>intensify</w:t>
      </w:r>
      <w:r w:rsidRPr="00E90251">
        <w:rPr>
          <w:rStyle w:val="StyleUnderline"/>
        </w:rPr>
        <w:t xml:space="preserve"> the impression that the elites don’t respect the rules – rules that are, however, expected to be obeyed by the ordinary citizens.</w:t>
      </w:r>
    </w:p>
    <w:p w:rsidR="00D47329" w:rsidRPr="00E90251" w:rsidRDefault="00D47329" w:rsidP="00D47329">
      <w:pPr>
        <w:pStyle w:val="Heading4"/>
        <w:rPr>
          <w:rFonts w:cs="Arial"/>
        </w:rPr>
      </w:pPr>
      <w:r w:rsidRPr="00E90251">
        <w:rPr>
          <w:rFonts w:cs="Arial"/>
        </w:rPr>
        <w:t>Trump doesn’t matter for global populism</w:t>
      </w:r>
    </w:p>
    <w:p w:rsidR="00D47329" w:rsidRPr="00E90251" w:rsidRDefault="00D47329" w:rsidP="00D47329">
      <w:r w:rsidRPr="00E90251">
        <w:t xml:space="preserve">Pierre </w:t>
      </w:r>
      <w:r w:rsidRPr="00E90251">
        <w:rPr>
          <w:rStyle w:val="Style13ptBold"/>
        </w:rPr>
        <w:t>Haski ’17</w:t>
      </w:r>
      <w:r w:rsidRPr="00E90251">
        <w:t>, former correspondent for French media in Johannesburg, Jerusalem and Beijing, columnist for L'Obs, a leading French magazine, “Has Trump’s Incompetence Killed Europe’s Populism</w:t>
      </w:r>
      <w:proofErr w:type="gramStart"/>
      <w:r w:rsidRPr="00E90251">
        <w:t>?,</w:t>
      </w:r>
      <w:proofErr w:type="gramEnd"/>
      <w:r w:rsidRPr="00E90251">
        <w:t xml:space="preserve">” </w:t>
      </w:r>
      <w:r w:rsidRPr="00E90251">
        <w:rPr>
          <w:i/>
        </w:rPr>
        <w:t>Daily Beast</w:t>
      </w:r>
      <w:r w:rsidRPr="00E90251">
        <w:t>, 3/14/17, https://www.thedailybeast.com/has-trumps-incompetence-killed-europes-populism</w:t>
      </w:r>
    </w:p>
    <w:p w:rsidR="00D47329" w:rsidRPr="00E90251" w:rsidRDefault="00D47329" w:rsidP="00D47329"/>
    <w:p w:rsidR="00D47329" w:rsidRPr="00E90251" w:rsidRDefault="00D47329" w:rsidP="00D47329">
      <w:r w:rsidRPr="00E90251">
        <w:t xml:space="preserve">PARIS — </w:t>
      </w:r>
      <w:proofErr w:type="gramStart"/>
      <w:r w:rsidRPr="00E90251">
        <w:rPr>
          <w:rStyle w:val="StyleUnderline"/>
        </w:rPr>
        <w:t>Have</w:t>
      </w:r>
      <w:proofErr w:type="gramEnd"/>
      <w:r w:rsidRPr="00E90251">
        <w:rPr>
          <w:rStyle w:val="StyleUnderline"/>
        </w:rPr>
        <w:t xml:space="preserve"> we already passed “peak populism”?</w:t>
      </w:r>
      <w:r w:rsidRPr="00E90251">
        <w:t xml:space="preserve"> The question is posed quite seriously by the Carnegie Endowment for International Peace, a US think tank borrowing the expression from “peak oil,” the point in time when extraction reaches its maximum level and starts to decline.</w:t>
      </w:r>
    </w:p>
    <w:p w:rsidR="00D47329" w:rsidRPr="00E90251" w:rsidRDefault="00D47329" w:rsidP="00D47329">
      <w:r w:rsidRPr="00E90251">
        <w:rPr>
          <w:rStyle w:val="StyleUnderline"/>
        </w:rPr>
        <w:t xml:space="preserve">This </w:t>
      </w:r>
      <w:r w:rsidRPr="00E90251">
        <w:t xml:space="preserve">theory </w:t>
      </w:r>
      <w:r w:rsidRPr="00E90251">
        <w:rPr>
          <w:rStyle w:val="StyleUnderline"/>
        </w:rPr>
        <w:t xml:space="preserve">assumes </w:t>
      </w:r>
      <w:r w:rsidRPr="00E90251">
        <w:t xml:space="preserve">that Donald J. </w:t>
      </w:r>
      <w:r w:rsidRPr="00E90251">
        <w:rPr>
          <w:rStyle w:val="StyleUnderline"/>
        </w:rPr>
        <w:t>Trump’s election</w:t>
      </w:r>
      <w:r w:rsidRPr="00E90251">
        <w:t xml:space="preserve"> on Nov. 8, 2016, </w:t>
      </w:r>
      <w:r w:rsidRPr="00E90251">
        <w:rPr>
          <w:rStyle w:val="StyleUnderline"/>
        </w:rPr>
        <w:t>could be the highest point of the populist wave, as he turns out to be a pitiful president, a kind of anti-model. It points to the number of controversies marking the beginning of his mandate, his political U-turns, and the fact that his speech to Congress was applauded because it meant the beginning of a return to “realism.</w:t>
      </w:r>
      <w:r w:rsidRPr="00E90251">
        <w:t>”</w:t>
      </w:r>
    </w:p>
    <w:p w:rsidR="00D47329" w:rsidRPr="00E90251" w:rsidRDefault="00D47329" w:rsidP="00D47329">
      <w:r w:rsidRPr="00E90251">
        <w:t>“In the battle between reality and populism, reality is now winning,” wrote Peter Kellner, the author of the Carnegie paper.</w:t>
      </w:r>
    </w:p>
    <w:p w:rsidR="00D47329" w:rsidRPr="00E90251" w:rsidRDefault="00D47329" w:rsidP="00D47329">
      <w:r w:rsidRPr="00E90251">
        <w:t>His analysis also points to the fact that the expected populist victory in the presidential election in Austria in December 2016 didn’t occur; that the British populist party UKIP didn’t manage to turn its Brexit referendum victory into success during a significant by-election last month; and, finally, that populist forces don’t have such an easy path to victory in the forthcoming Dutch, French and German general elections.</w:t>
      </w:r>
    </w:p>
    <w:p w:rsidR="00D47329" w:rsidRPr="00E90251" w:rsidRDefault="00D47329" w:rsidP="00D47329">
      <w:pPr>
        <w:rPr>
          <w:rStyle w:val="StyleUnderline"/>
        </w:rPr>
      </w:pPr>
      <w:r w:rsidRPr="007864D3">
        <w:rPr>
          <w:rStyle w:val="StyleUnderline"/>
          <w:highlight w:val="green"/>
        </w:rPr>
        <w:t xml:space="preserve">This theory is tempting, but probably </w:t>
      </w:r>
      <w:r w:rsidRPr="007864D3">
        <w:rPr>
          <w:rStyle w:val="Emphasis"/>
          <w:highlight w:val="green"/>
        </w:rPr>
        <w:t>premature</w:t>
      </w:r>
      <w:r w:rsidRPr="007864D3">
        <w:rPr>
          <w:rStyle w:val="StyleUnderline"/>
          <w:highlight w:val="green"/>
        </w:rPr>
        <w:t>.</w:t>
      </w:r>
    </w:p>
    <w:p w:rsidR="00D47329" w:rsidRPr="00E90251" w:rsidRDefault="00D47329" w:rsidP="00D47329">
      <w:pPr>
        <w:rPr>
          <w:rStyle w:val="StyleUnderline"/>
        </w:rPr>
      </w:pPr>
      <w:r w:rsidRPr="00E90251">
        <w:t xml:space="preserve">First, </w:t>
      </w:r>
      <w:r w:rsidRPr="00E90251">
        <w:rPr>
          <w:rStyle w:val="StyleUnderline"/>
        </w:rPr>
        <w:t>mainly American-based commentators imagined a domino-like victory parade for European populists thanks to the success of the American “big brother.</w:t>
      </w:r>
      <w:r w:rsidRPr="00E90251">
        <w:t xml:space="preserve">” Even if it is true that Donald Trump’s election made a similar triumph by France’s Marine Le Pen and her European counterparts more credible than ever before, </w:t>
      </w:r>
      <w:r w:rsidRPr="007864D3">
        <w:rPr>
          <w:rStyle w:val="StyleUnderline"/>
          <w:highlight w:val="green"/>
        </w:rPr>
        <w:t xml:space="preserve">there is a lack of nuance and of </w:t>
      </w:r>
      <w:r w:rsidRPr="007864D3">
        <w:rPr>
          <w:rStyle w:val="Emphasis"/>
          <w:highlight w:val="green"/>
        </w:rPr>
        <w:t xml:space="preserve">local political logic </w:t>
      </w:r>
      <w:r w:rsidRPr="007864D3">
        <w:rPr>
          <w:rStyle w:val="StyleUnderline"/>
          <w:highlight w:val="green"/>
        </w:rPr>
        <w:t>in this analysis.</w:t>
      </w:r>
    </w:p>
    <w:p w:rsidR="00D47329" w:rsidRPr="00E90251" w:rsidRDefault="00D47329" w:rsidP="00D47329">
      <w:r w:rsidRPr="00E90251">
        <w:rPr>
          <w:rStyle w:val="StyleUnderline"/>
        </w:rPr>
        <w:t xml:space="preserve">Its other weakness is the idea that President Trump’s bad image and </w:t>
      </w:r>
      <w:r w:rsidRPr="007864D3">
        <w:rPr>
          <w:rStyle w:val="StyleUnderline"/>
          <w:highlight w:val="green"/>
        </w:rPr>
        <w:t xml:space="preserve">difficulties would make the populist pitch </w:t>
      </w:r>
      <w:r w:rsidRPr="007864D3">
        <w:rPr>
          <w:rStyle w:val="Emphasis"/>
          <w:highlight w:val="green"/>
        </w:rPr>
        <w:t>less attractive and credible</w:t>
      </w:r>
      <w:r w:rsidRPr="00E90251">
        <w:t xml:space="preserve"> in Europe.</w:t>
      </w:r>
    </w:p>
    <w:p w:rsidR="00D47329" w:rsidRPr="00E90251" w:rsidRDefault="00D47329" w:rsidP="00D47329">
      <w:pPr>
        <w:rPr>
          <w:rStyle w:val="StyleUnderline"/>
        </w:rPr>
      </w:pPr>
      <w:r w:rsidRPr="00E90251">
        <w:t>Marine</w:t>
      </w:r>
      <w:r w:rsidRPr="00E90251">
        <w:rPr>
          <w:rStyle w:val="StyleUnderline"/>
        </w:rPr>
        <w:t xml:space="preserve"> Le Pen </w:t>
      </w:r>
      <w:r w:rsidRPr="00E90251">
        <w:rPr>
          <w:rStyle w:val="Emphasis"/>
        </w:rPr>
        <w:t>continues</w:t>
      </w:r>
      <w:r w:rsidRPr="00E90251">
        <w:rPr>
          <w:rStyle w:val="StyleUnderline"/>
        </w:rPr>
        <w:t xml:space="preserve"> to praise Donald Trump at her election rallies</w:t>
      </w:r>
      <w:r w:rsidRPr="00E90251">
        <w:t>,</w:t>
      </w:r>
      <w:r w:rsidRPr="00E90251">
        <w:rPr>
          <w:rStyle w:val="StyleUnderline"/>
        </w:rPr>
        <w:t xml:space="preserve"> and gets her followers to applaud decisions like the infamous “Muslim Ban,”</w:t>
      </w:r>
      <w:r w:rsidRPr="00E90251">
        <w:t xml:space="preserve"> the anti-immigration presidential order targeting predominantly-Muslim countries, </w:t>
      </w:r>
      <w:r w:rsidRPr="00E90251">
        <w:rPr>
          <w:rStyle w:val="StyleUnderline"/>
        </w:rPr>
        <w:t>or his “economic patriotism” forcing U.S. corporations to produce in the United States.</w:t>
      </w:r>
    </w:p>
    <w:p w:rsidR="00D47329" w:rsidRPr="00E90251" w:rsidRDefault="00D47329" w:rsidP="00D47329">
      <w:r w:rsidRPr="00E90251">
        <w:rPr>
          <w:rStyle w:val="StyleUnderline"/>
        </w:rPr>
        <w:t xml:space="preserve">Populist leaders in </w:t>
      </w:r>
      <w:r w:rsidRPr="007864D3">
        <w:rPr>
          <w:rStyle w:val="StyleUnderline"/>
          <w:highlight w:val="green"/>
        </w:rPr>
        <w:t xml:space="preserve">Europe have </w:t>
      </w:r>
      <w:r w:rsidRPr="007864D3">
        <w:rPr>
          <w:rStyle w:val="Emphasis"/>
          <w:highlight w:val="green"/>
        </w:rPr>
        <w:t xml:space="preserve">no difficulty </w:t>
      </w:r>
      <w:r w:rsidRPr="007864D3">
        <w:rPr>
          <w:rStyle w:val="StyleUnderline"/>
          <w:highlight w:val="green"/>
        </w:rPr>
        <w:t>convincing their supporters that</w:t>
      </w:r>
      <w:r w:rsidRPr="007864D3">
        <w:rPr>
          <w:rStyle w:val="Emphasis"/>
          <w:highlight w:val="green"/>
        </w:rPr>
        <w:t xml:space="preserve"> the “system” is responsible</w:t>
      </w:r>
      <w:r w:rsidRPr="00E90251">
        <w:rPr>
          <w:rStyle w:val="StyleUnderline"/>
        </w:rPr>
        <w:t xml:space="preserve"> for all the pains and difficulties of the Trump administration</w:t>
      </w:r>
      <w:r w:rsidRPr="00E90251">
        <w:t xml:space="preserve">, and </w:t>
      </w:r>
      <w:r w:rsidRPr="00E90251">
        <w:rPr>
          <w:rStyle w:val="StyleUnderline"/>
        </w:rPr>
        <w:t>they are on familiar ground when he clashes with justice and the media</w:t>
      </w:r>
      <w:r w:rsidRPr="00E90251">
        <w:t>. Marine Le Pen even promised a purge among defiant civil servants, in a speech on Feb. 26, presaging the decision by President Trump to fire 46 Obama-era federal prosecutors.</w:t>
      </w:r>
    </w:p>
    <w:p w:rsidR="00D47329" w:rsidRPr="007864D3" w:rsidRDefault="00D47329" w:rsidP="00D47329">
      <w:pPr>
        <w:rPr>
          <w:rStyle w:val="Emphasis"/>
          <w:highlight w:val="green"/>
        </w:rPr>
      </w:pPr>
      <w:r w:rsidRPr="007864D3">
        <w:rPr>
          <w:rStyle w:val="StyleUnderline"/>
          <w:highlight w:val="green"/>
        </w:rPr>
        <w:t>For hard-core populist voters</w:t>
      </w:r>
      <w:r w:rsidRPr="00E90251">
        <w:rPr>
          <w:rStyle w:val="StyleUnderline"/>
        </w:rPr>
        <w:t xml:space="preserve">, Donald </w:t>
      </w:r>
      <w:r w:rsidRPr="007864D3">
        <w:rPr>
          <w:rStyle w:val="StyleUnderline"/>
          <w:highlight w:val="green"/>
        </w:rPr>
        <w:t>Trump remains</w:t>
      </w:r>
      <w:r w:rsidRPr="00E90251">
        <w:t xml:space="preserve">, at this stage, </w:t>
      </w:r>
      <w:r w:rsidRPr="007864D3">
        <w:rPr>
          <w:rStyle w:val="StyleUnderline"/>
          <w:highlight w:val="green"/>
        </w:rPr>
        <w:t xml:space="preserve">the best living proof not only that victory is possible, but that their nationalist program can be </w:t>
      </w:r>
      <w:r w:rsidRPr="007864D3">
        <w:rPr>
          <w:rStyle w:val="Emphasis"/>
          <w:highlight w:val="green"/>
        </w:rPr>
        <w:t>implemented. They don’t pay attention to “details”</w:t>
      </w:r>
      <w:r w:rsidRPr="00E90251">
        <w:rPr>
          <w:rStyle w:val="StyleUnderline"/>
        </w:rPr>
        <w:t xml:space="preserve"> </w:t>
      </w:r>
      <w:r w:rsidRPr="007864D3">
        <w:rPr>
          <w:rStyle w:val="StyleUnderline"/>
          <w:highlight w:val="green"/>
        </w:rPr>
        <w:t xml:space="preserve">and remain focused on the </w:t>
      </w:r>
      <w:r w:rsidRPr="007864D3">
        <w:rPr>
          <w:rStyle w:val="Emphasis"/>
          <w:highlight w:val="green"/>
        </w:rPr>
        <w:t xml:space="preserve">symbolic dimension </w:t>
      </w:r>
      <w:r w:rsidRPr="007864D3">
        <w:rPr>
          <w:rStyle w:val="StyleUnderline"/>
          <w:highlight w:val="green"/>
        </w:rPr>
        <w:t xml:space="preserve">of his actions and </w:t>
      </w:r>
      <w:r w:rsidRPr="007864D3">
        <w:rPr>
          <w:rStyle w:val="Emphasis"/>
          <w:highlight w:val="green"/>
        </w:rPr>
        <w:t>permanent defiance</w:t>
      </w:r>
    </w:p>
    <w:p w:rsidR="00D47329" w:rsidRPr="00E90251" w:rsidRDefault="00D47329" w:rsidP="00D47329"/>
    <w:p w:rsidR="00D47329" w:rsidRPr="00E90251" w:rsidRDefault="00D47329" w:rsidP="00D47329"/>
    <w:p w:rsidR="00D47329" w:rsidRPr="00E90251" w:rsidRDefault="00D47329" w:rsidP="00D47329">
      <w:pPr>
        <w:rPr>
          <w:rStyle w:val="StyleUnderline"/>
        </w:rPr>
      </w:pPr>
      <w:r w:rsidRPr="00E90251">
        <w:t xml:space="preserve">, most often </w:t>
      </w:r>
      <w:r w:rsidRPr="00E90251">
        <w:rPr>
          <w:rStyle w:val="StyleUnderline"/>
        </w:rPr>
        <w:t>expressed through tweets.</w:t>
      </w:r>
    </w:p>
    <w:p w:rsidR="00D47329" w:rsidRPr="00E90251" w:rsidRDefault="00D47329" w:rsidP="00D47329">
      <w:r w:rsidRPr="007864D3">
        <w:rPr>
          <w:rStyle w:val="StyleUnderline"/>
          <w:highlight w:val="green"/>
        </w:rPr>
        <w:t xml:space="preserve">To assess if “peak populism” really has come and gone, </w:t>
      </w:r>
      <w:r w:rsidRPr="007864D3">
        <w:rPr>
          <w:rStyle w:val="Emphasis"/>
          <w:highlight w:val="green"/>
        </w:rPr>
        <w:t>we’ll have to see the results of the Dutch vote</w:t>
      </w:r>
      <w:r w:rsidRPr="00E90251">
        <w:t xml:space="preserve"> on Wednesday this week, </w:t>
      </w:r>
      <w:r w:rsidRPr="007864D3">
        <w:rPr>
          <w:rStyle w:val="Emphasis"/>
          <w:highlight w:val="green"/>
        </w:rPr>
        <w:t>followed by France’s presidential election</w:t>
      </w:r>
      <w:r w:rsidRPr="00E90251">
        <w:t xml:space="preserve"> on April 23 and May 7. </w:t>
      </w:r>
      <w:r w:rsidRPr="007864D3">
        <w:rPr>
          <w:rStyle w:val="StyleUnderline"/>
          <w:highlight w:val="green"/>
        </w:rPr>
        <w:t xml:space="preserve">These involved two of </w:t>
      </w:r>
      <w:r w:rsidRPr="007864D3">
        <w:rPr>
          <w:rStyle w:val="Emphasis"/>
          <w:highlight w:val="green"/>
        </w:rPr>
        <w:t>the most emblematic figures</w:t>
      </w:r>
      <w:r w:rsidRPr="00E90251">
        <w:rPr>
          <w:rStyle w:val="Emphasis"/>
        </w:rPr>
        <w:t xml:space="preserve"> </w:t>
      </w:r>
      <w:r w:rsidRPr="00E90251">
        <w:rPr>
          <w:rStyle w:val="StyleUnderline"/>
        </w:rPr>
        <w:t>of what is called the “populist wave”: Geert Wilders and Marine Le Pen.</w:t>
      </w:r>
      <w:r w:rsidRPr="00E90251">
        <w:t xml:space="preserve"> </w:t>
      </w:r>
      <w:r w:rsidRPr="00E90251">
        <w:rPr>
          <w:rStyle w:val="StyleUnderline"/>
        </w:rPr>
        <w:t>More tests will be coming with German general election</w:t>
      </w:r>
      <w:r w:rsidRPr="00E90251">
        <w:t xml:space="preserve">s in September, involving the far-right Alternative für Deutschland (Alternative for Germany, AfD) led by Frauke Petry, </w:t>
      </w:r>
      <w:r w:rsidRPr="00E90251">
        <w:rPr>
          <w:rStyle w:val="StyleUnderline"/>
        </w:rPr>
        <w:t>as well as</w:t>
      </w:r>
      <w:r w:rsidRPr="00E90251">
        <w:t xml:space="preserve"> possible</w:t>
      </w:r>
      <w:r w:rsidRPr="00E90251">
        <w:rPr>
          <w:rStyle w:val="StyleUnderline"/>
        </w:rPr>
        <w:t xml:space="preserve"> early Italian elections</w:t>
      </w:r>
      <w:r w:rsidRPr="00E90251">
        <w:t xml:space="preserve"> with the rise of the 5 Star Movement (M5S) of humorist Beppe Grillo.</w:t>
      </w:r>
    </w:p>
    <w:p w:rsidR="00D47329" w:rsidRDefault="00D47329" w:rsidP="00D47329">
      <w:pPr>
        <w:pStyle w:val="Heading3"/>
      </w:pPr>
      <w:r>
        <w:t>2AC---AT: Prolif</w:t>
      </w:r>
    </w:p>
    <w:p w:rsidR="00D47329" w:rsidRPr="00E07C1B" w:rsidRDefault="00D47329" w:rsidP="00D47329">
      <w:pPr>
        <w:pStyle w:val="Heading4"/>
        <w:rPr>
          <w:rFonts w:eastAsia="Times New Roman"/>
        </w:rPr>
      </w:pPr>
      <w:r w:rsidRPr="00E07C1B">
        <w:rPr>
          <w:rFonts w:eastAsia="Times New Roman"/>
        </w:rPr>
        <w:t xml:space="preserve">Prolif is slow and </w:t>
      </w:r>
      <w:r>
        <w:t>doesn’t cause war</w:t>
      </w:r>
      <w:r w:rsidRPr="001C7E6A">
        <w:rPr>
          <w:rFonts w:eastAsia="Times New Roman"/>
        </w:rPr>
        <w:t xml:space="preserve"> - empirics</w:t>
      </w:r>
    </w:p>
    <w:p w:rsidR="00D47329" w:rsidRPr="00E07C1B" w:rsidRDefault="00D47329" w:rsidP="00D47329">
      <w:r w:rsidRPr="00E07C1B">
        <w:rPr>
          <w:rStyle w:val="Style13ptBold"/>
        </w:rPr>
        <w:t>Walt, 12</w:t>
      </w:r>
      <w:r w:rsidRPr="00E07C1B">
        <w:rPr>
          <w:rFonts w:eastAsia="Calibri"/>
        </w:rPr>
        <w:t xml:space="preserve"> </w:t>
      </w:r>
      <w:r w:rsidRPr="00E07C1B">
        <w:t xml:space="preserve">(Stephen Walt – Robert and Renée Belfer professor of international relations at Harvard University, 11/30, Foreign Policy, “The mother of all worst-case assumptions about Iran”, </w:t>
      </w:r>
      <w:hyperlink r:id="rId16" w:history="1">
        <w:r w:rsidRPr="00E07C1B">
          <w:t>http://walt.foreignpolicy.com</w:t>
        </w:r>
      </w:hyperlink>
      <w:r w:rsidRPr="00E07C1B">
        <w:t xml:space="preserve"> /posts/2012/11/30/the_mother_of_all_worst_case_assumptions_about_iran)</w:t>
      </w:r>
    </w:p>
    <w:p w:rsidR="00D47329" w:rsidRPr="00E07C1B" w:rsidRDefault="00D47329" w:rsidP="00D47329">
      <w:pPr>
        <w:rPr>
          <w:rFonts w:eastAsia="Calibri"/>
        </w:rPr>
      </w:pPr>
    </w:p>
    <w:p w:rsidR="00D47329" w:rsidRPr="00E07C1B" w:rsidRDefault="00D47329" w:rsidP="00D47329">
      <w:pPr>
        <w:rPr>
          <w:rFonts w:eastAsia="Calibri"/>
          <w:sz w:val="14"/>
        </w:rPr>
      </w:pPr>
      <w:r w:rsidRPr="00E07C1B">
        <w:rPr>
          <w:rFonts w:eastAsia="Calibri"/>
          <w:sz w:val="14"/>
        </w:rPr>
        <w:t xml:space="preserve">Yet this "mother of all assumptions" is simply asserted and rarely examined. The obvious question to ask is this: </w:t>
      </w:r>
      <w:r w:rsidRPr="007864D3">
        <w:rPr>
          <w:rStyle w:val="StyleUnderline"/>
          <w:highlight w:val="green"/>
        </w:rPr>
        <w:t>did</w:t>
      </w:r>
      <w:r w:rsidRPr="00E07C1B">
        <w:rPr>
          <w:rStyle w:val="StyleUnderline"/>
        </w:rPr>
        <w:t xml:space="preserve"> prior acts of nuclear </w:t>
      </w:r>
      <w:r w:rsidRPr="007864D3">
        <w:rPr>
          <w:rStyle w:val="StyleUnderline"/>
          <w:highlight w:val="green"/>
        </w:rPr>
        <w:t>prolif</w:t>
      </w:r>
      <w:r w:rsidRPr="00E07C1B">
        <w:rPr>
          <w:rStyle w:val="StyleUnderline"/>
        </w:rPr>
        <w:t xml:space="preserve">eration </w:t>
      </w:r>
      <w:r w:rsidRPr="007864D3">
        <w:rPr>
          <w:rStyle w:val="StyleUnderline"/>
          <w:highlight w:val="green"/>
        </w:rPr>
        <w:t>have</w:t>
      </w:r>
      <w:r w:rsidRPr="00E07C1B">
        <w:rPr>
          <w:rStyle w:val="StyleUnderline"/>
        </w:rPr>
        <w:t xml:space="preserve"> the same </w:t>
      </w:r>
      <w:r w:rsidRPr="007864D3">
        <w:rPr>
          <w:rStyle w:val="StyleUnderline"/>
          <w:highlight w:val="green"/>
        </w:rPr>
        <w:t>fearsome consequences</w:t>
      </w:r>
      <w:r w:rsidRPr="00E07C1B">
        <w:rPr>
          <w:rStyle w:val="StyleUnderline"/>
        </w:rPr>
        <w:t xml:space="preserve"> that Iran hawks now forecast? The answer is </w:t>
      </w:r>
      <w:r w:rsidRPr="007864D3">
        <w:rPr>
          <w:rStyle w:val="Emphasis"/>
          <w:highlight w:val="green"/>
        </w:rPr>
        <w:t>no</w:t>
      </w:r>
      <w:r w:rsidRPr="00E07C1B">
        <w:rPr>
          <w:rFonts w:eastAsia="Calibri"/>
          <w:sz w:val="14"/>
        </w:rPr>
        <w:t xml:space="preserve">. In fact, </w:t>
      </w:r>
      <w:r w:rsidRPr="00E07C1B">
        <w:rPr>
          <w:rStyle w:val="StyleUnderline"/>
        </w:rPr>
        <w:t>the spread of nuclear weapons has had</w:t>
      </w:r>
      <w:r w:rsidRPr="00E07C1B">
        <w:rPr>
          <w:rFonts w:eastAsia="Calibri"/>
          <w:sz w:val="14"/>
        </w:rPr>
        <w:t xml:space="preserve"> remarkably </w:t>
      </w:r>
      <w:r w:rsidRPr="00E07C1B">
        <w:rPr>
          <w:rStyle w:val="Emphasis"/>
        </w:rPr>
        <w:t>little impact</w:t>
      </w:r>
      <w:r w:rsidRPr="00E07C1B">
        <w:rPr>
          <w:rStyle w:val="StyleUnderline"/>
        </w:rPr>
        <w:t xml:space="preserve"> on the</w:t>
      </w:r>
      <w:r w:rsidRPr="00E07C1B">
        <w:rPr>
          <w:rFonts w:eastAsia="Calibri"/>
          <w:sz w:val="14"/>
        </w:rPr>
        <w:t xml:space="preserve"> </w:t>
      </w:r>
      <w:r w:rsidRPr="00E07C1B">
        <w:rPr>
          <w:rStyle w:val="StyleUnderline"/>
        </w:rPr>
        <w:t>basic nature of world politics</w:t>
      </w:r>
      <w:r w:rsidRPr="00E07C1B">
        <w:rPr>
          <w:rFonts w:eastAsia="Calibri"/>
          <w:sz w:val="14"/>
        </w:rPr>
        <w:t xml:space="preserve"> and the ranking of major powers. </w:t>
      </w:r>
      <w:r w:rsidRPr="007864D3">
        <w:rPr>
          <w:rStyle w:val="StyleUnderline"/>
          <w:highlight w:val="green"/>
        </w:rPr>
        <w:t>The main effect</w:t>
      </w:r>
      <w:r w:rsidRPr="00E07C1B">
        <w:rPr>
          <w:rStyle w:val="StyleUnderline"/>
        </w:rPr>
        <w:t xml:space="preserve"> of the nuclear revolution </w:t>
      </w:r>
      <w:r w:rsidRPr="007864D3">
        <w:rPr>
          <w:rStyle w:val="StyleUnderline"/>
          <w:highlight w:val="green"/>
        </w:rPr>
        <w:t>has been</w:t>
      </w:r>
      <w:r w:rsidRPr="00E07C1B">
        <w:rPr>
          <w:rStyle w:val="StyleUnderline"/>
        </w:rPr>
        <w:t xml:space="preserve"> to </w:t>
      </w:r>
      <w:r w:rsidRPr="00E07C1B">
        <w:rPr>
          <w:rStyle w:val="Emphasis"/>
        </w:rPr>
        <w:t xml:space="preserve">induce </w:t>
      </w:r>
      <w:r w:rsidRPr="007864D3">
        <w:rPr>
          <w:rStyle w:val="Emphasis"/>
          <w:highlight w:val="green"/>
        </w:rPr>
        <w:t>greater caution</w:t>
      </w:r>
      <w:r w:rsidRPr="00E07C1B">
        <w:rPr>
          <w:rStyle w:val="StyleUnderline"/>
        </w:rPr>
        <w:t xml:space="preserve"> in the behavior of both those who possessed the bomb and anyone who had to deal with a nuclear-armed adversary.</w:t>
      </w:r>
      <w:r w:rsidRPr="00E07C1B">
        <w:rPr>
          <w:rFonts w:eastAsia="Calibri"/>
          <w:sz w:val="14"/>
        </w:rPr>
        <w:t xml:space="preserve"> </w:t>
      </w:r>
      <w:r w:rsidRPr="007864D3">
        <w:rPr>
          <w:rStyle w:val="StyleUnderline"/>
          <w:highlight w:val="green"/>
        </w:rPr>
        <w:t>Prolif</w:t>
      </w:r>
      <w:r w:rsidRPr="00E07C1B">
        <w:rPr>
          <w:rStyle w:val="StyleUnderline"/>
        </w:rPr>
        <w:t xml:space="preserve">eration </w:t>
      </w:r>
      <w:r w:rsidRPr="007864D3">
        <w:rPr>
          <w:rStyle w:val="StyleUnderline"/>
          <w:highlight w:val="green"/>
        </w:rPr>
        <w:t xml:space="preserve">has </w:t>
      </w:r>
      <w:r w:rsidRPr="007864D3">
        <w:rPr>
          <w:rStyle w:val="Emphasis"/>
          <w:highlight w:val="green"/>
        </w:rPr>
        <w:t>not</w:t>
      </w:r>
      <w:r w:rsidRPr="007864D3">
        <w:rPr>
          <w:rStyle w:val="StyleUnderline"/>
          <w:highlight w:val="green"/>
        </w:rPr>
        <w:t xml:space="preserve"> transformed weak states into influential global actors, has not given nuclear-</w:t>
      </w:r>
      <w:r w:rsidRPr="00E07C1B">
        <w:rPr>
          <w:rStyle w:val="StyleUnderline"/>
        </w:rPr>
        <w:t xml:space="preserve">armed </w:t>
      </w:r>
      <w:r w:rsidRPr="007864D3">
        <w:rPr>
          <w:rStyle w:val="StyleUnderline"/>
          <w:highlight w:val="green"/>
        </w:rPr>
        <w:t>states the ability to blackmail</w:t>
      </w:r>
      <w:r w:rsidRPr="00E07C1B">
        <w:rPr>
          <w:rStyle w:val="StyleUnderline"/>
        </w:rPr>
        <w:t xml:space="preserve"> their </w:t>
      </w:r>
      <w:r w:rsidRPr="007864D3">
        <w:rPr>
          <w:rStyle w:val="StyleUnderline"/>
          <w:highlight w:val="green"/>
        </w:rPr>
        <w:t>neighbors</w:t>
      </w:r>
      <w:r w:rsidRPr="00E07C1B">
        <w:rPr>
          <w:rStyle w:val="StyleUnderline"/>
        </w:rPr>
        <w:t xml:space="preserve"> or force them to kowtow, </w:t>
      </w:r>
      <w:r w:rsidRPr="007864D3">
        <w:rPr>
          <w:rStyle w:val="Emphasis"/>
          <w:highlight w:val="green"/>
        </w:rPr>
        <w:t>and it has not triggered</w:t>
      </w:r>
      <w:r w:rsidRPr="00E07C1B">
        <w:rPr>
          <w:rStyle w:val="StyleUnderline"/>
        </w:rPr>
        <w:t xml:space="preserve"> far-reaching regional </w:t>
      </w:r>
      <w:r w:rsidRPr="007864D3">
        <w:rPr>
          <w:rStyle w:val="Emphasis"/>
          <w:highlight w:val="green"/>
        </w:rPr>
        <w:t>arms races</w:t>
      </w:r>
      <w:r w:rsidRPr="007864D3">
        <w:rPr>
          <w:rStyle w:val="StyleUnderline"/>
          <w:highlight w:val="green"/>
        </w:rPr>
        <w:t>.</w:t>
      </w:r>
      <w:r w:rsidRPr="00E07C1B">
        <w:rPr>
          <w:rFonts w:eastAsia="Calibri"/>
          <w:sz w:val="14"/>
        </w:rPr>
        <w:t xml:space="preserve"> In short, fears that an Iranian bomb would transform regional or global politics have been greatly exaggerated; one might even say that they are just a lot of hooey.</w:t>
      </w:r>
      <w:r w:rsidRPr="00E07C1B">
        <w:rPr>
          <w:rFonts w:eastAsia="Calibri"/>
          <w:sz w:val="12"/>
        </w:rPr>
        <w:t>¶</w:t>
      </w:r>
      <w:r w:rsidRPr="00E07C1B">
        <w:rPr>
          <w:rFonts w:eastAsia="Calibri"/>
          <w:sz w:val="14"/>
        </w:rPr>
        <w:t xml:space="preserve"> </w:t>
      </w:r>
      <w:r w:rsidRPr="00E07C1B">
        <w:rPr>
          <w:rStyle w:val="StyleUnderline"/>
        </w:rPr>
        <w:t>Consider the historical record</w:t>
      </w:r>
      <w:r w:rsidRPr="00E07C1B">
        <w:rPr>
          <w:rFonts w:eastAsia="Calibri"/>
          <w:sz w:val="14"/>
        </w:rPr>
        <w:t>.</w:t>
      </w:r>
      <w:r w:rsidRPr="00E07C1B">
        <w:rPr>
          <w:rFonts w:eastAsia="Calibri"/>
          <w:sz w:val="12"/>
        </w:rPr>
        <w:t>¶</w:t>
      </w:r>
      <w:r w:rsidRPr="00E07C1B">
        <w:rPr>
          <w:rFonts w:eastAsia="Calibri"/>
          <w:sz w:val="14"/>
        </w:rPr>
        <w:t xml:space="preserve"> </w:t>
      </w:r>
      <w:proofErr w:type="gramStart"/>
      <w:r w:rsidRPr="00E07C1B">
        <w:rPr>
          <w:rFonts w:eastAsia="Calibri"/>
          <w:sz w:val="14"/>
        </w:rPr>
        <w:t>Did</w:t>
      </w:r>
      <w:proofErr w:type="gramEnd"/>
      <w:r w:rsidRPr="00E07C1B">
        <w:rPr>
          <w:rFonts w:eastAsia="Calibri"/>
          <w:sz w:val="14"/>
        </w:rPr>
        <w:t xml:space="preserve"> the world turn on its axis when the mighty Soviet Union tested its first bomb in 1949? Although alarmist documents like NSC-68 warned of a vast increase in Soviet influence and aggressiveness, </w:t>
      </w:r>
      <w:r w:rsidRPr="007864D3">
        <w:rPr>
          <w:rStyle w:val="StyleUnderline"/>
          <w:highlight w:val="green"/>
        </w:rPr>
        <w:t>Soviet</w:t>
      </w:r>
      <w:r w:rsidRPr="00E07C1B">
        <w:rPr>
          <w:rStyle w:val="StyleUnderline"/>
        </w:rPr>
        <w:t xml:space="preserve"> nuclear </w:t>
      </w:r>
      <w:r w:rsidRPr="007864D3">
        <w:rPr>
          <w:rStyle w:val="StyleUnderline"/>
          <w:highlight w:val="green"/>
        </w:rPr>
        <w:t>development</w:t>
      </w:r>
      <w:r w:rsidRPr="00E07C1B">
        <w:rPr>
          <w:rFonts w:eastAsia="Calibri"/>
          <w:sz w:val="14"/>
        </w:rPr>
        <w:t xml:space="preserve"> simply </w:t>
      </w:r>
      <w:r w:rsidRPr="007864D3">
        <w:rPr>
          <w:rStyle w:val="StyleUnderline"/>
          <w:highlight w:val="green"/>
        </w:rPr>
        <w:t>reinforced</w:t>
      </w:r>
      <w:r w:rsidRPr="00E07C1B">
        <w:rPr>
          <w:rFonts w:eastAsia="Calibri"/>
          <w:sz w:val="14"/>
        </w:rPr>
        <w:t xml:space="preserve"> the </w:t>
      </w:r>
      <w:r w:rsidRPr="007864D3">
        <w:rPr>
          <w:rStyle w:val="StyleUnderline"/>
          <w:highlight w:val="green"/>
        </w:rPr>
        <w:t>caution</w:t>
      </w:r>
      <w:r w:rsidRPr="00E07C1B">
        <w:rPr>
          <w:rFonts w:eastAsia="Calibri"/>
          <w:sz w:val="14"/>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E07C1B">
        <w:rPr>
          <w:rStyle w:val="StyleUnderline"/>
        </w:rPr>
        <w:t xml:space="preserve">It certainly didn't lead any countries to "reorient their political alignment </w:t>
      </w:r>
      <w:r w:rsidRPr="00E07C1B">
        <w:rPr>
          <w:rFonts w:eastAsia="Calibri"/>
          <w:sz w:val="14"/>
        </w:rPr>
        <w:t xml:space="preserve">toward Moscow." Nikita Khrushchev's subsequent missile rattling merely strengthened the cohesion of NATO and other U.S.-led alliances, and we now know that much of his bluster was intended to conceal Soviet strategic inferiority. </w:t>
      </w:r>
      <w:r w:rsidRPr="00E07C1B">
        <w:rPr>
          <w:rStyle w:val="StyleUnderline"/>
        </w:rPr>
        <w:t>Having a large nuclear arsenal didn't stop the anti-commnist uprisings in East Germany, Hungary, Czechoslovakia, or Poland, and didn't allow the Soviet Union to win in Afghanistan. Nor did it prevent the USSR from eventually collapsing entirely.</w:t>
      </w:r>
      <w:r w:rsidRPr="00E07C1B">
        <w:rPr>
          <w:rFonts w:eastAsia="Calibri"/>
          <w:bCs/>
          <w:sz w:val="12"/>
        </w:rPr>
        <w:t>¶</w:t>
      </w:r>
      <w:r w:rsidRPr="00E07C1B">
        <w:rPr>
          <w:rStyle w:val="StyleUnderline"/>
        </w:rPr>
        <w:t xml:space="preserve"> Did British and French acquisition of nuclear weapons slow their decline as great powers? Not in the slightest</w:t>
      </w:r>
      <w:r w:rsidRPr="00E07C1B">
        <w:rPr>
          <w:rFonts w:eastAsia="Calibri"/>
          <w:sz w:val="14"/>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E07C1B">
        <w:rPr>
          <w:rFonts w:eastAsia="Calibri"/>
          <w:sz w:val="12"/>
        </w:rPr>
        <w:t>¶</w:t>
      </w:r>
      <w:r w:rsidRPr="00E07C1B">
        <w:rPr>
          <w:rFonts w:eastAsia="Calibri"/>
          <w:sz w:val="14"/>
        </w:rPr>
        <w:t xml:space="preserve"> </w:t>
      </w:r>
      <w:proofErr w:type="gramStart"/>
      <w:r w:rsidRPr="007864D3">
        <w:rPr>
          <w:rStyle w:val="StyleUnderline"/>
          <w:highlight w:val="green"/>
        </w:rPr>
        <w:t>Did</w:t>
      </w:r>
      <w:proofErr w:type="gramEnd"/>
      <w:r w:rsidRPr="007864D3">
        <w:rPr>
          <w:rStyle w:val="StyleUnderline"/>
          <w:highlight w:val="green"/>
        </w:rPr>
        <w:t xml:space="preserve"> China's</w:t>
      </w:r>
      <w:r w:rsidRPr="00E07C1B">
        <w:rPr>
          <w:rStyle w:val="StyleUnderline"/>
        </w:rPr>
        <w:t xml:space="preserve"> detonation of a </w:t>
      </w:r>
      <w:r w:rsidRPr="007864D3">
        <w:rPr>
          <w:rStyle w:val="StyleUnderline"/>
          <w:highlight w:val="green"/>
        </w:rPr>
        <w:t>bomb</w:t>
      </w:r>
      <w:r w:rsidRPr="00E07C1B">
        <w:rPr>
          <w:rFonts w:eastAsia="Calibri"/>
          <w:sz w:val="14"/>
        </w:rPr>
        <w:t xml:space="preserve"> in 1964 suddenly </w:t>
      </w:r>
      <w:r w:rsidRPr="007864D3">
        <w:rPr>
          <w:rStyle w:val="StyleUnderline"/>
          <w:highlight w:val="green"/>
        </w:rPr>
        <w:t xml:space="preserve">make them a superpower? </w:t>
      </w:r>
      <w:proofErr w:type="gramStart"/>
      <w:r w:rsidRPr="007864D3">
        <w:rPr>
          <w:rStyle w:val="Emphasis"/>
          <w:highlight w:val="green"/>
        </w:rPr>
        <w:t>Hardly</w:t>
      </w:r>
      <w:r w:rsidRPr="00E07C1B">
        <w:rPr>
          <w:rStyle w:val="StyleUnderline"/>
        </w:rPr>
        <w:t>.</w:t>
      </w:r>
      <w:proofErr w:type="gramEnd"/>
      <w:r w:rsidRPr="00E07C1B">
        <w:rPr>
          <w:rFonts w:eastAsia="Calibri"/>
          <w:sz w:val="14"/>
        </w:rPr>
        <w:t xml:space="preserve"> China remained a minor actor on the world stage until it adopted market principles, and </w:t>
      </w:r>
      <w:r w:rsidRPr="00E07C1B">
        <w:rPr>
          <w:rStyle w:val="StyleUnderline"/>
        </w:rPr>
        <w:t>its</w:t>
      </w:r>
      <w:r w:rsidRPr="00E07C1B">
        <w:rPr>
          <w:rFonts w:eastAsia="Calibri"/>
          <w:sz w:val="14"/>
        </w:rPr>
        <w:t xml:space="preserve"> rising global </w:t>
      </w:r>
      <w:r w:rsidRPr="00E07C1B">
        <w:rPr>
          <w:rStyle w:val="StyleUnderline"/>
        </w:rPr>
        <w:t>influence is due to</w:t>
      </w:r>
      <w:r w:rsidRPr="00E07C1B">
        <w:rPr>
          <w:rFonts w:eastAsia="Calibri"/>
          <w:sz w:val="14"/>
        </w:rPr>
        <w:t xml:space="preserve"> three decades of economic </w:t>
      </w:r>
      <w:r w:rsidRPr="00E07C1B">
        <w:rPr>
          <w:rStyle w:val="StyleUnderline"/>
        </w:rPr>
        <w:t>growth</w:t>
      </w:r>
      <w:r w:rsidRPr="00E07C1B">
        <w:rPr>
          <w:rFonts w:eastAsia="Calibri"/>
          <w:sz w:val="14"/>
        </w:rPr>
        <w:t xml:space="preserve">, </w:t>
      </w:r>
      <w:r w:rsidRPr="00E07C1B">
        <w:rPr>
          <w:rStyle w:val="StyleUnderline"/>
        </w:rPr>
        <w:t>not</w:t>
      </w:r>
      <w:r w:rsidRPr="00E07C1B">
        <w:rPr>
          <w:rFonts w:eastAsia="Calibri"/>
          <w:sz w:val="14"/>
        </w:rPr>
        <w:t xml:space="preserve"> a pile of </w:t>
      </w:r>
      <w:r w:rsidRPr="00E07C1B">
        <w:rPr>
          <w:rStyle w:val="StyleUnderline"/>
        </w:rPr>
        <w:t>nukes</w:t>
      </w:r>
      <w:r w:rsidRPr="00E07C1B">
        <w:rPr>
          <w:rFonts w:eastAsia="Calibri"/>
          <w:sz w:val="14"/>
        </w:rPr>
        <w:t xml:space="preserve">. And by the way, </w:t>
      </w:r>
      <w:r w:rsidRPr="00E07C1B">
        <w:rPr>
          <w:rStyle w:val="StyleUnderline"/>
        </w:rPr>
        <w:t>did getting a bomb enable Mao</w:t>
      </w:r>
      <w:r w:rsidRPr="00E07C1B">
        <w:rPr>
          <w:rFonts w:eastAsia="Calibri"/>
          <w:sz w:val="14"/>
        </w:rPr>
        <w:t xml:space="preserve"> Zedong--a cruel megalomaniac who launched the disastrous Great Leap Forward in 1957 and the destructive Cultural Revolution in the 1960s </w:t>
      </w:r>
      <w:r w:rsidRPr="00E07C1B">
        <w:rPr>
          <w:rStyle w:val="StyleUnderline"/>
        </w:rPr>
        <w:t>-- to start threatening and blackmailing his neighbors? Nope.</w:t>
      </w:r>
      <w:r w:rsidRPr="00E07C1B">
        <w:rPr>
          <w:rFonts w:eastAsia="Calibri"/>
          <w:sz w:val="14"/>
        </w:rPr>
        <w:t xml:space="preserve"> In fact, China's foreign policy behavior after 1964 was generally quite restrained.</w:t>
      </w:r>
      <w:r w:rsidRPr="00E07C1B">
        <w:rPr>
          <w:rFonts w:eastAsia="Calibri"/>
          <w:sz w:val="12"/>
        </w:rPr>
        <w:t>¶</w:t>
      </w:r>
      <w:r w:rsidRPr="00E07C1B">
        <w:rPr>
          <w:rFonts w:eastAsia="Calibri"/>
          <w:sz w:val="14"/>
        </w:rPr>
        <w:t xml:space="preserve"> </w:t>
      </w:r>
      <w:proofErr w:type="gramStart"/>
      <w:r w:rsidRPr="00E07C1B">
        <w:rPr>
          <w:rFonts w:eastAsia="Calibri"/>
          <w:sz w:val="14"/>
        </w:rPr>
        <w:t>What</w:t>
      </w:r>
      <w:proofErr w:type="gramEnd"/>
      <w:r w:rsidRPr="00E07C1B">
        <w:rPr>
          <w:rFonts w:eastAsia="Calibri"/>
          <w:sz w:val="14"/>
        </w:rPr>
        <w:t xml:space="preserve"> about Israel? </w:t>
      </w:r>
      <w:r w:rsidRPr="007864D3">
        <w:rPr>
          <w:rStyle w:val="StyleUnderline"/>
          <w:highlight w:val="green"/>
        </w:rPr>
        <w:t>Does Israel's</w:t>
      </w:r>
      <w:r w:rsidRPr="00E07C1B">
        <w:rPr>
          <w:rStyle w:val="StyleUnderline"/>
        </w:rPr>
        <w:t xml:space="preserve"> nuclear </w:t>
      </w:r>
      <w:r w:rsidRPr="007864D3">
        <w:rPr>
          <w:rStyle w:val="StyleUnderline"/>
          <w:highlight w:val="green"/>
        </w:rPr>
        <w:t>arsenal allow it to coerce its neighbors</w:t>
      </w:r>
      <w:r w:rsidRPr="00E07C1B">
        <w:rPr>
          <w:rStyle w:val="StyleUnderline"/>
        </w:rPr>
        <w:t xml:space="preserve"> or impose its will on Hezbollah or the Palestinians? </w:t>
      </w:r>
      <w:r w:rsidRPr="007864D3">
        <w:rPr>
          <w:rStyle w:val="Emphasis"/>
          <w:highlight w:val="green"/>
        </w:rPr>
        <w:t>No</w:t>
      </w:r>
      <w:r w:rsidRPr="00E07C1B">
        <w:rPr>
          <w:rFonts w:eastAsia="Calibri"/>
          <w:sz w:val="14"/>
        </w:rPr>
        <w:t xml:space="preserve">. Israel uses its conventional military superiority to try to do these things, not its nuclear arsenal. Indeed, </w:t>
      </w:r>
      <w:r w:rsidRPr="00E07C1B">
        <w:rPr>
          <w:rStyle w:val="StyleUnderline"/>
        </w:rPr>
        <w:t>Israel's bomb didn't even prevent Egypt and Syria from attacking it in</w:t>
      </w:r>
      <w:r w:rsidRPr="00E07C1B">
        <w:rPr>
          <w:rFonts w:eastAsia="Calibri"/>
          <w:sz w:val="14"/>
        </w:rPr>
        <w:t xml:space="preserve"> October </w:t>
      </w:r>
      <w:r w:rsidRPr="00E07C1B">
        <w:rPr>
          <w:rStyle w:val="StyleUnderline"/>
        </w:rPr>
        <w:t>1973</w:t>
      </w:r>
      <w:r w:rsidRPr="00E07C1B">
        <w:rPr>
          <w:rFonts w:eastAsia="Calibri"/>
          <w:sz w:val="14"/>
        </w:rPr>
        <w:t xml:space="preserve">, although it did help convince them to limit their aims to regaining the territory they had lost in 1967. It is also worth noting </w:t>
      </w:r>
      <w:r w:rsidRPr="00E07C1B">
        <w:rPr>
          <w:rStyle w:val="StyleUnderline"/>
        </w:rPr>
        <w:t xml:space="preserve">that </w:t>
      </w:r>
      <w:r w:rsidRPr="007864D3">
        <w:rPr>
          <w:rStyle w:val="StyleUnderline"/>
          <w:highlight w:val="green"/>
        </w:rPr>
        <w:t>Israel's</w:t>
      </w:r>
      <w:r w:rsidRPr="00E07C1B">
        <w:rPr>
          <w:rStyle w:val="StyleUnderline"/>
        </w:rPr>
        <w:t xml:space="preserve"> nuclear </w:t>
      </w:r>
      <w:r w:rsidRPr="007864D3">
        <w:rPr>
          <w:rStyle w:val="StyleUnderline"/>
          <w:highlight w:val="green"/>
        </w:rPr>
        <w:t>program did not trigger a</w:t>
      </w:r>
      <w:r w:rsidRPr="00E07C1B">
        <w:rPr>
          <w:rStyle w:val="StyleUnderline"/>
        </w:rPr>
        <w:t xml:space="preserve"> rapid </w:t>
      </w:r>
      <w:r w:rsidRPr="007864D3">
        <w:rPr>
          <w:rStyle w:val="StyleUnderline"/>
          <w:highlight w:val="green"/>
        </w:rPr>
        <w:t>arms race</w:t>
      </w:r>
      <w:r w:rsidRPr="00E07C1B">
        <w:rPr>
          <w:rStyle w:val="StyleUnderline"/>
        </w:rPr>
        <w:t xml:space="preserve"> either.</w:t>
      </w:r>
      <w:r w:rsidRPr="00E07C1B">
        <w:rPr>
          <w:rFonts w:eastAsia="Calibri"/>
          <w:sz w:val="14"/>
        </w:rPr>
        <w:t xml:space="preserve"> Although states like Iraq and Libya did establish their own WMD programs after Israel got the bomb, none of their nuclear efforts moved very rapidly or made it across the finish line.</w:t>
      </w:r>
      <w:r w:rsidRPr="00E07C1B">
        <w:rPr>
          <w:rFonts w:eastAsia="Calibri"/>
          <w:sz w:val="12"/>
        </w:rPr>
        <w:t>¶</w:t>
      </w:r>
      <w:r w:rsidRPr="00E07C1B">
        <w:rPr>
          <w:rFonts w:eastAsia="Calibri"/>
          <w:sz w:val="14"/>
        </w:rPr>
        <w:t xml:space="preserve"> </w:t>
      </w:r>
      <w:proofErr w:type="gramStart"/>
      <w:r w:rsidRPr="00E07C1B">
        <w:rPr>
          <w:rFonts w:eastAsia="Calibri"/>
          <w:sz w:val="14"/>
        </w:rPr>
        <w:t>But</w:t>
      </w:r>
      <w:proofErr w:type="gramEnd"/>
      <w:r w:rsidRPr="00E07C1B">
        <w:rPr>
          <w:rFonts w:eastAsia="Calibri"/>
          <w:sz w:val="14"/>
        </w:rPr>
        <w:t xml:space="preserve"> wait, there's more. </w:t>
      </w:r>
      <w:r w:rsidRPr="00E07C1B">
        <w:rPr>
          <w:rStyle w:val="StyleUnderline"/>
        </w:rPr>
        <w:t>The white government in South Africa eventually produced a handful of bombs, but nobody noticed</w:t>
      </w:r>
      <w:r w:rsidRPr="00E07C1B">
        <w:rPr>
          <w:rFonts w:eastAsia="Calibri"/>
          <w:sz w:val="14"/>
        </w:rPr>
        <w:t xml:space="preserve"> and apartheid ended anyway. Then the new government gave up its nuclear arsenal to much acclaim. If anything, South Africa was more secure without an arsenal than it was before.</w:t>
      </w:r>
      <w:r w:rsidRPr="00E07C1B">
        <w:rPr>
          <w:rFonts w:eastAsia="Calibri"/>
          <w:sz w:val="12"/>
        </w:rPr>
        <w:t>¶</w:t>
      </w:r>
      <w:r w:rsidRPr="00E07C1B">
        <w:rPr>
          <w:rFonts w:eastAsia="Calibri"/>
          <w:sz w:val="14"/>
        </w:rPr>
        <w:t xml:space="preserve"> </w:t>
      </w:r>
      <w:r w:rsidRPr="007864D3">
        <w:rPr>
          <w:rStyle w:val="StyleUnderline"/>
          <w:highlight w:val="green"/>
        </w:rPr>
        <w:t>What about India and Pakistan</w:t>
      </w:r>
      <w:r w:rsidRPr="00E07C1B">
        <w:rPr>
          <w:rFonts w:eastAsia="Calibri"/>
          <w:sz w:val="14"/>
        </w:rPr>
        <w:t xml:space="preserve">? India's "peaceful nuclear explosion" in 1974 didn't turn it into a global superpower, and its only real effect was to spur Pakistan -- which was already an avowed rival -- to get one too. And it's worth noting that </w:t>
      </w:r>
      <w:r w:rsidRPr="007864D3">
        <w:rPr>
          <w:rStyle w:val="StyleUnderline"/>
          <w:highlight w:val="green"/>
        </w:rPr>
        <w:t>there hasn't been a large-scale war between the</w:t>
      </w:r>
      <w:r w:rsidRPr="00E07C1B">
        <w:rPr>
          <w:rStyle w:val="StyleUnderline"/>
        </w:rPr>
        <w:t xml:space="preserve"> two </w:t>
      </w:r>
      <w:r w:rsidRPr="007864D3">
        <w:rPr>
          <w:rStyle w:val="StyleUnderline"/>
          <w:highlight w:val="green"/>
        </w:rPr>
        <w:t>countries since</w:t>
      </w:r>
      <w:r w:rsidRPr="00E07C1B">
        <w:rPr>
          <w:rFonts w:eastAsia="Calibri"/>
          <w:sz w:val="14"/>
        </w:rPr>
        <w:t>, despite considerable grievances on both sides and occasional skirmishes and other provocations.</w:t>
      </w:r>
      <w:r w:rsidRPr="00E07C1B">
        <w:rPr>
          <w:rFonts w:eastAsia="Calibri"/>
          <w:sz w:val="12"/>
        </w:rPr>
        <w:t>¶</w:t>
      </w:r>
      <w:r w:rsidRPr="00E07C1B">
        <w:rPr>
          <w:rFonts w:eastAsia="Calibri"/>
          <w:sz w:val="14"/>
        </w:rPr>
        <w:t xml:space="preserve"> Finally, </w:t>
      </w:r>
      <w:r w:rsidRPr="007864D3">
        <w:rPr>
          <w:rStyle w:val="StyleUnderline"/>
          <w:highlight w:val="green"/>
        </w:rPr>
        <w:t>North Korea</w:t>
      </w:r>
      <w:r w:rsidRPr="00E07C1B">
        <w:rPr>
          <w:rFonts w:eastAsia="Calibri"/>
          <w:sz w:val="14"/>
        </w:rPr>
        <w:t xml:space="preserve"> is as annoying and weird as it has always been, but </w:t>
      </w:r>
      <w:r w:rsidRPr="00E07C1B">
        <w:rPr>
          <w:rStyle w:val="StyleUnderline"/>
        </w:rPr>
        <w:t xml:space="preserve">getting nuclear </w:t>
      </w:r>
      <w:r w:rsidRPr="007864D3">
        <w:rPr>
          <w:rStyle w:val="StyleUnderline"/>
          <w:highlight w:val="green"/>
        </w:rPr>
        <w:t xml:space="preserve">weapons didn't </w:t>
      </w:r>
      <w:r w:rsidRPr="00E07C1B">
        <w:rPr>
          <w:rStyle w:val="StyleUnderline"/>
        </w:rPr>
        <w:t>transform it</w:t>
      </w:r>
      <w:r w:rsidRPr="00E07C1B">
        <w:rPr>
          <w:rFonts w:eastAsia="Calibri"/>
          <w:sz w:val="14"/>
        </w:rPr>
        <w:t xml:space="preserve"> from an economic basket case into a mighty regional power </w:t>
      </w:r>
      <w:r w:rsidRPr="00E07C1B">
        <w:rPr>
          <w:rStyle w:val="StyleUnderline"/>
        </w:rPr>
        <w:t xml:space="preserve">and didn't </w:t>
      </w:r>
      <w:r w:rsidRPr="007864D3">
        <w:rPr>
          <w:rStyle w:val="StyleUnderline"/>
          <w:highlight w:val="green"/>
        </w:rPr>
        <w:t>make it</w:t>
      </w:r>
      <w:r w:rsidRPr="00E07C1B">
        <w:rPr>
          <w:rStyle w:val="StyleUnderline"/>
        </w:rPr>
        <w:t xml:space="preserve"> more </w:t>
      </w:r>
      <w:r w:rsidRPr="007864D3">
        <w:rPr>
          <w:rStyle w:val="StyleUnderline"/>
          <w:highlight w:val="green"/>
        </w:rPr>
        <w:t>inclined to misbehave</w:t>
      </w:r>
      <w:r w:rsidRPr="00E07C1B">
        <w:rPr>
          <w:rFonts w:eastAsia="Calibri"/>
          <w:sz w:val="14"/>
        </w:rPr>
        <w:t xml:space="preserve">. In fact, </w:t>
      </w:r>
      <w:r w:rsidRPr="00E07C1B">
        <w:rPr>
          <w:rStyle w:val="StyleUnderline"/>
        </w:rPr>
        <w:t xml:space="preserve">what is most remarkable about North Korea's nuclear program is how little impact it has had on its neighbors. </w:t>
      </w:r>
      <w:r w:rsidRPr="00E07C1B">
        <w:rPr>
          <w:rFonts w:eastAsia="Calibri"/>
          <w:sz w:val="14"/>
        </w:rPr>
        <w:t xml:space="preserve">States like </w:t>
      </w:r>
      <w:r w:rsidRPr="007864D3">
        <w:rPr>
          <w:rStyle w:val="StyleUnderline"/>
          <w:highlight w:val="green"/>
        </w:rPr>
        <w:t xml:space="preserve">Japan and South Korea could go nuclear </w:t>
      </w:r>
      <w:r w:rsidRPr="00E07C1B">
        <w:rPr>
          <w:rStyle w:val="StyleUnderline"/>
        </w:rPr>
        <w:t>very quickly</w:t>
      </w:r>
      <w:r w:rsidRPr="00E07C1B">
        <w:rPr>
          <w:rFonts w:eastAsia="Calibri"/>
          <w:sz w:val="14"/>
        </w:rPr>
        <w:t xml:space="preserve"> if they wanted to, </w:t>
      </w:r>
      <w:r w:rsidRPr="007864D3">
        <w:rPr>
          <w:rStyle w:val="Emphasis"/>
          <w:highlight w:val="green"/>
        </w:rPr>
        <w:t>but neither has done so</w:t>
      </w:r>
      <w:r w:rsidRPr="00E07C1B">
        <w:rPr>
          <w:rFonts w:eastAsia="Calibri"/>
          <w:sz w:val="14"/>
        </w:rPr>
        <w:t xml:space="preserve"> in the six years since North Korea's first nuclear test. </w:t>
      </w:r>
      <w:r w:rsidRPr="00E07C1B">
        <w:rPr>
          <w:rFonts w:eastAsia="Calibri"/>
          <w:sz w:val="12"/>
        </w:rPr>
        <w:t>¶</w:t>
      </w:r>
      <w:r w:rsidRPr="00E07C1B">
        <w:rPr>
          <w:rFonts w:eastAsia="Calibri"/>
          <w:sz w:val="14"/>
        </w:rPr>
        <w:t xml:space="preserve"> In short, </w:t>
      </w:r>
      <w:r w:rsidRPr="00E07C1B">
        <w:rPr>
          <w:rStyle w:val="StyleUnderline"/>
        </w:rPr>
        <w:t xml:space="preserve">both </w:t>
      </w:r>
      <w:r w:rsidRPr="007864D3">
        <w:rPr>
          <w:rStyle w:val="Emphasis"/>
          <w:highlight w:val="green"/>
        </w:rPr>
        <w:t>theory</w:t>
      </w:r>
      <w:r w:rsidRPr="007864D3">
        <w:rPr>
          <w:rStyle w:val="StyleUnderline"/>
          <w:highlight w:val="green"/>
        </w:rPr>
        <w:t xml:space="preserve"> and </w:t>
      </w:r>
      <w:r w:rsidRPr="007864D3">
        <w:rPr>
          <w:rStyle w:val="Emphasis"/>
          <w:highlight w:val="green"/>
        </w:rPr>
        <w:t>history</w:t>
      </w:r>
      <w:r w:rsidRPr="007864D3">
        <w:rPr>
          <w:rStyle w:val="StyleUnderline"/>
          <w:highlight w:val="green"/>
        </w:rPr>
        <w:t xml:space="preserve"> teach us</w:t>
      </w:r>
      <w:r w:rsidRPr="00E07C1B">
        <w:rPr>
          <w:rStyle w:val="StyleUnderline"/>
        </w:rPr>
        <w:t xml:space="preserve"> that getting a nuclear weapon has less impact on a country's power and influence than many believe, and the slow spread of nuclear weapons has only </w:t>
      </w:r>
      <w:r w:rsidRPr="00E07C1B">
        <w:rPr>
          <w:rStyle w:val="Emphasis"/>
        </w:rPr>
        <w:t>modest</w:t>
      </w:r>
      <w:r w:rsidRPr="00E07C1B">
        <w:rPr>
          <w:rStyle w:val="StyleUnderline"/>
        </w:rPr>
        <w:t xml:space="preserve"> </w:t>
      </w:r>
      <w:r w:rsidRPr="00E07C1B">
        <w:rPr>
          <w:rStyle w:val="Emphasis"/>
        </w:rPr>
        <w:t>effects</w:t>
      </w:r>
      <w:r w:rsidRPr="00E07C1B">
        <w:rPr>
          <w:rStyle w:val="StyleUnderline"/>
        </w:rPr>
        <w:t xml:space="preserve"> on global and regional politics.</w:t>
      </w:r>
      <w:r w:rsidRPr="00E07C1B">
        <w:rPr>
          <w:rFonts w:eastAsia="Calibri"/>
          <w:sz w:val="14"/>
        </w:rPr>
        <w:t xml:space="preserve"> </w:t>
      </w:r>
      <w:r w:rsidRPr="007864D3">
        <w:rPr>
          <w:rStyle w:val="StyleUnderline"/>
          <w:highlight w:val="green"/>
        </w:rPr>
        <w:t>Nuclear weapons</w:t>
      </w:r>
      <w:r w:rsidRPr="00E07C1B">
        <w:rPr>
          <w:rFonts w:eastAsia="Calibri"/>
          <w:sz w:val="14"/>
        </w:rPr>
        <w:t xml:space="preserve"> are good for deterring direct attacks on one's homeland, and they </w:t>
      </w:r>
      <w:r w:rsidRPr="007864D3">
        <w:rPr>
          <w:rStyle w:val="Emphasis"/>
          <w:highlight w:val="green"/>
        </w:rPr>
        <w:t>induce</w:t>
      </w:r>
      <w:r w:rsidRPr="00E07C1B">
        <w:rPr>
          <w:rStyle w:val="StyleUnderline"/>
        </w:rPr>
        <w:t xml:space="preserve"> greater </w:t>
      </w:r>
      <w:r w:rsidRPr="007864D3">
        <w:rPr>
          <w:rStyle w:val="Emphasis"/>
          <w:highlight w:val="green"/>
        </w:rPr>
        <w:t>caution</w:t>
      </w:r>
      <w:r w:rsidRPr="007864D3">
        <w:rPr>
          <w:rStyle w:val="StyleUnderline"/>
          <w:highlight w:val="green"/>
        </w:rPr>
        <w:t xml:space="preserve"> in</w:t>
      </w:r>
      <w:r w:rsidRPr="00E07C1B">
        <w:rPr>
          <w:rStyle w:val="StyleUnderline"/>
        </w:rPr>
        <w:t xml:space="preserve"> the minds of national </w:t>
      </w:r>
      <w:r w:rsidRPr="007864D3">
        <w:rPr>
          <w:rStyle w:val="StyleUnderline"/>
          <w:highlight w:val="green"/>
        </w:rPr>
        <w:t xml:space="preserve">leaders of </w:t>
      </w:r>
      <w:r w:rsidRPr="007864D3">
        <w:rPr>
          <w:rStyle w:val="Emphasis"/>
          <w:highlight w:val="green"/>
        </w:rPr>
        <w:t>all kinds</w:t>
      </w:r>
      <w:r w:rsidRPr="00E07C1B">
        <w:rPr>
          <w:rStyle w:val="StyleUnderline"/>
        </w:rPr>
        <w:t>. What they don't do is turn weak states into great powers, they are useless as tools of blackmail, and they cost a lot of money</w:t>
      </w:r>
      <w:r w:rsidRPr="00E07C1B">
        <w:rPr>
          <w:rFonts w:eastAsia="Calibri"/>
          <w:sz w:val="14"/>
        </w:rPr>
        <w:t xml:space="preserve">. </w:t>
      </w:r>
      <w:r w:rsidRPr="00E07C1B">
        <w:rPr>
          <w:rStyle w:val="StyleUnderline"/>
        </w:rPr>
        <w:t>They</w:t>
      </w:r>
      <w:r w:rsidRPr="00E07C1B">
        <w:rPr>
          <w:rFonts w:eastAsia="Calibri"/>
          <w:sz w:val="14"/>
        </w:rPr>
        <w:t xml:space="preserve"> also </w:t>
      </w:r>
      <w:r w:rsidRPr="00E07C1B">
        <w:rPr>
          <w:rStyle w:val="StyleUnderline"/>
        </w:rPr>
        <w:t>lead</w:t>
      </w:r>
      <w:r w:rsidRPr="00E07C1B">
        <w:rPr>
          <w:rFonts w:eastAsia="Calibri"/>
          <w:sz w:val="14"/>
        </w:rPr>
        <w:t xml:space="preserve"> other </w:t>
      </w:r>
      <w:r w:rsidRPr="00E07C1B">
        <w:rPr>
          <w:rStyle w:val="StyleUnderline"/>
        </w:rPr>
        <w:t>states</w:t>
      </w:r>
      <w:r w:rsidRPr="00E07C1B">
        <w:rPr>
          <w:rFonts w:eastAsia="Calibri"/>
          <w:sz w:val="14"/>
        </w:rPr>
        <w:t xml:space="preserve"> to worry more about one's intentions and </w:t>
      </w:r>
      <w:r w:rsidRPr="00E07C1B">
        <w:rPr>
          <w:rStyle w:val="StyleUnderline"/>
        </w:rPr>
        <w:t>to band together</w:t>
      </w:r>
      <w:r w:rsidRPr="00E07C1B">
        <w:rPr>
          <w:rFonts w:eastAsia="Calibri"/>
          <w:sz w:val="14"/>
        </w:rPr>
        <w:t xml:space="preserve"> for self-protection. For these reasons, most potential nuclear states have concluded that getting the bomb isn't worth it.</w:t>
      </w:r>
      <w:r w:rsidRPr="00E07C1B">
        <w:rPr>
          <w:rFonts w:eastAsia="Calibri"/>
          <w:sz w:val="12"/>
        </w:rPr>
        <w:t>¶</w:t>
      </w:r>
      <w:r w:rsidRPr="00E07C1B">
        <w:rPr>
          <w:rFonts w:eastAsia="Calibri"/>
          <w:sz w:val="14"/>
        </w:rPr>
        <w:t xml:space="preserve"> </w:t>
      </w:r>
      <w:proofErr w:type="gramStart"/>
      <w:r w:rsidRPr="00E07C1B">
        <w:rPr>
          <w:rFonts w:eastAsia="Calibri"/>
          <w:sz w:val="14"/>
        </w:rPr>
        <w:t>But</w:t>
      </w:r>
      <w:proofErr w:type="gramEnd"/>
      <w:r w:rsidRPr="00E07C1B">
        <w:rPr>
          <w:rFonts w:eastAsia="Calibri"/>
          <w:sz w:val="14"/>
        </w:rPr>
        <w:t xml:space="preserve"> a few states-and usually those who are worried about being attacked-decide to go ahead. The good news is that when they do, it has remarkably little impact on world affairs. </w:t>
      </w:r>
    </w:p>
    <w:p w:rsidR="00D47329" w:rsidRPr="00E07C1B" w:rsidRDefault="00D47329" w:rsidP="00D47329"/>
    <w:p w:rsidR="00D47329" w:rsidRPr="00E07C1B" w:rsidRDefault="00D47329" w:rsidP="00D47329">
      <w:pPr>
        <w:pStyle w:val="evidencetext"/>
        <w:ind w:left="0"/>
        <w:rPr>
          <w:shd w:val="clear" w:color="auto" w:fill="FFFFFF"/>
        </w:rPr>
      </w:pPr>
    </w:p>
    <w:p w:rsidR="00D47329" w:rsidRPr="00895F08" w:rsidRDefault="00D47329" w:rsidP="00D47329"/>
    <w:p w:rsidR="00D47329" w:rsidRDefault="00D47329" w:rsidP="00D47329">
      <w:pPr>
        <w:pStyle w:val="Heading3"/>
      </w:pPr>
      <w:r>
        <w:t xml:space="preserve">2AC---AT: Protectionism </w:t>
      </w:r>
    </w:p>
    <w:p w:rsidR="00D47329" w:rsidRPr="003A7D06" w:rsidRDefault="00D47329" w:rsidP="00D47329">
      <w:pPr>
        <w:pStyle w:val="Heading4"/>
      </w:pPr>
      <w:r>
        <w:t>No impact</w:t>
      </w:r>
    </w:p>
    <w:p w:rsidR="00D47329" w:rsidRPr="003A7D06" w:rsidRDefault="00D47329" w:rsidP="00D47329">
      <w:r w:rsidRPr="003A7D06">
        <w:rPr>
          <w:b/>
        </w:rPr>
        <w:t>Dayen 17</w:t>
      </w:r>
      <w:r w:rsidRPr="003A7D06">
        <w:t>, New Republic contributor (David “Trump Is Signaling a Trade War, but It’s Not as Disastrous as You May Think”, https://www.thenation.com/article/trump-is-signaling-a-trade-war-but-its-not-as-disastrous-as-you-may-think/)</w:t>
      </w:r>
    </w:p>
    <w:p w:rsidR="00D47329" w:rsidRPr="003A7D06" w:rsidRDefault="00D47329" w:rsidP="00D47329">
      <w:pPr>
        <w:rPr>
          <w:b/>
          <w:iCs/>
          <w:u w:val="single"/>
        </w:rPr>
      </w:pPr>
      <w:r w:rsidRPr="003A7D06">
        <w:rPr>
          <w:sz w:val="14"/>
        </w:rPr>
        <w:t xml:space="preserve">Can Trump enact tariffs on his own? Though it would appear to contradict the Origination Clause of the Constitution, Congress has delegated that authority in enough pieces of legislation that Trump could probably raise import duties unilaterally. </w:t>
      </w:r>
      <w:r w:rsidRPr="003A7D06">
        <w:rPr>
          <w:u w:val="single"/>
        </w:rPr>
        <w:t xml:space="preserve">But what would be the practical effect? Hard-core </w:t>
      </w:r>
      <w:r w:rsidRPr="007864D3">
        <w:rPr>
          <w:highlight w:val="green"/>
          <w:u w:val="single"/>
        </w:rPr>
        <w:t>free traders paint a picture of cataclysm</w:t>
      </w:r>
      <w:r w:rsidRPr="003A7D06">
        <w:rPr>
          <w:u w:val="single"/>
        </w:rPr>
        <w:t>. Tariffs will launch trade wars, increase prices, and destroy the economy. This</w:t>
      </w:r>
      <w:r w:rsidRPr="003A7D06">
        <w:rPr>
          <w:sz w:val="14"/>
        </w:rPr>
        <w:t xml:space="preserve"> is all hard-wired into the pro-globalization worldview. Thomas Friedman once famously admitted that he wrote a column supporting a free-trade agreement with Central America without knowing a thing about it: “I just knew two words: free trade,” he told an audience. Presumably the opposite is true for Friedman: He sees one word, “tariff,” and immediately screams in horror. Oddly, many of those same proponents of free trade favor a policy that looks very much like a tariff. The Republican corporate-tax revamp includes something called a border-adjustment tax, which would impose a 20 percent tax on imports while eliminating a tax on exports. Like with tariffs, the goal appears to be to encourage domestic production. In fact, the tax would be much higher than the 5-10 percent tariff being floated. (It also might be illegal under the current global trade regime.) </w:t>
      </w:r>
      <w:r w:rsidRPr="003A7D06">
        <w:rPr>
          <w:u w:val="single"/>
        </w:rPr>
        <w:t xml:space="preserve">Supporters of border adjustment, particularly economists, argue that it will end up trade neutral, because the exchange rate will fluctuate in response to the tax. In other words, though the tax would make American-made goods more attractive, the value of the dollar would increase, leveling that out. Few of these economists seem to carry over the same analysis to the effects of a tariff. I don’t understand why. There’s no reason to doubt the fact that, </w:t>
      </w:r>
      <w:r w:rsidRPr="007864D3">
        <w:rPr>
          <w:highlight w:val="green"/>
          <w:u w:val="single"/>
        </w:rPr>
        <w:t>if Trump imposed a</w:t>
      </w:r>
      <w:r w:rsidRPr="003A7D06">
        <w:rPr>
          <w:u w:val="single"/>
        </w:rPr>
        <w:t xml:space="preserve">n across-the-board </w:t>
      </w:r>
      <w:r w:rsidRPr="007864D3">
        <w:rPr>
          <w:highlight w:val="green"/>
          <w:u w:val="single"/>
        </w:rPr>
        <w:t>tariff, the dollar would strengthen</w:t>
      </w:r>
      <w:r w:rsidRPr="003A7D06">
        <w:rPr>
          <w:u w:val="single"/>
        </w:rPr>
        <w:t xml:space="preserve">, thus </w:t>
      </w:r>
      <w:r w:rsidRPr="007864D3">
        <w:rPr>
          <w:highlight w:val="green"/>
          <w:u w:val="single"/>
        </w:rPr>
        <w:t xml:space="preserve">nullifying the </w:t>
      </w:r>
      <w:r w:rsidRPr="003A7D06">
        <w:rPr>
          <w:u w:val="single"/>
        </w:rPr>
        <w:t xml:space="preserve">desired </w:t>
      </w:r>
      <w:r w:rsidRPr="007864D3">
        <w:rPr>
          <w:highlight w:val="green"/>
          <w:u w:val="single"/>
        </w:rPr>
        <w:t>effect</w:t>
      </w:r>
      <w:r w:rsidRPr="003A7D06">
        <w:rPr>
          <w:u w:val="single"/>
        </w:rPr>
        <w:t>.</w:t>
      </w:r>
      <w:r w:rsidRPr="003A7D06">
        <w:rPr>
          <w:sz w:val="14"/>
        </w:rPr>
        <w:t xml:space="preserve"> Indeed, before Trump has even taken office, the dollar has risen to a 14-year high, in anticipation of a more protectionist stance. </w:t>
      </w:r>
      <w:r w:rsidRPr="003A7D06">
        <w:rPr>
          <w:u w:val="single"/>
        </w:rPr>
        <w:t>Incidentally, for all the one-off announcements by Trump (however factually challenged) about hundreds of jobs he has allegedly rescued here or there, this one development—the rise in the dollar—has likely caused the loss of hundreds of thousands of manufacturing job</w:t>
      </w:r>
      <w:r w:rsidRPr="003A7D06">
        <w:rPr>
          <w:sz w:val="14"/>
        </w:rPr>
        <w:t xml:space="preserve">s, under standard economic theory. </w:t>
      </w:r>
      <w:r w:rsidRPr="003A7D06">
        <w:rPr>
          <w:b/>
          <w:iCs/>
          <w:u w:val="single"/>
        </w:rPr>
        <w:t xml:space="preserve">Looked at this way, </w:t>
      </w:r>
      <w:r w:rsidRPr="007864D3">
        <w:rPr>
          <w:b/>
          <w:iCs/>
          <w:highlight w:val="green"/>
          <w:u w:val="single"/>
        </w:rPr>
        <w:t>higher tariffs wouldn’t cause a recession</w:t>
      </w:r>
      <w:r w:rsidRPr="003A7D06">
        <w:rPr>
          <w:b/>
          <w:iCs/>
          <w:u w:val="single"/>
        </w:rPr>
        <w:t xml:space="preserve"> (as Paul Krugman has acknowledged), </w:t>
      </w:r>
      <w:r w:rsidRPr="007864D3">
        <w:rPr>
          <w:b/>
          <w:iCs/>
          <w:highlight w:val="green"/>
          <w:u w:val="single"/>
        </w:rPr>
        <w:t xml:space="preserve">but would be </w:t>
      </w:r>
      <w:r w:rsidRPr="003A7D06">
        <w:rPr>
          <w:b/>
          <w:iCs/>
          <w:u w:val="single"/>
        </w:rPr>
        <w:t xml:space="preserve">somewhat </w:t>
      </w:r>
      <w:r w:rsidRPr="007864D3">
        <w:rPr>
          <w:b/>
          <w:iCs/>
          <w:highlight w:val="green"/>
          <w:u w:val="single"/>
        </w:rPr>
        <w:t>pointless</w:t>
      </w:r>
      <w:r w:rsidRPr="003A7D06">
        <w:rPr>
          <w:b/>
          <w:iCs/>
          <w:u w:val="single"/>
        </w:rPr>
        <w:t xml:space="preserve">, with currency exchanges shifting to account for any changes. Trade </w:t>
      </w:r>
      <w:r w:rsidRPr="007864D3">
        <w:rPr>
          <w:b/>
          <w:iCs/>
          <w:highlight w:val="green"/>
          <w:u w:val="single"/>
        </w:rPr>
        <w:t xml:space="preserve">wars </w:t>
      </w:r>
      <w:r w:rsidRPr="003A7D06">
        <w:rPr>
          <w:b/>
          <w:iCs/>
          <w:u w:val="single"/>
        </w:rPr>
        <w:t xml:space="preserve">might temporarily </w:t>
      </w:r>
      <w:r w:rsidRPr="007864D3">
        <w:rPr>
          <w:b/>
          <w:iCs/>
          <w:highlight w:val="green"/>
          <w:u w:val="single"/>
        </w:rPr>
        <w:t>reduce efficiency</w:t>
      </w:r>
      <w:r w:rsidRPr="003A7D06">
        <w:rPr>
          <w:b/>
          <w:iCs/>
          <w:u w:val="single"/>
        </w:rPr>
        <w:t xml:space="preserve">, as domestic supply chains would have to be rebuilt, </w:t>
      </w:r>
      <w:r w:rsidRPr="007864D3">
        <w:rPr>
          <w:b/>
          <w:iCs/>
          <w:highlight w:val="green"/>
          <w:u w:val="single"/>
        </w:rPr>
        <w:t xml:space="preserve">but </w:t>
      </w:r>
      <w:r w:rsidRPr="003A7D06">
        <w:rPr>
          <w:b/>
          <w:iCs/>
          <w:u w:val="single"/>
        </w:rPr>
        <w:t xml:space="preserve">they’re </w:t>
      </w:r>
      <w:r w:rsidRPr="007864D3">
        <w:rPr>
          <w:b/>
          <w:iCs/>
          <w:highlight w:val="green"/>
          <w:u w:val="single"/>
        </w:rPr>
        <w:t xml:space="preserve">unlikely to radically alter </w:t>
      </w:r>
      <w:r w:rsidRPr="003A7D06">
        <w:rPr>
          <w:b/>
          <w:iCs/>
          <w:u w:val="single"/>
        </w:rPr>
        <w:t xml:space="preserve">the </w:t>
      </w:r>
      <w:r w:rsidRPr="007864D3">
        <w:rPr>
          <w:b/>
          <w:iCs/>
          <w:highlight w:val="green"/>
          <w:u w:val="single"/>
        </w:rPr>
        <w:t>balance of trade</w:t>
      </w:r>
      <w:r w:rsidRPr="003A7D06">
        <w:rPr>
          <w:b/>
          <w:iCs/>
          <w:u w:val="single"/>
        </w:rPr>
        <w:t xml:space="preserve"> on their own. </w:t>
      </w:r>
      <w:r w:rsidRPr="003A7D06">
        <w:rPr>
          <w:u w:val="single"/>
        </w:rPr>
        <w:t xml:space="preserve">There are other variables here. Importers and </w:t>
      </w:r>
      <w:r w:rsidRPr="007864D3">
        <w:rPr>
          <w:highlight w:val="green"/>
          <w:u w:val="single"/>
        </w:rPr>
        <w:t>exporters</w:t>
      </w:r>
      <w:r w:rsidRPr="003A7D06">
        <w:rPr>
          <w:u w:val="single"/>
        </w:rPr>
        <w:t xml:space="preserve"> who have lived in a world of floating exchange rates for decades </w:t>
      </w:r>
      <w:r w:rsidRPr="007864D3">
        <w:rPr>
          <w:b/>
          <w:iCs/>
          <w:highlight w:val="green"/>
          <w:u w:val="single"/>
        </w:rPr>
        <w:t xml:space="preserve">may be </w:t>
      </w:r>
      <w:r w:rsidRPr="003A7D06">
        <w:rPr>
          <w:b/>
          <w:iCs/>
          <w:u w:val="single"/>
        </w:rPr>
        <w:t xml:space="preserve">fairly </w:t>
      </w:r>
      <w:r w:rsidRPr="007864D3">
        <w:rPr>
          <w:b/>
          <w:iCs/>
          <w:highlight w:val="green"/>
          <w:u w:val="single"/>
        </w:rPr>
        <w:t xml:space="preserve">nimble </w:t>
      </w:r>
      <w:r w:rsidRPr="003A7D06">
        <w:rPr>
          <w:b/>
          <w:iCs/>
          <w:u w:val="single"/>
        </w:rPr>
        <w:t>in adjusting to them</w:t>
      </w:r>
      <w:r w:rsidRPr="003A7D06">
        <w:rPr>
          <w:sz w:val="14"/>
        </w:rPr>
        <w:t xml:space="preserve">. </w:t>
      </w:r>
      <w:r w:rsidRPr="003A7D06">
        <w:rPr>
          <w:u w:val="single"/>
        </w:rPr>
        <w:t>On the downside, Krugman explains that raising tariffs could inhibit capital flows, meaning that investors will place less money into US markets. You can see how that might reduce economic growth.</w:t>
      </w:r>
      <w:r w:rsidRPr="003A7D06">
        <w:rPr>
          <w:sz w:val="14"/>
        </w:rPr>
        <w:t xml:space="preserve"> </w:t>
      </w:r>
      <w:r w:rsidRPr="003A7D06">
        <w:rPr>
          <w:b/>
          <w:iCs/>
          <w:u w:val="single"/>
        </w:rPr>
        <w:t xml:space="preserve">But Jeff Spross points out that America currently has a problem with too much foreign money flowing in; </w:t>
      </w:r>
      <w:r w:rsidRPr="007864D3">
        <w:rPr>
          <w:b/>
          <w:iCs/>
          <w:highlight w:val="green"/>
          <w:u w:val="single"/>
        </w:rPr>
        <w:t>reducing the flow could</w:t>
      </w:r>
      <w:r w:rsidRPr="003A7D06">
        <w:rPr>
          <w:b/>
          <w:iCs/>
          <w:u w:val="single"/>
        </w:rPr>
        <w:t xml:space="preserve"> arguably </w:t>
      </w:r>
      <w:r w:rsidRPr="007864D3">
        <w:rPr>
          <w:b/>
          <w:iCs/>
          <w:highlight w:val="green"/>
          <w:u w:val="single"/>
        </w:rPr>
        <w:t xml:space="preserve">make </w:t>
      </w:r>
      <w:r w:rsidRPr="003A7D06">
        <w:rPr>
          <w:b/>
          <w:iCs/>
          <w:u w:val="single"/>
        </w:rPr>
        <w:t xml:space="preserve">the </w:t>
      </w:r>
      <w:r w:rsidRPr="007864D3">
        <w:rPr>
          <w:b/>
          <w:iCs/>
          <w:highlight w:val="green"/>
          <w:u w:val="single"/>
        </w:rPr>
        <w:t>econ</w:t>
      </w:r>
      <w:r w:rsidRPr="003A7D06">
        <w:rPr>
          <w:b/>
          <w:iCs/>
          <w:u w:val="single"/>
        </w:rPr>
        <w:t xml:space="preserve">omy </w:t>
      </w:r>
      <w:r w:rsidRPr="007864D3">
        <w:rPr>
          <w:b/>
          <w:iCs/>
          <w:highlight w:val="green"/>
          <w:u w:val="single"/>
        </w:rPr>
        <w:t>more stable</w:t>
      </w:r>
      <w:r w:rsidRPr="003A7D06">
        <w:rPr>
          <w:b/>
          <w:iCs/>
          <w:u w:val="single"/>
        </w:rPr>
        <w:t xml:space="preserve">. Trump could also seek to prevent </w:t>
      </w:r>
      <w:r w:rsidRPr="007864D3">
        <w:rPr>
          <w:b/>
          <w:iCs/>
          <w:highlight w:val="green"/>
          <w:u w:val="single"/>
        </w:rPr>
        <w:t>unlawful currency manipulation</w:t>
      </w:r>
      <w:r w:rsidRPr="003A7D06">
        <w:rPr>
          <w:b/>
          <w:iCs/>
          <w:u w:val="single"/>
        </w:rPr>
        <w:t xml:space="preserve"> (not necessarily from China, but from other Asian nations) that </w:t>
      </w:r>
      <w:r w:rsidRPr="007864D3">
        <w:rPr>
          <w:b/>
          <w:iCs/>
          <w:highlight w:val="green"/>
          <w:u w:val="single"/>
        </w:rPr>
        <w:t>artificially disadvantages US manufacturing</w:t>
      </w:r>
      <w:r w:rsidRPr="003A7D06">
        <w:rPr>
          <w:b/>
          <w:iCs/>
          <w:u w:val="single"/>
        </w:rPr>
        <w:t>.</w:t>
      </w:r>
      <w:r w:rsidRPr="003A7D06">
        <w:rPr>
          <w:sz w:val="14"/>
        </w:rPr>
        <w:t xml:space="preserve"> The real unknown here is what Trump would do with all that tariff revenue. The border adjustment tax at 20 percent is assumed to bring in $1 trillion over the 10-year budget window. So a tariff of even one-quarter or one-half that size would draw significant funds. What’s the plan for it? Would it get plowed into job-creating investments? Tax cuts for the wealthy? That’s a significant variable as well. We do know that the same pundits who confidently predicted that globalization would be a win-win policy for America repeatedly got it wrong. Those on the losing side saw their jobs shipped out and factories closed down, and weren’t given the kind of assistance needed to offset the disruption. So it’s worth being a little skeptical of the warnings coming from the same corners now. </w:t>
      </w:r>
      <w:r w:rsidRPr="003A7D06">
        <w:rPr>
          <w:u w:val="single"/>
        </w:rPr>
        <w:t xml:space="preserve">I don’t have a ton of faith in the Trump team to necessarily make their trade agenda work (especially as corporate interests will seek to co-opt the redesigned policies in ways even friendlier to their bottom line). And I think there are smarter ways to balance our trade deficit than a tariff strategy which will just run up against currency exchange rates. But </w:t>
      </w:r>
      <w:r w:rsidRPr="007864D3">
        <w:rPr>
          <w:highlight w:val="green"/>
          <w:u w:val="single"/>
        </w:rPr>
        <w:t>the hysteria accompanying</w:t>
      </w:r>
      <w:r w:rsidRPr="003A7D06">
        <w:rPr>
          <w:u w:val="single"/>
        </w:rPr>
        <w:t xml:space="preserve"> these </w:t>
      </w:r>
      <w:r w:rsidRPr="007864D3">
        <w:rPr>
          <w:highlight w:val="green"/>
          <w:u w:val="single"/>
        </w:rPr>
        <w:t>tariffs</w:t>
      </w:r>
      <w:r w:rsidRPr="003A7D06">
        <w:rPr>
          <w:u w:val="single"/>
        </w:rPr>
        <w:t xml:space="preserve"> (which wasn’t at all present when President Obama imposed his own tariffs on Chinese tires and steel) </w:t>
      </w:r>
      <w:r w:rsidRPr="007864D3">
        <w:rPr>
          <w:b/>
          <w:iCs/>
          <w:highlight w:val="green"/>
          <w:u w:val="single"/>
        </w:rPr>
        <w:t xml:space="preserve">seems far beyond what </w:t>
      </w:r>
      <w:r w:rsidRPr="003A7D06">
        <w:rPr>
          <w:b/>
          <w:iCs/>
          <w:u w:val="single"/>
        </w:rPr>
        <w:t>little</w:t>
      </w:r>
      <w:r w:rsidRPr="007864D3">
        <w:rPr>
          <w:b/>
          <w:iCs/>
          <w:highlight w:val="green"/>
          <w:u w:val="single"/>
        </w:rPr>
        <w:t xml:space="preserve"> we can assume about the</w:t>
      </w:r>
      <w:r w:rsidRPr="003A7D06">
        <w:rPr>
          <w:b/>
          <w:iCs/>
          <w:u w:val="single"/>
        </w:rPr>
        <w:t xml:space="preserve"> actual </w:t>
      </w:r>
      <w:r w:rsidRPr="007864D3">
        <w:rPr>
          <w:b/>
          <w:iCs/>
          <w:highlight w:val="green"/>
          <w:u w:val="single"/>
        </w:rPr>
        <w:t>results</w:t>
      </w:r>
      <w:r w:rsidRPr="003A7D06">
        <w:rPr>
          <w:b/>
          <w:iCs/>
          <w:u w:val="single"/>
        </w:rPr>
        <w:t xml:space="preserve"> of such a strategy.</w:t>
      </w:r>
    </w:p>
    <w:p w:rsidR="00D47329" w:rsidRPr="004607AE" w:rsidRDefault="00D47329" w:rsidP="00D47329"/>
    <w:p w:rsidR="00D47329" w:rsidRPr="004607AE" w:rsidRDefault="00D47329" w:rsidP="00D47329">
      <w:pPr>
        <w:pStyle w:val="Heading4"/>
      </w:pPr>
      <w:r w:rsidRPr="004607AE">
        <w:t xml:space="preserve">No trade wars---international institutions check </w:t>
      </w:r>
    </w:p>
    <w:p w:rsidR="00D47329" w:rsidRPr="004607AE" w:rsidRDefault="00D47329" w:rsidP="00D47329">
      <w:r w:rsidRPr="004607AE">
        <w:t>Ben</w:t>
      </w:r>
      <w:r w:rsidRPr="004607AE">
        <w:rPr>
          <w:rStyle w:val="Style13ptBold"/>
        </w:rPr>
        <w:t xml:space="preserve"> Fordham 12</w:t>
      </w:r>
      <w:r w:rsidRPr="004607AE">
        <w:t>, professor of political science at Binghamton University, International Economic Institutions and Great Power Peace, 8/12/12, http://gt2030.com/2012/08/15/international-economic-institutions-and-great-power-peace/</w:t>
      </w:r>
    </w:p>
    <w:p w:rsidR="00D47329" w:rsidRPr="004607AE" w:rsidRDefault="00D47329" w:rsidP="00D47329">
      <w:pPr>
        <w:rPr>
          <w:sz w:val="14"/>
        </w:rPr>
      </w:pPr>
      <w:r w:rsidRPr="004607AE">
        <w:rPr>
          <w:sz w:val="14"/>
        </w:rPr>
        <w:t xml:space="preserve">I enjoyed Jack Levy’s comments on how the world would have looked to people writing </w:t>
      </w:r>
      <w:r w:rsidRPr="004607AE">
        <w:rPr>
          <w:rStyle w:val="StyleUnderline"/>
        </w:rPr>
        <w:t>in 1912</w:t>
      </w:r>
      <w:r w:rsidRPr="004607AE">
        <w:rPr>
          <w:sz w:val="14"/>
        </w:rPr>
        <w:t xml:space="preserve">. As part of my current research, I’ve been spending a lot of time thinking about the three decades before World War I. As Levy pointed out, this last period of great power peace has some interesting parallels with the present one. Like today, the international economy had become increasingly integrated. For good reason, some even refer to this period as the “first age of globalization.” </w:t>
      </w:r>
      <w:r w:rsidRPr="004607AE">
        <w:rPr>
          <w:rStyle w:val="StyleUnderline"/>
        </w:rPr>
        <w:t xml:space="preserve">The period </w:t>
      </w:r>
      <w:r w:rsidRPr="004607AE">
        <w:rPr>
          <w:sz w:val="14"/>
        </w:rPr>
        <w:t xml:space="preserve">also </w:t>
      </w:r>
      <w:r w:rsidRPr="004607AE">
        <w:rPr>
          <w:rStyle w:val="StyleUnderline"/>
        </w:rPr>
        <w:t>saw the emergence of</w:t>
      </w:r>
      <w:r w:rsidRPr="004607AE">
        <w:rPr>
          <w:sz w:val="14"/>
        </w:rPr>
        <w:t xml:space="preserve"> several </w:t>
      </w:r>
      <w:r w:rsidRPr="004607AE">
        <w:rPr>
          <w:rStyle w:val="StyleUnderline"/>
        </w:rPr>
        <w:t>new great powers</w:t>
      </w:r>
      <w:r w:rsidRPr="004607AE">
        <w:rPr>
          <w:sz w:val="14"/>
        </w:rPr>
        <w:t xml:space="preserve">, </w:t>
      </w:r>
      <w:r w:rsidRPr="004607AE">
        <w:rPr>
          <w:rStyle w:val="StyleUnderline"/>
        </w:rPr>
        <w:t>including Japan, Germany, and the U</w:t>
      </w:r>
      <w:r w:rsidRPr="004607AE">
        <w:rPr>
          <w:sz w:val="14"/>
        </w:rPr>
        <w:t xml:space="preserve">nited </w:t>
      </w:r>
      <w:r w:rsidRPr="004607AE">
        <w:rPr>
          <w:rStyle w:val="StyleUnderline"/>
        </w:rPr>
        <w:t>S</w:t>
      </w:r>
      <w:r w:rsidRPr="004607AE">
        <w:rPr>
          <w:sz w:val="14"/>
        </w:rPr>
        <w:t xml:space="preserve">tates. Like emerging powers today, each of these states sought to carve out its own world role and to find, as the German Foreign Secretary put it, a “place in the sun.” Like Levy, </w:t>
      </w:r>
      <w:r w:rsidRPr="004607AE">
        <w:rPr>
          <w:rStyle w:val="StyleUnderline"/>
        </w:rPr>
        <w:t>I don’t think</w:t>
      </w:r>
      <w:r w:rsidRPr="004607AE">
        <w:rPr>
          <w:sz w:val="14"/>
        </w:rPr>
        <w:t xml:space="preserve"> these </w:t>
      </w:r>
      <w:r w:rsidRPr="004607AE">
        <w:rPr>
          <w:rStyle w:val="StyleUnderline"/>
        </w:rPr>
        <w:t>parallels</w:t>
      </w:r>
      <w:r w:rsidRPr="004607AE">
        <w:rPr>
          <w:sz w:val="14"/>
        </w:rPr>
        <w:t xml:space="preserve"> we </w:t>
      </w:r>
      <w:r w:rsidRPr="004607AE">
        <w:rPr>
          <w:rStyle w:val="StyleUnderline"/>
        </w:rPr>
        <w:t>are doomed to repeat</w:t>
      </w:r>
      <w:r w:rsidRPr="004607AE">
        <w:rPr>
          <w:sz w:val="14"/>
        </w:rPr>
        <w:t xml:space="preserve"> </w:t>
      </w:r>
      <w:r w:rsidRPr="004607AE">
        <w:rPr>
          <w:rStyle w:val="StyleUnderline"/>
        </w:rPr>
        <w:t>the catastrophe of 1914. I</w:t>
      </w:r>
      <w:r w:rsidRPr="004607AE">
        <w:rPr>
          <w:sz w:val="14"/>
        </w:rPr>
        <w:t xml:space="preserve"> want to </w:t>
      </w:r>
      <w:r w:rsidRPr="004607AE">
        <w:rPr>
          <w:rStyle w:val="StyleUnderline"/>
        </w:rPr>
        <w:t>highlight the different institutional rules governing the international economic system today.</w:t>
      </w:r>
      <w:r w:rsidRPr="004607AE">
        <w:rPr>
          <w:sz w:val="14"/>
        </w:rPr>
        <w:t xml:space="preserve"> The dangers discussed in the NIC report are real, but </w:t>
      </w:r>
      <w:r w:rsidRPr="004607AE">
        <w:rPr>
          <w:rStyle w:val="Emphasis"/>
        </w:rPr>
        <w:t>there is reason for hope when it comes to avoiding great power war</w:t>
      </w:r>
      <w:r w:rsidRPr="004607AE">
        <w:rPr>
          <w:sz w:val="14"/>
        </w:rPr>
        <w:t xml:space="preserve">. The rules of the game governing </w:t>
      </w:r>
      <w:r w:rsidRPr="007864D3">
        <w:rPr>
          <w:rStyle w:val="StyleUnderline"/>
          <w:highlight w:val="green"/>
        </w:rPr>
        <w:t xml:space="preserve">the “first age of globalization” </w:t>
      </w:r>
      <w:r w:rsidRPr="004607AE">
        <w:rPr>
          <w:rStyle w:val="StyleUnderline"/>
        </w:rPr>
        <w:t>encouraged</w:t>
      </w:r>
      <w:r w:rsidRPr="004607AE">
        <w:rPr>
          <w:sz w:val="14"/>
        </w:rPr>
        <w:t xml:space="preserve"> great </w:t>
      </w:r>
      <w:r w:rsidRPr="004607AE">
        <w:rPr>
          <w:rStyle w:val="StyleUnderline"/>
        </w:rPr>
        <w:t xml:space="preserve">powers to pursue foreign policies that </w:t>
      </w:r>
      <w:r w:rsidRPr="007864D3">
        <w:rPr>
          <w:rStyle w:val="StyleUnderline"/>
          <w:highlight w:val="green"/>
        </w:rPr>
        <w:t>made</w:t>
      </w:r>
      <w:r w:rsidRPr="004607AE">
        <w:rPr>
          <w:sz w:val="14"/>
        </w:rPr>
        <w:t xml:space="preserve"> political and military </w:t>
      </w:r>
      <w:r w:rsidRPr="007864D3">
        <w:rPr>
          <w:rStyle w:val="StyleUnderline"/>
          <w:highlight w:val="green"/>
        </w:rPr>
        <w:t>conflict</w:t>
      </w:r>
      <w:r w:rsidRPr="004607AE">
        <w:rPr>
          <w:rStyle w:val="StyleUnderline"/>
        </w:rPr>
        <w:t xml:space="preserve"> more </w:t>
      </w:r>
      <w:r w:rsidRPr="007864D3">
        <w:rPr>
          <w:rStyle w:val="StyleUnderline"/>
          <w:highlight w:val="green"/>
        </w:rPr>
        <w:t>likely</w:t>
      </w:r>
      <w:r w:rsidRPr="004607AE">
        <w:rPr>
          <w:sz w:val="14"/>
        </w:rPr>
        <w:t xml:space="preserve">. Declining transportation costs, not more liberal trade policies, drove economic integration. </w:t>
      </w:r>
      <w:r w:rsidRPr="007864D3">
        <w:rPr>
          <w:rStyle w:val="StyleUnderline"/>
          <w:highlight w:val="green"/>
        </w:rPr>
        <w:t>There was no</w:t>
      </w:r>
      <w:r w:rsidRPr="004607AE">
        <w:rPr>
          <w:sz w:val="14"/>
        </w:rPr>
        <w:t xml:space="preserve"> </w:t>
      </w:r>
      <w:r w:rsidRPr="004607AE">
        <w:rPr>
          <w:rStyle w:val="StyleUnderline"/>
        </w:rPr>
        <w:t xml:space="preserve">web of </w:t>
      </w:r>
      <w:r w:rsidRPr="007864D3">
        <w:rPr>
          <w:rStyle w:val="StyleUnderline"/>
          <w:highlight w:val="green"/>
        </w:rPr>
        <w:t>international agreements discouraging</w:t>
      </w:r>
      <w:r w:rsidRPr="004607AE">
        <w:rPr>
          <w:sz w:val="14"/>
        </w:rPr>
        <w:t xml:space="preserve"> states from pursuing </w:t>
      </w:r>
      <w:r w:rsidRPr="007864D3">
        <w:rPr>
          <w:rStyle w:val="StyleUnderline"/>
          <w:highlight w:val="green"/>
        </w:rPr>
        <w:t>protectionist</w:t>
      </w:r>
      <w:r w:rsidRPr="004607AE">
        <w:rPr>
          <w:rStyle w:val="StyleUnderline"/>
        </w:rPr>
        <w:t xml:space="preserve"> </w:t>
      </w:r>
      <w:r w:rsidRPr="004607AE">
        <w:rPr>
          <w:sz w:val="14"/>
        </w:rPr>
        <w:t>trade</w:t>
      </w:r>
      <w:r w:rsidRPr="004607AE">
        <w:rPr>
          <w:rStyle w:val="StyleUnderline"/>
        </w:rPr>
        <w:t xml:space="preserve"> </w:t>
      </w:r>
      <w:r w:rsidRPr="007864D3">
        <w:rPr>
          <w:rStyle w:val="StyleUnderline"/>
          <w:highlight w:val="green"/>
        </w:rPr>
        <w:t>policies</w:t>
      </w:r>
      <w:r w:rsidRPr="004607AE">
        <w:rPr>
          <w:sz w:val="14"/>
        </w:rPr>
        <w:t xml:space="preserve">. As Patrick McDonald‘s recent book, The Invisible Hand of Peace, explains nicely, </w:t>
      </w:r>
      <w:r w:rsidRPr="004607AE">
        <w:rPr>
          <w:rStyle w:val="StyleUnderline"/>
        </w:rPr>
        <w:t>protectionism went hand-in-hand with aggressive foreign policies</w:t>
      </w:r>
      <w:r w:rsidRPr="004607AE">
        <w:rPr>
          <w:sz w:val="14"/>
        </w:rPr>
        <w:t xml:space="preserve">. Many of the </w:t>
      </w:r>
      <w:r w:rsidRPr="007864D3">
        <w:rPr>
          <w:rStyle w:val="StyleUnderline"/>
          <w:highlight w:val="green"/>
        </w:rPr>
        <w:t>great powers</w:t>
      </w:r>
      <w:r w:rsidRPr="004607AE">
        <w:rPr>
          <w:sz w:val="14"/>
        </w:rPr>
        <w:t xml:space="preserve">, including the emerging United States, </w:t>
      </w:r>
      <w:r w:rsidRPr="007864D3">
        <w:rPr>
          <w:rStyle w:val="StyleUnderline"/>
          <w:highlight w:val="green"/>
        </w:rPr>
        <w:t xml:space="preserve">sought to </w:t>
      </w:r>
      <w:r w:rsidRPr="004607AE">
        <w:rPr>
          <w:rStyle w:val="StyleUnderline"/>
        </w:rPr>
        <w:t xml:space="preserve">shut </w:t>
      </w:r>
      <w:r w:rsidRPr="004607AE">
        <w:rPr>
          <w:sz w:val="14"/>
        </w:rPr>
        <w:t>foreign</w:t>
      </w:r>
      <w:r w:rsidRPr="004607AE">
        <w:rPr>
          <w:rStyle w:val="StyleUnderline"/>
        </w:rPr>
        <w:t xml:space="preserve"> competitors out of their home markets</w:t>
      </w:r>
      <w:r w:rsidRPr="004607AE">
        <w:rPr>
          <w:sz w:val="14"/>
        </w:rPr>
        <w:t xml:space="preserve"> even </w:t>
      </w:r>
      <w:r w:rsidRPr="004607AE">
        <w:rPr>
          <w:rStyle w:val="StyleUnderline"/>
        </w:rPr>
        <w:t xml:space="preserve">as they sought to </w:t>
      </w:r>
      <w:r w:rsidRPr="007864D3">
        <w:rPr>
          <w:rStyle w:val="StyleUnderline"/>
          <w:highlight w:val="green"/>
        </w:rPr>
        <w:t>expand</w:t>
      </w:r>
      <w:r w:rsidRPr="004607AE">
        <w:rPr>
          <w:rStyle w:val="StyleUnderline"/>
        </w:rPr>
        <w:t xml:space="preserve"> their</w:t>
      </w:r>
      <w:r w:rsidRPr="004607AE">
        <w:rPr>
          <w:sz w:val="14"/>
        </w:rPr>
        <w:t xml:space="preserve"> </w:t>
      </w:r>
      <w:r w:rsidRPr="004607AE">
        <w:rPr>
          <w:rStyle w:val="StyleUnderline"/>
        </w:rPr>
        <w:t xml:space="preserve">own </w:t>
      </w:r>
      <w:r w:rsidRPr="007864D3">
        <w:rPr>
          <w:rStyle w:val="StyleUnderline"/>
          <w:highlight w:val="green"/>
        </w:rPr>
        <w:t>overseas trade</w:t>
      </w:r>
      <w:r w:rsidRPr="004607AE">
        <w:rPr>
          <w:rStyle w:val="StyleUnderline"/>
        </w:rPr>
        <w:t xml:space="preserve"> </w:t>
      </w:r>
      <w:r w:rsidRPr="004607AE">
        <w:rPr>
          <w:sz w:val="14"/>
        </w:rPr>
        <w:t xml:space="preserve">and investment. Even though markets and investment opportunities in less developed areas of the world were small, great power policy makers found these areas attractive because they would not export manufactured products. As one American policy maker put it in 1899, they preferred “trade with people who can send you things you ant and cannot produce, and take from you in return things they want and cannot produce; in other words, </w:t>
      </w:r>
      <w:r w:rsidRPr="004607AE">
        <w:rPr>
          <w:rStyle w:val="StyleUnderline"/>
        </w:rPr>
        <w:t xml:space="preserve">a trade largely between different zones, and </w:t>
      </w:r>
      <w:r w:rsidRPr="004607AE">
        <w:rPr>
          <w:sz w:val="14"/>
        </w:rPr>
        <w:t>largely</w:t>
      </w:r>
      <w:r w:rsidRPr="004607AE">
        <w:rPr>
          <w:rStyle w:val="StyleUnderline"/>
        </w:rPr>
        <w:t xml:space="preserve"> with less advanced peoples</w:t>
      </w:r>
      <w:r w:rsidRPr="004607AE">
        <w:rPr>
          <w:sz w:val="14"/>
        </w:rPr>
        <w:t xml:space="preserve">….” </w:t>
      </w:r>
      <w:r w:rsidRPr="004607AE">
        <w:rPr>
          <w:rStyle w:val="StyleUnderline"/>
        </w:rPr>
        <w:t xml:space="preserve">Great powers scrambled to obtain privileged access to these areas </w:t>
      </w:r>
      <w:r w:rsidRPr="007864D3">
        <w:rPr>
          <w:rStyle w:val="StyleUnderline"/>
          <w:highlight w:val="green"/>
        </w:rPr>
        <w:t>through</w:t>
      </w:r>
      <w:r w:rsidRPr="004607AE">
        <w:rPr>
          <w:sz w:val="14"/>
        </w:rPr>
        <w:t xml:space="preserve"> formal or informal </w:t>
      </w:r>
      <w:r w:rsidRPr="007864D3">
        <w:rPr>
          <w:rStyle w:val="StyleUnderline"/>
          <w:highlight w:val="green"/>
        </w:rPr>
        <w:t>imperial control</w:t>
      </w:r>
      <w:r w:rsidRPr="007864D3">
        <w:rPr>
          <w:sz w:val="14"/>
          <w:highlight w:val="green"/>
        </w:rPr>
        <w:t xml:space="preserve">. </w:t>
      </w:r>
      <w:r w:rsidRPr="007864D3">
        <w:rPr>
          <w:rStyle w:val="StyleUnderline"/>
          <w:highlight w:val="green"/>
        </w:rPr>
        <w:t>This</w:t>
      </w:r>
      <w:r w:rsidRPr="004607AE">
        <w:rPr>
          <w:rStyle w:val="StyleUnderline"/>
        </w:rPr>
        <w:t xml:space="preserve"> zero-sum competition </w:t>
      </w:r>
      <w:r w:rsidRPr="007864D3">
        <w:rPr>
          <w:rStyle w:val="StyleUnderline"/>
          <w:highlight w:val="green"/>
        </w:rPr>
        <w:t>added a</w:t>
      </w:r>
      <w:r w:rsidRPr="004607AE">
        <w:rPr>
          <w:rStyle w:val="StyleUnderline"/>
        </w:rPr>
        <w:t xml:space="preserve"> political and </w:t>
      </w:r>
      <w:r w:rsidRPr="007864D3">
        <w:rPr>
          <w:rStyle w:val="StyleUnderline"/>
          <w:highlight w:val="green"/>
        </w:rPr>
        <w:t>military component to economic rivalry</w:t>
      </w:r>
      <w:r w:rsidRPr="004607AE">
        <w:rPr>
          <w:rStyle w:val="StyleUnderline"/>
        </w:rPr>
        <w:t xml:space="preserve">. </w:t>
      </w:r>
      <w:r w:rsidRPr="004607AE">
        <w:rPr>
          <w:sz w:val="14"/>
        </w:rPr>
        <w:t xml:space="preserve">Increasing globalization made this dangerous situation worse, not better, in spite of the fact that it also increased the likely cost of a great power war. In large part </w:t>
      </w:r>
      <w:r w:rsidRPr="007864D3">
        <w:rPr>
          <w:rStyle w:val="StyleUnderline"/>
          <w:highlight w:val="green"/>
        </w:rPr>
        <w:t>because of</w:t>
      </w:r>
      <w:r w:rsidRPr="004607AE">
        <w:rPr>
          <w:rStyle w:val="StyleUnderline"/>
        </w:rPr>
        <w:t xml:space="preserve"> </w:t>
      </w:r>
      <w:r w:rsidRPr="004607AE">
        <w:rPr>
          <w:sz w:val="14"/>
        </w:rPr>
        <w:t xml:space="preserve">the </w:t>
      </w:r>
      <w:r w:rsidRPr="007864D3">
        <w:rPr>
          <w:rStyle w:val="StyleUnderline"/>
          <w:highlight w:val="green"/>
        </w:rPr>
        <w:t>international economic institutions</w:t>
      </w:r>
      <w:r w:rsidRPr="004607AE">
        <w:rPr>
          <w:rStyle w:val="StyleUnderline"/>
        </w:rPr>
        <w:t xml:space="preserve"> constructed after World War II, </w:t>
      </w:r>
      <w:r w:rsidRPr="007864D3">
        <w:rPr>
          <w:rStyle w:val="StyleUnderline"/>
          <w:highlight w:val="green"/>
        </w:rPr>
        <w:t>present</w:t>
      </w:r>
      <w:r w:rsidRPr="004607AE">
        <w:rPr>
          <w:sz w:val="14"/>
        </w:rPr>
        <w:t xml:space="preserve"> day great </w:t>
      </w:r>
      <w:r w:rsidRPr="007864D3">
        <w:rPr>
          <w:rStyle w:val="StyleUnderline"/>
          <w:highlight w:val="green"/>
        </w:rPr>
        <w:t xml:space="preserve">powers do not face </w:t>
      </w:r>
      <w:r w:rsidRPr="004607AE">
        <w:rPr>
          <w:rStyle w:val="StyleUnderline"/>
        </w:rPr>
        <w:t xml:space="preserve">a world in which </w:t>
      </w:r>
      <w:r w:rsidRPr="007864D3">
        <w:rPr>
          <w:rStyle w:val="StyleUnderline"/>
          <w:highlight w:val="green"/>
        </w:rPr>
        <w:t>protectionism and political efforts to secure</w:t>
      </w:r>
      <w:r w:rsidRPr="004607AE">
        <w:rPr>
          <w:rStyle w:val="StyleUnderline"/>
        </w:rPr>
        <w:t xml:space="preserve"> exclusive </w:t>
      </w:r>
      <w:r w:rsidRPr="007864D3">
        <w:rPr>
          <w:rStyle w:val="StyleUnderline"/>
          <w:highlight w:val="green"/>
        </w:rPr>
        <w:t xml:space="preserve">market access </w:t>
      </w:r>
      <w:r w:rsidRPr="004607AE">
        <w:rPr>
          <w:rStyle w:val="StyleUnderline"/>
        </w:rPr>
        <w:t>are the norm.</w:t>
      </w:r>
      <w:r w:rsidRPr="004607AE">
        <w:rPr>
          <w:sz w:val="14"/>
        </w:rPr>
        <w:t xml:space="preserve"> </w:t>
      </w:r>
      <w:r w:rsidRPr="004607AE">
        <w:rPr>
          <w:rStyle w:val="StyleUnderline"/>
        </w:rPr>
        <w:t>Emerging as well as longstanding</w:t>
      </w:r>
      <w:r w:rsidRPr="004607AE">
        <w:rPr>
          <w:sz w:val="14"/>
        </w:rPr>
        <w:t xml:space="preserve"> </w:t>
      </w:r>
      <w:r w:rsidRPr="007864D3">
        <w:rPr>
          <w:rStyle w:val="StyleUnderline"/>
          <w:highlight w:val="green"/>
        </w:rPr>
        <w:t>powers</w:t>
      </w:r>
      <w:r w:rsidRPr="004607AE">
        <w:rPr>
          <w:sz w:val="14"/>
        </w:rPr>
        <w:t xml:space="preserve"> can now </w:t>
      </w:r>
      <w:r w:rsidRPr="007864D3">
        <w:rPr>
          <w:rStyle w:val="Emphasis"/>
          <w:highlight w:val="green"/>
        </w:rPr>
        <w:t>obtain greater benefits from peaceful participation</w:t>
      </w:r>
      <w:r w:rsidRPr="007864D3">
        <w:rPr>
          <w:rStyle w:val="StyleUnderline"/>
          <w:highlight w:val="green"/>
        </w:rPr>
        <w:t xml:space="preserve"> in the international economic system than</w:t>
      </w:r>
      <w:r w:rsidRPr="004607AE">
        <w:rPr>
          <w:rStyle w:val="StyleUnderline"/>
        </w:rPr>
        <w:t xml:space="preserve"> they could through the</w:t>
      </w:r>
      <w:r w:rsidRPr="004607AE">
        <w:rPr>
          <w:sz w:val="14"/>
        </w:rPr>
        <w:t xml:space="preserve"> </w:t>
      </w:r>
      <w:r w:rsidRPr="007864D3">
        <w:rPr>
          <w:rStyle w:val="StyleUnderline"/>
          <w:highlight w:val="green"/>
        </w:rPr>
        <w:t xml:space="preserve">predatory </w:t>
      </w:r>
      <w:r w:rsidRPr="004607AE">
        <w:rPr>
          <w:rStyle w:val="StyleUnderline"/>
        </w:rPr>
        <w:t xml:space="preserve">foreign </w:t>
      </w:r>
      <w:r w:rsidRPr="007864D3">
        <w:rPr>
          <w:rStyle w:val="StyleUnderline"/>
          <w:highlight w:val="green"/>
        </w:rPr>
        <w:t>policies</w:t>
      </w:r>
      <w:r w:rsidRPr="004607AE">
        <w:rPr>
          <w:sz w:val="14"/>
        </w:rPr>
        <w:t xml:space="preserve"> that were </w:t>
      </w:r>
      <w:r w:rsidRPr="004607AE">
        <w:rPr>
          <w:rStyle w:val="StyleUnderline"/>
        </w:rPr>
        <w:t>common in the late 19th and early 20th centuries. They do not need a large military force</w:t>
      </w:r>
      <w:r w:rsidRPr="004607AE">
        <w:rPr>
          <w:sz w:val="14"/>
        </w:rPr>
        <w:t xml:space="preserve"> </w:t>
      </w:r>
      <w:r w:rsidRPr="004607AE">
        <w:rPr>
          <w:rStyle w:val="StyleUnderline"/>
        </w:rPr>
        <w:t>to secure their place in the sun.</w:t>
      </w:r>
      <w:r w:rsidRPr="004607AE">
        <w:rPr>
          <w:sz w:val="14"/>
        </w:rPr>
        <w:t xml:space="preserve"> </w:t>
      </w:r>
      <w:r w:rsidRPr="007864D3">
        <w:rPr>
          <w:rStyle w:val="Emphasis"/>
          <w:highlight w:val="green"/>
        </w:rPr>
        <w:t>Economic competition</w:t>
      </w:r>
      <w:r w:rsidRPr="004607AE">
        <w:rPr>
          <w:sz w:val="14"/>
        </w:rPr>
        <w:t xml:space="preserve"> among the great powers </w:t>
      </w:r>
      <w:r w:rsidRPr="004607AE">
        <w:rPr>
          <w:rStyle w:val="Emphasis"/>
        </w:rPr>
        <w:t xml:space="preserve">continues, but it </w:t>
      </w:r>
      <w:r w:rsidRPr="007864D3">
        <w:rPr>
          <w:rStyle w:val="Emphasis"/>
          <w:highlight w:val="green"/>
        </w:rPr>
        <w:t xml:space="preserve">is not tied to </w:t>
      </w:r>
      <w:r w:rsidRPr="004607AE">
        <w:rPr>
          <w:rStyle w:val="Emphasis"/>
        </w:rPr>
        <w:t xml:space="preserve">imperialism and military </w:t>
      </w:r>
      <w:r w:rsidRPr="007864D3">
        <w:rPr>
          <w:rStyle w:val="Emphasis"/>
          <w:highlight w:val="green"/>
        </w:rPr>
        <w:t>rivalry</w:t>
      </w:r>
      <w:r w:rsidRPr="004607AE">
        <w:rPr>
          <w:sz w:val="14"/>
        </w:rPr>
        <w:t xml:space="preserve"> in the way it was in 1914.</w:t>
      </w:r>
    </w:p>
    <w:p w:rsidR="00D47329" w:rsidRPr="004607AE" w:rsidRDefault="00D47329" w:rsidP="00D47329"/>
    <w:p w:rsidR="00D47329" w:rsidRPr="00CE7585" w:rsidRDefault="00D47329" w:rsidP="00D47329">
      <w:pPr>
        <w:pStyle w:val="Heading4"/>
      </w:pPr>
      <w:r>
        <w:t xml:space="preserve">Trade is </w:t>
      </w:r>
      <w:r>
        <w:rPr>
          <w:u w:val="single"/>
        </w:rPr>
        <w:t>irrelevant</w:t>
      </w:r>
      <w:r>
        <w:t xml:space="preserve"> for war</w:t>
      </w:r>
    </w:p>
    <w:p w:rsidR="00D47329" w:rsidRDefault="00D47329" w:rsidP="00D47329">
      <w:r>
        <w:t xml:space="preserve">Katherine </w:t>
      </w:r>
      <w:r w:rsidRPr="00C41C2A">
        <w:rPr>
          <w:rStyle w:val="Style13ptBold"/>
        </w:rPr>
        <w:t>Barbieri 13</w:t>
      </w:r>
      <w:r>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D47329" w:rsidRPr="00E46940" w:rsidRDefault="00D47329" w:rsidP="00D47329">
      <w:pPr>
        <w:rPr>
          <w:sz w:val="12"/>
        </w:rPr>
      </w:pPr>
      <w:r w:rsidRPr="007864D3">
        <w:rPr>
          <w:rStyle w:val="Emphasis"/>
          <w:highlight w:val="green"/>
        </w:rPr>
        <w:t>How does interdependence affect war</w:t>
      </w:r>
      <w:r w:rsidRPr="00C41C2A">
        <w:rPr>
          <w:sz w:val="12"/>
        </w:rPr>
        <w:t xml:space="preserve">, the most intense form of conflict? Table 2 gives </w:t>
      </w:r>
      <w:r w:rsidRPr="00C41C2A">
        <w:rPr>
          <w:rStyle w:val="StyleUnderline"/>
        </w:rPr>
        <w:t xml:space="preserve">the </w:t>
      </w:r>
      <w:r w:rsidRPr="007864D3">
        <w:rPr>
          <w:rStyle w:val="Emphasis"/>
          <w:highlight w:val="green"/>
        </w:rPr>
        <w:t>empirical results</w:t>
      </w:r>
      <w:r w:rsidRPr="007864D3">
        <w:rPr>
          <w:sz w:val="12"/>
          <w:highlight w:val="green"/>
        </w:rPr>
        <w:t>.</w:t>
      </w:r>
      <w:r w:rsidRPr="00C41C2A">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C41C2A">
        <w:rPr>
          <w:rStyle w:val="StyleUnderline"/>
        </w:rPr>
        <w:t xml:space="preserve">evidence from the pre-WWII period </w:t>
      </w:r>
      <w:r w:rsidRPr="007864D3">
        <w:rPr>
          <w:rStyle w:val="StyleUnderline"/>
          <w:highlight w:val="green"/>
        </w:rPr>
        <w:t xml:space="preserve">provides support for </w:t>
      </w:r>
      <w:r w:rsidRPr="00621CF1">
        <w:rPr>
          <w:rStyle w:val="StyleUnderline"/>
        </w:rPr>
        <w:t xml:space="preserve">those </w:t>
      </w:r>
      <w:r w:rsidRPr="007864D3">
        <w:rPr>
          <w:rStyle w:val="StyleUnderline"/>
          <w:highlight w:val="green"/>
        </w:rPr>
        <w:t>arguing</w:t>
      </w:r>
      <w:r w:rsidRPr="00C41C2A">
        <w:rPr>
          <w:rStyle w:val="StyleUnderline"/>
        </w:rPr>
        <w:t xml:space="preserve"> that </w:t>
      </w:r>
      <w:r w:rsidRPr="007864D3">
        <w:rPr>
          <w:rStyle w:val="Emphasis"/>
          <w:highlight w:val="green"/>
        </w:rPr>
        <w:t>economic factors have little, if any, influence</w:t>
      </w:r>
      <w:r w:rsidRPr="007864D3">
        <w:rPr>
          <w:rStyle w:val="StyleUnderline"/>
          <w:highlight w:val="green"/>
        </w:rPr>
        <w:t xml:space="preserve"> on</w:t>
      </w:r>
      <w:r w:rsidRPr="00C41C2A">
        <w:rPr>
          <w:sz w:val="12"/>
        </w:rPr>
        <w:t xml:space="preserve"> affecting </w:t>
      </w:r>
      <w:r w:rsidRPr="00C41C2A">
        <w:rPr>
          <w:rStyle w:val="StyleUnderline"/>
        </w:rPr>
        <w:t xml:space="preserve">leaders’ </w:t>
      </w:r>
      <w:r w:rsidRPr="007864D3">
        <w:rPr>
          <w:rStyle w:val="StyleUnderline"/>
          <w:highlight w:val="green"/>
        </w:rPr>
        <w:t>decisions to engage in war</w:t>
      </w:r>
      <w:r w:rsidRPr="00C41C2A">
        <w:rPr>
          <w:sz w:val="12"/>
        </w:rPr>
        <w:t xml:space="preserve">, but many of the control variables are also statistically insignificant. These results should be interpreted with caution, since the sample does not contain </w:t>
      </w:r>
      <w:proofErr w:type="gramStart"/>
      <w:r w:rsidRPr="00C41C2A">
        <w:rPr>
          <w:sz w:val="12"/>
        </w:rPr>
        <w:t>a sufficient number wars</w:t>
      </w:r>
      <w:proofErr w:type="gramEnd"/>
      <w:r w:rsidRPr="00C41C2A">
        <w:rPr>
          <w:sz w:val="12"/>
        </w:rPr>
        <w:t xml:space="preserve"> to allow us to capture great variations across different types of relationships. Many observations of war are excluded from the sample by virtue of not having the corresponding explanatory measures. A variable would have to have an extremely strong influence on conflict—as </w:t>
      </w:r>
      <w:proofErr w:type="gramStart"/>
      <w:r w:rsidRPr="00C41C2A">
        <w:rPr>
          <w:sz w:val="12"/>
        </w:rPr>
        <w:t>does</w:t>
      </w:r>
      <w:proofErr w:type="gramEnd"/>
      <w:r w:rsidRPr="00C41C2A">
        <w:rPr>
          <w:sz w:val="12"/>
        </w:rPr>
        <w:t xml:space="preserve"> contiguity—to find significant results. </w:t>
      </w:r>
      <w:proofErr w:type="gramStart"/>
      <w:r w:rsidRPr="00C41C2A">
        <w:rPr>
          <w:sz w:val="12"/>
        </w:rPr>
        <w:t>¶ 7.</w:t>
      </w:r>
      <w:proofErr w:type="gramEnd"/>
      <w:r w:rsidRPr="00C41C2A">
        <w:rPr>
          <w:sz w:val="12"/>
        </w:rPr>
        <w:t xml:space="preserve"> Conclusions </w:t>
      </w:r>
      <w:proofErr w:type="gramStart"/>
      <w:r w:rsidRPr="007864D3">
        <w:rPr>
          <w:rStyle w:val="StyleUnderline"/>
          <w:highlight w:val="green"/>
        </w:rPr>
        <w:t>This</w:t>
      </w:r>
      <w:proofErr w:type="gramEnd"/>
      <w:r w:rsidRPr="007864D3">
        <w:rPr>
          <w:rStyle w:val="StyleUnderline"/>
          <w:highlight w:val="green"/>
        </w:rPr>
        <w:t xml:space="preserve"> study provides </w:t>
      </w:r>
      <w:r w:rsidRPr="007864D3">
        <w:rPr>
          <w:rStyle w:val="Emphasis"/>
          <w:highlight w:val="green"/>
        </w:rPr>
        <w:t>little empirical support</w:t>
      </w:r>
      <w:r w:rsidRPr="007864D3">
        <w:rPr>
          <w:rStyle w:val="StyleUnderline"/>
          <w:highlight w:val="green"/>
        </w:rPr>
        <w:t xml:space="preserve"> for the</w:t>
      </w:r>
      <w:r w:rsidRPr="00C41C2A">
        <w:rPr>
          <w:rStyle w:val="StyleUnderline"/>
        </w:rPr>
        <w:t xml:space="preserve"> liberal </w:t>
      </w:r>
      <w:r w:rsidRPr="007864D3">
        <w:rPr>
          <w:rStyle w:val="StyleUnderline"/>
          <w:highlight w:val="green"/>
        </w:rPr>
        <w:t>proposition that trade provides a path to</w:t>
      </w:r>
      <w:r w:rsidRPr="00C41C2A">
        <w:rPr>
          <w:rStyle w:val="StyleUnderline"/>
        </w:rPr>
        <w:t xml:space="preserve"> interstate </w:t>
      </w:r>
      <w:r w:rsidRPr="007864D3">
        <w:rPr>
          <w:rStyle w:val="StyleUnderline"/>
          <w:highlight w:val="green"/>
        </w:rPr>
        <w:t>peace</w:t>
      </w:r>
      <w:r w:rsidRPr="007864D3">
        <w:rPr>
          <w:sz w:val="12"/>
          <w:highlight w:val="green"/>
        </w:rPr>
        <w:t xml:space="preserve">. </w:t>
      </w:r>
      <w:r w:rsidRPr="007864D3">
        <w:rPr>
          <w:rStyle w:val="Emphasis"/>
          <w:highlight w:val="green"/>
        </w:rPr>
        <w:t>Even after</w:t>
      </w:r>
      <w:r w:rsidRPr="007864D3">
        <w:rPr>
          <w:sz w:val="12"/>
          <w:highlight w:val="green"/>
        </w:rPr>
        <w:t xml:space="preserve"> </w:t>
      </w:r>
      <w:r w:rsidRPr="007864D3">
        <w:rPr>
          <w:rStyle w:val="StyleUnderline"/>
          <w:highlight w:val="green"/>
        </w:rPr>
        <w:t>controlling for</w:t>
      </w:r>
      <w:r w:rsidRPr="00C41C2A">
        <w:rPr>
          <w:rStyle w:val="StyleUnderline"/>
        </w:rPr>
        <w:t xml:space="preserve"> the influence of </w:t>
      </w:r>
      <w:r w:rsidRPr="007864D3">
        <w:rPr>
          <w:rStyle w:val="StyleUnderline"/>
          <w:highlight w:val="green"/>
        </w:rPr>
        <w:t>contiguity</w:t>
      </w:r>
      <w:r w:rsidRPr="00C41C2A">
        <w:rPr>
          <w:rStyle w:val="StyleUnderline"/>
        </w:rPr>
        <w:t xml:space="preserve">, joint </w:t>
      </w:r>
      <w:r w:rsidRPr="007864D3">
        <w:rPr>
          <w:rStyle w:val="StyleUnderline"/>
          <w:highlight w:val="green"/>
        </w:rPr>
        <w:t>democracy, alliance ties, and</w:t>
      </w:r>
      <w:r w:rsidRPr="00C41C2A">
        <w:rPr>
          <w:rStyle w:val="StyleUnderline"/>
        </w:rPr>
        <w:t xml:space="preserve"> relative </w:t>
      </w:r>
      <w:r w:rsidRPr="007864D3">
        <w:rPr>
          <w:rStyle w:val="StyleUnderline"/>
          <w:highlight w:val="green"/>
        </w:rPr>
        <w:t>capabilities</w:t>
      </w:r>
      <w:r w:rsidRPr="00C41C2A">
        <w:rPr>
          <w:sz w:val="12"/>
        </w:rPr>
        <w:t xml:space="preserve">, the </w:t>
      </w:r>
      <w:r w:rsidRPr="007864D3">
        <w:rPr>
          <w:rStyle w:val="StyleUnderline"/>
          <w:highlight w:val="green"/>
        </w:rPr>
        <w:t>evidence suggests</w:t>
      </w:r>
      <w:r w:rsidRPr="00C41C2A">
        <w:rPr>
          <w:rStyle w:val="StyleUnderline"/>
        </w:rPr>
        <w:t xml:space="preserve"> that </w:t>
      </w:r>
      <w:r w:rsidRPr="007864D3">
        <w:rPr>
          <w:rStyle w:val="Emphasis"/>
          <w:highlight w:val="green"/>
        </w:rPr>
        <w:t>in most instances trade fails to deter conflict</w:t>
      </w:r>
      <w:r w:rsidRPr="00C41C2A">
        <w:rPr>
          <w:sz w:val="12"/>
        </w:rPr>
        <w:t xml:space="preserve">. </w:t>
      </w:r>
      <w:r w:rsidRPr="00C41C2A">
        <w:rPr>
          <w:rStyle w:val="StyleUnderline"/>
        </w:rPr>
        <w:t>Instead</w:t>
      </w:r>
      <w:r w:rsidRPr="00C41C2A">
        <w:rPr>
          <w:sz w:val="12"/>
        </w:rPr>
        <w:t xml:space="preserve">, extensive </w:t>
      </w:r>
      <w:r w:rsidRPr="00C41C2A">
        <w:rPr>
          <w:rStyle w:val="StyleUnderline"/>
        </w:rPr>
        <w:t xml:space="preserve">economic </w:t>
      </w:r>
      <w:r w:rsidRPr="007864D3">
        <w:rPr>
          <w:rStyle w:val="StyleUnderline"/>
          <w:highlight w:val="green"/>
        </w:rPr>
        <w:t>interdependence</w:t>
      </w:r>
      <w:r w:rsidRPr="00C41C2A">
        <w:rPr>
          <w:sz w:val="12"/>
        </w:rPr>
        <w:t xml:space="preserve"> increases the likelihood that dyads engage in militarized dispute; however, it </w:t>
      </w:r>
      <w:r w:rsidRPr="007864D3">
        <w:rPr>
          <w:rStyle w:val="Emphasis"/>
          <w:highlight w:val="green"/>
        </w:rPr>
        <w:t>appears to have little influence on</w:t>
      </w:r>
      <w:r w:rsidRPr="00C41C2A">
        <w:rPr>
          <w:rStyle w:val="Emphasis"/>
        </w:rPr>
        <w:t xml:space="preserve"> the incidence of </w:t>
      </w:r>
      <w:r w:rsidRPr="007864D3">
        <w:rPr>
          <w:rStyle w:val="Emphasis"/>
          <w:highlight w:val="green"/>
        </w:rPr>
        <w:t>war</w:t>
      </w:r>
      <w:r w:rsidRPr="00C41C2A">
        <w:rPr>
          <w:sz w:val="12"/>
        </w:rPr>
        <w:t xml:space="preserve">. </w:t>
      </w:r>
    </w:p>
    <w:p w:rsidR="00D47329" w:rsidRPr="00895F08" w:rsidRDefault="00D47329" w:rsidP="00D47329"/>
    <w:p w:rsidR="001109F6" w:rsidRPr="00E90251" w:rsidRDefault="001109F6" w:rsidP="001109F6">
      <w:pPr>
        <w:pStyle w:val="Heading2"/>
        <w:rPr>
          <w:rFonts w:cs="Arial"/>
        </w:rPr>
      </w:pPr>
      <w:r w:rsidRPr="00E90251">
        <w:rPr>
          <w:rFonts w:cs="Arial"/>
        </w:rPr>
        <w:t>Link</w:t>
      </w:r>
    </w:p>
    <w:p w:rsidR="001109F6" w:rsidRPr="00E90251" w:rsidRDefault="001109F6" w:rsidP="001109F6"/>
    <w:p w:rsidR="005A2D8E" w:rsidRPr="000A3A2F" w:rsidRDefault="005A2D8E" w:rsidP="005A2D8E">
      <w:pPr>
        <w:pStyle w:val="Heading3"/>
      </w:pPr>
      <w:r>
        <w:t>2AC---L/T: Base</w:t>
      </w:r>
    </w:p>
    <w:p w:rsidR="005A2D8E" w:rsidRDefault="005A2D8E" w:rsidP="005A2D8E">
      <w:pPr>
        <w:pStyle w:val="Heading4"/>
      </w:pPr>
      <w:r>
        <w:t xml:space="preserve">Anti-immigration stance is key to GOP turnout </w:t>
      </w:r>
    </w:p>
    <w:p w:rsidR="005A2D8E" w:rsidRPr="00BA37D9" w:rsidRDefault="005A2D8E" w:rsidP="005A2D8E">
      <w:r>
        <w:rPr>
          <w:rStyle w:val="Style13ptBold"/>
        </w:rPr>
        <w:t xml:space="preserve">Martin and Haberman 6/18 </w:t>
      </w:r>
      <w:r w:rsidRPr="00BA37D9">
        <w:t xml:space="preserve">– (Jonathan Martin and Maggie Haberman, 6/18/18, “Forget Tax Cuts. Trump Wants to Rally the G.O.P. Base Over </w:t>
      </w:r>
      <w:proofErr w:type="gramStart"/>
      <w:r w:rsidRPr="00BA37D9">
        <w:t>Immigration.,</w:t>
      </w:r>
      <w:proofErr w:type="gramEnd"/>
      <w:r w:rsidRPr="00BA37D9">
        <w:t xml:space="preserve">” NYT, Accessed 7/14/18, </w:t>
      </w:r>
      <w:hyperlink r:id="rId17" w:history="1">
        <w:r w:rsidRPr="00BA37D9">
          <w:rPr>
            <w:rStyle w:val="Hyperlink"/>
          </w:rPr>
          <w:t>https://www.nytimes.com/2018/06/18/us/politics/trump-immigration-midterms.html</w:t>
        </w:r>
      </w:hyperlink>
      <w:r w:rsidRPr="00BA37D9">
        <w:t xml:space="preserve">) //ak </w:t>
      </w:r>
    </w:p>
    <w:p w:rsidR="005A2D8E" w:rsidRPr="00B77EC1" w:rsidRDefault="005A2D8E" w:rsidP="005A2D8E">
      <w:pPr>
        <w:rPr>
          <w:sz w:val="16"/>
        </w:rPr>
      </w:pPr>
      <w:r w:rsidRPr="00B77EC1">
        <w:rPr>
          <w:sz w:val="16"/>
        </w:rPr>
        <w:t xml:space="preserve">WASHINGTON — As Republicans try to keep their midterm election strategy focused on the economy, tax cuts and falling unemployment, President </w:t>
      </w:r>
      <w:r w:rsidRPr="00B77EC1">
        <w:rPr>
          <w:rStyle w:val="StyleUnderline"/>
        </w:rPr>
        <w:t xml:space="preserve">Trump sent his clearest signal </w:t>
      </w:r>
      <w:r w:rsidRPr="00B77EC1">
        <w:rPr>
          <w:sz w:val="16"/>
        </w:rPr>
        <w:t xml:space="preserve">yet on Monday </w:t>
      </w:r>
      <w:r w:rsidRPr="00B77EC1">
        <w:rPr>
          <w:rStyle w:val="StyleUnderline"/>
        </w:rPr>
        <w:t>that he intends to make</w:t>
      </w:r>
      <w:r w:rsidRPr="00B77EC1">
        <w:rPr>
          <w:sz w:val="16"/>
        </w:rPr>
        <w:t xml:space="preserve"> divisive, racially charged issues like </w:t>
      </w:r>
      <w:r w:rsidRPr="00B77EC1">
        <w:rPr>
          <w:rStyle w:val="StyleUnderline"/>
        </w:rPr>
        <w:t xml:space="preserve">immigration central going into the campaign season. </w:t>
      </w:r>
      <w:r w:rsidRPr="00B77EC1">
        <w:rPr>
          <w:sz w:val="16"/>
        </w:rPr>
        <w:t xml:space="preserve">Facing bipartisan criticism over his administration’s family separation practice on the border, Mr. </w:t>
      </w:r>
      <w:r w:rsidRPr="00B77EC1">
        <w:rPr>
          <w:rStyle w:val="StyleUnderline"/>
        </w:rPr>
        <w:t>Trump renewed</w:t>
      </w:r>
      <w:r w:rsidRPr="00B77EC1">
        <w:rPr>
          <w:sz w:val="16"/>
        </w:rPr>
        <w:t xml:space="preserve"> the sort of bald and demagogic </w:t>
      </w:r>
      <w:r w:rsidRPr="00B77EC1">
        <w:rPr>
          <w:rStyle w:val="StyleUnderline"/>
        </w:rPr>
        <w:t>attacks on undocumented immigrants that worked well for him politically in his 2016 presidential campaign.</w:t>
      </w:r>
      <w:r w:rsidRPr="00B77EC1">
        <w:rPr>
          <w:sz w:val="16"/>
        </w:rPr>
        <w:t xml:space="preserve"> He inveighed against “the death and destruction that’s been caused by people coming into this country” and vowed that “the United States will not be a migrant camp and it will not be a refugee holding facility.” </w:t>
      </w:r>
      <w:r w:rsidRPr="00B77EC1">
        <w:rPr>
          <w:rStyle w:val="StyleUnderline"/>
        </w:rPr>
        <w:t>Republicans typically handle immigration gingerly in an election year, as they try to appeal to Hispanic voters, independents and moderates across divergent districts</w:t>
      </w:r>
      <w:r w:rsidRPr="00B77EC1">
        <w:rPr>
          <w:sz w:val="16"/>
        </w:rPr>
        <w:t xml:space="preserve">. But with more Americans still opposing the tax measure than supporting it, Mr. </w:t>
      </w:r>
      <w:r w:rsidRPr="00B77EC1">
        <w:rPr>
          <w:rStyle w:val="StyleUnderline"/>
        </w:rPr>
        <w:t>Trump’s allies believe that trying to link Democrats to crimes committed by</w:t>
      </w:r>
      <w:r w:rsidRPr="00B77EC1">
        <w:rPr>
          <w:sz w:val="16"/>
        </w:rPr>
        <w:t xml:space="preserve"> </w:t>
      </w:r>
      <w:r w:rsidRPr="00B77EC1">
        <w:rPr>
          <w:rStyle w:val="StyleUnderline"/>
        </w:rPr>
        <w:t>undocumented immigrants and gangs like MS-13 will do more to galvanize Republican voters and get them to the polls in November than emphasizing economic issues</w:t>
      </w:r>
      <w:r w:rsidRPr="00B77EC1">
        <w:rPr>
          <w:sz w:val="16"/>
        </w:rPr>
        <w:t>. “People don’t turn out to say thank you,” said Corey Lewandowski, one of the president’s top political advisers. “</w:t>
      </w:r>
      <w:r w:rsidRPr="00B77EC1">
        <w:rPr>
          <w:rStyle w:val="StyleUnderline"/>
        </w:rPr>
        <w:t>If you want to get people motivated, you’ve got to give them a reason to vot</w:t>
      </w:r>
      <w:r w:rsidRPr="00B77EC1">
        <w:rPr>
          <w:sz w:val="16"/>
        </w:rPr>
        <w:t xml:space="preserve">e. Saying ‘build the wall and stop illegals from coming in and killing American citizens’ gives them an important issue.” </w:t>
      </w:r>
    </w:p>
    <w:p w:rsidR="005A2D8E" w:rsidRPr="00F601E6" w:rsidRDefault="005A2D8E" w:rsidP="005A2D8E"/>
    <w:p w:rsidR="005A2D8E" w:rsidRDefault="005A2D8E" w:rsidP="005A2D8E"/>
    <w:p w:rsidR="00922192" w:rsidRDefault="00922192" w:rsidP="00922192">
      <w:pPr>
        <w:pStyle w:val="Heading3"/>
      </w:pPr>
      <w:r>
        <w:t xml:space="preserve">2AC---L/T: GOP Fracture </w:t>
      </w:r>
    </w:p>
    <w:p w:rsidR="00922192" w:rsidRPr="00277035" w:rsidRDefault="00922192" w:rsidP="00922192">
      <w:pPr>
        <w:pStyle w:val="Heading4"/>
      </w:pPr>
      <w:r>
        <w:t>Any pro-immigration fractures the GOP</w:t>
      </w:r>
    </w:p>
    <w:p w:rsidR="00922192" w:rsidRPr="00BE0BD8" w:rsidRDefault="00922192" w:rsidP="00922192">
      <w:pPr>
        <w:rPr>
          <w:rStyle w:val="Style13ptBold"/>
        </w:rPr>
      </w:pPr>
      <w:r>
        <w:rPr>
          <w:rStyle w:val="Style13ptBold"/>
        </w:rPr>
        <w:t xml:space="preserve">Mascaro 18 </w:t>
      </w:r>
      <w:r w:rsidRPr="00BE0BD8">
        <w:t>(</w:t>
      </w:r>
      <w:r>
        <w:t>Lisa Mascaro is an economics and political science graduate of UC Santa Barbara, she also studied in Budapest, Hungary, “Trump is transforming the GOP against legal immigration. Will Congress follow?</w:t>
      </w:r>
      <w:proofErr w:type="gramStart"/>
      <w:r>
        <w:t>”,</w:t>
      </w:r>
      <w:proofErr w:type="gramEnd"/>
      <w:r>
        <w:t xml:space="preserve"> Los Angeles Times, 1/12/18, </w:t>
      </w:r>
      <w:hyperlink r:id="rId18" w:history="1">
        <w:r w:rsidRPr="000B3308">
          <w:rPr>
            <w:rStyle w:val="Hyperlink"/>
          </w:rPr>
          <w:t>http://www.latimes.com/politics/la-na-pol-trump-gop-immigration-20180112-story.html Accessed 7/15/18</w:t>
        </w:r>
      </w:hyperlink>
      <w:r>
        <w:t>) // NW</w:t>
      </w:r>
    </w:p>
    <w:p w:rsidR="00922192" w:rsidRPr="005765F3" w:rsidRDefault="00922192" w:rsidP="00922192">
      <w:pPr>
        <w:rPr>
          <w:sz w:val="16"/>
        </w:rPr>
      </w:pPr>
      <w:r w:rsidRPr="00DF013B">
        <w:rPr>
          <w:u w:val="single"/>
        </w:rPr>
        <w:t>The furor over President Trump's language about immigrants from "shithole countries" has partially obscured the substance of what he was demanding</w:t>
      </w:r>
      <w:r w:rsidRPr="005765F3">
        <w:rPr>
          <w:sz w:val="16"/>
        </w:rPr>
        <w:t xml:space="preserve"> and </w:t>
      </w:r>
      <w:r w:rsidRPr="00DF013B">
        <w:rPr>
          <w:u w:val="single"/>
        </w:rPr>
        <w:t>the profound shift among Republicans beyond opposing illegal immigration to also pushing new limits on legal migrants</w:t>
      </w:r>
      <w:r w:rsidRPr="005765F3">
        <w:rPr>
          <w:sz w:val="16"/>
        </w:rPr>
        <w:t xml:space="preserve">, particularly of color. Trump made the remark as he rejected a bipartisan proposal from Sens. Richard J. Durbin (D-Ill.) and Lindsey Graham (R-S.C.) to resolve the status of some 700,000 so-called Dreamers facing deportation. In exchange for protecting them, </w:t>
      </w:r>
      <w:r w:rsidRPr="005765F3">
        <w:rPr>
          <w:u w:val="single"/>
        </w:rPr>
        <w:t>Trump wanted more restrictions on legal migrants from Africa, the Caribbean and Latin America, among other changes</w:t>
      </w:r>
      <w:r w:rsidRPr="005765F3">
        <w:rPr>
          <w:sz w:val="16"/>
        </w:rPr>
        <w:t xml:space="preserve">. </w:t>
      </w:r>
      <w:r w:rsidRPr="005765F3">
        <w:rPr>
          <w:u w:val="single"/>
        </w:rPr>
        <w:t>Those demands come as Trump has already put the country on track to remove 1 million immigrants over the next two years.</w:t>
      </w:r>
      <w:r w:rsidRPr="005765F3">
        <w:rPr>
          <w:sz w:val="16"/>
        </w:rPr>
        <w:t xml:space="preserve"> </w:t>
      </w:r>
      <w:r w:rsidRPr="005765F3">
        <w:rPr>
          <w:u w:val="single"/>
        </w:rPr>
        <w:t>Among them are the</w:t>
      </w:r>
      <w:r w:rsidRPr="005765F3">
        <w:rPr>
          <w:sz w:val="16"/>
        </w:rPr>
        <w:t xml:space="preserve"> </w:t>
      </w:r>
      <w:r w:rsidRPr="005765F3">
        <w:rPr>
          <w:u w:val="single"/>
        </w:rPr>
        <w:t>Dreamers</w:t>
      </w:r>
      <w:r w:rsidRPr="005765F3">
        <w:rPr>
          <w:sz w:val="16"/>
        </w:rPr>
        <w:t xml:space="preserve"> — young immigrants who came to the U.S. illegally as children — and </w:t>
      </w:r>
      <w:r w:rsidRPr="005765F3">
        <w:rPr>
          <w:u w:val="single"/>
        </w:rPr>
        <w:t>more than 200,000 Salvadorans, nearly 60,000 Haitians and others from Central America who have lived in the U.S. legally,</w:t>
      </w:r>
      <w:r w:rsidRPr="005765F3">
        <w:rPr>
          <w:sz w:val="16"/>
        </w:rPr>
        <w:t xml:space="preserve"> in some cases for decades, under temporary protected status plans that the administration is ending. The mounting total is a policy reversal for Republicans, who until recently insisted that welcoming new arrivals was vital not just to the fabric of American life but in boosting the domestic economy. </w:t>
      </w:r>
      <w:r w:rsidRPr="005765F3">
        <w:rPr>
          <w:u w:val="single"/>
        </w:rPr>
        <w:t>Now, many Republicans in Congress have shifted to a more restrictionist position, following Trump's lead.</w:t>
      </w:r>
      <w:r w:rsidRPr="005765F3">
        <w:rPr>
          <w:sz w:val="16"/>
        </w:rPr>
        <w:t xml:space="preserve"> Trump "has taken our issues off the back burner and thrust them into the spotlight," said Roy Beck, executive director at Numbers USA, which argues for reducing immigration to midcentury levels, before passage of the 1965 immigration overhaul ushered in a new era of diverse migrants. Beck marvels at the turn of events. "The president has done as much as we hoped for," he said. </w:t>
      </w:r>
      <w:r w:rsidRPr="005765F3">
        <w:rPr>
          <w:u w:val="single"/>
        </w:rPr>
        <w:t>Trump's insistence on immigration restrictions may have increased the odds of a confrontation next week when Congress must vote on a measure to fund agencies or risk a partial government shutdown.</w:t>
      </w:r>
      <w:r w:rsidRPr="005765F3">
        <w:rPr>
          <w:sz w:val="16"/>
        </w:rPr>
        <w:t xml:space="preserve"> </w:t>
      </w:r>
      <w:r w:rsidRPr="005765F3">
        <w:rPr>
          <w:u w:val="single"/>
        </w:rPr>
        <w:t>Many Democrats — and some Republicans — have said they won't vote for the money bill unless it includes a solution for the Dreamers</w:t>
      </w:r>
      <w:r w:rsidRPr="005765F3">
        <w:rPr>
          <w:sz w:val="16"/>
        </w:rPr>
        <w:t xml:space="preserve">. More than 100 each day are starting to lose permission to stay and work in the U.S. as Trump ends the Deferred Action for Childhood Arrivals program, or DACA, that was created by the Obama administration. </w:t>
      </w:r>
      <w:r w:rsidRPr="005765F3">
        <w:rPr>
          <w:u w:val="single"/>
        </w:rPr>
        <w:t>Starting March 5, unless Congress acts, about 1,000 DACA recipients each day will lose their legal protections and face potential deportation.</w:t>
      </w:r>
      <w:r w:rsidRPr="005765F3">
        <w:rPr>
          <w:sz w:val="16"/>
        </w:rPr>
        <w:t xml:space="preserve"> Trump's comments have raised the stakes in the debate over their future. Sen. Dianne Feinstein (D-Calif.) warned Friday that Trump's comment about not wanting Africans and instead wanting "to see more immigrants from countries like Norway must be called out for what it is: an effort to set this country back generations by promoting a homogeneous, white society." "</w:t>
      </w:r>
      <w:r w:rsidRPr="005765F3">
        <w:rPr>
          <w:u w:val="single"/>
        </w:rPr>
        <w:t>We all need to stop pretending that there are no consequences when the most powerful person in the world espouses racist views and gives a wink and a nod to the darkest elements in our society,"</w:t>
      </w:r>
      <w:r w:rsidRPr="005765F3">
        <w:rPr>
          <w:sz w:val="16"/>
        </w:rPr>
        <w:t xml:space="preserve"> she said. Alex Nowrasteh, an immigration policy analyst at the libertarian-leaning Cato Institute, is struck by the sudden shift in the Republican position on immigration. "For years, people would always say, 'I'm against illegal immigration; I'm not against legal immigration.' Now, we find out a lot of them are against legal immigration, and they were just waiting for the right time to say it," he said. "</w:t>
      </w:r>
      <w:r w:rsidRPr="005765F3">
        <w:rPr>
          <w:u w:val="single"/>
        </w:rPr>
        <w:t>It's very different from where Republicans have been in the past, with the exception of a handful,</w:t>
      </w:r>
      <w:r w:rsidRPr="005765F3">
        <w:rPr>
          <w:sz w:val="16"/>
        </w:rPr>
        <w:t xml:space="preserve">" he added. Civil rights advocates see a pattern of race-based immigration preferences emerging from the administration, with echoes of the country's restrictionist past, in which the law favored immigration from majority-white countries. </w:t>
      </w:r>
      <w:r w:rsidRPr="005765F3">
        <w:rPr>
          <w:u w:val="single"/>
        </w:rPr>
        <w:t>Trump's approach is nothing short of a "racial purge,"</w:t>
      </w:r>
      <w:r w:rsidRPr="005765F3">
        <w:rPr>
          <w:sz w:val="16"/>
        </w:rPr>
        <w:t xml:space="preserve"> said Judith Browne Dianis, executive director at the Advancement Project. "So the question to Congress is: Whose side are you on?" she said Friday. "Congress must act or be complicit." Cristina Jimenez, an immigrant advocate, said Congress faced "a moment of reckoning." "The choice is clear for every single member of Congress," said Jimenez, founder of United We Dream, an advocacy organization for Dreamers. "</w:t>
      </w:r>
      <w:r w:rsidRPr="005765F3">
        <w:rPr>
          <w:u w:val="single"/>
        </w:rPr>
        <w:t>You either stand for the values of this country — values of justice, values of dignity, values that all of us are created equal — or you stand with a racist president and a racist administration.</w:t>
      </w:r>
      <w:r w:rsidRPr="005765F3">
        <w:rPr>
          <w:sz w:val="16"/>
        </w:rPr>
        <w:t xml:space="preserve">" </w:t>
      </w:r>
      <w:r w:rsidRPr="005765F3">
        <w:rPr>
          <w:u w:val="single"/>
        </w:rPr>
        <w:t>Republicans, even those who have opposed immigration restrictions in the past, have been reluctant to challenge Trump</w:t>
      </w:r>
      <w:r w:rsidRPr="005765F3">
        <w:rPr>
          <w:sz w:val="16"/>
        </w:rPr>
        <w:t xml:space="preserve">, knowing that his stand gets strong support from many conservative voters. </w:t>
      </w:r>
      <w:r w:rsidRPr="005765F3">
        <w:rPr>
          <w:u w:val="single"/>
        </w:rPr>
        <w:t>When Trump made the vulgar comment during the Oval Office meeting with senators on immigration reform, only one Republican, Sen. Lindsey Graham, appears to have spoken up to challenge him,</w:t>
      </w:r>
      <w:r w:rsidRPr="005765F3">
        <w:rPr>
          <w:sz w:val="16"/>
        </w:rPr>
        <w:t xml:space="preserve"> although Graham would not comment publicly on what he said. "I said my piece directly to him," Graham said Friday in a statement. </w:t>
      </w:r>
      <w:r w:rsidRPr="005765F3">
        <w:rPr>
          <w:u w:val="single"/>
        </w:rPr>
        <w:t>The other five Republicans in the room, it appears, did not say anything at the time and continued that Friday</w:t>
      </w:r>
      <w:r w:rsidRPr="005765F3">
        <w:rPr>
          <w:sz w:val="16"/>
        </w:rPr>
        <w:t xml:space="preserve">. Two of them, Sens. Tom Cotton of Arkansas and David Perdue of Georgia, said they could not recall Trump's comments. "We do not recall the president saying these comments specifically," the senators said in a statement. "But what he did call out was the imbalance in our current immigration system, which does not protect American workers and our national interest." </w:t>
      </w:r>
      <w:r w:rsidRPr="005765F3">
        <w:rPr>
          <w:u w:val="single"/>
        </w:rPr>
        <w:t>Cotton and Perdue are among the party's leading advocates of immigration restrictions. They have proposed legislation that would slash the number of immigrants allowed into the U.S. each year, currently about 1 million, and revamp laws to de-emphasize family unification in favor of preferences for those with specific skills.</w:t>
      </w:r>
      <w:r w:rsidRPr="005765F3">
        <w:rPr>
          <w:sz w:val="16"/>
        </w:rPr>
        <w:t xml:space="preserve"> </w:t>
      </w:r>
      <w:r w:rsidRPr="005765F3">
        <w:rPr>
          <w:u w:val="single"/>
        </w:rPr>
        <w:t>They've worked closely with Trump policy advisor Stephen Miller</w:t>
      </w:r>
      <w:r w:rsidRPr="005765F3">
        <w:rPr>
          <w:sz w:val="16"/>
        </w:rPr>
        <w:t xml:space="preserve">, who espoused similar views as an aide to former Alabama GOP Sen. Jeff Sessions, now the attorney general. </w:t>
      </w:r>
      <w:r w:rsidRPr="005765F3">
        <w:rPr>
          <w:u w:val="single"/>
        </w:rPr>
        <w:t>Many Republicans do not share Trump's views, even though some also want to make changes to immigration laws, specifically by ending the diversity visa lottery, which in recent years has particularly benefited arrivals from Africa</w:t>
      </w:r>
      <w:r w:rsidRPr="005765F3">
        <w:rPr>
          <w:sz w:val="16"/>
        </w:rPr>
        <w:t xml:space="preserve">. A few on Friday publicly disagreed with what Trump called his "tough" comments. "The words used by the president, as related to me directly following the meeting by those in attendance, were not 'tough.' They were abhorrent and repulsive," tweeted Sen. Jeff Flake, who was part of the bipartisan talks but not at the White House meeting. House Speaker Paul D. Ryan (R-Wis.) called the words "very unfortunate, unhelpful," but declined to say more. House Majority Leader Kevin McCarthy (R-Bakersfield), who was at the meeting, did not respond to a request for comment. </w:t>
      </w:r>
      <w:r w:rsidRPr="005765F3">
        <w:rPr>
          <w:u w:val="single"/>
        </w:rPr>
        <w:t>Other party leaders, including Ohio Gov. John Kasich and former Florida Gov. Jeb Bush, have tried to push the GOP back to a more pro-immigrant stand, with an op-ed this week opposing Trump's end of temporary protections for immigrants from countries hit by disasters and hardships</w:t>
      </w:r>
      <w:r w:rsidRPr="005765F3">
        <w:rPr>
          <w:sz w:val="16"/>
        </w:rPr>
        <w:t xml:space="preserve">. Sen. John McCain (R-Ariz.) said in a statement that "people have come to this country from everywhere, and people from everywhere have made America great." "Our immigration policy should reflect that truth, and our elected officials, including our president, should respect it," he said. </w:t>
      </w:r>
      <w:r w:rsidRPr="005765F3">
        <w:rPr>
          <w:u w:val="single"/>
        </w:rPr>
        <w:t>Others, though, were unwilling to directly criticize the president. Sen. Marco Rubio</w:t>
      </w:r>
      <w:r w:rsidRPr="005765F3">
        <w:rPr>
          <w:sz w:val="16"/>
        </w:rPr>
        <w:t xml:space="preserve"> (R-Fla.) </w:t>
      </w:r>
      <w:proofErr w:type="gramStart"/>
      <w:r w:rsidRPr="005765F3">
        <w:rPr>
          <w:u w:val="single"/>
        </w:rPr>
        <w:t>tweeted</w:t>
      </w:r>
      <w:proofErr w:type="gramEnd"/>
      <w:r w:rsidRPr="005765F3">
        <w:rPr>
          <w:u w:val="single"/>
        </w:rPr>
        <w:t xml:space="preserve"> his preference for a merit-based immigration system, rather</w:t>
      </w:r>
      <w:r w:rsidRPr="005765F3">
        <w:rPr>
          <w:sz w:val="16"/>
        </w:rPr>
        <w:t xml:space="preserve"> than one focused on family ties: "The decision on whether to allow someone to immigrate here should be based primarily on who they are, not where they are coming from." And Rep. Mario Diaz-Balart, a fellow Florida Republican and a leader on </w:t>
      </w:r>
      <w:proofErr w:type="gramStart"/>
      <w:r w:rsidRPr="005765F3">
        <w:rPr>
          <w:sz w:val="16"/>
        </w:rPr>
        <w:t>immigration</w:t>
      </w:r>
      <w:proofErr w:type="gramEnd"/>
      <w:r w:rsidRPr="005765F3">
        <w:rPr>
          <w:sz w:val="16"/>
        </w:rPr>
        <w:t xml:space="preserve"> who was at the White House meeting, declined to comment directly on Trump's remarks. "I will not be diverted from all possible efforts to continue negotiating to stop the deportations," Diaz-Balart said in a statement.</w:t>
      </w:r>
    </w:p>
    <w:p w:rsidR="00922192" w:rsidRPr="006F04E3" w:rsidRDefault="00922192" w:rsidP="00922192"/>
    <w:p w:rsidR="00922192" w:rsidRPr="00B55AD5" w:rsidRDefault="00922192" w:rsidP="00922192"/>
    <w:p w:rsidR="001109F6" w:rsidRPr="00E90251" w:rsidRDefault="00D251CB" w:rsidP="001109F6">
      <w:pPr>
        <w:pStyle w:val="Heading3"/>
        <w:rPr>
          <w:rFonts w:cs="Arial"/>
        </w:rPr>
      </w:pPr>
      <w:r>
        <w:rPr>
          <w:rFonts w:cs="Arial"/>
        </w:rPr>
        <w:t xml:space="preserve">2AC---L/T: </w:t>
      </w:r>
      <w:r w:rsidR="001109F6" w:rsidRPr="00E90251">
        <w:rPr>
          <w:rFonts w:cs="Arial"/>
        </w:rPr>
        <w:t>Turnout</w:t>
      </w:r>
    </w:p>
    <w:p w:rsidR="001109F6" w:rsidRPr="00E90251" w:rsidRDefault="001109F6" w:rsidP="001109F6">
      <w:pPr>
        <w:pStyle w:val="Heading4"/>
        <w:rPr>
          <w:rFonts w:cs="Arial"/>
          <w:sz w:val="28"/>
        </w:rPr>
      </w:pPr>
      <w:r w:rsidRPr="00E90251">
        <w:rPr>
          <w:rFonts w:cs="Arial"/>
          <w:sz w:val="28"/>
        </w:rPr>
        <w:t xml:space="preserve">Liberal immigration policy decreases Republican turnout </w:t>
      </w:r>
    </w:p>
    <w:p w:rsidR="001109F6" w:rsidRPr="00E90251" w:rsidRDefault="001109F6" w:rsidP="001109F6">
      <w:pPr>
        <w:rPr>
          <w:rStyle w:val="Style13ptBold"/>
          <w:b w:val="0"/>
        </w:rPr>
      </w:pPr>
      <w:r w:rsidRPr="00E90251">
        <w:rPr>
          <w:rStyle w:val="Style13ptBold"/>
          <w:sz w:val="26"/>
          <w:szCs w:val="26"/>
        </w:rPr>
        <w:t xml:space="preserve">Golshan 7/9 </w:t>
      </w:r>
      <w:r w:rsidRPr="00E90251">
        <w:t xml:space="preserve">– (Tara Golshan, covers Congress, elections, and politics at Vox, 7/9/18, “Trump thinks immigration is his party’s winning issue in midterms. The polls aren’t so </w:t>
      </w:r>
      <w:proofErr w:type="gramStart"/>
      <w:r w:rsidRPr="00E90251">
        <w:t>sure.,</w:t>
      </w:r>
      <w:proofErr w:type="gramEnd"/>
      <w:r w:rsidRPr="00E90251">
        <w:t xml:space="preserve">” Vox, Accessed 7/14/18, </w:t>
      </w:r>
      <w:hyperlink r:id="rId19" w:history="1">
        <w:r w:rsidRPr="00E90251">
          <w:rPr>
            <w:rStyle w:val="Hyperlink"/>
          </w:rPr>
          <w:t>https://www.vox.com/2018/7/9/17548500/abolish-ice-democrats-immigration-2018-midterms</w:t>
        </w:r>
      </w:hyperlink>
      <w:r w:rsidRPr="00E90251">
        <w:t xml:space="preserve">) //ak </w:t>
      </w:r>
    </w:p>
    <w:p w:rsidR="001109F6" w:rsidRPr="00E90251" w:rsidRDefault="001109F6" w:rsidP="001109F6">
      <w:pPr>
        <w:rPr>
          <w:sz w:val="16"/>
        </w:rPr>
      </w:pPr>
      <w:r w:rsidRPr="00E90251">
        <w:rPr>
          <w:rStyle w:val="StyleUnderline"/>
        </w:rPr>
        <w:t>Immigration</w:t>
      </w:r>
      <w:r w:rsidRPr="00E90251">
        <w:rPr>
          <w:sz w:val="16"/>
        </w:rPr>
        <w:t xml:space="preserve"> — President Donald Trump’s signature policy issue </w:t>
      </w:r>
      <w:r w:rsidRPr="00E90251">
        <w:rPr>
          <w:rStyle w:val="StyleUnderline"/>
        </w:rPr>
        <w:t>— is a wild card in the 2018 midterm elections.</w:t>
      </w:r>
      <w:r w:rsidRPr="00E90251">
        <w:rPr>
          <w:sz w:val="16"/>
        </w:rPr>
        <w:t xml:space="preserve"> </w:t>
      </w:r>
      <w:r w:rsidRPr="00E90251">
        <w:rPr>
          <w:rStyle w:val="StyleUnderline"/>
        </w:rPr>
        <w:t>Trump and conservative Republicans are running hard on immigration, but warring polls show it’s not at all clear how voters really see Trump’s immigration crackdown.</w:t>
      </w:r>
      <w:r w:rsidRPr="00E90251">
        <w:rPr>
          <w:sz w:val="16"/>
        </w:rPr>
        <w:t xml:space="preserve"> In the last few weeks conflicting points have emerged in a number of polls: A Pew Research Center report found </w:t>
      </w:r>
      <w:r w:rsidRPr="00E90251">
        <w:rPr>
          <w:rStyle w:val="StyleUnderline"/>
        </w:rPr>
        <w:t>Americans think Democrats would do a better job dealing with immigration than Republicans.</w:t>
      </w:r>
      <w:r w:rsidRPr="00E90251">
        <w:rPr>
          <w:sz w:val="16"/>
        </w:rPr>
        <w:t xml:space="preserve"> Democrats have a 14 point advantage over Republicans on immigration policy. </w:t>
      </w:r>
      <w:r w:rsidRPr="00E90251">
        <w:rPr>
          <w:rStyle w:val="StyleUnderline"/>
        </w:rPr>
        <w:t>More than half of Americans</w:t>
      </w:r>
      <w:r w:rsidRPr="00E90251">
        <w:rPr>
          <w:sz w:val="16"/>
        </w:rPr>
        <w:t xml:space="preserve"> — 58 percent — </w:t>
      </w:r>
      <w:r w:rsidRPr="00E90251">
        <w:rPr>
          <w:rStyle w:val="StyleUnderline"/>
        </w:rPr>
        <w:t>disapprove of how Trump has handled immigration matters,</w:t>
      </w:r>
      <w:r w:rsidRPr="00E90251">
        <w:rPr>
          <w:sz w:val="16"/>
        </w:rPr>
        <w:t xml:space="preserve"> according to an early July Quinnipiac poll. A Reuters poll, similarly found </w:t>
      </w:r>
      <w:r w:rsidRPr="00E90251">
        <w:rPr>
          <w:rStyle w:val="StyleUnderline"/>
        </w:rPr>
        <w:t>52 percent of Americans disapproved of Trump’s immigration agenda. Republican voters, however, overwhelmingly side with Trump’s views on immigration.</w:t>
      </w:r>
      <w:r w:rsidRPr="00E90251">
        <w:rPr>
          <w:sz w:val="16"/>
        </w:rPr>
        <w:t xml:space="preserve"> A Quinnipiac poll found 55 percent supported family separations at the border. A Washington Post-Schar School survey found 6 in 10 Republicans supported the policy. And </w:t>
      </w:r>
      <w:r w:rsidRPr="00E90251">
        <w:rPr>
          <w:rStyle w:val="StyleUnderline"/>
        </w:rPr>
        <w:t>Republicans are more driven to vote on immigration policy than Democrats</w:t>
      </w:r>
      <w:r w:rsidRPr="00E90251">
        <w:rPr>
          <w:sz w:val="16"/>
        </w:rPr>
        <w:t xml:space="preserve">, the Reuters poll found last week. Twenty-six percent of registered Republicans said immigration was the most important issue likely to determine their vote, whereas only 7 percent of Democrats said immigration policy was their No. 1 priority. As Bloomberg’s Sahil Kapur has pointed out, </w:t>
      </w:r>
      <w:r w:rsidRPr="00E90251">
        <w:rPr>
          <w:rStyle w:val="StyleUnderline"/>
        </w:rPr>
        <w:t>it’s still not clear how sentiment on immigration</w:t>
      </w:r>
      <w:r w:rsidRPr="00E90251">
        <w:rPr>
          <w:sz w:val="16"/>
        </w:rPr>
        <w:t xml:space="preserve">, which has long been a white whale for lawmakers in Washington, </w:t>
      </w:r>
      <w:r w:rsidRPr="00E90251">
        <w:rPr>
          <w:rStyle w:val="StyleUnderline"/>
        </w:rPr>
        <w:t>will play out in November</w:t>
      </w:r>
      <w:r w:rsidRPr="00E90251">
        <w:rPr>
          <w:sz w:val="16"/>
        </w:rPr>
        <w:t xml:space="preserve">: Long a divisive issue in the U.S., the roiling debate on immigration has vaulted it to the top of voters’ concerns before the November vote, and neither party appears to have a clear advantage. Meanwhile, </w:t>
      </w:r>
      <w:r w:rsidRPr="00E90251">
        <w:rPr>
          <w:rStyle w:val="StyleUnderline"/>
        </w:rPr>
        <w:t>the Democratic Party has moved substantially to the left on immigration policy;</w:t>
      </w:r>
      <w:r w:rsidRPr="00E90251">
        <w:rPr>
          <w:sz w:val="16"/>
        </w:rPr>
        <w:t xml:space="preserve"> its latest rallying cry to “Abolish ICE,” the Immigration and Customs Enforcement agency that has purview over immigration laws in the country’s interior, is a testament to that shift. Recently Democratic socialist Alexandria Ocasia-Cortez, who ran on </w:t>
      </w:r>
      <w:proofErr w:type="gramStart"/>
      <w:r w:rsidRPr="00E90251">
        <w:rPr>
          <w:sz w:val="16"/>
        </w:rPr>
        <w:t>a</w:t>
      </w:r>
      <w:proofErr w:type="gramEnd"/>
      <w:r w:rsidRPr="00E90251">
        <w:rPr>
          <w:sz w:val="16"/>
        </w:rPr>
        <w:t xml:space="preserve"> “Abolish ICE” message, triumphed over established New York Democrat Rep. Joe Crowley in a House primary. Just months away from a midterm election that both Republican and Democratic lawmakers are billing as a referendum on Trumpism, </w:t>
      </w:r>
      <w:r w:rsidRPr="00E90251">
        <w:rPr>
          <w:rStyle w:val="StyleUnderline"/>
        </w:rPr>
        <w:t>voters’ response to the president’s immigration agenda remains an open question</w:t>
      </w:r>
      <w:r w:rsidRPr="00E90251">
        <w:rPr>
          <w:sz w:val="16"/>
        </w:rPr>
        <w:t xml:space="preserve">. Trump and his circle are betting on the immigration message Time and time again, </w:t>
      </w:r>
      <w:r w:rsidRPr="00E90251">
        <w:rPr>
          <w:rStyle w:val="StyleUnderline"/>
        </w:rPr>
        <w:t>Trump has brought immigration policy front and center, often calling on Congress to act</w:t>
      </w:r>
      <w:r w:rsidRPr="00E90251">
        <w:rPr>
          <w:sz w:val="16"/>
        </w:rPr>
        <w:t xml:space="preserve">. Republican congressional leaders haven’t been so sure about how to proceed — so much so, that when Trump first came into office, </w:t>
      </w:r>
      <w:r w:rsidRPr="00E90251">
        <w:rPr>
          <w:rStyle w:val="StyleUnderline"/>
        </w:rPr>
        <w:t>Republican leaders’ policy agenda left off comprehensive immigration policy reform altogether</w:t>
      </w:r>
      <w:r w:rsidRPr="00E90251">
        <w:rPr>
          <w:sz w:val="16"/>
        </w:rPr>
        <w:t xml:space="preserve">. The centerpiece of the Republican Party’s message as the 2018 midterms approach is supposed to be the new tax law, which the GOP championed. Yet as the House and Senate’s failed immigration bills have shown, </w:t>
      </w:r>
      <w:r w:rsidRPr="00E90251">
        <w:rPr>
          <w:rStyle w:val="StyleUnderline"/>
        </w:rPr>
        <w:t>immigration is a divisive issue for Republicans — the type of issue that a political party typically tries to avoid in a contentious election year.</w:t>
      </w:r>
      <w:r w:rsidRPr="00E90251">
        <w:rPr>
          <w:sz w:val="16"/>
        </w:rPr>
        <w:t xml:space="preserve"> But Republican leaders, such as House Speaker Paul Ryan and Senate Majority Leader Mitch McConnell, have been forced to respond to Trump’s immigration priorities. After all, when President Donald Trump won the presidential election in 2016, his campaign managers attributed it in part to his making immigration a hot-button issue in the campaign — from his calls for a southern border wall to his “Muslim ban.” Now, </w:t>
      </w:r>
      <w:r w:rsidRPr="00E90251">
        <w:rPr>
          <w:rStyle w:val="StyleUnderline"/>
        </w:rPr>
        <w:t>Trump’s using the immigration issue to campaign once again</w:t>
      </w:r>
      <w:r w:rsidRPr="00E90251">
        <w:rPr>
          <w:sz w:val="16"/>
        </w:rPr>
        <w:t xml:space="preserve">. And </w:t>
      </w:r>
      <w:r w:rsidRPr="00E90251">
        <w:rPr>
          <w:rStyle w:val="StyleUnderline"/>
        </w:rPr>
        <w:t>Trump’s most ardent defenders in Congress are betting on conservative anti-immigration policy as a winning message in 2018</w:t>
      </w:r>
      <w:r w:rsidRPr="00E90251">
        <w:rPr>
          <w:sz w:val="16"/>
        </w:rPr>
        <w:t>, too. “</w:t>
      </w:r>
      <w:r w:rsidRPr="00E90251">
        <w:rPr>
          <w:rStyle w:val="StyleUnderline"/>
        </w:rPr>
        <w:t>If the House votes for amnesty, then it will deflate the base, and they’ll feel betrayed, and they’ll stay home,</w:t>
      </w:r>
      <w:r w:rsidRPr="00E90251">
        <w:rPr>
          <w:sz w:val="16"/>
        </w:rPr>
        <w:t>” said Rep. Steve King (R-IA), one of the most ardent anti-immigrant conservatives in Congress. (His comments echoed a position former Trump aide Steve Bannon holds.) “</w:t>
      </w:r>
      <w:r w:rsidRPr="00E90251">
        <w:rPr>
          <w:rStyle w:val="StyleUnderline"/>
        </w:rPr>
        <w:t xml:space="preserve">And that we could lose the majority over that, and if that happens, then it’s almost a certainty that Democrats would impeach </w:t>
      </w:r>
      <w:r w:rsidRPr="00E90251">
        <w:rPr>
          <w:sz w:val="16"/>
        </w:rPr>
        <w:t>President</w:t>
      </w:r>
      <w:r w:rsidRPr="00E90251">
        <w:rPr>
          <w:rStyle w:val="StyleUnderline"/>
        </w:rPr>
        <w:t xml:space="preserve"> Trump</w:t>
      </w:r>
      <w:r w:rsidRPr="00E90251">
        <w:rPr>
          <w:sz w:val="16"/>
        </w:rPr>
        <w:t xml:space="preserve">,” King added. When Ryan took up immigration bills in the House, Rep. Mark Meadows (R-NC), the chair of </w:t>
      </w:r>
      <w:r w:rsidRPr="00E90251">
        <w:rPr>
          <w:rStyle w:val="StyleUnderline"/>
        </w:rPr>
        <w:t>the</w:t>
      </w:r>
      <w:r w:rsidRPr="00E90251">
        <w:rPr>
          <w:sz w:val="16"/>
        </w:rPr>
        <w:t xml:space="preserve"> ultraconservative House Freedom Caucus and one of Trump’s confidants, also warned that </w:t>
      </w:r>
      <w:r w:rsidRPr="00E90251">
        <w:rPr>
          <w:rStyle w:val="StyleUnderline"/>
        </w:rPr>
        <w:t>Republicans’ immigration platform could make or break their party during the Trump administration.</w:t>
      </w:r>
      <w:r w:rsidRPr="00E90251">
        <w:rPr>
          <w:sz w:val="16"/>
        </w:rPr>
        <w:t xml:space="preserve"> “I can say it is the defining moment for this speaker,” Meadows said at a Heritage Foundation forum early this year. “</w:t>
      </w:r>
      <w:r w:rsidRPr="00E90251">
        <w:rPr>
          <w:rStyle w:val="StyleUnderline"/>
        </w:rPr>
        <w:t>If he gets it wrong, it will have consequences for him, but it will also have consequences for the rest of the Republican Party</w:t>
      </w:r>
      <w:r w:rsidRPr="00E90251">
        <w:rPr>
          <w:sz w:val="16"/>
        </w:rPr>
        <w:t xml:space="preserve">.” Polling shows </w:t>
      </w:r>
      <w:r w:rsidRPr="00E90251">
        <w:rPr>
          <w:rStyle w:val="StyleUnderline"/>
        </w:rPr>
        <w:t>immigration is an energizing issue for Republicans</w:t>
      </w:r>
      <w:r w:rsidRPr="00E90251">
        <w:rPr>
          <w:sz w:val="16"/>
        </w:rPr>
        <w:t xml:space="preserve">. But the most vulnerable Republicans, many in districts with large immigrant populations, are pushing back against this kind of messaging. </w:t>
      </w:r>
    </w:p>
    <w:p w:rsidR="00D251CB" w:rsidRPr="001C7E6A" w:rsidRDefault="00D251CB" w:rsidP="00D251CB">
      <w:pPr>
        <w:pStyle w:val="Heading3"/>
      </w:pPr>
      <w:r>
        <w:t>2AC---L/T: Visas</w:t>
      </w:r>
    </w:p>
    <w:p w:rsidR="00D251CB" w:rsidRPr="001C7E6A" w:rsidRDefault="00D251CB" w:rsidP="00D251CB">
      <w:pPr>
        <w:pStyle w:val="Heading4"/>
        <w:rPr>
          <w:sz w:val="28"/>
        </w:rPr>
      </w:pPr>
      <w:r w:rsidRPr="001C7E6A">
        <w:rPr>
          <w:sz w:val="28"/>
        </w:rPr>
        <w:t xml:space="preserve">Increasing visas alienates swing voters – decreases turnout </w:t>
      </w:r>
    </w:p>
    <w:p w:rsidR="00D251CB" w:rsidRDefault="00D251CB" w:rsidP="00D251CB">
      <w:r>
        <w:rPr>
          <w:rStyle w:val="Style13ptBold"/>
          <w:sz w:val="28"/>
        </w:rPr>
        <w:t xml:space="preserve">Binder 5/6 </w:t>
      </w:r>
      <w:r>
        <w:t xml:space="preserve">– (John Binder, reporter for Breitbart News, 5/6/18, “Poll: Majority of Swing-Voters Oppose Importing More Foreign Workers,” Breitbart, Accessed 7/16/18, </w:t>
      </w:r>
      <w:hyperlink r:id="rId20" w:history="1">
        <w:r>
          <w:rPr>
            <w:rStyle w:val="Hyperlink"/>
          </w:rPr>
          <w:t>https://www.breitbart.com/big-government/2018/05/06/poll-majority-swing-voters-oppose-importing-foreign-workers/</w:t>
        </w:r>
      </w:hyperlink>
      <w:r>
        <w:t xml:space="preserve">) //ak </w:t>
      </w:r>
    </w:p>
    <w:p w:rsidR="00D251CB" w:rsidRDefault="00D251CB" w:rsidP="00D251CB">
      <w:pPr>
        <w:rPr>
          <w:sz w:val="16"/>
        </w:rPr>
      </w:pPr>
      <w:r>
        <w:rPr>
          <w:sz w:val="16"/>
        </w:rPr>
        <w:t xml:space="preserve">In the latest poll by the Polling Company, a majority, </w:t>
      </w:r>
      <w:r>
        <w:rPr>
          <w:rStyle w:val="StyleUnderline"/>
        </w:rPr>
        <w:t>52 percent, of swing-voters said they wanted the 250,000 visas allotted to “chain migrants”</w:t>
      </w:r>
      <w:r>
        <w:rPr>
          <w:sz w:val="16"/>
        </w:rPr>
        <w:t xml:space="preserve"> — the foreign relatives of newly naturalized citizens — </w:t>
      </w:r>
      <w:r>
        <w:rPr>
          <w:rStyle w:val="StyleUnderline"/>
        </w:rPr>
        <w:t>eliminated</w:t>
      </w:r>
      <w:r>
        <w:rPr>
          <w:sz w:val="16"/>
        </w:rPr>
        <w:t xml:space="preserve"> altogether </w:t>
      </w:r>
      <w:r>
        <w:rPr>
          <w:rStyle w:val="StyleUnderline"/>
        </w:rPr>
        <w:t>rather than handed over to businesses to allow them to import an additional flood of foreign workers</w:t>
      </w:r>
      <w:r>
        <w:rPr>
          <w:sz w:val="16"/>
        </w:rPr>
        <w:t xml:space="preserve">. Less than 25 percent of swing voters said they supported giving businesses the 250,000 annual visas to import foreign workers to compete for U.S. jobs. </w:t>
      </w:r>
      <w:r>
        <w:rPr>
          <w:rStyle w:val="StyleUnderline"/>
        </w:rPr>
        <w:t>The majority of Americans said they opposed allowing business to import an additional 250,000 foreign workers every year, saying</w:t>
      </w:r>
      <w:r>
        <w:rPr>
          <w:sz w:val="16"/>
        </w:rPr>
        <w:t xml:space="preserve"> instead that </w:t>
      </w:r>
      <w:r>
        <w:rPr>
          <w:rStyle w:val="StyleUnderline"/>
        </w:rPr>
        <w:t xml:space="preserve">overall immigration should be reduced, </w:t>
      </w:r>
      <w:r>
        <w:rPr>
          <w:sz w:val="16"/>
        </w:rPr>
        <w:t xml:space="preserve">a plan that President Trump has touted to raise American workers’ wages. </w:t>
      </w:r>
      <w:r>
        <w:rPr>
          <w:rStyle w:val="StyleUnderline"/>
        </w:rPr>
        <w:t>More than 70 percent of Republican voters said they supported reducing overall immigration levels</w:t>
      </w:r>
      <w:r>
        <w:rPr>
          <w:sz w:val="16"/>
        </w:rPr>
        <w:t xml:space="preserve"> — where the U.S. currently admits more than 1.5 million legal and illegal immigrants every year — </w:t>
      </w:r>
      <w:r>
        <w:rPr>
          <w:rStyle w:val="StyleUnderline"/>
        </w:rPr>
        <w:t>rather than giving the visas to businesses</w:t>
      </w:r>
      <w:r>
        <w:rPr>
          <w:sz w:val="16"/>
        </w:rPr>
        <w:t xml:space="preserve">. The same poll, as Breitbart News reported, revealed that </w:t>
      </w:r>
      <w:r>
        <w:rPr>
          <w:rStyle w:val="StyleUnderline"/>
        </w:rPr>
        <w:t>Trump’s plan to cut legal immigration in at least half to give wage and quality of life relief to American citizens is wildly popular, especially with Hispanic voters</w:t>
      </w:r>
      <w:r>
        <w:rPr>
          <w:sz w:val="16"/>
        </w:rPr>
        <w:t xml:space="preserve">. About 62 percent of Hispanic likely voters said they want legal immigration to the U.S. reduced, with more than 45 percent saying they want legal immigration cut down to zero to 250,000 legal immigrants admitted a year. </w:t>
      </w:r>
      <w:r>
        <w:rPr>
          <w:rStyle w:val="StyleUnderline"/>
        </w:rPr>
        <w:t xml:space="preserve">Of likely midterm election voters, nearly 65 percent said they want to see legal immigration levels reduced. Almost 50 percent of likely voters said they wanted to see immigration cut down to zero to 250,000 admissions a year, </w:t>
      </w:r>
      <w:r>
        <w:rPr>
          <w:sz w:val="16"/>
        </w:rPr>
        <w:t xml:space="preserve">a cut </w:t>
      </w:r>
      <w:r>
        <w:rPr>
          <w:rStyle w:val="StyleUnderline"/>
        </w:rPr>
        <w:t>that would further tighten the U.S. labor market and boost wages for America’s working and middle class.</w:t>
      </w:r>
      <w:r>
        <w:rPr>
          <w:sz w:val="16"/>
        </w:rPr>
        <w:t xml:space="preserve"> Currently, the U.S. admits more than 1.5 million legal and illegal immigrants every year, with more than 70 percent coming to the country through chain migration. In the next 20 years, the current U.S. legal immigration system is on track to import roughly 15 million new foreign-born voters. Between seven and eight million of those foreign-born voters will arrive in the U.S. through chain migration. </w:t>
      </w:r>
    </w:p>
    <w:p w:rsidR="00922192" w:rsidRDefault="00922192" w:rsidP="00922192">
      <w:pPr>
        <w:pStyle w:val="Heading3"/>
      </w:pPr>
      <w:r>
        <w:t>2AC---Link---AT: GOP Win</w:t>
      </w:r>
    </w:p>
    <w:p w:rsidR="00922192" w:rsidRDefault="00922192" w:rsidP="00922192">
      <w:pPr>
        <w:pStyle w:val="Heading4"/>
      </w:pPr>
      <w:r>
        <w:t>Immigration is a lost cause for the GOP</w:t>
      </w:r>
    </w:p>
    <w:p w:rsidR="00922192" w:rsidRPr="00E6412F" w:rsidRDefault="00922192" w:rsidP="00922192">
      <w:pPr>
        <w:rPr>
          <w:rStyle w:val="Style13ptBold"/>
        </w:rPr>
      </w:pPr>
      <w:r>
        <w:rPr>
          <w:rStyle w:val="Style13ptBold"/>
        </w:rPr>
        <w:t xml:space="preserve">Manchester 18 </w:t>
      </w:r>
      <w:r w:rsidRPr="00E6412F">
        <w:t>(</w:t>
      </w:r>
      <w:r>
        <w:t xml:space="preserve">Julia Manchester is a news reporter at the Hill, American University, “Pollster: Immigration won't help GOP woo Independents”, The Hill, 7/5/18, </w:t>
      </w:r>
      <w:hyperlink r:id="rId21" w:history="1">
        <w:r w:rsidRPr="00512717">
          <w:rPr>
            <w:rStyle w:val="Hyperlink"/>
          </w:rPr>
          <w:t>http://thehill.com/hilltv/what-americas-thinking/395631-pollster-republicans-should-not-make-immigration-an-issue-to Accessed 7/14/18</w:t>
        </w:r>
      </w:hyperlink>
      <w:r>
        <w:t>) // NW</w:t>
      </w:r>
    </w:p>
    <w:p w:rsidR="00922192" w:rsidRDefault="00922192" w:rsidP="00922192">
      <w:pPr>
        <w:rPr>
          <w:u w:val="single"/>
        </w:rPr>
      </w:pPr>
      <w:r w:rsidRPr="00637AA0">
        <w:rPr>
          <w:u w:val="single"/>
        </w:rPr>
        <w:t>While much of President Trump's political base appears to be enthusiastic about stricter immigration laws, Republicans may be making a mistake to think that shifting the national debate to the topic of immigration is beneficial to them</w:t>
      </w:r>
      <w:r w:rsidRPr="00637AA0">
        <w:rPr>
          <w:sz w:val="16"/>
        </w:rPr>
        <w:t xml:space="preserve">. According to Daniel Cox, director of polling research at PRRI, conservative voters' views on immigration don't line up well with the general public. Republicans and </w:t>
      </w:r>
      <w:r w:rsidRPr="00637AA0">
        <w:rPr>
          <w:u w:val="single"/>
        </w:rPr>
        <w:t>the Trump administration "have talked about making immigration a priority for the 2018 elections, and I think that that issue won't do them that good if you look at where independents are on that issue,"</w:t>
      </w:r>
      <w:r w:rsidRPr="00637AA0">
        <w:rPr>
          <w:sz w:val="16"/>
        </w:rPr>
        <w:t xml:space="preserve"> Cox told The Hill's Bob Cusack during a Thursday episode of Hill. TV's "What America's </w:t>
      </w:r>
      <w:proofErr w:type="gramStart"/>
      <w:r w:rsidRPr="00637AA0">
        <w:rPr>
          <w:sz w:val="16"/>
        </w:rPr>
        <w:t>Thinking.</w:t>
      </w:r>
      <w:proofErr w:type="gramEnd"/>
      <w:r w:rsidRPr="00637AA0">
        <w:rPr>
          <w:sz w:val="16"/>
        </w:rPr>
        <w:t>" "</w:t>
      </w:r>
      <w:r w:rsidRPr="00637AA0">
        <w:rPr>
          <w:u w:val="single"/>
        </w:rPr>
        <w:t>Whether it's the wall, whether it's family separation, they are much more aligned with Democrats than they are with Republicans</w:t>
      </w:r>
      <w:r w:rsidRPr="00637AA0">
        <w:rPr>
          <w:sz w:val="16"/>
        </w:rPr>
        <w:t xml:space="preserve">," he continued. </w:t>
      </w:r>
      <w:r w:rsidRPr="00637AA0">
        <w:rPr>
          <w:u w:val="single"/>
        </w:rPr>
        <w:t>The Trump administration has faced intense backlash over its "zero tolerance" immigration policy in recent weeks, which resulted in the separation of migrant families at the U.S. southern border</w:t>
      </w:r>
      <w:r w:rsidRPr="00637AA0">
        <w:rPr>
          <w:sz w:val="16"/>
        </w:rPr>
        <w:t xml:space="preserve">. </w:t>
      </w:r>
      <w:r w:rsidRPr="00637AA0">
        <w:rPr>
          <w:u w:val="single"/>
        </w:rPr>
        <w:t>Trump caved in the face of severe backlash over the practice last month and signed an executive order ending the family separations, but hundreds of families remain divided, and the "zero tolerance" prosecution of everyone who crosses the border illegally remains in place.</w:t>
      </w:r>
    </w:p>
    <w:p w:rsidR="00922192" w:rsidRDefault="00922192" w:rsidP="00922192">
      <w:pPr>
        <w:rPr>
          <w:u w:val="single"/>
        </w:rPr>
      </w:pPr>
    </w:p>
    <w:p w:rsidR="001109F6" w:rsidRPr="00E90251" w:rsidRDefault="001109F6" w:rsidP="001109F6">
      <w:pPr>
        <w:pStyle w:val="Heading3"/>
        <w:rPr>
          <w:rFonts w:cs="Arial"/>
        </w:rPr>
      </w:pPr>
      <w:r w:rsidRPr="00E90251">
        <w:rPr>
          <w:rFonts w:cs="Arial"/>
        </w:rPr>
        <w:t xml:space="preserve">2AC---Link---AT: Immigration Key </w:t>
      </w:r>
    </w:p>
    <w:p w:rsidR="001109F6" w:rsidRPr="00E90251" w:rsidRDefault="001109F6" w:rsidP="001109F6">
      <w:pPr>
        <w:pStyle w:val="Heading4"/>
        <w:rPr>
          <w:rFonts w:cs="Arial"/>
          <w:sz w:val="28"/>
        </w:rPr>
      </w:pPr>
      <w:r w:rsidRPr="00E90251">
        <w:rPr>
          <w:rFonts w:cs="Arial"/>
          <w:sz w:val="28"/>
        </w:rPr>
        <w:t>Dems don’t care about immigration – healthcare and economy</w:t>
      </w:r>
    </w:p>
    <w:p w:rsidR="001109F6" w:rsidRPr="00E90251" w:rsidRDefault="001109F6" w:rsidP="001109F6">
      <w:r w:rsidRPr="00E90251">
        <w:rPr>
          <w:rStyle w:val="Style13ptBold"/>
          <w:sz w:val="26"/>
          <w:szCs w:val="26"/>
        </w:rPr>
        <w:t xml:space="preserve">Golshan 7/9 </w:t>
      </w:r>
      <w:r w:rsidRPr="00E90251">
        <w:t xml:space="preserve">– (Tara Golshan, covers Congress, elections, and politics at Vox, 7/9/18, “Trump thinks immigration is his party’s winning issue in midterms. The polls aren’t so </w:t>
      </w:r>
      <w:proofErr w:type="gramStart"/>
      <w:r w:rsidRPr="00E90251">
        <w:t>sure.,</w:t>
      </w:r>
      <w:proofErr w:type="gramEnd"/>
      <w:r w:rsidRPr="00E90251">
        <w:t xml:space="preserve">” Vox, Accessed 7/14/18, </w:t>
      </w:r>
      <w:hyperlink r:id="rId22" w:history="1">
        <w:r w:rsidRPr="00E90251">
          <w:rPr>
            <w:rStyle w:val="Hyperlink"/>
          </w:rPr>
          <w:t>https://www.vox.com/2018/7/9/17548500/abolish-ice-democrats-immigration-2018-midterms</w:t>
        </w:r>
      </w:hyperlink>
      <w:r w:rsidRPr="00E90251">
        <w:t xml:space="preserve">) //ak </w:t>
      </w:r>
    </w:p>
    <w:p w:rsidR="001109F6" w:rsidRPr="00E90251" w:rsidRDefault="001109F6" w:rsidP="001109F6">
      <w:pPr>
        <w:rPr>
          <w:rStyle w:val="StyleUnderline"/>
        </w:rPr>
      </w:pPr>
      <w:r w:rsidRPr="00E90251">
        <w:rPr>
          <w:rStyle w:val="StyleUnderline"/>
        </w:rPr>
        <w:t>Democrats are moving to the left on immigration</w:t>
      </w:r>
      <w:r w:rsidRPr="00E90251">
        <w:rPr>
          <w:sz w:val="16"/>
        </w:rPr>
        <w:t xml:space="preserve"> </w:t>
      </w:r>
      <w:proofErr w:type="gramStart"/>
      <w:r w:rsidRPr="00E90251">
        <w:rPr>
          <w:sz w:val="16"/>
        </w:rPr>
        <w:t>Meanwhile</w:t>
      </w:r>
      <w:proofErr w:type="gramEnd"/>
      <w:r w:rsidRPr="00E90251">
        <w:rPr>
          <w:sz w:val="16"/>
        </w:rPr>
        <w:t xml:space="preserve">, rising </w:t>
      </w:r>
      <w:r w:rsidRPr="00E90251">
        <w:rPr>
          <w:rStyle w:val="StyleUnderline"/>
        </w:rPr>
        <w:t>Democratic stars are calling to “abolish ICE”</w:t>
      </w:r>
      <w:r w:rsidRPr="00E90251">
        <w:rPr>
          <w:sz w:val="16"/>
        </w:rPr>
        <w:t xml:space="preserve"> — </w:t>
      </w:r>
      <w:r w:rsidRPr="00E90251">
        <w:rPr>
          <w:rStyle w:val="StyleUnderline"/>
        </w:rPr>
        <w:t>using it as a rally cry for liberals appalled by Trump’s immigration policy</w:t>
      </w:r>
      <w:r w:rsidRPr="00E90251">
        <w:rPr>
          <w:sz w:val="16"/>
        </w:rPr>
        <w:t xml:space="preserve">. Candidates across the country are running on the slogan — and emerging 2020 presidential hopefuls are embracing it, too, including Sens. Elizabeth Warren and Kirsten Gillibrand. The position is a response to the photos and reports of thousands of children who have been separated from their parents because of Trump’s “zero tolerance” policy toward asylum seekers crossing the border illegally. As Vox’s Dara Lind explained, “Abolish ICE” is the latest leftward shift for Democrats: For Democrats, it’s been a simple calculus. </w:t>
      </w:r>
      <w:r w:rsidRPr="00E90251">
        <w:rPr>
          <w:rStyle w:val="StyleUnderline"/>
        </w:rPr>
        <w:t>Democrats’ attempts at “tough love” centrism didn’t win them any credit across the aisle</w:t>
      </w:r>
      <w:r w:rsidRPr="00E90251">
        <w:rPr>
          <w:sz w:val="16"/>
        </w:rPr>
        <w:t xml:space="preserve">, while an increasingly empowered immigrant-rights movement started taking them to task for the adverse consequences of enforcement policies. </w:t>
      </w:r>
      <w:r w:rsidRPr="00E90251">
        <w:rPr>
          <w:rStyle w:val="StyleUnderline"/>
        </w:rPr>
        <w:t>Democrats have now learned to ignore the critics on the right they couldn’t please, and embrace the critics on the left whom they could</w:t>
      </w:r>
      <w:r w:rsidRPr="00E90251">
        <w:rPr>
          <w:sz w:val="16"/>
        </w:rPr>
        <w:t xml:space="preserve">. But for now, </w:t>
      </w:r>
      <w:r w:rsidRPr="00E90251">
        <w:rPr>
          <w:rStyle w:val="StyleUnderline"/>
        </w:rPr>
        <w:t xml:space="preserve">it’s unclear if this more aggressive pitch will be the main vehicle to propel a “so-called” blue wave, </w:t>
      </w:r>
      <w:r w:rsidRPr="00E90251">
        <w:rPr>
          <w:sz w:val="16"/>
        </w:rPr>
        <w:t xml:space="preserve">which Democrats are seeking in November. </w:t>
      </w:r>
      <w:r w:rsidRPr="00E90251">
        <w:rPr>
          <w:rStyle w:val="StyleUnderline"/>
        </w:rPr>
        <w:t xml:space="preserve">Immigration may be the leading issue for voters overall at the moment, but health care and the economy continue to be the top two priorities for Democratic voters. </w:t>
      </w:r>
    </w:p>
    <w:p w:rsidR="00D251CB" w:rsidRPr="001C7E6A" w:rsidRDefault="00D251CB" w:rsidP="00D251CB">
      <w:pPr>
        <w:pStyle w:val="Heading3"/>
      </w:pPr>
      <w:r>
        <w:t xml:space="preserve">2AC---Thumper---Health Care </w:t>
      </w:r>
    </w:p>
    <w:p w:rsidR="00D251CB" w:rsidRPr="001C7E6A" w:rsidRDefault="00D251CB" w:rsidP="00D251CB">
      <w:pPr>
        <w:pStyle w:val="Heading4"/>
        <w:rPr>
          <w:sz w:val="28"/>
        </w:rPr>
      </w:pPr>
      <w:r w:rsidRPr="001C7E6A">
        <w:rPr>
          <w:sz w:val="28"/>
        </w:rPr>
        <w:t xml:space="preserve">Healthcare thumps – ACA and premiums </w:t>
      </w:r>
    </w:p>
    <w:p w:rsidR="00D251CB" w:rsidRDefault="00D251CB" w:rsidP="00D251CB">
      <w:r>
        <w:rPr>
          <w:rStyle w:val="Style13ptBold"/>
          <w:sz w:val="28"/>
        </w:rPr>
        <w:t xml:space="preserve">Sullivan 7/16 </w:t>
      </w:r>
      <w:r>
        <w:t xml:space="preserve">– (Sean Sullivan, reporter covering national politics, 7/16/18, “The Affordable Care Act, once a GOP target, is now a midterm rallying cry for Democrats,” The Washington Post, Accessed 7/16/18, </w:t>
      </w:r>
      <w:hyperlink r:id="rId23" w:history="1">
        <w:r>
          <w:rPr>
            <w:rStyle w:val="Hyperlink"/>
          </w:rPr>
          <w:t>https://www.washingtonpost.com/powerpost/obamacare-once-a-gop-target-is-now-a-midterm-rallying-cry-for-democrats/2018/07/15/829b1c3e-86d5-11e8-9e80-403a221946a7_story.html?utm_term=.707af820ec26</w:t>
        </w:r>
      </w:hyperlink>
      <w:r>
        <w:t xml:space="preserve">) //ak </w:t>
      </w:r>
    </w:p>
    <w:p w:rsidR="00D251CB" w:rsidRDefault="00D251CB" w:rsidP="00D251CB">
      <w:pPr>
        <w:rPr>
          <w:sz w:val="16"/>
        </w:rPr>
      </w:pPr>
      <w:r>
        <w:rPr>
          <w:rStyle w:val="StyleUnderline"/>
        </w:rPr>
        <w:t>Democrats are centering their campaign to retake Congress and defeat President Trump’s Supreme Court pick on a staunch defense of the Affordable Care Act,</w:t>
      </w:r>
      <w:r>
        <w:rPr>
          <w:sz w:val="16"/>
        </w:rPr>
        <w:t xml:space="preserve"> the landmark health-care law that Republicans used to wipe away their majorities in the past two midterm elections. </w:t>
      </w:r>
      <w:r>
        <w:rPr>
          <w:rStyle w:val="StyleUnderline"/>
        </w:rPr>
        <w:t>Democratic candidates and groups are trumpeting support for popular elements of President Barack Obama’s signature law and attacking Republicans for trying to rescind them</w:t>
      </w:r>
      <w:r>
        <w:rPr>
          <w:sz w:val="16"/>
        </w:rPr>
        <w:t xml:space="preserve"> in last year’s failed repeal-and-replace effort. Liberal activists also are seeking to convince centrist senators that confirmation of Trump’s new Supreme Court nominee, U.S. Appeals Court Judge Brett M. </w:t>
      </w:r>
      <w:r>
        <w:rPr>
          <w:rStyle w:val="StyleUnderline"/>
        </w:rPr>
        <w:t>Kavanaugh, would increase the odds that courts would dismantle the law known as Obamacare</w:t>
      </w:r>
      <w:r>
        <w:rPr>
          <w:sz w:val="16"/>
        </w:rPr>
        <w:t xml:space="preserve">. The strategy is a significant turnabout from the previous two midterm elections when many Democrats avoided defending the Affordable Care Act, and illustrates the extent to which the law has taken root as millions of Americans have come to depend on it. Republicans, who relentlessly attacked Democrats for supporting the ACA in 2010 and 2014, are now largely steering their campaigns toward different topics. “When they were running against Obamacare, they were really just running against Obama. And they were causing people to fear the unknown. And that was effective,” Sen. Brian Schatz (D-Hawaii) said in an interview. “Now, it’s no longer theoretical, rhetorical or even political for most of these folks. They don’t want to be harmed.” Eight years after Obama signed the far-reaching measure, igniting a wave of fury on the right and a duck-and-cover strategy on the </w:t>
      </w:r>
      <w:proofErr w:type="gramStart"/>
      <w:r>
        <w:rPr>
          <w:sz w:val="16"/>
        </w:rPr>
        <w:t>left,</w:t>
      </w:r>
      <w:proofErr w:type="gramEnd"/>
      <w:r>
        <w:rPr>
          <w:sz w:val="16"/>
        </w:rPr>
        <w:t xml:space="preserve"> the politics of health care have undergone a stark transformation that is evident in both parties, from the desert towns of Nevada to the Florida seaside. “In the past, voters had opposition to anything you called Obamacare — it hardly mattered what the explanation was,” said Steven Law, the president of American Crossroads, a conservative group. “I sat in focus groups where you had lower-income independent women who believed doctor office wait times were caused by Obamacare. I don’t think people make that intuitive connection that they did before.” </w:t>
      </w:r>
      <w:r>
        <w:rPr>
          <w:rStyle w:val="StyleUnderline"/>
        </w:rPr>
        <w:t>Democrats on the front lines of the battle for Congress are talking more openly than ever about protecting the health-care law. They frequently contrast their positions with the GOP push in 2017 to repeal and replace the ACA</w:t>
      </w:r>
      <w:r>
        <w:rPr>
          <w:sz w:val="16"/>
        </w:rPr>
        <w:t>, an effort that collapsed in the Senate after three Republicans banded together with Democrats to defeat it. On Saturday, Rep. Jacky Rosen, the Democratic Senate nominee in the battleground of Nevada, started airing a TV ad attacking Republican Sen. Dean Heller for supporting the repeal-and-replace plan under pressure from Trump. In Florida, another pivotal state in the fight for Senate control, a leading Democratic super PAC recently launched an ad featuring an emergency room doctor in scrubs declaring that Sen. Bill Nelson (D) “took on the insurance companies, forcing them to cover people with preexisting conditions.” The ad does not name the Affordable Care Act, but it cites Nelson’s votes for the law and against repeal in small lettering. In Arkansas’s 2nd District, which Trump won by more than 10 points, Democrat Clarke Tucker released an ad in April citing his battle with cancer and declaring that “health care is a right.” He pledged “to stand up to anyone who tries to take your health insurance.” He is now the nominee against Rep. French Hill (R), who supported the GOP overhaul. In two special election wins on conservative terrain in Alabama and Pennsylvania, the Democratic candidates rejected GOP repeal efforts even as they adopted more conservative positions on other issues. “We’ve learned a lesson,” said Richard J. Durbin (Ill.), the second-ranking Democratic senator. “</w:t>
      </w:r>
      <w:r>
        <w:rPr>
          <w:rStyle w:val="StyleUnderline"/>
        </w:rPr>
        <w:t>The American people are tuned in to the failure of the Republicans to come up with an alternative to Obamacare.”</w:t>
      </w:r>
      <w:r>
        <w:rPr>
          <w:sz w:val="16"/>
        </w:rPr>
        <w:t xml:space="preserve"> Since spring 2017, </w:t>
      </w:r>
      <w:r>
        <w:rPr>
          <w:rStyle w:val="StyleUnderline"/>
        </w:rPr>
        <w:t>Americans have been more favorable than unfavorable toward the ACA,</w:t>
      </w:r>
      <w:r>
        <w:rPr>
          <w:sz w:val="16"/>
        </w:rPr>
        <w:t xml:space="preserve"> according to Kaiser Family Foundation polling, which showed the law reaching peak popularity in February. In the past, opinions had been much more unfavorable. </w:t>
      </w:r>
      <w:r>
        <w:rPr>
          <w:rStyle w:val="StyleUnderline"/>
        </w:rPr>
        <w:t>Other factors also have made campaigning on health care more complicated for Republicans. The failed repeal effort has left a bitter taste for conservative voters who yearned for them make good on their longtime promise to shred the law</w:t>
      </w:r>
      <w:r>
        <w:rPr>
          <w:sz w:val="16"/>
        </w:rPr>
        <w:t xml:space="preserve">. At the same time, </w:t>
      </w:r>
      <w:r>
        <w:rPr>
          <w:rStyle w:val="StyleUnderline"/>
        </w:rPr>
        <w:t>huge insurance premium spikes are expected at a moment when Republicans control the White House and Congress,</w:t>
      </w:r>
      <w:r>
        <w:rPr>
          <w:sz w:val="16"/>
        </w:rPr>
        <w:t xml:space="preserve"> driven in part by Trump administration decisions. “For years, Obamacare was something to fire up our base. Now ‘</w:t>
      </w:r>
      <w:r>
        <w:rPr>
          <w:rStyle w:val="StyleUnderline"/>
        </w:rPr>
        <w:t xml:space="preserve">protect Obamacare’ is a rallying </w:t>
      </w:r>
      <w:proofErr w:type="gramStart"/>
      <w:r>
        <w:rPr>
          <w:rStyle w:val="StyleUnderline"/>
        </w:rPr>
        <w:t>cry</w:t>
      </w:r>
      <w:proofErr w:type="gramEnd"/>
      <w:r>
        <w:rPr>
          <w:rStyle w:val="StyleUnderline"/>
        </w:rPr>
        <w:t xml:space="preserve"> for Democratic enthusiasm</w:t>
      </w:r>
      <w:r>
        <w:rPr>
          <w:sz w:val="16"/>
        </w:rPr>
        <w:t>,” said Chris Wilson, a Republican pollster working on several Senate races.</w:t>
      </w:r>
    </w:p>
    <w:p w:rsidR="001109F6" w:rsidRPr="00E90251" w:rsidRDefault="001109F6" w:rsidP="00E11DCC">
      <w:pPr>
        <w:pStyle w:val="Heading2"/>
        <w:rPr>
          <w:rFonts w:cs="Arial"/>
        </w:rPr>
      </w:pPr>
      <w:r w:rsidRPr="00E90251">
        <w:rPr>
          <w:rFonts w:cs="Arial"/>
        </w:rPr>
        <w:t xml:space="preserve">Impeachment </w:t>
      </w:r>
      <w:r w:rsidR="00DB5512">
        <w:rPr>
          <w:rFonts w:cs="Arial"/>
        </w:rPr>
        <w:t>Blocks</w:t>
      </w:r>
    </w:p>
    <w:p w:rsidR="0035323A" w:rsidRPr="00E90251" w:rsidRDefault="0035323A" w:rsidP="0035323A">
      <w:pPr>
        <w:pStyle w:val="Heading3"/>
        <w:rPr>
          <w:rFonts w:cs="Arial"/>
        </w:rPr>
      </w:pPr>
      <w:r>
        <w:rPr>
          <w:rFonts w:cs="Arial"/>
        </w:rPr>
        <w:t>2AC---No Impeach---Top</w:t>
      </w:r>
    </w:p>
    <w:p w:rsidR="005A2D8E" w:rsidRPr="0037118F" w:rsidRDefault="005A2D8E" w:rsidP="005A2D8E">
      <w:pPr>
        <w:pStyle w:val="Heading4"/>
      </w:pPr>
      <w:r>
        <w:t>Dems know impeachment isn’t the way to win – math and empirics</w:t>
      </w:r>
    </w:p>
    <w:p w:rsidR="005A2D8E" w:rsidRPr="00400F89" w:rsidRDefault="005A2D8E" w:rsidP="005A2D8E">
      <w:pPr>
        <w:rPr>
          <w:rStyle w:val="Style13ptBold"/>
        </w:rPr>
      </w:pPr>
      <w:r>
        <w:rPr>
          <w:rStyle w:val="Style13ptBold"/>
        </w:rPr>
        <w:t xml:space="preserve">Yglesias 18 </w:t>
      </w:r>
      <w:r w:rsidRPr="00400F89">
        <w:t>(</w:t>
      </w:r>
      <w:r>
        <w:t xml:space="preserve">Matthew Yglesias is a senior correspondent focused on politics and economic policy, Harvard University, “Democrats’ 2018 impeachment dilemma, explained”, Vox, 4/30/18, </w:t>
      </w:r>
      <w:hyperlink r:id="rId24" w:history="1">
        <w:r w:rsidRPr="00D953CD">
          <w:rPr>
            <w:rStyle w:val="Hyperlink"/>
          </w:rPr>
          <w:t>https://www.vox.com/2018/4/30/17291016/democrats-impeachment-midterms Accessed 7/17/18</w:t>
        </w:r>
      </w:hyperlink>
      <w:r>
        <w:t>) // NW</w:t>
      </w:r>
    </w:p>
    <w:p w:rsidR="005A2D8E" w:rsidRPr="00E94157" w:rsidRDefault="005A2D8E" w:rsidP="005A2D8E">
      <w:pPr>
        <w:rPr>
          <w:sz w:val="16"/>
        </w:rPr>
      </w:pPr>
      <w:r w:rsidRPr="00E94157">
        <w:rPr>
          <w:sz w:val="16"/>
        </w:rPr>
        <w:t>Republicans facing bad news in House generic ballot polls and worse news from actual special election results have found a new thread of hope: If</w:t>
      </w:r>
      <w:r w:rsidRPr="00E94157">
        <w:rPr>
          <w:u w:val="single"/>
        </w:rPr>
        <w:t xml:space="preserve"> President Donald Trump’s unpopularity is the source of their problems, then perhaps rank-and-file Democrats’ zeal to remove him from office can be their salvation. </w:t>
      </w:r>
      <w:r w:rsidRPr="00E94157">
        <w:rPr>
          <w:sz w:val="16"/>
        </w:rPr>
        <w:t>Starting earlier this month</w:t>
      </w:r>
      <w:r w:rsidRPr="00E94157">
        <w:rPr>
          <w:u w:val="single"/>
        </w:rPr>
        <w:t>, GOP groups have been talking up the threat of impeachment to motivate their base</w:t>
      </w:r>
      <w:r w:rsidRPr="00E94157">
        <w:rPr>
          <w:sz w:val="16"/>
        </w:rPr>
        <w:t xml:space="preserve">, and Democratic Party leaders have tried to avoid talking about it. Conservative pundits, meanwhile, are salivating over polling from Quinnipiac that shows impeachment to be a true wedge issue that commands overwhelming support from rank-and-file Democrats while the mass public expresses profound unease. Indeed, the smarter pundits are already laying the groundwork for the argument that if congressional Republicans go out of their way to cooperate with Trump’s ongoing efforts to tear down the rule of law, </w:t>
      </w:r>
      <w:r w:rsidRPr="00E94157">
        <w:rPr>
          <w:u w:val="single"/>
        </w:rPr>
        <w:t>Democrats will have only themselves to blame for their misguided efforts to uphold it by impeaching him. Congressional Democrats, meanwhile, are probably right to think that running on an impeachment platform isn’t the best way to win in 2018.</w:t>
      </w:r>
      <w:r w:rsidRPr="00E94157">
        <w:rPr>
          <w:sz w:val="16"/>
        </w:rPr>
        <w:t xml:space="preserve"> But their preferred strategy of evading the issue has some obvious shortcomings. </w:t>
      </w:r>
      <w:r w:rsidRPr="00E94157">
        <w:rPr>
          <w:u w:val="single"/>
        </w:rPr>
        <w:t>Their base wants impeachment, Republicans want to talk about impeachment, the media likes impeachment stories, and Trump’s conduct and unfitness for office are obviously the central issues in American politics and can’t just be swept under the rug.</w:t>
      </w:r>
      <w:r w:rsidRPr="00E94157">
        <w:rPr>
          <w:sz w:val="16"/>
        </w:rPr>
        <w:t xml:space="preserve"> Democrats need to confront this topic by laying out a specific agenda to confront Trump and check his abuses of power, while also being clear that they are not going to let the congressional docket be dominated by a completely futile drive for impeachment. Trump is the main issue in 2018 </w:t>
      </w:r>
      <w:proofErr w:type="gramStart"/>
      <w:r w:rsidRPr="00E94157">
        <w:rPr>
          <w:sz w:val="16"/>
        </w:rPr>
        <w:t>It’s</w:t>
      </w:r>
      <w:proofErr w:type="gramEnd"/>
      <w:r w:rsidRPr="00E94157">
        <w:rPr>
          <w:sz w:val="16"/>
        </w:rPr>
        <w:t xml:space="preserve"> typical for the party that holds the presidency to lose ground in midterms and special elections, so on one level, there’s nothing remotely surprising about the GOP finding itself on the defensive as spring turns to summer. That said, with the unemployment rate low, wages rising, and the country not experiencing large military casualties abroad, the GOP position ought to be relatively secure. Instead, Republicans are facing a potentially catastrophic outcome: Across 70 special elections in 2017, Democratic candidates outperformed Hillary Clinton’s 2016 vote share by 10 percentage points and Barack Obama’s 2012 vote share by 7. The trend has, if </w:t>
      </w:r>
      <w:proofErr w:type="gramStart"/>
      <w:r w:rsidRPr="00E94157">
        <w:rPr>
          <w:sz w:val="16"/>
        </w:rPr>
        <w:t>anything,</w:t>
      </w:r>
      <w:proofErr w:type="gramEnd"/>
      <w:r w:rsidRPr="00E94157">
        <w:rPr>
          <w:sz w:val="16"/>
        </w:rPr>
        <w:t xml:space="preserve"> accelerated in 2018, with Democrats now beating Clinton’s margin by 16 points. Looking specifically at House of Representatives races, averaged across 2017 and 2018, Democrats have outperformed Clinton’s margin by 14 points. In concrete terms, the GOP has already lost a House seat in Pennsylvania that Trump won by 20 points, a Senate race in Alabama, the governor’s mansion of New Jersey, and the Washington state Senate. Recent polls show Democrats leading Senate races not just in Nevada but also in Arizona and Tennessee, and at least within striking distance in Texas. Politics is complicated, but in this case, a fairly simple and reductive answer is clearly correct: Republicans’ problem is Donald Trump. Trump’s approval ratings have improved somewhat since political conversation moved on from the GOP’s unpopular health care bill and their unpopular tax bill, but he remains unpopular with a net approval rating that’s 12 to 13 points underwater. Not only is this net approval rating bad, it’s worse than Truman, Eisenhower, Kennedy, Johnson, Nixon, Ford, Carter, Reagan, Bush, Clinton, Bush, and Obama were doing at this point in their presidencies. Indeed, in net approval, not only is Trump further underwater at this point in his presidency than any of his postwar predecessors, but this has been true every single day he has been in office. </w:t>
      </w:r>
      <w:r w:rsidRPr="00E94157">
        <w:rPr>
          <w:u w:val="single"/>
        </w:rPr>
        <w:t>He’s unpopular even though objective conditions in the country are, in most respects, fairly benign. The president is behaving inappropriately on a near-daily basis, profiting personally from the presidency, attempting to stymie a legitimate inquiry into Russian involvement in the 2016 campaign, and constantly demonstrating near-zero comprehension of the main issues in American politics</w:t>
      </w:r>
      <w:r w:rsidRPr="00E94157">
        <w:rPr>
          <w:sz w:val="16"/>
        </w:rPr>
        <w:t xml:space="preserve">. People quite rightly find this alarming, and with Republicans lining up near uniformly to defend him, the voters are lashing out and punishing them. That means that while of course Democrats running for office should talk about things other than Trump, it makes absolutely no sense to ignore the elephant in the room. Impeachment is a pointless trap </w:t>
      </w:r>
      <w:proofErr w:type="gramStart"/>
      <w:r w:rsidRPr="00E94157">
        <w:rPr>
          <w:u w:val="single"/>
        </w:rPr>
        <w:t>One</w:t>
      </w:r>
      <w:proofErr w:type="gramEnd"/>
      <w:r w:rsidRPr="00E94157">
        <w:rPr>
          <w:u w:val="single"/>
        </w:rPr>
        <w:t xml:space="preserve"> problem with impeachment is that as unpopular as Trump is, impeaching him is about equally as unpopular. That’s why, perversely, drawing attention to the possibility of removing Trump from office could be a smart way for Republicans to do their best to neutralize the Trump issue in the campaign</w:t>
      </w:r>
      <w:r w:rsidRPr="00E94157">
        <w:rPr>
          <w:sz w:val="16"/>
        </w:rPr>
        <w:t xml:space="preserve">. Of course, no tactic will fully undo the damage, but Republicans can plausibly hope that the combination of a favorable map and incumbency effects will let them survive a moderately unfavorable national political climate — they just need to ensure it’s not a massively unfavorable one. Sometimes a political movement wants to take a chance on something unpopular just because they believe it’s substantively important. But a 2019 impeachment drive wouldn’t be important at all — it’d be futile. </w:t>
      </w:r>
      <w:r w:rsidRPr="00E94157">
        <w:rPr>
          <w:u w:val="single"/>
        </w:rPr>
        <w:t>To remove a president from office requires 67 Senate votes, meaning it would need to be a fully bipartisan undertaking, and there’s just no evidence that anything like a cross-party anti-Trump consensus is emerging</w:t>
      </w:r>
      <w:r w:rsidRPr="00E94157">
        <w:rPr>
          <w:sz w:val="16"/>
        </w:rPr>
        <w:t xml:space="preserve">. Things might change in the future, of course, but as long as Trump retains the support of his party (and if anything, the trend is in the direction of Republicans becoming more supportive of Trump), then an impeachment push isn’t going to amount to anything, no matter how much the Democratic base wants it. Yet with anti-Trump fervor powering the resistance, Democratic candidates for office can’t just ignore the president’s unfitness for office and his aberrant conduct. </w:t>
      </w:r>
      <w:r w:rsidRPr="00E94157">
        <w:rPr>
          <w:u w:val="single"/>
        </w:rPr>
        <w:t>Democrats need a plan for dealing with Trump Democrats’ biggest successes in special elections thus far have come in deep-red constituencies like Alabama and western Pennsylvania.</w:t>
      </w:r>
      <w:r w:rsidRPr="00E94157">
        <w:rPr>
          <w:sz w:val="16"/>
        </w:rPr>
        <w:t xml:space="preserve"> In races like these, trying to take Trump off the table as an issue is such a no-brainer for a Democratic candidate that base voters are happy to forgive it. But a more typical 2018 race will feature a Republican incumbent (rather than an open seat) in a district where Trump is at least moderately unpopular. </w:t>
      </w:r>
      <w:r w:rsidRPr="00E94157">
        <w:rPr>
          <w:u w:val="single"/>
        </w:rPr>
        <w:t>The task for Democrats will be to mobilize their core voters to turn out while winning over</w:t>
      </w:r>
      <w:r w:rsidRPr="00E94157">
        <w:rPr>
          <w:sz w:val="16"/>
        </w:rPr>
        <w:t xml:space="preserve"> (or at least depressing</w:t>
      </w:r>
      <w:r w:rsidRPr="00E94157">
        <w:rPr>
          <w:u w:val="single"/>
        </w:rPr>
        <w:t>) the vote of some Trump skeptics who’ve chosen Republicans in the past</w:t>
      </w:r>
      <w:r w:rsidRPr="00E94157">
        <w:rPr>
          <w:sz w:val="16"/>
        </w:rPr>
        <w:t xml:space="preserve">. </w:t>
      </w:r>
      <w:r w:rsidRPr="00E94157">
        <w:rPr>
          <w:u w:val="single"/>
        </w:rPr>
        <w:t>You’re not going to do that by ignoring Trump, but all indications are that you’re not going to win by promising to impeach him either.</w:t>
      </w:r>
      <w:r w:rsidRPr="00E94157">
        <w:rPr>
          <w:sz w:val="16"/>
        </w:rPr>
        <w:t xml:space="preserve"> What the situation calls for, instead, is a list of specific, non-futile measures a Democratic majority could take to check Trump. That starts with ensuring that the work of special counsel Robert Mueller and his team won’t be stopped by presidential whim. If Mueller is fired, Congress can and should take up the very same questions his team was exploring — they could even hire Mueller if he wants the job — and ensure that whatever it is about the investigation that makes Trump so nervous won’t be covered up. But even more important in some ways, it means reminding people that Russia happens to be the one issue that congressional Republicans were (briefly) interested in scrutinizing rather than the only issue that warrants investigation. Congressional committees both could and should use their subpoena powers to try to understand who is paying the president and why, rather than sitting idly by and allow him to accept bribes in secret via his range of private clubs and other business interests. It’s possible that a thorough airing of Trump’s financial dealings and Russia-related matters won’t turn up any new, noteworthy information, in which case Republicans will keep backing him and he’ll either be beaten at the polls in 2020 or he won’t. It’s also possible that the reason Trump is keeping all this stuff covered up is that he is hiding incredibly damning secrets whose revelation will change Republicans’ thinking. The crucial thing, both politically and substantively, is to be clear that impeachment is ultimately a question for Republicans, not for Democrats. </w:t>
      </w:r>
      <w:r w:rsidRPr="00E94157">
        <w:rPr>
          <w:u w:val="single"/>
        </w:rPr>
        <w:t>Without GOP support, there’s no way to remove Trump from office, and even if Trump were removed, Democrats still would not be thrilled with a Mike Pence presidency</w:t>
      </w:r>
      <w:r w:rsidRPr="00E94157">
        <w:rPr>
          <w:sz w:val="16"/>
        </w:rPr>
        <w:t>. What a Democratic majority can do — and what the current GOP majority has refused to do— is ensure meaningful oversight of the executive branch.</w:t>
      </w:r>
    </w:p>
    <w:p w:rsidR="0035323A" w:rsidRPr="00E90251" w:rsidRDefault="0035323A" w:rsidP="0035323A">
      <w:pPr>
        <w:pStyle w:val="Heading4"/>
        <w:rPr>
          <w:rFonts w:cs="Arial"/>
        </w:rPr>
      </w:pPr>
      <w:r w:rsidRPr="00E90251">
        <w:rPr>
          <w:rFonts w:cs="Arial"/>
        </w:rPr>
        <w:t xml:space="preserve">No removal </w:t>
      </w:r>
      <w:r w:rsidRPr="00E90251">
        <w:rPr>
          <w:rFonts w:cs="Arial"/>
          <w:u w:val="single"/>
        </w:rPr>
        <w:t>regardless</w:t>
      </w:r>
      <w:r w:rsidRPr="00E90251">
        <w:rPr>
          <w:rFonts w:cs="Arial"/>
        </w:rPr>
        <w:t xml:space="preserve"> of the midterms </w:t>
      </w:r>
    </w:p>
    <w:p w:rsidR="0035323A" w:rsidRPr="00E90251" w:rsidRDefault="0035323A" w:rsidP="0035323A">
      <w:r w:rsidRPr="00E90251">
        <w:t xml:space="preserve">W. James </w:t>
      </w:r>
      <w:r w:rsidRPr="00E90251">
        <w:rPr>
          <w:rStyle w:val="Style13ptBold"/>
        </w:rPr>
        <w:t>Antle 18</w:t>
      </w:r>
      <w:r w:rsidRPr="00E90251">
        <w:t>, politics editor of The Washington Examiner, 2/1/18, “Why Senate Republicans might just impeach Trump,” http://theweek.com/articles/752058/why-senate-republicans-might-just-impeach-trump</w:t>
      </w:r>
    </w:p>
    <w:p w:rsidR="0035323A" w:rsidRPr="00E90251" w:rsidRDefault="0035323A" w:rsidP="0035323A">
      <w:pPr>
        <w:rPr>
          <w:sz w:val="16"/>
        </w:rPr>
      </w:pPr>
      <w:r w:rsidRPr="00E90251">
        <w:rPr>
          <w:sz w:val="16"/>
        </w:rPr>
        <w:t xml:space="preserve">It seems more likely than not </w:t>
      </w:r>
      <w:proofErr w:type="gramStart"/>
      <w:r w:rsidRPr="00E90251">
        <w:rPr>
          <w:sz w:val="16"/>
        </w:rPr>
        <w:t>that Democrats</w:t>
      </w:r>
      <w:proofErr w:type="gramEnd"/>
      <w:r w:rsidRPr="00E90251">
        <w:rPr>
          <w:sz w:val="16"/>
        </w:rPr>
        <w:t xml:space="preserve"> will retake the House in November, with the building wave of GOP retirements perhaps the best indicator that Republicans themselves are expecting a rout. </w:t>
      </w:r>
      <w:r w:rsidRPr="007864D3">
        <w:rPr>
          <w:rStyle w:val="StyleUnderline"/>
          <w:highlight w:val="green"/>
        </w:rPr>
        <w:t>If Dem</w:t>
      </w:r>
      <w:r w:rsidRPr="00E90251">
        <w:rPr>
          <w:rStyle w:val="StyleUnderline"/>
        </w:rPr>
        <w:t>ocrat</w:t>
      </w:r>
      <w:r w:rsidRPr="007864D3">
        <w:rPr>
          <w:rStyle w:val="StyleUnderline"/>
          <w:highlight w:val="green"/>
        </w:rPr>
        <w:t>s win</w:t>
      </w:r>
      <w:r w:rsidRPr="00E90251">
        <w:rPr>
          <w:rStyle w:val="StyleUnderline"/>
        </w:rPr>
        <w:t xml:space="preserve"> control of Congress, they will</w:t>
      </w:r>
      <w:r w:rsidRPr="00E90251">
        <w:rPr>
          <w:sz w:val="16"/>
        </w:rPr>
        <w:t xml:space="preserve"> then </w:t>
      </w:r>
      <w:r w:rsidRPr="00E90251">
        <w:rPr>
          <w:rStyle w:val="StyleUnderline"/>
        </w:rPr>
        <w:t>have the simple House majority required to impeach Trump</w:t>
      </w:r>
      <w:r w:rsidRPr="00E90251">
        <w:rPr>
          <w:sz w:val="16"/>
        </w:rPr>
        <w:t xml:space="preserve">. What </w:t>
      </w:r>
      <w:r w:rsidRPr="007864D3">
        <w:rPr>
          <w:rStyle w:val="StyleUnderline"/>
          <w:highlight w:val="green"/>
        </w:rPr>
        <w:t>they</w:t>
      </w:r>
      <w:r w:rsidRPr="00E90251">
        <w:rPr>
          <w:sz w:val="16"/>
        </w:rPr>
        <w:t xml:space="preserve"> almost </w:t>
      </w:r>
      <w:r w:rsidRPr="007864D3">
        <w:rPr>
          <w:rStyle w:val="Emphasis"/>
          <w:highlight w:val="green"/>
        </w:rPr>
        <w:t>certainly will not have</w:t>
      </w:r>
      <w:r w:rsidRPr="00E90251">
        <w:rPr>
          <w:sz w:val="16"/>
        </w:rPr>
        <w:t xml:space="preserve">, however, </w:t>
      </w:r>
      <w:r w:rsidRPr="007864D3">
        <w:rPr>
          <w:rStyle w:val="Emphasis"/>
          <w:sz w:val="28"/>
          <w:highlight w:val="green"/>
        </w:rPr>
        <w:t>no matter how well the midterms go</w:t>
      </w:r>
      <w:proofErr w:type="gramStart"/>
      <w:r w:rsidRPr="00E90251">
        <w:rPr>
          <w:sz w:val="16"/>
        </w:rPr>
        <w:t>,</w:t>
      </w:r>
      <w:proofErr w:type="gramEnd"/>
      <w:r w:rsidRPr="00E90251">
        <w:rPr>
          <w:sz w:val="16"/>
        </w:rPr>
        <w:t xml:space="preserve"> is </w:t>
      </w:r>
      <w:r w:rsidRPr="007864D3">
        <w:rPr>
          <w:rStyle w:val="StyleUnderline"/>
          <w:highlight w:val="green"/>
        </w:rPr>
        <w:t>the two-thirds Senate majority</w:t>
      </w:r>
      <w:r w:rsidRPr="00E90251">
        <w:rPr>
          <w:rStyle w:val="StyleUnderline"/>
        </w:rPr>
        <w:t xml:space="preserve"> needed </w:t>
      </w:r>
      <w:r w:rsidRPr="007864D3">
        <w:rPr>
          <w:rStyle w:val="StyleUnderline"/>
          <w:highlight w:val="green"/>
        </w:rPr>
        <w:t>to convict and remove</w:t>
      </w:r>
      <w:r w:rsidRPr="00E90251">
        <w:rPr>
          <w:rStyle w:val="StyleUnderline"/>
        </w:rPr>
        <w:t xml:space="preserve"> him</w:t>
      </w:r>
      <w:r w:rsidRPr="00E90251">
        <w:rPr>
          <w:sz w:val="16"/>
        </w:rPr>
        <w:t xml:space="preserve">. </w:t>
      </w:r>
    </w:p>
    <w:p w:rsidR="0035323A" w:rsidRPr="00E90251" w:rsidRDefault="0035323A" w:rsidP="0035323A">
      <w:pPr>
        <w:rPr>
          <w:sz w:val="16"/>
        </w:rPr>
      </w:pPr>
      <w:r w:rsidRPr="00E90251">
        <w:rPr>
          <w:sz w:val="16"/>
        </w:rPr>
        <w:t xml:space="preserve">Given the difficult map this year, Democrats may not even be able to take control of the Senate. But for the sake of argument, </w:t>
      </w:r>
      <w:r w:rsidRPr="00E90251">
        <w:rPr>
          <w:rStyle w:val="StyleUnderline"/>
        </w:rPr>
        <w:t xml:space="preserve">let's </w:t>
      </w:r>
      <w:r w:rsidRPr="007864D3">
        <w:rPr>
          <w:rStyle w:val="StyleUnderline"/>
          <w:highlight w:val="green"/>
        </w:rPr>
        <w:t>say they win</w:t>
      </w:r>
      <w:r w:rsidRPr="00E90251">
        <w:rPr>
          <w:rStyle w:val="StyleUnderline"/>
        </w:rPr>
        <w:t xml:space="preserve"> a </w:t>
      </w:r>
      <w:r w:rsidRPr="007864D3">
        <w:rPr>
          <w:rStyle w:val="StyleUnderline"/>
          <w:highlight w:val="green"/>
        </w:rPr>
        <w:t>52-48</w:t>
      </w:r>
      <w:r w:rsidRPr="00E90251">
        <w:rPr>
          <w:rStyle w:val="StyleUnderline"/>
        </w:rPr>
        <w:t xml:space="preserve"> majority</w:t>
      </w:r>
      <w:r w:rsidRPr="00E90251">
        <w:rPr>
          <w:sz w:val="16"/>
        </w:rPr>
        <w:t xml:space="preserve">. </w:t>
      </w:r>
      <w:r w:rsidRPr="007864D3">
        <w:rPr>
          <w:rStyle w:val="Emphasis"/>
          <w:highlight w:val="green"/>
        </w:rPr>
        <w:t>They would still need 15 Republicans</w:t>
      </w:r>
      <w:r w:rsidRPr="00E90251">
        <w:rPr>
          <w:sz w:val="16"/>
        </w:rPr>
        <w:t xml:space="preserve"> to vote to remove Trump from office. </w:t>
      </w:r>
    </w:p>
    <w:p w:rsidR="0035323A" w:rsidRPr="00E90251" w:rsidRDefault="0035323A" w:rsidP="0035323A">
      <w:pPr>
        <w:rPr>
          <w:sz w:val="16"/>
        </w:rPr>
      </w:pPr>
      <w:r w:rsidRPr="00E90251">
        <w:rPr>
          <w:rStyle w:val="StyleUnderline"/>
        </w:rPr>
        <w:t xml:space="preserve">Would Senate Republicans ever turn on Trump? </w:t>
      </w:r>
      <w:r w:rsidRPr="007864D3">
        <w:rPr>
          <w:rStyle w:val="StyleUnderline"/>
          <w:highlight w:val="green"/>
        </w:rPr>
        <w:t>That's a tall order</w:t>
      </w:r>
      <w:r w:rsidRPr="00E90251">
        <w:rPr>
          <w:sz w:val="16"/>
        </w:rPr>
        <w:t xml:space="preserve">. But contrary to the expectations of liberals who believe all elected Republicans indiscriminately enable Trump, it may not be an impossible one, at least compared to the last two presidents threatened with impeachment. </w:t>
      </w:r>
    </w:p>
    <w:p w:rsidR="0035323A" w:rsidRPr="00E90251" w:rsidRDefault="0035323A" w:rsidP="0035323A">
      <w:pPr>
        <w:rPr>
          <w:sz w:val="16"/>
        </w:rPr>
      </w:pPr>
      <w:r w:rsidRPr="00E90251">
        <w:rPr>
          <w:sz w:val="16"/>
        </w:rPr>
        <w:t>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w:t>
      </w:r>
    </w:p>
    <w:p w:rsidR="0035323A" w:rsidRPr="00E90251" w:rsidRDefault="0035323A" w:rsidP="0035323A">
      <w:pPr>
        <w:rPr>
          <w:sz w:val="16"/>
        </w:rPr>
      </w:pPr>
      <w:r w:rsidRPr="00E90251">
        <w:rPr>
          <w:sz w:val="16"/>
        </w:rPr>
        <w:t xml:space="preserve">Similarly, if party leaders had allowed antiwar Democrats to move forward with their efforts to impeach President George W. Bush, they might have won over Republicans like Ron Paul or Walter Jones in the House, but zero Senate Republicans could have been persuaded to convict Bush. </w:t>
      </w:r>
    </w:p>
    <w:p w:rsidR="0035323A" w:rsidRPr="00E90251" w:rsidRDefault="0035323A" w:rsidP="0035323A">
      <w:pPr>
        <w:rPr>
          <w:sz w:val="16"/>
        </w:rPr>
      </w:pPr>
      <w:r w:rsidRPr="00E90251">
        <w:rPr>
          <w:sz w:val="16"/>
        </w:rPr>
        <w:t xml:space="preserve">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(particularly over the so-called war on terror), and they overwhelmingly still agreed with the Bush policy in question. </w:t>
      </w:r>
    </w:p>
    <w:p w:rsidR="0035323A" w:rsidRPr="00E90251" w:rsidRDefault="0035323A" w:rsidP="0035323A">
      <w:pPr>
        <w:rPr>
          <w:sz w:val="16"/>
        </w:rPr>
      </w:pPr>
      <w:r w:rsidRPr="00E90251">
        <w:rPr>
          <w:sz w:val="16"/>
        </w:rPr>
        <w:t xml:space="preserve">Things might be different with Trump. </w:t>
      </w:r>
    </w:p>
    <w:p w:rsidR="0035323A" w:rsidRPr="00E90251" w:rsidRDefault="0035323A" w:rsidP="0035323A">
      <w:pPr>
        <w:rPr>
          <w:sz w:val="16"/>
        </w:rPr>
      </w:pPr>
      <w:r w:rsidRPr="007864D3">
        <w:rPr>
          <w:rStyle w:val="Emphasis"/>
          <w:highlight w:val="green"/>
        </w:rPr>
        <w:t>If</w:t>
      </w:r>
      <w:r w:rsidRPr="007864D3">
        <w:rPr>
          <w:rStyle w:val="StyleUnderline"/>
          <w:highlight w:val="green"/>
        </w:rPr>
        <w:t xml:space="preserve"> Mueller</w:t>
      </w:r>
      <w:r w:rsidRPr="00E90251">
        <w:rPr>
          <w:rStyle w:val="StyleUnderline"/>
        </w:rPr>
        <w:t xml:space="preserve"> is able to </w:t>
      </w:r>
      <w:r w:rsidRPr="007864D3">
        <w:rPr>
          <w:rStyle w:val="StyleUnderline"/>
          <w:highlight w:val="green"/>
        </w:rPr>
        <w:t>present clear</w:t>
      </w:r>
      <w:r w:rsidRPr="00E90251">
        <w:rPr>
          <w:rStyle w:val="StyleUnderline"/>
        </w:rPr>
        <w:t xml:space="preserve"> and </w:t>
      </w:r>
      <w:r w:rsidRPr="007864D3">
        <w:rPr>
          <w:rStyle w:val="StyleUnderline"/>
          <w:highlight w:val="green"/>
        </w:rPr>
        <w:t>compelling ev</w:t>
      </w:r>
      <w:r w:rsidRPr="00E90251">
        <w:rPr>
          <w:rStyle w:val="StyleUnderline"/>
        </w:rPr>
        <w:t xml:space="preserve">idence </w:t>
      </w:r>
      <w:r w:rsidRPr="007864D3">
        <w:rPr>
          <w:rStyle w:val="StyleUnderline"/>
          <w:highlight w:val="green"/>
        </w:rPr>
        <w:t>of collusion</w:t>
      </w:r>
      <w:r w:rsidRPr="00E90251">
        <w:rPr>
          <w:sz w:val="16"/>
        </w:rPr>
        <w:t xml:space="preserve"> between Russia and the Trump campaign, </w:t>
      </w:r>
      <w:r w:rsidRPr="00E90251">
        <w:rPr>
          <w:rStyle w:val="StyleUnderline"/>
        </w:rPr>
        <w:t>with the president's knowledge, Republican votes for impeachment really are gettable</w:t>
      </w:r>
      <w:r w:rsidRPr="00E90251">
        <w:rPr>
          <w:sz w:val="16"/>
        </w:rPr>
        <w:t xml:space="preserve"> in a way that they were not in past cases. This situation would be fundamentally different than the impeachment talk around Clinton and Bush. And </w:t>
      </w:r>
      <w:r w:rsidRPr="007864D3">
        <w:rPr>
          <w:rStyle w:val="Emphasis"/>
          <w:highlight w:val="green"/>
        </w:rPr>
        <w:t>some</w:t>
      </w:r>
      <w:r w:rsidRPr="007864D3">
        <w:rPr>
          <w:rStyle w:val="StyleUnderline"/>
          <w:highlight w:val="green"/>
        </w:rPr>
        <w:t xml:space="preserve"> Senate Republicans</w:t>
      </w:r>
      <w:r w:rsidRPr="00E90251">
        <w:rPr>
          <w:rStyle w:val="StyleUnderline"/>
        </w:rPr>
        <w:t xml:space="preserve"> really </w:t>
      </w:r>
      <w:r w:rsidRPr="007864D3">
        <w:rPr>
          <w:rStyle w:val="StyleUnderline"/>
          <w:highlight w:val="green"/>
        </w:rPr>
        <w:t>might turn</w:t>
      </w:r>
      <w:r w:rsidRPr="00E90251">
        <w:rPr>
          <w:rStyle w:val="StyleUnderline"/>
        </w:rPr>
        <w:t xml:space="preserve"> on the president</w:t>
      </w:r>
      <w:r w:rsidRPr="00E90251">
        <w:rPr>
          <w:sz w:val="16"/>
        </w:rPr>
        <w:t xml:space="preserve">. </w:t>
      </w:r>
    </w:p>
    <w:p w:rsidR="0035323A" w:rsidRPr="007864D3" w:rsidRDefault="0035323A" w:rsidP="0035323A">
      <w:pPr>
        <w:rPr>
          <w:sz w:val="16"/>
          <w:highlight w:val="green"/>
        </w:rPr>
      </w:pPr>
      <w:r w:rsidRPr="00E90251">
        <w:rPr>
          <w:sz w:val="16"/>
        </w:rPr>
        <w:t xml:space="preserve">Obviously, </w:t>
      </w:r>
      <w:r w:rsidRPr="007864D3">
        <w:rPr>
          <w:rStyle w:val="StyleUnderline"/>
          <w:highlight w:val="green"/>
        </w:rPr>
        <w:t>the threshold</w:t>
      </w:r>
      <w:r w:rsidRPr="00E90251">
        <w:rPr>
          <w:rStyle w:val="StyleUnderline"/>
        </w:rPr>
        <w:t xml:space="preserve"> for GOP senators to turn on Trump </w:t>
      </w:r>
      <w:r w:rsidRPr="007864D3">
        <w:rPr>
          <w:rStyle w:val="StyleUnderline"/>
          <w:highlight w:val="green"/>
        </w:rPr>
        <w:t>would be much higher</w:t>
      </w:r>
      <w:r w:rsidRPr="00E90251">
        <w:rPr>
          <w:rStyle w:val="StyleUnderline"/>
        </w:rPr>
        <w:t xml:space="preserve"> than for Democrats</w:t>
      </w:r>
      <w:r w:rsidRPr="00E90251">
        <w:rPr>
          <w:sz w:val="16"/>
        </w:rPr>
        <w:t xml:space="preserve">, for whom the Trump Tower meeting alone suffices. </w:t>
      </w:r>
      <w:r w:rsidRPr="007864D3">
        <w:rPr>
          <w:rStyle w:val="StyleUnderline"/>
          <w:highlight w:val="green"/>
        </w:rPr>
        <w:t>For Republicans, "collusion" would</w:t>
      </w:r>
      <w:r w:rsidRPr="00E90251">
        <w:rPr>
          <w:sz w:val="16"/>
        </w:rPr>
        <w:t xml:space="preserve"> likely </w:t>
      </w:r>
      <w:r w:rsidRPr="007864D3">
        <w:rPr>
          <w:rStyle w:val="Emphasis"/>
          <w:highlight w:val="green"/>
        </w:rPr>
        <w:t>have to mean</w:t>
      </w:r>
      <w:r w:rsidRPr="00E90251">
        <w:rPr>
          <w:rStyle w:val="StyleUnderline"/>
        </w:rPr>
        <w:t xml:space="preserve"> some direct involvement in stolen Democratic emails, cooperating with</w:t>
      </w:r>
      <w:r w:rsidRPr="00E90251">
        <w:rPr>
          <w:sz w:val="16"/>
        </w:rPr>
        <w:t xml:space="preserve"> the creation and </w:t>
      </w:r>
      <w:r w:rsidRPr="00E90251">
        <w:rPr>
          <w:rStyle w:val="StyleUnderline"/>
        </w:rPr>
        <w:t>distribution of Russian fake news</w:t>
      </w:r>
      <w:r w:rsidRPr="00E90251">
        <w:rPr>
          <w:sz w:val="16"/>
        </w:rPr>
        <w:t xml:space="preserve">, or at bare minimum a well established awareness of and coordination with what the Russians were doing. </w:t>
      </w:r>
      <w:r w:rsidRPr="00E90251">
        <w:rPr>
          <w:rStyle w:val="StyleUnderline"/>
        </w:rPr>
        <w:t xml:space="preserve">They would </w:t>
      </w:r>
      <w:r w:rsidRPr="00E90251">
        <w:rPr>
          <w:rStyle w:val="Emphasis"/>
        </w:rPr>
        <w:t>have to</w:t>
      </w:r>
      <w:r w:rsidRPr="00E90251">
        <w:rPr>
          <w:rStyle w:val="StyleUnderline"/>
        </w:rPr>
        <w:t xml:space="preserve"> see </w:t>
      </w:r>
      <w:r w:rsidRPr="007864D3">
        <w:rPr>
          <w:rStyle w:val="StyleUnderline"/>
          <w:highlight w:val="green"/>
        </w:rPr>
        <w:t>a clear quid pro quo</w:t>
      </w:r>
      <w:r w:rsidRPr="007864D3">
        <w:rPr>
          <w:sz w:val="16"/>
          <w:highlight w:val="green"/>
        </w:rPr>
        <w:t xml:space="preserve">. </w:t>
      </w:r>
    </w:p>
    <w:p w:rsidR="0035323A" w:rsidRPr="00E90251" w:rsidRDefault="0035323A" w:rsidP="0035323A">
      <w:pPr>
        <w:rPr>
          <w:sz w:val="16"/>
        </w:rPr>
      </w:pPr>
      <w:r w:rsidRPr="007864D3">
        <w:rPr>
          <w:rStyle w:val="StyleUnderline"/>
          <w:highlight w:val="green"/>
        </w:rPr>
        <w:t>For many</w:t>
      </w:r>
      <w:r w:rsidRPr="00E90251">
        <w:rPr>
          <w:rStyle w:val="StyleUnderline"/>
        </w:rPr>
        <w:t xml:space="preserve"> GOP lawmakers, </w:t>
      </w:r>
      <w:r w:rsidRPr="007864D3">
        <w:rPr>
          <w:rStyle w:val="Emphasis"/>
          <w:highlight w:val="green"/>
        </w:rPr>
        <w:t>even that wouldn't be enough</w:t>
      </w:r>
      <w:r w:rsidRPr="00E90251">
        <w:rPr>
          <w:rStyle w:val="StyleUnderline"/>
        </w:rPr>
        <w:t>. Many have</w:t>
      </w:r>
      <w:r w:rsidRPr="00E90251">
        <w:rPr>
          <w:sz w:val="16"/>
        </w:rPr>
        <w:t xml:space="preserve"> indeed </w:t>
      </w:r>
      <w:r w:rsidRPr="00E90251">
        <w:rPr>
          <w:rStyle w:val="StyleUnderline"/>
        </w:rPr>
        <w:t>shown</w:t>
      </w:r>
      <w:r w:rsidRPr="00E90251">
        <w:rPr>
          <w:sz w:val="16"/>
        </w:rPr>
        <w:t xml:space="preserve"> that </w:t>
      </w:r>
      <w:r w:rsidRPr="007864D3">
        <w:rPr>
          <w:rStyle w:val="Emphasis"/>
          <w:highlight w:val="green"/>
        </w:rPr>
        <w:t>they'll back Trump no matter what</w:t>
      </w:r>
      <w:r w:rsidRPr="00E90251">
        <w:rPr>
          <w:sz w:val="16"/>
        </w:rPr>
        <w:t>. But it is not that hard to imagine a set of facts that would cause principled Russia hawks like Ben Sasse, Marco Rubio, and Lindsey Graham to turn against the president. And once a few dominos fall, it makes it easier for the others to topple in turn.</w:t>
      </w:r>
    </w:p>
    <w:p w:rsidR="0035323A" w:rsidRPr="00E90251" w:rsidRDefault="0035323A" w:rsidP="0035323A">
      <w:pPr>
        <w:pStyle w:val="Heading3"/>
        <w:rPr>
          <w:rFonts w:cs="Arial"/>
        </w:rPr>
      </w:pPr>
      <w:bookmarkStart w:id="2" w:name="_Hlk504238615"/>
      <w:r>
        <w:rPr>
          <w:rFonts w:cs="Arial"/>
        </w:rPr>
        <w:t>2AC---No Impeach---Dems</w:t>
      </w:r>
    </w:p>
    <w:p w:rsidR="0035323A" w:rsidRPr="00E90251" w:rsidRDefault="0035323A" w:rsidP="0035323A">
      <w:pPr>
        <w:pStyle w:val="Heading4"/>
        <w:rPr>
          <w:rFonts w:cs="Arial"/>
        </w:rPr>
      </w:pPr>
      <w:r w:rsidRPr="00E90251">
        <w:rPr>
          <w:rFonts w:cs="Arial"/>
        </w:rPr>
        <w:t>Impeachment won’t be successful</w:t>
      </w:r>
    </w:p>
    <w:p w:rsidR="0035323A" w:rsidRPr="00E90251" w:rsidRDefault="0035323A" w:rsidP="0035323A">
      <w:r w:rsidRPr="00E90251">
        <w:t xml:space="preserve">Andrew </w:t>
      </w:r>
      <w:r w:rsidRPr="00E90251">
        <w:rPr>
          <w:rStyle w:val="Style13ptBold"/>
        </w:rPr>
        <w:t>PROKOP 12/6</w:t>
      </w:r>
      <w:r w:rsidRPr="00E90251">
        <w:t xml:space="preserve">. </w:t>
      </w:r>
      <w:proofErr w:type="gramStart"/>
      <w:r w:rsidRPr="00E90251">
        <w:t>Senior Politics Reporter.</w:t>
      </w:r>
      <w:proofErr w:type="gramEnd"/>
      <w:r w:rsidRPr="00E90251">
        <w:t xml:space="preserve"> “Impeachment of the president, explained.” </w:t>
      </w:r>
      <w:proofErr w:type="gramStart"/>
      <w:r w:rsidRPr="00E90251">
        <w:t>Vox.</w:t>
      </w:r>
      <w:proofErr w:type="gramEnd"/>
      <w:r w:rsidRPr="00E90251">
        <w:t xml:space="preserve"> </w:t>
      </w:r>
      <w:proofErr w:type="gramStart"/>
      <w:r w:rsidRPr="00E90251">
        <w:t>2017. https://www.vox.com/policy-and-politics/2017/5/12/15615066/impeachment-trump-process-history.</w:t>
      </w:r>
      <w:proofErr w:type="gramEnd"/>
      <w:r w:rsidRPr="00E90251">
        <w:t xml:space="preserve"> </w:t>
      </w:r>
    </w:p>
    <w:p w:rsidR="0035323A" w:rsidRPr="00E90251" w:rsidRDefault="0035323A" w:rsidP="0035323A">
      <w:pPr>
        <w:rPr>
          <w:rStyle w:val="StyleUnderline"/>
        </w:rPr>
      </w:pPr>
    </w:p>
    <w:p w:rsidR="0035323A" w:rsidRPr="00E90251" w:rsidRDefault="0035323A" w:rsidP="0035323A">
      <w:pPr>
        <w:rPr>
          <w:sz w:val="16"/>
        </w:rPr>
      </w:pPr>
      <w:r w:rsidRPr="00E90251">
        <w:rPr>
          <w:rStyle w:val="StyleUnderline"/>
        </w:rPr>
        <w:t>The House</w:t>
      </w:r>
      <w:r w:rsidRPr="00E90251">
        <w:rPr>
          <w:sz w:val="16"/>
        </w:rPr>
        <w:t xml:space="preserve"> of Representatives </w:t>
      </w:r>
      <w:r w:rsidRPr="00E90251">
        <w:rPr>
          <w:rStyle w:val="StyleUnderline"/>
        </w:rPr>
        <w:t>overwhelmingly voted against</w:t>
      </w:r>
      <w:r w:rsidRPr="00E90251">
        <w:rPr>
          <w:sz w:val="16"/>
        </w:rPr>
        <w:t xml:space="preserve"> considering </w:t>
      </w:r>
      <w:r w:rsidRPr="00E90251">
        <w:rPr>
          <w:rStyle w:val="StyleUnderline"/>
        </w:rPr>
        <w:t>a resolution to impeach</w:t>
      </w:r>
      <w:r w:rsidRPr="00E90251">
        <w:rPr>
          <w:sz w:val="16"/>
        </w:rPr>
        <w:t xml:space="preserve"> President Donald </w:t>
      </w:r>
      <w:r w:rsidRPr="00E90251">
        <w:rPr>
          <w:rStyle w:val="StyleUnderline"/>
        </w:rPr>
        <w:t>Trump</w:t>
      </w:r>
      <w:r w:rsidRPr="00E90251">
        <w:rPr>
          <w:sz w:val="16"/>
        </w:rPr>
        <w:t xml:space="preserve"> on Wednesday, </w:t>
      </w:r>
      <w:r w:rsidRPr="00E90251">
        <w:rPr>
          <w:rStyle w:val="StyleUnderline"/>
        </w:rPr>
        <w:t>by a vote of 364-58</w:t>
      </w:r>
      <w:r w:rsidRPr="00E90251">
        <w:rPr>
          <w:sz w:val="16"/>
        </w:rPr>
        <w:t>.</w:t>
      </w:r>
    </w:p>
    <w:p w:rsidR="0035323A" w:rsidRPr="00E90251" w:rsidRDefault="0035323A" w:rsidP="0035323A">
      <w:pPr>
        <w:rPr>
          <w:sz w:val="16"/>
        </w:rPr>
      </w:pPr>
      <w:r w:rsidRPr="00E90251">
        <w:rPr>
          <w:rStyle w:val="StyleUnderline"/>
        </w:rPr>
        <w:t>All Republicans</w:t>
      </w:r>
      <w:r w:rsidRPr="00E90251">
        <w:rPr>
          <w:sz w:val="16"/>
        </w:rPr>
        <w:t xml:space="preserve"> present </w:t>
      </w:r>
      <w:r w:rsidRPr="00E90251">
        <w:rPr>
          <w:rStyle w:val="StyleUnderline"/>
        </w:rPr>
        <w:t>and</w:t>
      </w:r>
      <w:r w:rsidRPr="00E90251">
        <w:rPr>
          <w:sz w:val="16"/>
        </w:rPr>
        <w:t xml:space="preserve"> about </w:t>
      </w:r>
      <w:r w:rsidRPr="007864D3">
        <w:rPr>
          <w:rStyle w:val="Emphasis"/>
          <w:highlight w:val="green"/>
        </w:rPr>
        <w:t>two-thirds of Dem</w:t>
      </w:r>
      <w:r w:rsidRPr="00E90251">
        <w:rPr>
          <w:rStyle w:val="Emphasis"/>
        </w:rPr>
        <w:t>ocrat</w:t>
      </w:r>
      <w:r w:rsidRPr="007864D3">
        <w:rPr>
          <w:rStyle w:val="Emphasis"/>
          <w:highlight w:val="green"/>
        </w:rPr>
        <w:t>s</w:t>
      </w:r>
      <w:r w:rsidRPr="00E90251">
        <w:rPr>
          <w:rStyle w:val="StyleUnderline"/>
        </w:rPr>
        <w:t xml:space="preserve"> </w:t>
      </w:r>
      <w:r w:rsidRPr="007864D3">
        <w:rPr>
          <w:rStyle w:val="StyleUnderline"/>
          <w:highlight w:val="green"/>
        </w:rPr>
        <w:t xml:space="preserve">voted to </w:t>
      </w:r>
      <w:r w:rsidRPr="007864D3">
        <w:rPr>
          <w:rStyle w:val="Emphasis"/>
          <w:highlight w:val="green"/>
        </w:rPr>
        <w:t>shelve the issue</w:t>
      </w:r>
      <w:r w:rsidRPr="00E90251">
        <w:rPr>
          <w:sz w:val="16"/>
        </w:rPr>
        <w:t xml:space="preserve">, in </w:t>
      </w:r>
      <w:r w:rsidRPr="00E90251">
        <w:rPr>
          <w:rStyle w:val="StyleUnderline"/>
        </w:rPr>
        <w:t>just the latest indication that, despite some Democrats’ hopes, we’re not remotely close to</w:t>
      </w:r>
      <w:r w:rsidRPr="00E90251">
        <w:rPr>
          <w:sz w:val="16"/>
        </w:rPr>
        <w:t xml:space="preserve"> the politically charged process of </w:t>
      </w:r>
      <w:r w:rsidRPr="00E90251">
        <w:rPr>
          <w:rStyle w:val="StyleUnderline"/>
        </w:rPr>
        <w:t>impeachment even getting</w:t>
      </w:r>
      <w:r w:rsidRPr="00E90251">
        <w:rPr>
          <w:sz w:val="16"/>
        </w:rPr>
        <w:t xml:space="preserve"> started for Trump, </w:t>
      </w:r>
      <w:r w:rsidRPr="00E90251">
        <w:rPr>
          <w:rStyle w:val="StyleUnderline"/>
        </w:rPr>
        <w:t>let alone a vote to expel him</w:t>
      </w:r>
      <w:r w:rsidRPr="00E90251">
        <w:rPr>
          <w:sz w:val="16"/>
        </w:rPr>
        <w:t>.</w:t>
      </w:r>
    </w:p>
    <w:p w:rsidR="0035323A" w:rsidRPr="00E90251" w:rsidRDefault="0035323A" w:rsidP="0035323A">
      <w:pPr>
        <w:rPr>
          <w:sz w:val="16"/>
        </w:rPr>
      </w:pPr>
      <w:r w:rsidRPr="00E90251">
        <w:rPr>
          <w:sz w:val="16"/>
        </w:rPr>
        <w:t xml:space="preserve">That makes sense: </w:t>
      </w:r>
      <w:r w:rsidRPr="007864D3">
        <w:rPr>
          <w:rStyle w:val="StyleUnderline"/>
          <w:highlight w:val="green"/>
        </w:rPr>
        <w:t>It’s</w:t>
      </w:r>
      <w:r w:rsidRPr="00E90251">
        <w:rPr>
          <w:rStyle w:val="StyleUnderline"/>
        </w:rPr>
        <w:t xml:space="preserve"> </w:t>
      </w:r>
      <w:r w:rsidRPr="00E90251">
        <w:rPr>
          <w:rStyle w:val="Emphasis"/>
        </w:rPr>
        <w:t xml:space="preserve">quite </w:t>
      </w:r>
      <w:r w:rsidRPr="007864D3">
        <w:rPr>
          <w:rStyle w:val="Emphasis"/>
          <w:highlight w:val="green"/>
        </w:rPr>
        <w:t>difficult</w:t>
      </w:r>
      <w:r w:rsidRPr="007864D3">
        <w:rPr>
          <w:rStyle w:val="StyleUnderline"/>
          <w:highlight w:val="green"/>
        </w:rPr>
        <w:t xml:space="preserve"> to impeach, convict, and remove</w:t>
      </w:r>
      <w:r w:rsidRPr="00E90251">
        <w:rPr>
          <w:rStyle w:val="StyleUnderline"/>
        </w:rPr>
        <w:t xml:space="preserve"> a president from office</w:t>
      </w:r>
      <w:r w:rsidRPr="00E90251">
        <w:rPr>
          <w:sz w:val="16"/>
        </w:rPr>
        <w:t xml:space="preserve"> — so much so that’s </w:t>
      </w:r>
      <w:r w:rsidRPr="00E90251">
        <w:rPr>
          <w:rStyle w:val="StyleUnderline"/>
        </w:rPr>
        <w:t xml:space="preserve">it’s </w:t>
      </w:r>
      <w:r w:rsidRPr="00E90251">
        <w:rPr>
          <w:rStyle w:val="Emphasis"/>
        </w:rPr>
        <w:t>never happened in US history</w:t>
      </w:r>
      <w:r w:rsidRPr="00E90251">
        <w:rPr>
          <w:sz w:val="16"/>
        </w:rPr>
        <w:t>. (Two presidents have been impeached but acquitted; another resigned to avoid near-certain impeachment.)</w:t>
      </w:r>
    </w:p>
    <w:p w:rsidR="0035323A" w:rsidRPr="00E90251" w:rsidRDefault="0035323A" w:rsidP="0035323A">
      <w:pPr>
        <w:rPr>
          <w:sz w:val="16"/>
        </w:rPr>
      </w:pPr>
      <w:r w:rsidRPr="00E90251">
        <w:rPr>
          <w:sz w:val="16"/>
        </w:rPr>
        <w:t>But if you’re interested in understanding how impeachment works — if, for example, you are a White House lawyer — there’s one important thing to know. While it looks and feels a whole lot like a legal or judicial process, in practice impeachment is dominated by politics from start to finish.</w:t>
      </w:r>
    </w:p>
    <w:p w:rsidR="0035323A" w:rsidRPr="00E90251" w:rsidRDefault="0035323A" w:rsidP="0035323A">
      <w:pPr>
        <w:rPr>
          <w:sz w:val="16"/>
        </w:rPr>
      </w:pPr>
      <w:r w:rsidRPr="00E90251">
        <w:rPr>
          <w:sz w:val="16"/>
        </w:rPr>
        <w:t>That’s because, rather than being run by any courts, impeachment and any ensuing presidential trial are carried out by the House of Representatives and the Senate, which are partisan bodies.</w:t>
      </w:r>
    </w:p>
    <w:p w:rsidR="0035323A" w:rsidRPr="00E90251" w:rsidRDefault="0035323A" w:rsidP="0035323A">
      <w:pPr>
        <w:rPr>
          <w:sz w:val="16"/>
        </w:rPr>
      </w:pPr>
      <w:r w:rsidRPr="00E90251">
        <w:rPr>
          <w:sz w:val="16"/>
        </w:rPr>
        <w:t xml:space="preserve">Now, if a sitting president of the United States stood in the middle of Fifth Avenue, shot a random person in broad daylight, and was caught with a smoking gun, it’s probably a safe bet that Congress would vote to impeach him, convict him, and remove him from office, despite their partisanship. </w:t>
      </w:r>
      <w:proofErr w:type="gramStart"/>
      <w:r w:rsidRPr="00E90251">
        <w:rPr>
          <w:sz w:val="16"/>
        </w:rPr>
        <w:t>(Probably.)</w:t>
      </w:r>
      <w:proofErr w:type="gramEnd"/>
    </w:p>
    <w:p w:rsidR="0035323A" w:rsidRPr="00E90251" w:rsidRDefault="0035323A" w:rsidP="0035323A">
      <w:pPr>
        <w:rPr>
          <w:sz w:val="16"/>
        </w:rPr>
      </w:pPr>
      <w:r w:rsidRPr="00E90251">
        <w:rPr>
          <w:sz w:val="16"/>
        </w:rPr>
        <w:t xml:space="preserve">But </w:t>
      </w:r>
      <w:r w:rsidRPr="00E90251">
        <w:rPr>
          <w:rStyle w:val="StyleUnderline"/>
        </w:rPr>
        <w:t xml:space="preserve">most political scandals are not </w:t>
      </w:r>
      <w:proofErr w:type="gramStart"/>
      <w:r w:rsidRPr="00E90251">
        <w:rPr>
          <w:rStyle w:val="StyleUnderline"/>
        </w:rPr>
        <w:t>so</w:t>
      </w:r>
      <w:proofErr w:type="gramEnd"/>
      <w:r w:rsidRPr="00E90251">
        <w:rPr>
          <w:rStyle w:val="StyleUnderline"/>
        </w:rPr>
        <w:t xml:space="preserve"> indisputable, damning, or well-documented</w:t>
      </w:r>
      <w:r w:rsidRPr="00E90251">
        <w:rPr>
          <w:sz w:val="16"/>
        </w:rPr>
        <w:t xml:space="preserve"> as that. </w:t>
      </w:r>
      <w:r w:rsidRPr="00E90251">
        <w:rPr>
          <w:rStyle w:val="StyleUnderline"/>
        </w:rPr>
        <w:t xml:space="preserve">And on any matter where there is some sort of </w:t>
      </w:r>
      <w:r w:rsidRPr="00E90251">
        <w:rPr>
          <w:rStyle w:val="Emphasis"/>
        </w:rPr>
        <w:t>plausible deniability</w:t>
      </w:r>
      <w:r w:rsidRPr="00E90251">
        <w:rPr>
          <w:rStyle w:val="StyleUnderline"/>
        </w:rPr>
        <w:t xml:space="preserve"> for the president, his political </w:t>
      </w:r>
      <w:r w:rsidRPr="007864D3">
        <w:rPr>
          <w:rStyle w:val="StyleUnderline"/>
          <w:highlight w:val="green"/>
        </w:rPr>
        <w:t>allies</w:t>
      </w:r>
      <w:r w:rsidRPr="00E90251">
        <w:rPr>
          <w:rStyle w:val="StyleUnderline"/>
        </w:rPr>
        <w:t xml:space="preserve"> will </w:t>
      </w:r>
      <w:r w:rsidRPr="007864D3">
        <w:rPr>
          <w:rStyle w:val="StyleUnderline"/>
          <w:highlight w:val="green"/>
        </w:rPr>
        <w:t xml:space="preserve">have </w:t>
      </w:r>
      <w:r w:rsidRPr="007864D3">
        <w:rPr>
          <w:rStyle w:val="Emphasis"/>
          <w:highlight w:val="green"/>
        </w:rPr>
        <w:t>very strong incentive</w:t>
      </w:r>
      <w:r w:rsidRPr="007864D3">
        <w:rPr>
          <w:rStyle w:val="StyleUnderline"/>
          <w:highlight w:val="green"/>
        </w:rPr>
        <w:t xml:space="preserve"> to give</w:t>
      </w:r>
      <w:r w:rsidRPr="00E90251">
        <w:rPr>
          <w:rStyle w:val="StyleUnderline"/>
        </w:rPr>
        <w:t xml:space="preserve"> him </w:t>
      </w:r>
      <w:r w:rsidRPr="007864D3">
        <w:rPr>
          <w:rStyle w:val="StyleUnderline"/>
          <w:highlight w:val="green"/>
        </w:rPr>
        <w:t>the benefit of</w:t>
      </w:r>
      <w:r w:rsidRPr="00E90251">
        <w:rPr>
          <w:rStyle w:val="StyleUnderline"/>
        </w:rPr>
        <w:t xml:space="preserve"> the </w:t>
      </w:r>
      <w:r w:rsidRPr="007864D3">
        <w:rPr>
          <w:rStyle w:val="StyleUnderline"/>
          <w:highlight w:val="green"/>
        </w:rPr>
        <w:t xml:space="preserve">doubt, </w:t>
      </w:r>
      <w:r w:rsidRPr="007864D3">
        <w:rPr>
          <w:rStyle w:val="Emphasis"/>
          <w:highlight w:val="green"/>
        </w:rPr>
        <w:t>even if it means twisting</w:t>
      </w:r>
      <w:r w:rsidRPr="00E90251">
        <w:rPr>
          <w:rStyle w:val="Emphasis"/>
        </w:rPr>
        <w:t xml:space="preserve"> themselves </w:t>
      </w:r>
      <w:r w:rsidRPr="007864D3">
        <w:rPr>
          <w:rStyle w:val="Emphasis"/>
          <w:highlight w:val="green"/>
        </w:rPr>
        <w:t>into knots</w:t>
      </w:r>
      <w:r w:rsidRPr="00E90251">
        <w:rPr>
          <w:sz w:val="16"/>
        </w:rPr>
        <w:t>.</w:t>
      </w:r>
    </w:p>
    <w:p w:rsidR="0035323A" w:rsidRPr="00E90251" w:rsidRDefault="0035323A" w:rsidP="0035323A">
      <w:pPr>
        <w:rPr>
          <w:sz w:val="16"/>
        </w:rPr>
      </w:pPr>
      <w:r w:rsidRPr="00E90251">
        <w:rPr>
          <w:sz w:val="16"/>
        </w:rPr>
        <w:t xml:space="preserve">So as long as Republicans control Congress, there will be a very high bar indeed for any effort to impeach Trump to gain traction — </w:t>
      </w:r>
      <w:r w:rsidRPr="00E90251">
        <w:rPr>
          <w:rStyle w:val="StyleUnderline"/>
        </w:rPr>
        <w:t xml:space="preserve">some </w:t>
      </w:r>
      <w:r w:rsidRPr="007864D3">
        <w:rPr>
          <w:rStyle w:val="Emphasis"/>
          <w:highlight w:val="green"/>
        </w:rPr>
        <w:t>incredibly damning ev</w:t>
      </w:r>
      <w:r w:rsidRPr="00E90251">
        <w:rPr>
          <w:rStyle w:val="Emphasis"/>
        </w:rPr>
        <w:t>idence</w:t>
      </w:r>
      <w:r w:rsidRPr="00E90251">
        <w:rPr>
          <w:rStyle w:val="StyleUnderline"/>
        </w:rPr>
        <w:t xml:space="preserve"> </w:t>
      </w:r>
      <w:r w:rsidRPr="007864D3">
        <w:rPr>
          <w:rStyle w:val="StyleUnderline"/>
          <w:highlight w:val="green"/>
        </w:rPr>
        <w:t xml:space="preserve">of some </w:t>
      </w:r>
      <w:r w:rsidRPr="007864D3">
        <w:rPr>
          <w:rStyle w:val="Emphasis"/>
          <w:highlight w:val="green"/>
        </w:rPr>
        <w:t>indisputably serious crime</w:t>
      </w:r>
      <w:r w:rsidRPr="007864D3">
        <w:rPr>
          <w:rStyle w:val="StyleUnderline"/>
          <w:highlight w:val="green"/>
        </w:rPr>
        <w:t xml:space="preserve"> would</w:t>
      </w:r>
      <w:r w:rsidRPr="00E90251">
        <w:rPr>
          <w:rStyle w:val="StyleUnderline"/>
        </w:rPr>
        <w:t xml:space="preserve"> likely </w:t>
      </w:r>
      <w:r w:rsidRPr="007864D3">
        <w:rPr>
          <w:rStyle w:val="StyleUnderline"/>
          <w:highlight w:val="green"/>
        </w:rPr>
        <w:t>have to emerge</w:t>
      </w:r>
      <w:r w:rsidRPr="00E90251">
        <w:rPr>
          <w:sz w:val="16"/>
        </w:rPr>
        <w:t xml:space="preserve">. </w:t>
      </w:r>
      <w:r w:rsidRPr="00E90251">
        <w:rPr>
          <w:rStyle w:val="StyleUnderline"/>
        </w:rPr>
        <w:t xml:space="preserve">And </w:t>
      </w:r>
      <w:r w:rsidRPr="007864D3">
        <w:rPr>
          <w:rStyle w:val="Emphasis"/>
          <w:sz w:val="24"/>
          <w:highlight w:val="green"/>
        </w:rPr>
        <w:t>even if Dem</w:t>
      </w:r>
      <w:r w:rsidRPr="00E90251">
        <w:rPr>
          <w:rStyle w:val="Emphasis"/>
          <w:sz w:val="24"/>
        </w:rPr>
        <w:t>ocrat</w:t>
      </w:r>
      <w:r w:rsidRPr="007864D3">
        <w:rPr>
          <w:rStyle w:val="Emphasis"/>
          <w:sz w:val="24"/>
          <w:highlight w:val="green"/>
        </w:rPr>
        <w:t>s retake the House</w:t>
      </w:r>
      <w:r w:rsidRPr="007864D3">
        <w:rPr>
          <w:rStyle w:val="StyleUnderline"/>
          <w:highlight w:val="green"/>
        </w:rPr>
        <w:t>, they’d</w:t>
      </w:r>
      <w:r w:rsidRPr="00E90251">
        <w:rPr>
          <w:rStyle w:val="StyleUnderline"/>
        </w:rPr>
        <w:t xml:space="preserve"> still </w:t>
      </w:r>
      <w:r w:rsidRPr="007864D3">
        <w:rPr>
          <w:rStyle w:val="StyleUnderline"/>
          <w:highlight w:val="green"/>
        </w:rPr>
        <w:t>need</w:t>
      </w:r>
      <w:r w:rsidRPr="00E90251">
        <w:rPr>
          <w:rStyle w:val="StyleUnderline"/>
        </w:rPr>
        <w:t xml:space="preserve"> to come up with a case strong enough to convince </w:t>
      </w:r>
      <w:r w:rsidRPr="007864D3">
        <w:rPr>
          <w:rStyle w:val="StyleUnderline"/>
          <w:highlight w:val="green"/>
        </w:rPr>
        <w:t>two-thirds of the Senate</w:t>
      </w:r>
      <w:r w:rsidRPr="00E90251">
        <w:rPr>
          <w:rStyle w:val="StyleUnderline"/>
        </w:rPr>
        <w:t xml:space="preserve"> to actually convict him</w:t>
      </w:r>
      <w:r w:rsidRPr="00E90251">
        <w:rPr>
          <w:sz w:val="16"/>
        </w:rPr>
        <w:t xml:space="preserve">. </w:t>
      </w:r>
      <w:r w:rsidRPr="00E90251">
        <w:rPr>
          <w:rStyle w:val="StyleUnderline"/>
        </w:rPr>
        <w:t>Unless a party has enormous partisan majorities</w:t>
      </w:r>
      <w:r w:rsidRPr="00E90251">
        <w:rPr>
          <w:sz w:val="16"/>
        </w:rPr>
        <w:t xml:space="preserve">, a </w:t>
      </w:r>
      <w:r w:rsidRPr="00E90251">
        <w:rPr>
          <w:rStyle w:val="StyleUnderline"/>
        </w:rPr>
        <w:t xml:space="preserve">partisan </w:t>
      </w:r>
      <w:r w:rsidRPr="007864D3">
        <w:rPr>
          <w:rStyle w:val="StyleUnderline"/>
          <w:highlight w:val="green"/>
        </w:rPr>
        <w:t>impeachment</w:t>
      </w:r>
      <w:r w:rsidRPr="00E90251">
        <w:rPr>
          <w:sz w:val="16"/>
        </w:rPr>
        <w:t xml:space="preserve"> effort </w:t>
      </w:r>
      <w:r w:rsidRPr="007864D3">
        <w:rPr>
          <w:rStyle w:val="StyleUnderline"/>
          <w:highlight w:val="green"/>
        </w:rPr>
        <w:t xml:space="preserve">is </w:t>
      </w:r>
      <w:r w:rsidRPr="007864D3">
        <w:rPr>
          <w:rStyle w:val="Emphasis"/>
          <w:highlight w:val="green"/>
        </w:rPr>
        <w:t>doomed to fail</w:t>
      </w:r>
      <w:r w:rsidRPr="00E90251">
        <w:rPr>
          <w:sz w:val="16"/>
        </w:rPr>
        <w:t>.</w:t>
      </w:r>
    </w:p>
    <w:p w:rsidR="0035323A" w:rsidRPr="00E90251" w:rsidRDefault="0035323A" w:rsidP="0035323A">
      <w:pPr>
        <w:pStyle w:val="Heading4"/>
        <w:rPr>
          <w:rFonts w:cs="Arial"/>
        </w:rPr>
      </w:pPr>
      <w:r w:rsidRPr="00E90251">
        <w:rPr>
          <w:rFonts w:cs="Arial"/>
        </w:rPr>
        <w:t>Dems won’t even try.</w:t>
      </w:r>
    </w:p>
    <w:p w:rsidR="0035323A" w:rsidRPr="00E90251" w:rsidRDefault="0035323A" w:rsidP="0035323A">
      <w:r w:rsidRPr="00E90251">
        <w:t xml:space="preserve">Eliza </w:t>
      </w:r>
      <w:r w:rsidRPr="00E90251">
        <w:rPr>
          <w:rStyle w:val="Style13ptBold"/>
        </w:rPr>
        <w:t>RELMAN 12/26</w:t>
      </w:r>
      <w:r w:rsidRPr="00E90251">
        <w:t xml:space="preserve">, politics reporter at Business Insider [“Democrats are divided over whether to impeach Trump if they win the House in 2018,” </w:t>
      </w:r>
      <w:r w:rsidRPr="00E90251">
        <w:rPr>
          <w:i/>
        </w:rPr>
        <w:t>Business Insider</w:t>
      </w:r>
      <w:r w:rsidRPr="00E90251">
        <w:t>, December 26, 2017, http://www.businessinsider.com/would-democrats-impeach-trump-in-2018-2017-12</w:t>
      </w:r>
      <w:r>
        <w:t>]</w:t>
      </w:r>
    </w:p>
    <w:p w:rsidR="0035323A" w:rsidRPr="00E90251" w:rsidRDefault="0035323A" w:rsidP="0035323A">
      <w:pPr>
        <w:rPr>
          <w:sz w:val="16"/>
        </w:rPr>
      </w:pPr>
      <w:r w:rsidRPr="00E90251">
        <w:rPr>
          <w:sz w:val="16"/>
        </w:rPr>
        <w:t xml:space="preserve">But </w:t>
      </w:r>
      <w:r w:rsidRPr="00E90251">
        <w:rPr>
          <w:rStyle w:val="StyleUnderline"/>
        </w:rPr>
        <w:t>Democratic lawmakers are mixed</w:t>
      </w:r>
      <w:r w:rsidRPr="00E90251">
        <w:rPr>
          <w:sz w:val="16"/>
        </w:rPr>
        <w:t xml:space="preserve"> on the issue. </w:t>
      </w:r>
      <w:r w:rsidRPr="00E90251">
        <w:rPr>
          <w:rStyle w:val="StyleUnderline"/>
        </w:rPr>
        <w:t xml:space="preserve">Many are wary that </w:t>
      </w:r>
      <w:r w:rsidRPr="007864D3">
        <w:rPr>
          <w:rStyle w:val="StyleUnderline"/>
          <w:highlight w:val="green"/>
        </w:rPr>
        <w:t>pursuing removal</w:t>
      </w:r>
      <w:r w:rsidRPr="00E90251">
        <w:rPr>
          <w:rStyle w:val="StyleUnderline"/>
        </w:rPr>
        <w:t xml:space="preserve"> charges </w:t>
      </w:r>
      <w:r w:rsidRPr="007864D3">
        <w:rPr>
          <w:rStyle w:val="StyleUnderline"/>
          <w:highlight w:val="green"/>
        </w:rPr>
        <w:t>may alienate independents and conservative Democrats</w:t>
      </w:r>
      <w:r w:rsidRPr="00E90251">
        <w:rPr>
          <w:rStyle w:val="StyleUnderline"/>
        </w:rPr>
        <w:t>, costing them their majority</w:t>
      </w:r>
      <w:r w:rsidRPr="00E90251">
        <w:rPr>
          <w:sz w:val="16"/>
        </w:rPr>
        <w:t xml:space="preserve"> in the House, </w:t>
      </w:r>
      <w:r w:rsidRPr="00E90251">
        <w:rPr>
          <w:rStyle w:val="StyleUnderline"/>
        </w:rPr>
        <w:t>if they</w:t>
      </w:r>
      <w:r w:rsidRPr="00E90251">
        <w:rPr>
          <w:sz w:val="16"/>
        </w:rPr>
        <w:t xml:space="preserve"> do </w:t>
      </w:r>
      <w:r w:rsidRPr="00E90251">
        <w:rPr>
          <w:rStyle w:val="StyleUnderline"/>
        </w:rPr>
        <w:t>manage to flip the chamber</w:t>
      </w:r>
      <w:r w:rsidRPr="00E90251">
        <w:rPr>
          <w:sz w:val="16"/>
        </w:rPr>
        <w:t xml:space="preserve"> next year, as many are predicting. </w:t>
      </w:r>
    </w:p>
    <w:p w:rsidR="0035323A" w:rsidRPr="00E90251" w:rsidRDefault="0035323A" w:rsidP="0035323A">
      <w:pPr>
        <w:rPr>
          <w:sz w:val="16"/>
        </w:rPr>
      </w:pPr>
      <w:r w:rsidRPr="00E90251">
        <w:rPr>
          <w:sz w:val="16"/>
        </w:rPr>
        <w:t>"</w:t>
      </w:r>
      <w:r w:rsidRPr="007864D3">
        <w:rPr>
          <w:rStyle w:val="StyleUnderline"/>
          <w:highlight w:val="green"/>
        </w:rPr>
        <w:t>Impeachment, it's not something you</w:t>
      </w:r>
      <w:r w:rsidRPr="00E90251">
        <w:rPr>
          <w:sz w:val="16"/>
        </w:rPr>
        <w:t xml:space="preserve"> ought to </w:t>
      </w:r>
      <w:r w:rsidRPr="007864D3">
        <w:rPr>
          <w:rStyle w:val="StyleUnderline"/>
          <w:highlight w:val="green"/>
        </w:rPr>
        <w:t>welcome</w:t>
      </w:r>
      <w:r w:rsidRPr="00E90251">
        <w:rPr>
          <w:sz w:val="16"/>
        </w:rPr>
        <w:t xml:space="preserve">. It's not something you ought to be ready to — it's not something you want," Rep. Jerry </w:t>
      </w:r>
      <w:r w:rsidRPr="007864D3">
        <w:rPr>
          <w:rStyle w:val="StyleUnderline"/>
          <w:highlight w:val="green"/>
        </w:rPr>
        <w:t>Nadler</w:t>
      </w:r>
      <w:r w:rsidRPr="00E90251">
        <w:rPr>
          <w:rStyle w:val="StyleUnderline"/>
        </w:rPr>
        <w:t>, the top Democrat on the House Judiciary Committee</w:t>
      </w:r>
      <w:r w:rsidRPr="00E90251">
        <w:rPr>
          <w:sz w:val="16"/>
        </w:rPr>
        <w:t xml:space="preserve">, the body that handles impeachment issues, </w:t>
      </w:r>
      <w:r w:rsidRPr="007864D3">
        <w:rPr>
          <w:rStyle w:val="StyleUnderline"/>
          <w:highlight w:val="green"/>
        </w:rPr>
        <w:t>told</w:t>
      </w:r>
      <w:r w:rsidRPr="00E90251">
        <w:rPr>
          <w:sz w:val="16"/>
        </w:rPr>
        <w:t xml:space="preserve"> Politico. </w:t>
      </w:r>
    </w:p>
    <w:p w:rsidR="0035323A" w:rsidRPr="00E90251" w:rsidRDefault="0035323A" w:rsidP="0035323A">
      <w:pPr>
        <w:rPr>
          <w:sz w:val="16"/>
          <w:szCs w:val="16"/>
        </w:rPr>
      </w:pPr>
      <w:r w:rsidRPr="00E90251">
        <w:rPr>
          <w:sz w:val="16"/>
          <w:szCs w:val="16"/>
        </w:rPr>
        <w:t xml:space="preserve">Nadler, who opposed President Bill Clinton's impeachment in 1998, argued that Democratic lawmakers would owe it to their constituents to be transparent about their reasons for not pursuing impeachment. </w:t>
      </w:r>
    </w:p>
    <w:p w:rsidR="0035323A" w:rsidRPr="00E90251" w:rsidRDefault="0035323A" w:rsidP="0035323A">
      <w:pPr>
        <w:rPr>
          <w:sz w:val="16"/>
        </w:rPr>
      </w:pPr>
      <w:r w:rsidRPr="00E90251">
        <w:rPr>
          <w:rStyle w:val="StyleUnderline"/>
        </w:rPr>
        <w:t>"If we were in the majority and if we decide that the evidence isn't there for impeachment — or even if the evidence is there we decide it would tear the country apart too much, there's no buy-in, there's no bipartisanship and we shouldn't do it for whatever reason — if we decide that, then it's our duty to educate the country why we decided it," he went on</w:t>
      </w:r>
      <w:r w:rsidRPr="00E90251">
        <w:rPr>
          <w:sz w:val="16"/>
        </w:rPr>
        <w:t xml:space="preserve">. </w:t>
      </w:r>
    </w:p>
    <w:p w:rsidR="0035323A" w:rsidRPr="00E90251" w:rsidRDefault="0035323A" w:rsidP="0035323A">
      <w:pPr>
        <w:rPr>
          <w:sz w:val="16"/>
        </w:rPr>
      </w:pPr>
      <w:r w:rsidRPr="00E90251">
        <w:rPr>
          <w:rStyle w:val="StyleUnderline"/>
        </w:rPr>
        <w:t xml:space="preserve">Many </w:t>
      </w:r>
      <w:r w:rsidRPr="007864D3">
        <w:rPr>
          <w:rStyle w:val="StyleUnderline"/>
          <w:highlight w:val="green"/>
        </w:rPr>
        <w:t>Democrats representing swing districts fear the process would alienate voters</w:t>
      </w:r>
      <w:r w:rsidRPr="00E90251">
        <w:rPr>
          <w:rStyle w:val="StyleUnderline"/>
        </w:rPr>
        <w:t xml:space="preserve"> who want the party to focus on policymaking, rather than politics</w:t>
      </w:r>
      <w:r w:rsidRPr="00E90251">
        <w:rPr>
          <w:sz w:val="16"/>
        </w:rPr>
        <w:t>.</w:t>
      </w:r>
    </w:p>
    <w:p w:rsidR="0035323A" w:rsidRPr="00E90251" w:rsidRDefault="0035323A" w:rsidP="0035323A">
      <w:pPr>
        <w:pStyle w:val="Heading4"/>
        <w:rPr>
          <w:rFonts w:cs="Arial"/>
        </w:rPr>
      </w:pPr>
      <w:r w:rsidRPr="00E90251">
        <w:rPr>
          <w:rFonts w:cs="Arial"/>
        </w:rPr>
        <w:t>Even if Dems get sweep elections removal won’t happen.</w:t>
      </w:r>
    </w:p>
    <w:p w:rsidR="0035323A" w:rsidRPr="00E90251" w:rsidRDefault="0035323A" w:rsidP="0035323A">
      <w:r w:rsidRPr="00E90251">
        <w:t xml:space="preserve">Carl P. </w:t>
      </w:r>
      <w:r w:rsidRPr="00E90251">
        <w:rPr>
          <w:rStyle w:val="Style13ptBold"/>
        </w:rPr>
        <w:t>LEUBSDORF 1/9</w:t>
      </w:r>
      <w:r w:rsidRPr="00E90251">
        <w:t xml:space="preserve">, former Washington bureau chief of The Dallas Morning News and a frequent contributor [“We're probably not getting rid of Trump until the voters boot him out,” </w:t>
      </w:r>
      <w:r w:rsidRPr="00E90251">
        <w:rPr>
          <w:i/>
        </w:rPr>
        <w:t>Dallas News</w:t>
      </w:r>
      <w:r w:rsidRPr="00E90251">
        <w:t>, January 9, 2018, https://www.dallasnews.com/opinion/commentary/2018/01/09/probably-not-getting-rid-trump-voters-boot]</w:t>
      </w:r>
    </w:p>
    <w:p w:rsidR="0035323A" w:rsidRPr="00E90251" w:rsidRDefault="0035323A" w:rsidP="0035323A"/>
    <w:p w:rsidR="0035323A" w:rsidRPr="00E90251" w:rsidRDefault="0035323A" w:rsidP="0035323A">
      <w:pPr>
        <w:rPr>
          <w:sz w:val="16"/>
        </w:rPr>
      </w:pPr>
      <w:proofErr w:type="gramStart"/>
      <w:r w:rsidRPr="00E90251">
        <w:rPr>
          <w:sz w:val="16"/>
        </w:rPr>
        <w:t>Impeachment.</w:t>
      </w:r>
      <w:proofErr w:type="gramEnd"/>
      <w:r w:rsidRPr="00E90251">
        <w:rPr>
          <w:sz w:val="16"/>
        </w:rPr>
        <w:t xml:space="preserve"> The Constitution says </w:t>
      </w:r>
      <w:r w:rsidRPr="00E90251">
        <w:rPr>
          <w:rStyle w:val="StyleUnderline"/>
        </w:rPr>
        <w:t>the House can impeach a president</w:t>
      </w:r>
      <w:r w:rsidRPr="00E90251">
        <w:rPr>
          <w:sz w:val="16"/>
        </w:rPr>
        <w:t xml:space="preserve"> for treason, bribery or "other high crimes and misdemeanors," </w:t>
      </w:r>
      <w:r w:rsidRPr="00E90251">
        <w:rPr>
          <w:rStyle w:val="StyleUnderline"/>
        </w:rPr>
        <w:t xml:space="preserve">but </w:t>
      </w:r>
      <w:r w:rsidRPr="007864D3">
        <w:rPr>
          <w:rStyle w:val="StyleUnderline"/>
          <w:highlight w:val="green"/>
        </w:rPr>
        <w:t>removal requires a two-third vote</w:t>
      </w:r>
      <w:r w:rsidRPr="00E90251">
        <w:rPr>
          <w:rStyle w:val="StyleUnderline"/>
        </w:rPr>
        <w:t xml:space="preserve"> by the Senate</w:t>
      </w:r>
      <w:r w:rsidRPr="00E90251">
        <w:rPr>
          <w:sz w:val="16"/>
        </w:rPr>
        <w:t>. I still remember how Nixon's Senate liaison, Tom Korologos, walked the Capitol's corridors, sporting a 34 button that represented the number of senators needed to prevent Nixon's ouster.</w:t>
      </w:r>
    </w:p>
    <w:p w:rsidR="0035323A" w:rsidRPr="00E90251" w:rsidRDefault="0035323A" w:rsidP="0035323A">
      <w:pPr>
        <w:rPr>
          <w:sz w:val="16"/>
        </w:rPr>
      </w:pPr>
      <w:r w:rsidRPr="00E90251">
        <w:rPr>
          <w:rStyle w:val="StyleUnderline"/>
        </w:rPr>
        <w:t>With both houses under GOP control, impeachment is not currently a foreseeable option</w:t>
      </w:r>
      <w:r w:rsidRPr="00E90251">
        <w:rPr>
          <w:sz w:val="16"/>
        </w:rPr>
        <w:t xml:space="preserve">. Indeed, Republicans on the House Judiciary Committee, which would initiate impeachment, remain more fixated on spurring legal action against Hillary Clinton than exploring allegations against Trump. Two </w:t>
      </w:r>
      <w:r w:rsidRPr="00E90251">
        <w:rPr>
          <w:rStyle w:val="StyleUnderline"/>
        </w:rPr>
        <w:t>circumstances could change this: Democratic re-capture of the House in November's election</w:t>
      </w:r>
      <w:r w:rsidRPr="00E90251">
        <w:rPr>
          <w:sz w:val="16"/>
        </w:rPr>
        <w:t xml:space="preserve"> — a real possibility — and a recommendation from Independent Counsel Robert Mueller alleging Trump committed obstruction of justice or other potentially impeachable offenses.</w:t>
      </w:r>
    </w:p>
    <w:p w:rsidR="0035323A" w:rsidRPr="00E90251" w:rsidRDefault="0035323A" w:rsidP="0035323A">
      <w:pPr>
        <w:rPr>
          <w:sz w:val="16"/>
        </w:rPr>
      </w:pPr>
      <w:r w:rsidRPr="00E90251">
        <w:rPr>
          <w:rStyle w:val="StyleUnderline"/>
        </w:rPr>
        <w:t xml:space="preserve">Even then, </w:t>
      </w:r>
      <w:r w:rsidRPr="007864D3">
        <w:rPr>
          <w:rStyle w:val="StyleUnderline"/>
          <w:highlight w:val="green"/>
        </w:rPr>
        <w:t>removal</w:t>
      </w:r>
      <w:r w:rsidRPr="00E90251">
        <w:rPr>
          <w:rStyle w:val="StyleUnderline"/>
        </w:rPr>
        <w:t xml:space="preserve"> of this president would </w:t>
      </w:r>
      <w:r w:rsidRPr="007864D3">
        <w:rPr>
          <w:rStyle w:val="StyleUnderline"/>
          <w:highlight w:val="green"/>
        </w:rPr>
        <w:t xml:space="preserve">seem </w:t>
      </w:r>
      <w:r w:rsidRPr="007864D3">
        <w:rPr>
          <w:rStyle w:val="Emphasis"/>
          <w:highlight w:val="green"/>
        </w:rPr>
        <w:t>unlikely</w:t>
      </w:r>
      <w:r w:rsidRPr="007864D3">
        <w:rPr>
          <w:rStyle w:val="StyleUnderline"/>
          <w:highlight w:val="green"/>
        </w:rPr>
        <w:t>. Even if the Dem</w:t>
      </w:r>
      <w:r w:rsidRPr="00E90251">
        <w:rPr>
          <w:rStyle w:val="StyleUnderline"/>
        </w:rPr>
        <w:t>ocrat</w:t>
      </w:r>
      <w:r w:rsidRPr="007864D3">
        <w:rPr>
          <w:rStyle w:val="StyleUnderline"/>
          <w:highlight w:val="green"/>
        </w:rPr>
        <w:t>s win the Senate</w:t>
      </w:r>
      <w:r w:rsidRPr="00E90251">
        <w:rPr>
          <w:rStyle w:val="StyleUnderline"/>
        </w:rPr>
        <w:t xml:space="preserve">, less than a 50-50 prospect at present, the </w:t>
      </w:r>
      <w:r w:rsidRPr="007864D3">
        <w:rPr>
          <w:rStyle w:val="StyleUnderline"/>
          <w:highlight w:val="green"/>
        </w:rPr>
        <w:t>67 votes needed</w:t>
      </w:r>
      <w:r w:rsidRPr="00E90251">
        <w:rPr>
          <w:rStyle w:val="StyleUnderline"/>
        </w:rPr>
        <w:t xml:space="preserve"> for conviction </w:t>
      </w:r>
      <w:r w:rsidRPr="007864D3">
        <w:rPr>
          <w:rStyle w:val="StyleUnderline"/>
          <w:highlight w:val="green"/>
        </w:rPr>
        <w:t>would require</w:t>
      </w:r>
      <w:r w:rsidRPr="00E90251">
        <w:rPr>
          <w:rStyle w:val="StyleUnderline"/>
        </w:rPr>
        <w:t xml:space="preserve"> 15 to </w:t>
      </w:r>
      <w:r w:rsidRPr="007864D3">
        <w:rPr>
          <w:rStyle w:val="StyleUnderline"/>
          <w:highlight w:val="green"/>
        </w:rPr>
        <w:t>16 Republicans to back</w:t>
      </w:r>
      <w:r w:rsidRPr="00E90251">
        <w:rPr>
          <w:rStyle w:val="StyleUnderline"/>
        </w:rPr>
        <w:t xml:space="preserve"> any </w:t>
      </w:r>
      <w:r w:rsidRPr="007864D3">
        <w:rPr>
          <w:rStyle w:val="StyleUnderline"/>
          <w:highlight w:val="green"/>
        </w:rPr>
        <w:t>impeachment</w:t>
      </w:r>
      <w:r w:rsidRPr="00E90251">
        <w:rPr>
          <w:rStyle w:val="StyleUnderline"/>
        </w:rPr>
        <w:t xml:space="preserve"> resolution from a Democratic House</w:t>
      </w:r>
      <w:r w:rsidRPr="00E90251">
        <w:rPr>
          <w:sz w:val="16"/>
        </w:rPr>
        <w:t>. Korologos' 34 votes melted away only after evidence in White House tapes convinced enough senators Nixon was guilty, as well as a political liability. Without hard evidence, such a conclusion is less likely in today's more polarized partisan times.</w:t>
      </w:r>
    </w:p>
    <w:p w:rsidR="0035323A" w:rsidRPr="00E90251" w:rsidRDefault="0035323A" w:rsidP="0035323A">
      <w:pPr>
        <w:pStyle w:val="Heading3"/>
        <w:rPr>
          <w:rFonts w:cs="Arial"/>
        </w:rPr>
      </w:pPr>
      <w:r w:rsidRPr="00E90251">
        <w:rPr>
          <w:rFonts w:cs="Arial"/>
        </w:rPr>
        <w:t>2AC---</w:t>
      </w:r>
      <w:r>
        <w:rPr>
          <w:rFonts w:cs="Arial"/>
        </w:rPr>
        <w:t xml:space="preserve">No Impeach---Kavanaugh </w:t>
      </w:r>
      <w:r w:rsidRPr="00E90251">
        <w:rPr>
          <w:rFonts w:cs="Arial"/>
        </w:rPr>
        <w:t xml:space="preserve"> </w:t>
      </w:r>
    </w:p>
    <w:p w:rsidR="0035323A" w:rsidRPr="00E90251" w:rsidRDefault="0035323A" w:rsidP="0035323A">
      <w:pPr>
        <w:pStyle w:val="Heading4"/>
        <w:rPr>
          <w:rFonts w:cs="Arial"/>
          <w:sz w:val="28"/>
        </w:rPr>
      </w:pPr>
      <w:r w:rsidRPr="00E90251">
        <w:rPr>
          <w:rFonts w:cs="Arial"/>
          <w:sz w:val="28"/>
        </w:rPr>
        <w:t xml:space="preserve">Kavanaugh prevents impeachment – Republican controlled Senate checks </w:t>
      </w:r>
    </w:p>
    <w:p w:rsidR="0035323A" w:rsidRPr="00E90251" w:rsidRDefault="0035323A" w:rsidP="0035323A">
      <w:r w:rsidRPr="00E90251">
        <w:rPr>
          <w:rStyle w:val="Style13ptBold"/>
          <w:sz w:val="26"/>
          <w:szCs w:val="26"/>
        </w:rPr>
        <w:t xml:space="preserve">Hulse 7/10 </w:t>
      </w:r>
      <w:r w:rsidRPr="00E90251">
        <w:t xml:space="preserve">– (Carl Hulse, </w:t>
      </w:r>
      <w:proofErr w:type="gramStart"/>
      <w:r w:rsidRPr="00E90251">
        <w:t>chief</w:t>
      </w:r>
      <w:proofErr w:type="gramEnd"/>
      <w:r w:rsidRPr="00E90251">
        <w:t xml:space="preserve"> Washington correspondent and a veteran of more than three decades of reporting in the capital, 7/10/18, “Who Might the Court Fight Help in the Midterms? </w:t>
      </w:r>
      <w:proofErr w:type="gramStart"/>
      <w:r w:rsidRPr="00E90251">
        <w:t>Democrats.</w:t>
      </w:r>
      <w:proofErr w:type="gramEnd"/>
      <w:r w:rsidRPr="00E90251">
        <w:t xml:space="preserve"> And </w:t>
      </w:r>
      <w:proofErr w:type="gramStart"/>
      <w:r w:rsidRPr="00E90251">
        <w:t>Republicans.,</w:t>
      </w:r>
      <w:proofErr w:type="gramEnd"/>
      <w:r w:rsidRPr="00E90251">
        <w:t xml:space="preserve">” NYT, Accessed 7/14/18, </w:t>
      </w:r>
      <w:hyperlink r:id="rId25" w:history="1">
        <w:r w:rsidRPr="00E90251">
          <w:rPr>
            <w:rStyle w:val="Hyperlink"/>
          </w:rPr>
          <w:t>https://www.nytimes.com/2018/07/10/us/politics/house-senate-election-supreme-court-kavanaugh.html</w:t>
        </w:r>
      </w:hyperlink>
      <w:r w:rsidRPr="00E90251">
        <w:t xml:space="preserve">) //ak </w:t>
      </w:r>
    </w:p>
    <w:p w:rsidR="0035323A" w:rsidRPr="00E90251" w:rsidRDefault="0035323A" w:rsidP="0035323A">
      <w:pPr>
        <w:rPr>
          <w:sz w:val="16"/>
        </w:rPr>
      </w:pPr>
      <w:r w:rsidRPr="00E90251">
        <w:rPr>
          <w:sz w:val="16"/>
        </w:rPr>
        <w:t xml:space="preserve">WASHINGTON — Judge Brett M. </w:t>
      </w:r>
      <w:r w:rsidRPr="00E90251">
        <w:rPr>
          <w:rStyle w:val="StyleUnderline"/>
        </w:rPr>
        <w:t>Kavanaugh’s nomination to the Supreme Court could very well help Republicans hold or expand their control of the Senate. It could also hurt their efforts to maintain control of the House</w:t>
      </w:r>
      <w:r w:rsidRPr="00E90251">
        <w:rPr>
          <w:sz w:val="16"/>
        </w:rPr>
        <w:t xml:space="preserve">. That political oddity illustrates the complexities of this midterm election season, which is actually two very different midterms. One is the fight for the Senate, where Democrats are defending the seats of 10 incumbents in states won by President Trump, and the other is the contest for the House, where Republicans are defending a vast and expanding battleground that is every bit as forbidding, with nearly 60 Republican seats in play. The Supreme Court fight has thrown another wild card into the scramble for congressional supremacy. Mr. Trump’s nomination of Mr. Kavanaugh, a 12-year member of the United States Court of Appeals for the District of Columbia Circuit, has put several endangered Senate Democrats in a tough spot. </w:t>
      </w:r>
      <w:r w:rsidRPr="00E90251">
        <w:rPr>
          <w:rStyle w:val="StyleUnderline"/>
        </w:rPr>
        <w:t>Their vote against Mr. Kavanaugh could prompt a Republican backlash at home, while a vote for him could sap enthusiasm in the Democratic base. In contrast to the Senate battlegrounds in conservative states like Indiana, North Dakota and West Virginia, the fight for the House is being waged across swing suburban districts around the country. The high-profile battle for the Supreme Court could provide a new opening for Democrats to appeal to independent and moderate Republican voters leery of Mr. Trump,</w:t>
      </w:r>
      <w:r w:rsidRPr="00E90251">
        <w:rPr>
          <w:sz w:val="16"/>
        </w:rPr>
        <w:t xml:space="preserve"> particularly women concerned about potential new limits on abortion rights. The differences were obvious in the reactions to Mr. Trump’s prime-time nomination announcement Monday. </w:t>
      </w:r>
      <w:r w:rsidRPr="00E90251">
        <w:rPr>
          <w:rStyle w:val="StyleUnderline"/>
        </w:rPr>
        <w:t>Endangered Senate Democrats in states won by Mr. Trump were mainly circumspect about their thinking on Mr. Kavanaugh. “I look forward to meeting with the president’s nominee in the coming weeks to discuss his views on several important issues such as protecting women’s rights, guaranteeing access to health care for those with pre-existing conditions and protecting the right to vote, just to name a few,”</w:t>
      </w:r>
      <w:r w:rsidRPr="00E90251">
        <w:rPr>
          <w:sz w:val="16"/>
        </w:rPr>
        <w:t xml:space="preserve"> said Senator Bill Nelson, a Florida Democrat in a tough re-election fight. “I will make my decision after that.” </w:t>
      </w:r>
      <w:r w:rsidRPr="00E90251">
        <w:rPr>
          <w:rStyle w:val="StyleUnderline"/>
        </w:rPr>
        <w:t>Contrast that with some House Democratic challengers who eagerly jumped right in, hoping to capitalize on the court showdown, even though they have no obvious connection to the confirmation fight. “I am deeply concerned about U.S. Supreme Court nominee Judge Brett Kavanaugh, particularly when it comes to women’s health, contraception and reproductive rights,”</w:t>
      </w:r>
      <w:r w:rsidRPr="00E90251">
        <w:rPr>
          <w:sz w:val="16"/>
        </w:rPr>
        <w:t xml:space="preserve"> said Sean Casten, the Democrat opposing Representative Peter Roskam, a veteran Illinois Republican, in the Chicago suburbs. EDITORS’ PICKS 1,600 Degrees and Mass Destruction: Explore a Town a Volcano Made a Tomb Trump’s Advantage in a Trade War: A Strong Economy The Border Patrol’s Last Line of Defense Is Not at the Border Representative Ryan A. Costello, a Pennsylvania Republican not running for re-election, acknowledged the political threat to his House colleagues in a tweet after Justice Anthony M. Kennedy announced his retirement. A Supreme Court appointment, he said, “means abortion politics front &amp; center. Not ideal for GOP branding in suburban swing House districts.” And it is not just the court where the House and Senate approaches diverge. Senate Democrats in Republican-leaning states generally must be careful not to make the president much of an issue. Democrats vying against House Republicans in suburban communities often make Mr. Trump the issue. Traditionally, the party in the White House suffers midterm losses in the House and Senate. The extent of the losses can vary, and the numbers are generally bigger in the House, with its larger membership and the more tentative connections between its members and a lightly engaged public. But the trend is usually all in one direction. Think 2006, when Republicans lost 30 seats in the House and six in the Senate during the second midterm of George W. Bush’s presidency, or 2010, when Democrats lost 63 seats in the House and six in the Senate during the first midterm under President Barack Obama. But because of this year’s unusual midterm trajectories, it is conceivable that the final results could be as different as Democrats seizing control of the House while losing ground in the Senate. “I think that is a very real scenario,” said Nathan Gonzales, the editor of the nonpartisan Inside Elections newsletter. “</w:t>
      </w:r>
      <w:r w:rsidRPr="00E90251">
        <w:rPr>
          <w:rStyle w:val="StyleUnderline"/>
        </w:rPr>
        <w:t>The Senate map and the House map are completely different, and the path to victory for Democrats is completely different depending on which chamber you are talking about</w:t>
      </w:r>
      <w:r w:rsidRPr="00E90251">
        <w:rPr>
          <w:sz w:val="16"/>
        </w:rPr>
        <w:t xml:space="preserve">.” Senate Democrats are the victims of their own success. Strong election showings in 2006 and 2012 expanded their membership and extended their reach into Republican-leaning states like Montana. As a result they have 26 seats on the ballot in November, compared with just nine for Republicans. </w:t>
      </w:r>
      <w:proofErr w:type="gramStart"/>
      <w:r w:rsidRPr="00E90251">
        <w:rPr>
          <w:sz w:val="16"/>
        </w:rPr>
        <w:t>While the 10 Trump-state Democrats sweat out the election, just one Republican, Senator Dean Heller of Nevada, is running in a state carried by Hillary Clinton.</w:t>
      </w:r>
      <w:proofErr w:type="gramEnd"/>
      <w:r w:rsidRPr="00E90251">
        <w:rPr>
          <w:sz w:val="16"/>
        </w:rPr>
        <w:t xml:space="preserve"> In the House, the nonpartisan Cook Political Report lists just four Democratic seats as tossups or “leaning Democratic,” meaning the Democrat is only mildly favored. It lists 48 Republican seats as tossups or “leaning Republican,” on top of nine other Republican seats that the newsletter considers the Republicans likely to lose. “</w:t>
      </w:r>
      <w:r w:rsidRPr="00E90251">
        <w:rPr>
          <w:rStyle w:val="StyleUnderline"/>
        </w:rPr>
        <w:t>The dynamics are different because the makeup of the electorate is so different,”</w:t>
      </w:r>
      <w:r w:rsidRPr="00E90251">
        <w:rPr>
          <w:sz w:val="16"/>
        </w:rPr>
        <w:t xml:space="preserve"> said Stu Rothenberg, the longtime nonpartisan congressional race analyst, about the difference between the House and Senate landscapes. “There is something totally different about this cycle that I have never seen before.” </w:t>
      </w:r>
      <w:r w:rsidRPr="00E90251">
        <w:rPr>
          <w:rStyle w:val="StyleUnderline"/>
        </w:rPr>
        <w:t>The election is still months away and circumstances could quickly change. Senate Democrats believe they have an outside chance at winning control by holding their seats and picking up Republican-held seats in Nevada, Arizona and Tennessee — and possibly Texas</w:t>
      </w:r>
      <w:r w:rsidRPr="00E90251">
        <w:rPr>
          <w:sz w:val="16"/>
        </w:rPr>
        <w:t xml:space="preserve">. They contend that </w:t>
      </w:r>
      <w:r w:rsidRPr="00E90251">
        <w:rPr>
          <w:rStyle w:val="StyleUnderline"/>
        </w:rPr>
        <w:t xml:space="preserve">a Supreme Court debate over access to health care could ultimately play to their advantage even if Mr. Kavanaugh is confirmed. As for Republicans, they see Mr. Kavanaugh as an appealing and exceptional pick </w:t>
      </w:r>
      <w:proofErr w:type="gramStart"/>
      <w:r w:rsidRPr="00E90251">
        <w:rPr>
          <w:rStyle w:val="StyleUnderline"/>
        </w:rPr>
        <w:t>who</w:t>
      </w:r>
      <w:proofErr w:type="gramEnd"/>
      <w:r w:rsidRPr="00E90251">
        <w:rPr>
          <w:rStyle w:val="StyleUnderline"/>
        </w:rPr>
        <w:t xml:space="preserve"> has the potential to unify party voters along the spectrum from moderate to conservative</w:t>
      </w:r>
      <w:r w:rsidRPr="00E90251">
        <w:rPr>
          <w:sz w:val="16"/>
        </w:rPr>
        <w:t xml:space="preserve">. While Mr. Trump would no doubt be unhappy with the loss of the House, holding the Senate presents several benefits no matter what happens across the Capitol Rotunda. </w:t>
      </w:r>
      <w:r w:rsidRPr="00E90251">
        <w:rPr>
          <w:rStyle w:val="StyleUnderline"/>
        </w:rPr>
        <w:t>Maintaining a Senate majority would allow him to keep filling the courts and executive branch agencies with his preferred conservative picks even if Democrats rule the House. There is another advantage as well: It would be a Republican-controlled Senate waiting to receive any impeachment resolution from the Democrat-controlled House.</w:t>
      </w:r>
      <w:r w:rsidRPr="00E90251">
        <w:rPr>
          <w:sz w:val="16"/>
        </w:rPr>
        <w:t xml:space="preserve"> </w:t>
      </w:r>
    </w:p>
    <w:p w:rsidR="0035323A" w:rsidRPr="005C24E4" w:rsidRDefault="0035323A" w:rsidP="0035323A"/>
    <w:p w:rsidR="0035323A" w:rsidRDefault="0035323A" w:rsidP="0035323A">
      <w:pPr>
        <w:pStyle w:val="Heading3"/>
      </w:pPr>
      <w:r>
        <w:t xml:space="preserve">2AC---No Impeach---GOP </w:t>
      </w:r>
    </w:p>
    <w:p w:rsidR="0035323A" w:rsidRPr="00E90251" w:rsidRDefault="0035323A" w:rsidP="0035323A">
      <w:pPr>
        <w:pStyle w:val="Heading4"/>
        <w:rPr>
          <w:rFonts w:cs="Arial"/>
        </w:rPr>
      </w:pPr>
      <w:r w:rsidRPr="00E90251">
        <w:rPr>
          <w:rFonts w:cs="Arial"/>
        </w:rPr>
        <w:t>Why would the GOP risk angering the base when they’ve already lost a midterm?</w:t>
      </w:r>
    </w:p>
    <w:p w:rsidR="0035323A" w:rsidRPr="00E90251" w:rsidRDefault="0035323A" w:rsidP="0035323A">
      <w:r w:rsidRPr="00E90251">
        <w:t xml:space="preserve">Scott </w:t>
      </w:r>
      <w:r w:rsidRPr="00E90251">
        <w:rPr>
          <w:rStyle w:val="Style13ptBold"/>
        </w:rPr>
        <w:t>Lemieux 3-21</w:t>
      </w:r>
      <w:r w:rsidRPr="00E90251">
        <w:t>, Lecturer in Political Science at the University of Washington, 3/21/18, “WHY REPUBLICANS WON’T DO ANYTHING WHEN TRUMP FIRES MUELLER,” http://www.lawyersgunsmoneyblog.com/2018/03/republicans-wont-anything-trump-fires-mueller</w:t>
      </w:r>
    </w:p>
    <w:p w:rsidR="0035323A" w:rsidRPr="00E90251" w:rsidRDefault="0035323A" w:rsidP="0035323A">
      <w:pPr>
        <w:rPr>
          <w:sz w:val="16"/>
        </w:rPr>
      </w:pPr>
      <w:r w:rsidRPr="00E90251">
        <w:rPr>
          <w:sz w:val="16"/>
        </w:rPr>
        <w:t xml:space="preserve">Responding to Bob Corker’s point that </w:t>
      </w:r>
      <w:r w:rsidRPr="007864D3">
        <w:rPr>
          <w:rStyle w:val="Emphasis"/>
          <w:highlight w:val="green"/>
        </w:rPr>
        <w:t>even if they wanted to</w:t>
      </w:r>
      <w:r w:rsidRPr="007864D3">
        <w:rPr>
          <w:rStyle w:val="StyleUnderline"/>
          <w:highlight w:val="green"/>
        </w:rPr>
        <w:t xml:space="preserve"> Republican</w:t>
      </w:r>
      <w:r w:rsidRPr="00E90251">
        <w:rPr>
          <w:rStyle w:val="StyleUnderline"/>
        </w:rPr>
        <w:t xml:space="preserve"> legislator</w:t>
      </w:r>
      <w:r w:rsidRPr="007864D3">
        <w:rPr>
          <w:rStyle w:val="StyleUnderline"/>
          <w:highlight w:val="green"/>
        </w:rPr>
        <w:t xml:space="preserve">s </w:t>
      </w:r>
      <w:r w:rsidRPr="007864D3">
        <w:rPr>
          <w:rStyle w:val="Emphasis"/>
          <w:highlight w:val="green"/>
        </w:rPr>
        <w:t>wouldn’t</w:t>
      </w:r>
      <w:r w:rsidRPr="00E90251">
        <w:rPr>
          <w:rStyle w:val="StyleUnderline"/>
        </w:rPr>
        <w:t xml:space="preserve"> act to </w:t>
      </w:r>
      <w:r w:rsidRPr="007864D3">
        <w:rPr>
          <w:rStyle w:val="StyleUnderline"/>
          <w:highlight w:val="green"/>
        </w:rPr>
        <w:t xml:space="preserve">constrain Trump because </w:t>
      </w:r>
      <w:r w:rsidRPr="007864D3">
        <w:rPr>
          <w:rStyle w:val="Emphasis"/>
          <w:highlight w:val="green"/>
        </w:rPr>
        <w:t>the</w:t>
      </w:r>
      <w:r w:rsidRPr="00E90251">
        <w:rPr>
          <w:rStyle w:val="Emphasis"/>
        </w:rPr>
        <w:t xml:space="preserve"> party’s </w:t>
      </w:r>
      <w:r w:rsidRPr="007864D3">
        <w:rPr>
          <w:rStyle w:val="Emphasis"/>
          <w:highlight w:val="green"/>
        </w:rPr>
        <w:t>base wouldn’t stand for it</w:t>
      </w:r>
      <w:r w:rsidRPr="00E90251">
        <w:rPr>
          <w:sz w:val="16"/>
        </w:rPr>
        <w:t>, Greg Sargent concludes:</w:t>
      </w:r>
    </w:p>
    <w:p w:rsidR="0035323A" w:rsidRPr="00E90251" w:rsidRDefault="0035323A" w:rsidP="0035323A">
      <w:pPr>
        <w:rPr>
          <w:sz w:val="16"/>
        </w:rPr>
      </w:pPr>
      <w:r w:rsidRPr="00E90251">
        <w:rPr>
          <w:sz w:val="16"/>
        </w:rPr>
        <w:t xml:space="preserve">At bottom, the GOP position is basically to beg Trump not to bring the issue to a head, without taking any action to prevent it — and without signaling what Republicans will do in response if he does. </w:t>
      </w:r>
      <w:proofErr w:type="gramStart"/>
      <w:r w:rsidRPr="00E90251">
        <w:rPr>
          <w:sz w:val="16"/>
        </w:rPr>
        <w:t>Making this worse, University of Texas law professor Steve Vladeck points out that if Congress does not act in advance, reinstating Mueller might actually prove legally harder than it would be to protect the investigation now.</w:t>
      </w:r>
      <w:proofErr w:type="gramEnd"/>
      <w:r w:rsidRPr="00E90251">
        <w:rPr>
          <w:sz w:val="16"/>
        </w:rPr>
        <w:t xml:space="preserve"> </w:t>
      </w:r>
      <w:proofErr w:type="gramStart"/>
      <w:r w:rsidRPr="00E90251">
        <w:rPr>
          <w:sz w:val="16"/>
        </w:rPr>
        <w:t>As Brian Beutler puts it: “Republicans pleading with Trump not to fire Mueller are more properly understood to be asking him not to put them in the position of having to capitulate.”</w:t>
      </w:r>
      <w:proofErr w:type="gramEnd"/>
    </w:p>
    <w:p w:rsidR="0035323A" w:rsidRPr="00E90251" w:rsidRDefault="0035323A" w:rsidP="0035323A">
      <w:pPr>
        <w:rPr>
          <w:sz w:val="16"/>
        </w:rPr>
      </w:pPr>
      <w:r w:rsidRPr="00E90251">
        <w:rPr>
          <w:sz w:val="16"/>
        </w:rPr>
        <w:t xml:space="preserve">Corker has basically conceded that Republicans believe </w:t>
      </w:r>
      <w:r w:rsidRPr="00E90251">
        <w:rPr>
          <w:rStyle w:val="StyleUnderline"/>
        </w:rPr>
        <w:t>it would alienate the GOP base to signal that removing Mueller would meet with specific consequences</w:t>
      </w:r>
      <w:r w:rsidRPr="00E90251">
        <w:rPr>
          <w:sz w:val="16"/>
        </w:rPr>
        <w:t xml:space="preserve">. But if this is the </w:t>
      </w:r>
      <w:proofErr w:type="gramStart"/>
      <w:r w:rsidRPr="00E90251">
        <w:rPr>
          <w:sz w:val="16"/>
        </w:rPr>
        <w:t>case,</w:t>
      </w:r>
      <w:proofErr w:type="gramEnd"/>
      <w:r w:rsidRPr="00E90251">
        <w:rPr>
          <w:sz w:val="16"/>
        </w:rPr>
        <w:t xml:space="preserve"> and Trump does try to shut down or hamstring the probe, that would only further rally Republican voters behind him. Why would it be any easier to inflict consequences at that point? If, as Corker says, what matters most in this calculus is what GOP voters think of lawmakers’ tribal loyalty to Trump, it would only get harder. And really, why would Trump take any other lesson from what he’s seeing right now?</w:t>
      </w:r>
    </w:p>
    <w:p w:rsidR="0035323A" w:rsidRPr="00E90251" w:rsidRDefault="0035323A" w:rsidP="0035323A">
      <w:pPr>
        <w:rPr>
          <w:sz w:val="16"/>
        </w:rPr>
      </w:pPr>
      <w:r w:rsidRPr="00E90251">
        <w:rPr>
          <w:sz w:val="16"/>
        </w:rPr>
        <w:t xml:space="preserve">There’s also a political issue: </w:t>
      </w:r>
      <w:r w:rsidRPr="007864D3">
        <w:rPr>
          <w:rStyle w:val="StyleUnderline"/>
          <w:highlight w:val="green"/>
        </w:rPr>
        <w:t>I’m sure Ryan and McConnell would prefer</w:t>
      </w:r>
      <w:r w:rsidRPr="00E90251">
        <w:rPr>
          <w:sz w:val="16"/>
        </w:rPr>
        <w:t xml:space="preserve"> that </w:t>
      </w:r>
      <w:r w:rsidRPr="007864D3">
        <w:rPr>
          <w:rStyle w:val="StyleUnderline"/>
          <w:highlight w:val="green"/>
        </w:rPr>
        <w:t>Trump wait until after the midterms to fire Mueller</w:t>
      </w:r>
      <w:r w:rsidRPr="00E90251">
        <w:rPr>
          <w:rStyle w:val="StyleUnderline"/>
        </w:rPr>
        <w:t xml:space="preserve">, because another Saturday Night Massacre would </w:t>
      </w:r>
      <w:r w:rsidRPr="00E90251">
        <w:rPr>
          <w:rStyle w:val="Emphasis"/>
        </w:rPr>
        <w:t>only intensify the tsunami</w:t>
      </w:r>
      <w:r w:rsidRPr="00E90251">
        <w:rPr>
          <w:sz w:val="16"/>
        </w:rPr>
        <w:t xml:space="preserve"> likely to arrive in November. </w:t>
      </w:r>
      <w:r w:rsidRPr="007864D3">
        <w:rPr>
          <w:rStyle w:val="StyleUnderline"/>
          <w:highlight w:val="green"/>
        </w:rPr>
        <w:t>But</w:t>
      </w:r>
      <w:r w:rsidRPr="00E90251">
        <w:rPr>
          <w:sz w:val="16"/>
        </w:rPr>
        <w:t xml:space="preserve"> 1</w:t>
      </w:r>
      <w:proofErr w:type="gramStart"/>
      <w:r w:rsidRPr="00E90251">
        <w:rPr>
          <w:sz w:val="16"/>
        </w:rPr>
        <w:t>)</w:t>
      </w:r>
      <w:r w:rsidRPr="007864D3">
        <w:rPr>
          <w:rStyle w:val="StyleUnderline"/>
          <w:highlight w:val="green"/>
        </w:rPr>
        <w:t>they’re</w:t>
      </w:r>
      <w:proofErr w:type="gramEnd"/>
      <w:r w:rsidRPr="007864D3">
        <w:rPr>
          <w:rStyle w:val="StyleUnderline"/>
          <w:highlight w:val="green"/>
        </w:rPr>
        <w:t xml:space="preserve"> not going to do anything to</w:t>
      </w:r>
      <w:r w:rsidRPr="00E90251">
        <w:rPr>
          <w:rStyle w:val="StyleUnderline"/>
        </w:rPr>
        <w:t xml:space="preserve"> actually </w:t>
      </w:r>
      <w:r w:rsidRPr="007864D3">
        <w:rPr>
          <w:rStyle w:val="StyleUnderline"/>
          <w:highlight w:val="green"/>
        </w:rPr>
        <w:t>protect Mueller ex ante</w:t>
      </w:r>
      <w:r w:rsidRPr="00E90251">
        <w:rPr>
          <w:sz w:val="16"/>
        </w:rPr>
        <w:t xml:space="preserve"> because this would mean a direct confrontation with Trump they don’t want, </w:t>
      </w:r>
      <w:r w:rsidRPr="00E90251">
        <w:rPr>
          <w:rStyle w:val="StyleUnderline"/>
        </w:rPr>
        <w:t>and</w:t>
      </w:r>
      <w:r w:rsidRPr="00E90251">
        <w:rPr>
          <w:sz w:val="16"/>
        </w:rPr>
        <w:t xml:space="preserve"> 2)</w:t>
      </w:r>
      <w:r w:rsidRPr="007864D3">
        <w:rPr>
          <w:rStyle w:val="StyleUnderline"/>
          <w:highlight w:val="green"/>
        </w:rPr>
        <w:t xml:space="preserve">they </w:t>
      </w:r>
      <w:r w:rsidRPr="007864D3">
        <w:rPr>
          <w:rStyle w:val="Emphasis"/>
          <w:highlight w:val="green"/>
        </w:rPr>
        <w:t>sure as hell aren’t going to do anything ex post</w:t>
      </w:r>
      <w:r w:rsidRPr="007864D3">
        <w:rPr>
          <w:rStyle w:val="StyleUnderline"/>
          <w:highlight w:val="green"/>
        </w:rPr>
        <w:t>, with</w:t>
      </w:r>
      <w:r w:rsidRPr="00E90251">
        <w:rPr>
          <w:rStyle w:val="StyleUnderline"/>
        </w:rPr>
        <w:t xml:space="preserve"> the </w:t>
      </w:r>
      <w:r w:rsidRPr="007864D3">
        <w:rPr>
          <w:rStyle w:val="Emphasis"/>
          <w:highlight w:val="green"/>
        </w:rPr>
        <w:t>political damage already having been done</w:t>
      </w:r>
      <w:r w:rsidRPr="007864D3">
        <w:rPr>
          <w:rStyle w:val="StyleUnderline"/>
          <w:highlight w:val="green"/>
        </w:rPr>
        <w:t xml:space="preserve"> and all</w:t>
      </w:r>
      <w:r w:rsidRPr="00E90251">
        <w:rPr>
          <w:rStyle w:val="StyleUnderline"/>
        </w:rPr>
        <w:t xml:space="preserve"> of </w:t>
      </w:r>
      <w:r w:rsidRPr="007864D3">
        <w:rPr>
          <w:rStyle w:val="StyleUnderline"/>
          <w:highlight w:val="green"/>
        </w:rPr>
        <w:t>the same considerations</w:t>
      </w:r>
      <w:r w:rsidRPr="00E90251">
        <w:rPr>
          <w:rStyle w:val="StyleUnderline"/>
        </w:rPr>
        <w:t xml:space="preserve"> that have caused them not to do anything to protect the investigation still </w:t>
      </w:r>
      <w:r w:rsidRPr="007864D3">
        <w:rPr>
          <w:rStyle w:val="StyleUnderline"/>
          <w:highlight w:val="green"/>
        </w:rPr>
        <w:t>in place</w:t>
      </w:r>
      <w:r w:rsidRPr="00E90251">
        <w:rPr>
          <w:sz w:val="16"/>
        </w:rPr>
        <w:t>.</w:t>
      </w:r>
    </w:p>
    <w:p w:rsidR="0035323A" w:rsidRPr="00E90251" w:rsidRDefault="0035323A" w:rsidP="0035323A"/>
    <w:p w:rsidR="0035323A" w:rsidRPr="00E90251" w:rsidRDefault="0035323A" w:rsidP="0035323A"/>
    <w:p w:rsidR="0035323A" w:rsidRPr="00E90251" w:rsidRDefault="0035323A" w:rsidP="0035323A">
      <w:pPr>
        <w:pStyle w:val="Heading3"/>
        <w:rPr>
          <w:rFonts w:cs="Arial"/>
        </w:rPr>
      </w:pPr>
      <w:r>
        <w:rPr>
          <w:rFonts w:cs="Arial"/>
        </w:rPr>
        <w:t xml:space="preserve">2AC---Turn---Democracy </w:t>
      </w:r>
    </w:p>
    <w:p w:rsidR="0035323A" w:rsidRPr="00E90251" w:rsidRDefault="0035323A" w:rsidP="0035323A">
      <w:pPr>
        <w:pStyle w:val="Heading4"/>
        <w:rPr>
          <w:rFonts w:cs="Arial"/>
        </w:rPr>
      </w:pPr>
      <w:r w:rsidRPr="00E90251">
        <w:rPr>
          <w:rFonts w:cs="Arial"/>
        </w:rPr>
        <w:t xml:space="preserve">Turn—impeachment would </w:t>
      </w:r>
      <w:r w:rsidRPr="00E90251">
        <w:rPr>
          <w:rFonts w:cs="Arial"/>
          <w:u w:val="single"/>
        </w:rPr>
        <w:t>erode</w:t>
      </w:r>
      <w:r w:rsidRPr="00E90251">
        <w:rPr>
          <w:rFonts w:cs="Arial"/>
        </w:rPr>
        <w:t xml:space="preserve"> democracy more.</w:t>
      </w:r>
    </w:p>
    <w:p w:rsidR="0035323A" w:rsidRPr="00E90251" w:rsidRDefault="0035323A" w:rsidP="0035323A">
      <w:r w:rsidRPr="00E90251">
        <w:t xml:space="preserve">Steven </w:t>
      </w:r>
      <w:r w:rsidRPr="00E90251">
        <w:rPr>
          <w:rStyle w:val="Style13ptBold"/>
        </w:rPr>
        <w:t>LEVITSKY AND</w:t>
      </w:r>
      <w:r w:rsidRPr="00E90251">
        <w:t xml:space="preserve"> Daniel </w:t>
      </w:r>
      <w:r w:rsidRPr="00E90251">
        <w:rPr>
          <w:rStyle w:val="Style13ptBold"/>
        </w:rPr>
        <w:t>ZIBLATT 1/16</w:t>
      </w:r>
      <w:r w:rsidRPr="00E90251">
        <w:t xml:space="preserve">, professors of government at Harvard University, interview with Isaac Chotiner [“The State of American Democracy,” </w:t>
      </w:r>
      <w:r w:rsidRPr="00E90251">
        <w:rPr>
          <w:i/>
        </w:rPr>
        <w:t>Slate</w:t>
      </w:r>
      <w:r w:rsidRPr="00E90251">
        <w:t>, January 16, 2018, https://slate.com/news-and-politics/2018/01/the-state-of-american-democracy-after-a-year-of-trump.html]</w:t>
      </w:r>
    </w:p>
    <w:p w:rsidR="0035323A" w:rsidRPr="00E90251" w:rsidRDefault="0035323A" w:rsidP="0035323A"/>
    <w:p w:rsidR="0035323A" w:rsidRPr="00E90251" w:rsidRDefault="0035323A" w:rsidP="0035323A">
      <w:pPr>
        <w:rPr>
          <w:sz w:val="16"/>
          <w:szCs w:val="16"/>
        </w:rPr>
      </w:pPr>
      <w:r w:rsidRPr="00E90251">
        <w:rPr>
          <w:sz w:val="16"/>
          <w:szCs w:val="16"/>
        </w:rPr>
        <w:t xml:space="preserve">What things do you guys have your eyes on the most, going forward? Is it the 2018 elections? </w:t>
      </w:r>
      <w:proofErr w:type="gramStart"/>
      <w:r w:rsidRPr="00E90251">
        <w:rPr>
          <w:sz w:val="16"/>
          <w:szCs w:val="16"/>
        </w:rPr>
        <w:t>The 2020 elections?</w:t>
      </w:r>
      <w:proofErr w:type="gramEnd"/>
      <w:r w:rsidRPr="00E90251">
        <w:rPr>
          <w:sz w:val="16"/>
          <w:szCs w:val="16"/>
        </w:rPr>
        <w:t xml:space="preserve"> </w:t>
      </w:r>
      <w:proofErr w:type="gramStart"/>
      <w:r w:rsidRPr="00E90251">
        <w:rPr>
          <w:sz w:val="16"/>
          <w:szCs w:val="16"/>
        </w:rPr>
        <w:t>The resilience of certain institutions?</w:t>
      </w:r>
      <w:proofErr w:type="gramEnd"/>
    </w:p>
    <w:p w:rsidR="0035323A" w:rsidRPr="00E90251" w:rsidRDefault="0035323A" w:rsidP="0035323A">
      <w:pPr>
        <w:rPr>
          <w:sz w:val="16"/>
        </w:rPr>
      </w:pPr>
      <w:r w:rsidRPr="00E90251">
        <w:rPr>
          <w:sz w:val="16"/>
        </w:rPr>
        <w:t xml:space="preserve">Ziblatt: I think the 2018 elections are crucial and the Democrats need to do well in order to conserve some kind of check. I think the second point is what lessons the Republicans draw from the electoral success of the Democrats. Do the Republicans then realize they need to separate themselves finally with Trump? Because </w:t>
      </w:r>
      <w:r w:rsidRPr="007864D3">
        <w:rPr>
          <w:rStyle w:val="StyleUnderline"/>
          <w:highlight w:val="green"/>
        </w:rPr>
        <w:t>even if Dem</w:t>
      </w:r>
      <w:r w:rsidRPr="00E90251">
        <w:rPr>
          <w:rStyle w:val="StyleUnderline"/>
        </w:rPr>
        <w:t>ocrat</w:t>
      </w:r>
      <w:r w:rsidRPr="007864D3">
        <w:rPr>
          <w:rStyle w:val="StyleUnderline"/>
          <w:highlight w:val="green"/>
        </w:rPr>
        <w:t>s sweep</w:t>
      </w:r>
      <w:r w:rsidRPr="00E90251">
        <w:rPr>
          <w:rStyle w:val="StyleUnderline"/>
        </w:rPr>
        <w:t xml:space="preserve"> the House and the Senate</w:t>
      </w:r>
      <w:r w:rsidRPr="00E90251">
        <w:rPr>
          <w:sz w:val="16"/>
        </w:rPr>
        <w:t xml:space="preserve">, any need </w:t>
      </w:r>
      <w:r w:rsidRPr="007864D3">
        <w:rPr>
          <w:rStyle w:val="StyleUnderline"/>
          <w:highlight w:val="green"/>
        </w:rPr>
        <w:t>to</w:t>
      </w:r>
      <w:r w:rsidRPr="00E90251">
        <w:rPr>
          <w:sz w:val="16"/>
        </w:rPr>
        <w:t xml:space="preserve"> kind of </w:t>
      </w:r>
      <w:r w:rsidRPr="007864D3">
        <w:rPr>
          <w:rStyle w:val="StyleUnderline"/>
          <w:highlight w:val="green"/>
        </w:rPr>
        <w:t>impeach Trump</w:t>
      </w:r>
      <w:r w:rsidRPr="00E90251">
        <w:rPr>
          <w:sz w:val="16"/>
        </w:rPr>
        <w:t xml:space="preserve"> unilaterally </w:t>
      </w:r>
      <w:r w:rsidRPr="00E90251">
        <w:rPr>
          <w:rStyle w:val="StyleUnderline"/>
        </w:rPr>
        <w:t xml:space="preserve">without Republican support </w:t>
      </w:r>
      <w:r w:rsidRPr="007864D3">
        <w:rPr>
          <w:rStyle w:val="StyleUnderline"/>
          <w:highlight w:val="green"/>
        </w:rPr>
        <w:t xml:space="preserve">is going to be </w:t>
      </w:r>
      <w:r w:rsidRPr="007864D3">
        <w:rPr>
          <w:rStyle w:val="Emphasis"/>
          <w:highlight w:val="green"/>
        </w:rPr>
        <w:t>damaging</w:t>
      </w:r>
      <w:r w:rsidRPr="007864D3">
        <w:rPr>
          <w:rStyle w:val="StyleUnderline"/>
          <w:highlight w:val="green"/>
        </w:rPr>
        <w:t xml:space="preserve"> for</w:t>
      </w:r>
      <w:r w:rsidRPr="00E90251">
        <w:rPr>
          <w:rStyle w:val="StyleUnderline"/>
        </w:rPr>
        <w:t xml:space="preserve"> American </w:t>
      </w:r>
      <w:r w:rsidRPr="007864D3">
        <w:rPr>
          <w:rStyle w:val="StyleUnderline"/>
          <w:highlight w:val="green"/>
        </w:rPr>
        <w:t>democracy</w:t>
      </w:r>
      <w:r w:rsidRPr="00E90251">
        <w:rPr>
          <w:rStyle w:val="StyleUnderline"/>
        </w:rPr>
        <w:t xml:space="preserve"> in the long run</w:t>
      </w:r>
      <w:r w:rsidRPr="00E90251">
        <w:rPr>
          <w:sz w:val="16"/>
        </w:rPr>
        <w:t>. So in some ways I think it is really critical to continue to focus on the Republicans and to hope and expect that the Republicans at some point, once they see the electoral cost of continuing to align themselves so closely with Trump, will then break with him.</w:t>
      </w:r>
    </w:p>
    <w:p w:rsidR="0035323A" w:rsidRPr="00E90251" w:rsidRDefault="0035323A" w:rsidP="0035323A">
      <w:pPr>
        <w:rPr>
          <w:sz w:val="16"/>
        </w:rPr>
      </w:pPr>
      <w:r w:rsidRPr="00E90251">
        <w:rPr>
          <w:sz w:val="16"/>
        </w:rPr>
        <w:t xml:space="preserve">Levitsky: I think there are two things that we are keeping our eye on, one is more short term and one is more long term. One is defeating Trump and the other is shoring up our democracy, and the two are related, but they are not completely related. Obviously, 2018 and 2020 are critical for curbing and ultimately defeating the Trump administration, removing from power a government that is not fully committed to democratic practices. That is incredibly important. But, one of the things that we found in the book and that we believe very </w:t>
      </w:r>
      <w:proofErr w:type="gramStart"/>
      <w:r w:rsidRPr="00E90251">
        <w:rPr>
          <w:sz w:val="16"/>
        </w:rPr>
        <w:t>strongly,</w:t>
      </w:r>
      <w:proofErr w:type="gramEnd"/>
      <w:r w:rsidRPr="00E90251">
        <w:rPr>
          <w:sz w:val="16"/>
        </w:rPr>
        <w:t xml:space="preserve"> is that </w:t>
      </w:r>
      <w:r w:rsidRPr="00E90251">
        <w:rPr>
          <w:rStyle w:val="StyleUnderline"/>
        </w:rPr>
        <w:t xml:space="preserve">the problem facing American democracy, </w:t>
      </w:r>
      <w:r w:rsidRPr="007864D3">
        <w:rPr>
          <w:rStyle w:val="StyleUnderline"/>
          <w:highlight w:val="green"/>
        </w:rPr>
        <w:t>problems of norm erosions and</w:t>
      </w:r>
      <w:r w:rsidRPr="00E90251">
        <w:rPr>
          <w:rStyle w:val="StyleUnderline"/>
        </w:rPr>
        <w:t xml:space="preserve"> intense </w:t>
      </w:r>
      <w:r w:rsidRPr="007864D3">
        <w:rPr>
          <w:rStyle w:val="StyleUnderline"/>
          <w:highlight w:val="green"/>
        </w:rPr>
        <w:t>polarization</w:t>
      </w:r>
      <w:r w:rsidRPr="00E90251">
        <w:rPr>
          <w:rStyle w:val="StyleUnderline"/>
        </w:rPr>
        <w:t xml:space="preserve">, predated Trump and </w:t>
      </w:r>
      <w:r w:rsidRPr="007864D3">
        <w:rPr>
          <w:rStyle w:val="StyleUnderline"/>
          <w:highlight w:val="green"/>
        </w:rPr>
        <w:t>are</w:t>
      </w:r>
      <w:r w:rsidRPr="00E90251">
        <w:rPr>
          <w:rStyle w:val="StyleUnderline"/>
        </w:rPr>
        <w:t xml:space="preserve"> </w:t>
      </w:r>
      <w:r w:rsidRPr="00E90251">
        <w:rPr>
          <w:rStyle w:val="Emphasis"/>
        </w:rPr>
        <w:t xml:space="preserve">very </w:t>
      </w:r>
      <w:r w:rsidRPr="007864D3">
        <w:rPr>
          <w:rStyle w:val="Emphasis"/>
          <w:highlight w:val="green"/>
        </w:rPr>
        <w:t>likely to persist after Trump</w:t>
      </w:r>
      <w:r w:rsidRPr="00E90251">
        <w:rPr>
          <w:sz w:val="16"/>
        </w:rPr>
        <w:t xml:space="preserve">. In fact, </w:t>
      </w:r>
      <w:r w:rsidRPr="00E90251">
        <w:rPr>
          <w:rStyle w:val="StyleUnderline"/>
        </w:rPr>
        <w:t xml:space="preserve">the way that we remove Trump is going to have an impact on the quality of our democracy going forward. Really confrontational </w:t>
      </w:r>
      <w:r w:rsidRPr="007864D3">
        <w:rPr>
          <w:rStyle w:val="StyleUnderline"/>
          <w:highlight w:val="green"/>
        </w:rPr>
        <w:t>efforts to impeach him are going</w:t>
      </w:r>
      <w:r w:rsidRPr="00E90251">
        <w:rPr>
          <w:sz w:val="16"/>
        </w:rPr>
        <w:t xml:space="preserve">, as Daniel pointed out, </w:t>
      </w:r>
      <w:r w:rsidRPr="007864D3">
        <w:rPr>
          <w:rStyle w:val="StyleUnderline"/>
          <w:highlight w:val="green"/>
        </w:rPr>
        <w:t xml:space="preserve">to </w:t>
      </w:r>
      <w:r w:rsidRPr="007864D3">
        <w:rPr>
          <w:rStyle w:val="Emphasis"/>
          <w:highlight w:val="green"/>
        </w:rPr>
        <w:t>reinforce</w:t>
      </w:r>
      <w:r w:rsidRPr="00E90251">
        <w:rPr>
          <w:rStyle w:val="StyleUnderline"/>
        </w:rPr>
        <w:t xml:space="preserve"> the kind of </w:t>
      </w:r>
      <w:r w:rsidRPr="007864D3">
        <w:rPr>
          <w:rStyle w:val="Emphasis"/>
          <w:highlight w:val="green"/>
        </w:rPr>
        <w:t>norm erosion</w:t>
      </w:r>
      <w:r w:rsidRPr="00E90251">
        <w:rPr>
          <w:rStyle w:val="StyleUnderline"/>
        </w:rPr>
        <w:t xml:space="preserve"> we’ve been suffering from since the 1990s</w:t>
      </w:r>
      <w:r w:rsidRPr="00E90251">
        <w:rPr>
          <w:sz w:val="16"/>
        </w:rPr>
        <w:t>.</w:t>
      </w:r>
    </w:p>
    <w:p w:rsidR="0035323A" w:rsidRPr="00E90251" w:rsidRDefault="0035323A" w:rsidP="0035323A">
      <w:pPr>
        <w:pStyle w:val="Heading4"/>
        <w:rPr>
          <w:rFonts w:cs="Arial"/>
        </w:rPr>
      </w:pPr>
      <w:r w:rsidRPr="00E90251">
        <w:rPr>
          <w:rFonts w:cs="Arial"/>
        </w:rPr>
        <w:t>Impeachment won’t solve democracy—multiple alt causes.</w:t>
      </w:r>
    </w:p>
    <w:p w:rsidR="0035323A" w:rsidRPr="00E90251" w:rsidRDefault="0035323A" w:rsidP="0035323A">
      <w:r w:rsidRPr="00E90251">
        <w:t xml:space="preserve">Dr. Nicholas Ross </w:t>
      </w:r>
      <w:r w:rsidRPr="00E90251">
        <w:rPr>
          <w:rStyle w:val="Style13ptBold"/>
        </w:rPr>
        <w:t>SMITH 12/8</w:t>
      </w:r>
      <w:r w:rsidRPr="00E90251">
        <w:t>, a postdoctoral fellow at the University of Canterbury's National Centre for Research on Europe [“Impeaching Donald Trump will not solve American democracy's problems,” December 8, 2017, https://www.stuff.co.nz/world/americas/donald-trumps-america/99641656/impeaching-donald-trump-will-not-solve-american-democracys-problems]</w:t>
      </w:r>
    </w:p>
    <w:p w:rsidR="0035323A" w:rsidRPr="00E90251" w:rsidRDefault="0035323A" w:rsidP="0035323A">
      <w:pPr>
        <w:rPr>
          <w:sz w:val="16"/>
        </w:rPr>
      </w:pPr>
      <w:r w:rsidRPr="00E90251">
        <w:rPr>
          <w:sz w:val="16"/>
        </w:rPr>
        <w:t xml:space="preserve">Removing Trump from office – if possible, as the process to impeach and then remove is tricky – would probably be a good thing given the ignominious start he has made as America's 45th president. He is clearly not up to the job as his first year in office has been one egregious faux pas after another. However, </w:t>
      </w:r>
      <w:r w:rsidRPr="007864D3">
        <w:rPr>
          <w:rStyle w:val="StyleUnderline"/>
          <w:highlight w:val="green"/>
        </w:rPr>
        <w:t>removing Trump</w:t>
      </w:r>
      <w:r w:rsidRPr="00E90251">
        <w:rPr>
          <w:rStyle w:val="StyleUnderline"/>
        </w:rPr>
        <w:t xml:space="preserve"> from power </w:t>
      </w:r>
      <w:r w:rsidRPr="007864D3">
        <w:rPr>
          <w:rStyle w:val="StyleUnderline"/>
          <w:highlight w:val="green"/>
        </w:rPr>
        <w:t>would not represent any</w:t>
      </w:r>
      <w:r w:rsidRPr="00E90251">
        <w:rPr>
          <w:rStyle w:val="StyleUnderline"/>
        </w:rPr>
        <w:t xml:space="preserve"> sort of a </w:t>
      </w:r>
      <w:r w:rsidRPr="007864D3">
        <w:rPr>
          <w:rStyle w:val="StyleUnderline"/>
          <w:highlight w:val="green"/>
        </w:rPr>
        <w:t>"win" for</w:t>
      </w:r>
      <w:r w:rsidRPr="00E90251">
        <w:rPr>
          <w:rStyle w:val="StyleUnderline"/>
        </w:rPr>
        <w:t xml:space="preserve"> American </w:t>
      </w:r>
      <w:r w:rsidRPr="007864D3">
        <w:rPr>
          <w:rStyle w:val="StyleUnderline"/>
          <w:highlight w:val="green"/>
        </w:rPr>
        <w:t>democracy</w:t>
      </w:r>
      <w:r w:rsidRPr="00E90251">
        <w:rPr>
          <w:sz w:val="16"/>
        </w:rPr>
        <w:t>.</w:t>
      </w:r>
    </w:p>
    <w:p w:rsidR="0035323A" w:rsidRPr="00E90251" w:rsidRDefault="0035323A" w:rsidP="0035323A">
      <w:pPr>
        <w:rPr>
          <w:sz w:val="16"/>
        </w:rPr>
      </w:pPr>
      <w:r w:rsidRPr="00E90251">
        <w:rPr>
          <w:rStyle w:val="StyleUnderline"/>
        </w:rPr>
        <w:t>The last 12 months have highlighted numerous ailments with American democracy</w:t>
      </w:r>
      <w:r w:rsidRPr="00E90251">
        <w:rPr>
          <w:sz w:val="16"/>
        </w:rPr>
        <w:t xml:space="preserve">. Obviously the threat of external interference is under the microscope at the moment, but </w:t>
      </w:r>
      <w:r w:rsidRPr="00E90251">
        <w:rPr>
          <w:rStyle w:val="StyleUnderline"/>
        </w:rPr>
        <w:t xml:space="preserve">even </w:t>
      </w:r>
      <w:r w:rsidRPr="007864D3">
        <w:rPr>
          <w:rStyle w:val="StyleUnderline"/>
          <w:highlight w:val="green"/>
        </w:rPr>
        <w:t>more pertinent issues remain</w:t>
      </w:r>
      <w:r w:rsidRPr="00E90251">
        <w:rPr>
          <w:sz w:val="16"/>
        </w:rPr>
        <w:t xml:space="preserve"> unaddressed, such as the </w:t>
      </w:r>
      <w:r w:rsidRPr="007864D3">
        <w:rPr>
          <w:rStyle w:val="StyleUnderline"/>
          <w:highlight w:val="green"/>
        </w:rPr>
        <w:t>corruption</w:t>
      </w:r>
      <w:r w:rsidRPr="00E90251">
        <w:rPr>
          <w:rStyle w:val="StyleUnderline"/>
        </w:rPr>
        <w:t xml:space="preserve"> of the DNC; </w:t>
      </w:r>
      <w:r w:rsidRPr="007864D3">
        <w:rPr>
          <w:rStyle w:val="StyleUnderline"/>
          <w:highlight w:val="green"/>
        </w:rPr>
        <w:t>voter apathy</w:t>
      </w:r>
      <w:r w:rsidRPr="00E90251">
        <w:rPr>
          <w:rStyle w:val="StyleUnderline"/>
        </w:rPr>
        <w:t xml:space="preserve">; the rise of </w:t>
      </w:r>
      <w:r w:rsidRPr="007864D3">
        <w:rPr>
          <w:rStyle w:val="StyleUnderline"/>
          <w:highlight w:val="green"/>
        </w:rPr>
        <w:t>anti-establishment sentiment</w:t>
      </w:r>
      <w:r w:rsidRPr="00E90251">
        <w:rPr>
          <w:sz w:val="16"/>
        </w:rPr>
        <w:t xml:space="preserve">; the quirks of </w:t>
      </w:r>
      <w:r w:rsidRPr="007864D3">
        <w:rPr>
          <w:rStyle w:val="StyleUnderline"/>
          <w:highlight w:val="green"/>
        </w:rPr>
        <w:t>the</w:t>
      </w:r>
      <w:r w:rsidRPr="00E90251">
        <w:rPr>
          <w:sz w:val="16"/>
        </w:rPr>
        <w:t xml:space="preserve"> American </w:t>
      </w:r>
      <w:r w:rsidRPr="007864D3">
        <w:rPr>
          <w:rStyle w:val="StyleUnderline"/>
          <w:highlight w:val="green"/>
        </w:rPr>
        <w:t>electoral system; and</w:t>
      </w:r>
      <w:r w:rsidRPr="00E90251">
        <w:rPr>
          <w:rStyle w:val="StyleUnderline"/>
        </w:rPr>
        <w:t xml:space="preserve"> the pervasive </w:t>
      </w:r>
      <w:r w:rsidRPr="007864D3">
        <w:rPr>
          <w:rStyle w:val="StyleUnderline"/>
          <w:highlight w:val="green"/>
        </w:rPr>
        <w:t>culture war</w:t>
      </w:r>
      <w:r w:rsidRPr="00E90251">
        <w:rPr>
          <w:sz w:val="16"/>
        </w:rPr>
        <w:t>, to name but a few.</w:t>
      </w:r>
    </w:p>
    <w:p w:rsidR="0035323A" w:rsidRPr="00E90251" w:rsidRDefault="0035323A" w:rsidP="0035323A">
      <w:pPr>
        <w:rPr>
          <w:sz w:val="16"/>
        </w:rPr>
      </w:pPr>
      <w:r w:rsidRPr="00E90251">
        <w:rPr>
          <w:sz w:val="16"/>
        </w:rPr>
        <w:t xml:space="preserve">The problem is that America's democratic ills run a lot deeper than the aforementioned issues. The truth is that American democracy, for some time, has been quite flawed. </w:t>
      </w:r>
      <w:r w:rsidRPr="00E90251">
        <w:rPr>
          <w:rStyle w:val="StyleUnderline"/>
        </w:rPr>
        <w:t>A 2014 study by</w:t>
      </w:r>
      <w:r w:rsidRPr="00E90251">
        <w:rPr>
          <w:sz w:val="16"/>
        </w:rPr>
        <w:t xml:space="preserve"> Princeton University's Martin </w:t>
      </w:r>
      <w:r w:rsidRPr="00E90251">
        <w:rPr>
          <w:rStyle w:val="StyleUnderline"/>
        </w:rPr>
        <w:t>Gilens and</w:t>
      </w:r>
      <w:r w:rsidRPr="00E90251">
        <w:rPr>
          <w:sz w:val="16"/>
        </w:rPr>
        <w:t xml:space="preserve"> Northwestern University's Benjamin I </w:t>
      </w:r>
      <w:r w:rsidRPr="00E90251">
        <w:rPr>
          <w:rStyle w:val="StyleUnderline"/>
        </w:rPr>
        <w:t>Page made the argument that economic elites and organised groups representing business interests have substantial independent impacts on US government policy, while average citizens and mass-based interest groups have little or no independent influence</w:t>
      </w:r>
      <w:r w:rsidRPr="00E90251">
        <w:rPr>
          <w:sz w:val="16"/>
        </w:rPr>
        <w:t>.</w:t>
      </w:r>
    </w:p>
    <w:p w:rsidR="0035323A" w:rsidRPr="00E90251" w:rsidRDefault="0035323A" w:rsidP="0035323A">
      <w:pPr>
        <w:rPr>
          <w:sz w:val="16"/>
        </w:rPr>
      </w:pPr>
      <w:r w:rsidRPr="00E90251">
        <w:rPr>
          <w:sz w:val="16"/>
        </w:rPr>
        <w:t xml:space="preserve">What Gilens and Page argue is that </w:t>
      </w:r>
      <w:r w:rsidRPr="007864D3">
        <w:rPr>
          <w:rStyle w:val="StyleUnderline"/>
          <w:highlight w:val="green"/>
        </w:rPr>
        <w:t>the US is</w:t>
      </w:r>
      <w:r w:rsidRPr="00E90251">
        <w:rPr>
          <w:rStyle w:val="StyleUnderline"/>
        </w:rPr>
        <w:t xml:space="preserve"> more </w:t>
      </w:r>
      <w:r w:rsidRPr="007864D3">
        <w:rPr>
          <w:rStyle w:val="StyleUnderline"/>
          <w:highlight w:val="green"/>
        </w:rPr>
        <w:t xml:space="preserve">an </w:t>
      </w:r>
      <w:r w:rsidRPr="007864D3">
        <w:rPr>
          <w:rStyle w:val="Emphasis"/>
          <w:highlight w:val="green"/>
        </w:rPr>
        <w:t>oligarchy</w:t>
      </w:r>
      <w:r w:rsidRPr="00E90251">
        <w:rPr>
          <w:rStyle w:val="StyleUnderline"/>
        </w:rPr>
        <w:t xml:space="preserve"> than a democracy</w:t>
      </w:r>
      <w:r w:rsidRPr="00E90251">
        <w:rPr>
          <w:sz w:val="16"/>
        </w:rPr>
        <w:t>. Whereas a democracy is supposed to be a system where the power is with the people (demos = people, kratia = power), an oligarchy is a system where a small group of elites rule (oligoi = a few, archein = to rule).</w:t>
      </w:r>
    </w:p>
    <w:p w:rsidR="0035323A" w:rsidRPr="00E90251" w:rsidRDefault="0035323A" w:rsidP="0035323A">
      <w:pPr>
        <w:rPr>
          <w:sz w:val="16"/>
          <w:szCs w:val="16"/>
        </w:rPr>
      </w:pPr>
      <w:r w:rsidRPr="00E90251">
        <w:rPr>
          <w:sz w:val="16"/>
          <w:szCs w:val="16"/>
        </w:rPr>
        <w:t>How did this "oligarchisation of power" occur in the US? Well, firstly, it is a mistake to see it as either a recent phenomenon or the result of an individual (i.e. Trump) or a movement (i.e. the alt-right). Rather, the oligarchisation of power in the US is an innate by-product of the American democratic system.</w:t>
      </w:r>
    </w:p>
    <w:p w:rsidR="0035323A" w:rsidRPr="00E90251" w:rsidRDefault="0035323A" w:rsidP="0035323A">
      <w:pPr>
        <w:rPr>
          <w:sz w:val="16"/>
          <w:szCs w:val="16"/>
        </w:rPr>
      </w:pPr>
      <w:r w:rsidRPr="00E90251">
        <w:rPr>
          <w:sz w:val="16"/>
          <w:szCs w:val="16"/>
        </w:rPr>
        <w:t>Although this appears counter-intuitive, any democratic system which has elections as the dominant mechanism of its popular participation is integrally undemocratic and prone to the emergence of oligarchy (New Zealand is not immune from this either).</w:t>
      </w:r>
    </w:p>
    <w:p w:rsidR="0035323A" w:rsidRPr="00E90251" w:rsidRDefault="0035323A" w:rsidP="0035323A">
      <w:pPr>
        <w:rPr>
          <w:sz w:val="16"/>
        </w:rPr>
      </w:pPr>
      <w:r w:rsidRPr="00E90251">
        <w:rPr>
          <w:rStyle w:val="StyleUnderline"/>
        </w:rPr>
        <w:t>Elections</w:t>
      </w:r>
      <w:r w:rsidRPr="00E90251">
        <w:rPr>
          <w:sz w:val="16"/>
        </w:rPr>
        <w:t xml:space="preserve"> tend to </w:t>
      </w:r>
      <w:r w:rsidRPr="00E90251">
        <w:rPr>
          <w:rStyle w:val="StyleUnderline"/>
        </w:rPr>
        <w:t>favour candidates with power</w:t>
      </w:r>
      <w:r w:rsidRPr="00E90251">
        <w:rPr>
          <w:sz w:val="16"/>
        </w:rPr>
        <w:t xml:space="preserve">, status </w:t>
      </w:r>
      <w:r w:rsidRPr="00E90251">
        <w:rPr>
          <w:rStyle w:val="StyleUnderline"/>
        </w:rPr>
        <w:t>and money. They are</w:t>
      </w:r>
      <w:r w:rsidRPr="00E90251">
        <w:rPr>
          <w:sz w:val="16"/>
        </w:rPr>
        <w:t xml:space="preserve"> also quite </w:t>
      </w:r>
      <w:r w:rsidRPr="00E90251">
        <w:rPr>
          <w:rStyle w:val="StyleUnderline"/>
        </w:rPr>
        <w:t>corruptible as interest groups/lobbies know exactly who to access</w:t>
      </w:r>
      <w:r w:rsidRPr="00E90251">
        <w:rPr>
          <w:sz w:val="16"/>
        </w:rPr>
        <w:t>. Furthermore, elections are naturally divisive events which lead to partisanship and reduced cooperation. Lastly, as candidates campaign to win votes, shameless populism tends to come to fore to win votes.</w:t>
      </w:r>
    </w:p>
    <w:p w:rsidR="0035323A" w:rsidRPr="00E90251" w:rsidRDefault="0035323A" w:rsidP="0035323A">
      <w:pPr>
        <w:rPr>
          <w:sz w:val="16"/>
        </w:rPr>
      </w:pPr>
      <w:r w:rsidRPr="00E90251">
        <w:rPr>
          <w:sz w:val="16"/>
        </w:rPr>
        <w:t xml:space="preserve">The 2016 US presidential election demonstrated this quite aptly. The two main candidates were not liked by the people. Both had dubious links to interest groups. Both represented partisan political parties, and used populist demagoguery in their campaigns. Speaking of which, </w:t>
      </w:r>
      <w:r w:rsidRPr="00E90251">
        <w:rPr>
          <w:rStyle w:val="StyleUnderline"/>
        </w:rPr>
        <w:t>there was zero constructive debate on actual issues during the lead-up to the election, just a cacophony of obnoxious campaigning</w:t>
      </w:r>
      <w:r w:rsidRPr="00E90251">
        <w:rPr>
          <w:sz w:val="16"/>
        </w:rPr>
        <w:t xml:space="preserve"> to an increasingly apathetic populace.</w:t>
      </w:r>
    </w:p>
    <w:p w:rsidR="0035323A" w:rsidRPr="00E90251" w:rsidRDefault="0035323A" w:rsidP="0035323A">
      <w:pPr>
        <w:rPr>
          <w:sz w:val="16"/>
        </w:rPr>
      </w:pPr>
      <w:r w:rsidRPr="00E90251">
        <w:rPr>
          <w:sz w:val="16"/>
        </w:rPr>
        <w:t xml:space="preserve">All of </w:t>
      </w:r>
      <w:r w:rsidRPr="00E90251">
        <w:rPr>
          <w:rStyle w:val="StyleUnderline"/>
        </w:rPr>
        <w:t>this helps maintain oligarchy at the expense of democracy</w:t>
      </w:r>
      <w:r w:rsidRPr="00E90251">
        <w:rPr>
          <w:sz w:val="16"/>
        </w:rPr>
        <w:t>. Plus, because we are indoctrinated to see "circuses" like the 2016 presidential election as democracy-in-action, few have been able to look beyond this and see the systemic problems which undermine American democracy.</w:t>
      </w:r>
    </w:p>
    <w:p w:rsidR="0035323A" w:rsidRPr="00E90251" w:rsidRDefault="0035323A" w:rsidP="0035323A">
      <w:pPr>
        <w:rPr>
          <w:sz w:val="16"/>
          <w:szCs w:val="16"/>
        </w:rPr>
      </w:pPr>
      <w:r w:rsidRPr="00E90251">
        <w:rPr>
          <w:sz w:val="16"/>
          <w:szCs w:val="16"/>
        </w:rPr>
        <w:t>To this end, it is important to see Trump not as the harbinger of American oligarchy – although he could well worsen it – but rather a symptom of the oligarchy already in place.</w:t>
      </w:r>
    </w:p>
    <w:p w:rsidR="0035323A" w:rsidRPr="00E90251" w:rsidRDefault="0035323A" w:rsidP="0035323A">
      <w:pPr>
        <w:rPr>
          <w:sz w:val="16"/>
        </w:rPr>
      </w:pPr>
      <w:r w:rsidRPr="00E90251">
        <w:rPr>
          <w:sz w:val="16"/>
        </w:rPr>
        <w:t xml:space="preserve">This is why </w:t>
      </w:r>
      <w:r w:rsidRPr="007864D3">
        <w:rPr>
          <w:rStyle w:val="StyleUnderline"/>
          <w:highlight w:val="green"/>
        </w:rPr>
        <w:t>removing Trump</w:t>
      </w:r>
      <w:r w:rsidRPr="00E90251">
        <w:rPr>
          <w:rStyle w:val="StyleUnderline"/>
        </w:rPr>
        <w:t xml:space="preserve"> from office </w:t>
      </w:r>
      <w:r w:rsidRPr="007864D3">
        <w:rPr>
          <w:rStyle w:val="StyleUnderline"/>
          <w:highlight w:val="green"/>
        </w:rPr>
        <w:t>would</w:t>
      </w:r>
      <w:r w:rsidRPr="00E90251">
        <w:rPr>
          <w:rStyle w:val="StyleUnderline"/>
        </w:rPr>
        <w:t xml:space="preserve"> merely </w:t>
      </w:r>
      <w:r w:rsidRPr="007864D3">
        <w:rPr>
          <w:rStyle w:val="StyleUnderline"/>
          <w:highlight w:val="green"/>
        </w:rPr>
        <w:t xml:space="preserve">be a </w:t>
      </w:r>
      <w:r w:rsidRPr="007864D3">
        <w:rPr>
          <w:rStyle w:val="Emphasis"/>
          <w:highlight w:val="green"/>
        </w:rPr>
        <w:t>superficial adjustment</w:t>
      </w:r>
      <w:r w:rsidRPr="00E90251">
        <w:rPr>
          <w:sz w:val="16"/>
        </w:rPr>
        <w:t xml:space="preserve"> because it would not change the embedded ills of the US democratic system.</w:t>
      </w:r>
    </w:p>
    <w:p w:rsidR="0035323A" w:rsidRPr="00E90251" w:rsidRDefault="0035323A" w:rsidP="0035323A">
      <w:pPr>
        <w:rPr>
          <w:sz w:val="16"/>
        </w:rPr>
      </w:pPr>
      <w:r w:rsidRPr="00E90251">
        <w:rPr>
          <w:rStyle w:val="StyleUnderline"/>
        </w:rPr>
        <w:t xml:space="preserve">What </w:t>
      </w:r>
      <w:proofErr w:type="gramStart"/>
      <w:r w:rsidRPr="00E90251">
        <w:rPr>
          <w:rStyle w:val="StyleUnderline"/>
        </w:rPr>
        <w:t>is</w:t>
      </w:r>
      <w:proofErr w:type="gramEnd"/>
      <w:r w:rsidRPr="00E90251">
        <w:rPr>
          <w:rStyle w:val="StyleUnderline"/>
        </w:rPr>
        <w:t xml:space="preserve"> needed are deeper solutions</w:t>
      </w:r>
      <w:r w:rsidRPr="00E90251">
        <w:rPr>
          <w:sz w:val="16"/>
        </w:rPr>
        <w:t xml:space="preserve"> to American democracy, ones that look at systemic fixes rather than window-dressing reforms. </w:t>
      </w:r>
    </w:p>
    <w:p w:rsidR="0035323A" w:rsidRPr="00E90251" w:rsidRDefault="0035323A" w:rsidP="0035323A">
      <w:pPr>
        <w:rPr>
          <w:sz w:val="16"/>
          <w:szCs w:val="16"/>
        </w:rPr>
      </w:pPr>
      <w:r w:rsidRPr="00E90251">
        <w:rPr>
          <w:sz w:val="16"/>
          <w:szCs w:val="16"/>
        </w:rPr>
        <w:t>The obvious systemic fix starts with lessening America's reliance on elections. Embracing more deliberative forms of democracy would be a start. For example, using citizens' assemblies selected by lottery – like our jury selection in NZ –  to debate and propose policies on single issues would help give ordinary citizens a say. A lottery is much fairer than an election because it does not discriminate against ethnicity, class, gender, or sexuality. Also, re-engaging people in politics would likely, over time, reverse the growing apathy in the US.</w:t>
      </w:r>
    </w:p>
    <w:p w:rsidR="0035323A" w:rsidRPr="00E90251" w:rsidRDefault="0035323A" w:rsidP="0035323A">
      <w:pPr>
        <w:rPr>
          <w:sz w:val="16"/>
          <w:szCs w:val="16"/>
        </w:rPr>
      </w:pPr>
      <w:r w:rsidRPr="00E90251">
        <w:rPr>
          <w:sz w:val="16"/>
          <w:szCs w:val="16"/>
        </w:rPr>
        <w:t xml:space="preserve">In addition, decentralising the American system by empowering local bodies would also help narrow the democratic deficit.  Frankly, the US is too large and too centralised </w:t>
      </w:r>
      <w:proofErr w:type="gramStart"/>
      <w:r w:rsidRPr="00E90251">
        <w:rPr>
          <w:sz w:val="16"/>
          <w:szCs w:val="16"/>
        </w:rPr>
        <w:t>–  worryingly</w:t>
      </w:r>
      <w:proofErr w:type="gramEnd"/>
      <w:r w:rsidRPr="00E90251">
        <w:rPr>
          <w:sz w:val="16"/>
          <w:szCs w:val="16"/>
        </w:rPr>
        <w:t xml:space="preserve">, NZ is even more centralised –  to be an efficient democracy. Plato calculated that an optimal polity would be limited to no more than 5040 heads of families because larger the polity, the more susceptible it is to tyranny. Devolving power in the US back to the states and then beyond to the most local level possible would make presidential elections less pivotal and give ordinary people a larger say. </w:t>
      </w:r>
    </w:p>
    <w:p w:rsidR="0035323A" w:rsidRPr="00E90251" w:rsidRDefault="0035323A" w:rsidP="0035323A">
      <w:pPr>
        <w:rPr>
          <w:sz w:val="16"/>
        </w:rPr>
      </w:pPr>
      <w:r w:rsidRPr="00E90251">
        <w:rPr>
          <w:sz w:val="16"/>
        </w:rPr>
        <w:t xml:space="preserve">However, </w:t>
      </w:r>
      <w:r w:rsidRPr="00E90251">
        <w:rPr>
          <w:rStyle w:val="StyleUnderline"/>
        </w:rPr>
        <w:t>because the current discourse is obsessed with Trump and Russia as the key factors of America's democratic woes, this unique, but brief window for serious discussions about what a more democratic system for the US could look like might be lost, and, as a consequence, the oligarchisation will continue</w:t>
      </w:r>
      <w:r w:rsidRPr="00E90251">
        <w:rPr>
          <w:sz w:val="16"/>
        </w:rPr>
        <w:t>.</w:t>
      </w:r>
    </w:p>
    <w:p w:rsidR="0035323A" w:rsidRPr="00E90251" w:rsidRDefault="0035323A" w:rsidP="0035323A">
      <w:pPr>
        <w:pStyle w:val="Heading3"/>
        <w:rPr>
          <w:rFonts w:cs="Arial"/>
        </w:rPr>
      </w:pPr>
      <w:r>
        <w:rPr>
          <w:rFonts w:cs="Arial"/>
        </w:rPr>
        <w:t xml:space="preserve">2AC---Turn---Diversionary War </w:t>
      </w:r>
    </w:p>
    <w:p w:rsidR="0035323A" w:rsidRPr="00E90251" w:rsidRDefault="0035323A" w:rsidP="0035323A">
      <w:pPr>
        <w:pStyle w:val="Heading4"/>
        <w:rPr>
          <w:rFonts w:cs="Arial"/>
        </w:rPr>
      </w:pPr>
      <w:r w:rsidRPr="00E90251">
        <w:rPr>
          <w:rFonts w:cs="Arial"/>
        </w:rPr>
        <w:t>Trump won’t go down quietly—only our impact has a credible scenario.</w:t>
      </w:r>
    </w:p>
    <w:p w:rsidR="0035323A" w:rsidRPr="00E90251" w:rsidRDefault="0035323A" w:rsidP="0035323A">
      <w:r w:rsidRPr="00E90251">
        <w:t xml:space="preserve">John </w:t>
      </w:r>
      <w:r w:rsidRPr="00E90251">
        <w:rPr>
          <w:rStyle w:val="Style13ptBold"/>
        </w:rPr>
        <w:t>KEHOE 17</w:t>
      </w:r>
      <w:r w:rsidRPr="00E90251">
        <w:t xml:space="preserve">. </w:t>
      </w:r>
      <w:proofErr w:type="gramStart"/>
      <w:r w:rsidRPr="00E90251">
        <w:t>Reporter covering the economy, monetary policy, and markets; former Australian Treasury Official.</w:t>
      </w:r>
      <w:proofErr w:type="gramEnd"/>
      <w:r w:rsidRPr="00E90251">
        <w:t xml:space="preserve"> “Trump impeachment, President Pence would be a double-edged sword for markets.” </w:t>
      </w:r>
      <w:proofErr w:type="gramStart"/>
      <w:r w:rsidRPr="00E90251">
        <w:rPr>
          <w:i/>
        </w:rPr>
        <w:t>Financial Review</w:t>
      </w:r>
      <w:r w:rsidRPr="00E90251">
        <w:t>.</w:t>
      </w:r>
      <w:proofErr w:type="gramEnd"/>
      <w:r w:rsidRPr="00E90251">
        <w:t xml:space="preserve"> May 21. http://www.afr.com/opinion/columnists/trump-impeachment-president-pence-would-be-a-doubleedged-sword-for-markets-20170520-gw9ifm.  </w:t>
      </w:r>
    </w:p>
    <w:p w:rsidR="0035323A" w:rsidRPr="00E90251" w:rsidRDefault="0035323A" w:rsidP="0035323A">
      <w:pPr>
        <w:rPr>
          <w:sz w:val="16"/>
        </w:rPr>
      </w:pPr>
      <w:r w:rsidRPr="00E90251">
        <w:rPr>
          <w:rStyle w:val="StyleUnderline"/>
        </w:rPr>
        <w:t>The risks of Trump lashing out</w:t>
      </w:r>
      <w:r w:rsidRPr="00E90251">
        <w:rPr>
          <w:rStyle w:val="StyleUnderline"/>
          <w:sz w:val="12"/>
        </w:rPr>
        <w:t xml:space="preserve">¶ </w:t>
      </w:r>
      <w:r w:rsidRPr="00E90251">
        <w:rPr>
          <w:sz w:val="16"/>
        </w:rPr>
        <w:t xml:space="preserve">However, </w:t>
      </w:r>
      <w:r w:rsidRPr="00E90251">
        <w:rPr>
          <w:rStyle w:val="StyleUnderline"/>
        </w:rPr>
        <w:t>does anyone seriously believe that impeaching Trump would go smoothly</w:t>
      </w:r>
      <w:proofErr w:type="gramStart"/>
      <w:r w:rsidRPr="00E90251">
        <w:rPr>
          <w:rStyle w:val="StyleUnderline"/>
        </w:rPr>
        <w:t>?</w:t>
      </w:r>
      <w:r w:rsidRPr="00E90251">
        <w:rPr>
          <w:sz w:val="12"/>
        </w:rPr>
        <w:t>¶</w:t>
      </w:r>
      <w:proofErr w:type="gramEnd"/>
      <w:r w:rsidRPr="00E90251">
        <w:rPr>
          <w:sz w:val="12"/>
        </w:rPr>
        <w:t xml:space="preserve"> </w:t>
      </w:r>
      <w:r w:rsidRPr="007864D3">
        <w:rPr>
          <w:rStyle w:val="StyleUnderline"/>
          <w:highlight w:val="green"/>
        </w:rPr>
        <w:t>Trump would</w:t>
      </w:r>
      <w:r w:rsidRPr="00E90251">
        <w:rPr>
          <w:rStyle w:val="StyleUnderline"/>
        </w:rPr>
        <w:t xml:space="preserve"> only ever </w:t>
      </w:r>
      <w:r w:rsidRPr="007864D3">
        <w:rPr>
          <w:rStyle w:val="StyleUnderline"/>
          <w:highlight w:val="green"/>
        </w:rPr>
        <w:t>exit</w:t>
      </w:r>
      <w:r w:rsidRPr="00E90251">
        <w:rPr>
          <w:rStyle w:val="StyleUnderline"/>
        </w:rPr>
        <w:t xml:space="preserve"> being dragged </w:t>
      </w:r>
      <w:r w:rsidRPr="007864D3">
        <w:rPr>
          <w:rStyle w:val="StyleUnderline"/>
          <w:highlight w:val="green"/>
        </w:rPr>
        <w:t>kicking and screaming</w:t>
      </w:r>
      <w:r w:rsidRPr="00E90251">
        <w:rPr>
          <w:sz w:val="16"/>
        </w:rPr>
        <w:t>.</w:t>
      </w:r>
      <w:r w:rsidRPr="00E90251">
        <w:rPr>
          <w:sz w:val="12"/>
        </w:rPr>
        <w:t xml:space="preserve">¶ </w:t>
      </w:r>
      <w:r w:rsidRPr="00E90251">
        <w:rPr>
          <w:rStyle w:val="StyleUnderline"/>
        </w:rPr>
        <w:t>Trump writes in his</w:t>
      </w:r>
      <w:r w:rsidRPr="00E90251">
        <w:rPr>
          <w:sz w:val="16"/>
        </w:rPr>
        <w:t xml:space="preserve"> 1987 top-selling </w:t>
      </w:r>
      <w:r w:rsidRPr="00E90251">
        <w:rPr>
          <w:rStyle w:val="StyleUnderline"/>
        </w:rPr>
        <w:t>book</w:t>
      </w:r>
      <w:r w:rsidRPr="00E90251">
        <w:rPr>
          <w:sz w:val="16"/>
        </w:rPr>
        <w:t xml:space="preserve">, The Art of the Deal, </w:t>
      </w:r>
      <w:r w:rsidRPr="00E90251">
        <w:rPr>
          <w:rStyle w:val="StyleUnderline"/>
        </w:rPr>
        <w:t>that "when people treat me badly</w:t>
      </w:r>
      <w:r w:rsidRPr="00E90251">
        <w:rPr>
          <w:sz w:val="16"/>
        </w:rPr>
        <w:t xml:space="preserve"> or unfairly or try to take advantage of me, </w:t>
      </w:r>
      <w:r w:rsidRPr="00E90251">
        <w:rPr>
          <w:rStyle w:val="StyleUnderline"/>
        </w:rPr>
        <w:t>my general attitude, all my life, has been to fight back very hard"</w:t>
      </w:r>
      <w:r w:rsidRPr="00E90251">
        <w:rPr>
          <w:sz w:val="16"/>
        </w:rPr>
        <w:t>.</w:t>
      </w:r>
      <w:r w:rsidRPr="00E90251">
        <w:rPr>
          <w:sz w:val="12"/>
        </w:rPr>
        <w:t xml:space="preserve">¶ </w:t>
      </w:r>
      <w:r w:rsidRPr="00E90251">
        <w:rPr>
          <w:rStyle w:val="StyleUnderline"/>
        </w:rPr>
        <w:t>His antagonistic campaign style suggests he would rile up his rabid supporters across the country</w:t>
      </w:r>
      <w:r w:rsidRPr="00E90251">
        <w:rPr>
          <w:sz w:val="16"/>
        </w:rPr>
        <w:t xml:space="preserve">. </w:t>
      </w:r>
      <w:r w:rsidRPr="00E90251">
        <w:rPr>
          <w:rStyle w:val="StyleUnderline"/>
        </w:rPr>
        <w:t>It would not be a stretch to imagine</w:t>
      </w:r>
      <w:r w:rsidRPr="00E90251">
        <w:rPr>
          <w:sz w:val="16"/>
        </w:rPr>
        <w:t xml:space="preserve"> the outbreak of </w:t>
      </w:r>
      <w:r w:rsidRPr="00E90251">
        <w:rPr>
          <w:rStyle w:val="StyleUnderline"/>
        </w:rPr>
        <w:t>civil unrest</w:t>
      </w:r>
      <w:r w:rsidRPr="00E90251">
        <w:rPr>
          <w:sz w:val="16"/>
        </w:rPr>
        <w:t>.</w:t>
      </w:r>
      <w:r w:rsidRPr="00E90251">
        <w:rPr>
          <w:sz w:val="12"/>
        </w:rPr>
        <w:t xml:space="preserve">¶ </w:t>
      </w:r>
      <w:r w:rsidRPr="00E90251">
        <w:rPr>
          <w:sz w:val="16"/>
        </w:rPr>
        <w:t>Pence, a devout Christian, is immensely loyal to Trump, complicating any transition.</w:t>
      </w:r>
      <w:r w:rsidRPr="00E90251">
        <w:rPr>
          <w:sz w:val="12"/>
        </w:rPr>
        <w:t xml:space="preserve">¶ </w:t>
      </w:r>
      <w:r w:rsidRPr="00E90251">
        <w:rPr>
          <w:sz w:val="16"/>
        </w:rPr>
        <w:t xml:space="preserve">And let's not forget, </w:t>
      </w:r>
      <w:r w:rsidRPr="007864D3">
        <w:rPr>
          <w:rStyle w:val="StyleUnderline"/>
          <w:highlight w:val="green"/>
        </w:rPr>
        <w:t xml:space="preserve">Trump would </w:t>
      </w:r>
      <w:r w:rsidRPr="007864D3">
        <w:rPr>
          <w:rStyle w:val="Emphasis"/>
          <w:highlight w:val="green"/>
        </w:rPr>
        <w:t>remain</w:t>
      </w:r>
      <w:r w:rsidRPr="007864D3">
        <w:rPr>
          <w:rStyle w:val="StyleUnderline"/>
          <w:highlight w:val="green"/>
        </w:rPr>
        <w:t xml:space="preserve"> Commander-in-Chief of the world's most powerful military and nuclear power</w:t>
      </w:r>
      <w:r w:rsidRPr="00E90251">
        <w:rPr>
          <w:rStyle w:val="StyleUnderline"/>
        </w:rPr>
        <w:t xml:space="preserve"> until he was officially removed</w:t>
      </w:r>
      <w:r w:rsidRPr="00E90251">
        <w:rPr>
          <w:sz w:val="16"/>
        </w:rPr>
        <w:t xml:space="preserve"> by the House and Senate.</w:t>
      </w:r>
      <w:r w:rsidRPr="00E90251">
        <w:rPr>
          <w:sz w:val="12"/>
        </w:rPr>
        <w:t xml:space="preserve">¶ </w:t>
      </w:r>
      <w:r w:rsidRPr="007864D3">
        <w:rPr>
          <w:rStyle w:val="StyleUnderline"/>
          <w:highlight w:val="green"/>
        </w:rPr>
        <w:t xml:space="preserve">With North Korea's recent missile tests </w:t>
      </w:r>
      <w:r w:rsidRPr="007864D3">
        <w:rPr>
          <w:rStyle w:val="Emphasis"/>
          <w:highlight w:val="green"/>
        </w:rPr>
        <w:t>goading</w:t>
      </w:r>
      <w:r w:rsidRPr="007864D3">
        <w:rPr>
          <w:rStyle w:val="StyleUnderline"/>
          <w:highlight w:val="green"/>
        </w:rPr>
        <w:t xml:space="preserve"> the US, an angry President could be tempted to </w:t>
      </w:r>
      <w:r w:rsidRPr="007864D3">
        <w:rPr>
          <w:rStyle w:val="Emphasis"/>
          <w:highlight w:val="green"/>
        </w:rPr>
        <w:t>retaliate with brute force</w:t>
      </w:r>
      <w:r w:rsidRPr="00E90251">
        <w:rPr>
          <w:sz w:val="16"/>
        </w:rPr>
        <w:t>.</w:t>
      </w:r>
      <w:r w:rsidRPr="00E90251">
        <w:rPr>
          <w:sz w:val="12"/>
        </w:rPr>
        <w:t xml:space="preserve">¶ </w:t>
      </w:r>
      <w:r w:rsidRPr="00E90251">
        <w:rPr>
          <w:sz w:val="16"/>
        </w:rPr>
        <w:t>The master of distraction</w:t>
      </w:r>
      <w:r w:rsidRPr="00E90251">
        <w:rPr>
          <w:sz w:val="12"/>
        </w:rPr>
        <w:t xml:space="preserve">¶ </w:t>
      </w:r>
      <w:r w:rsidRPr="007864D3">
        <w:rPr>
          <w:rStyle w:val="StyleUnderline"/>
          <w:highlight w:val="green"/>
        </w:rPr>
        <w:t>Trump would not be the first</w:t>
      </w:r>
      <w:r w:rsidRPr="00E90251">
        <w:rPr>
          <w:rStyle w:val="StyleUnderline"/>
        </w:rPr>
        <w:t xml:space="preserve"> President to </w:t>
      </w:r>
      <w:r w:rsidRPr="007864D3">
        <w:rPr>
          <w:rStyle w:val="StyleUnderline"/>
          <w:highlight w:val="green"/>
        </w:rPr>
        <w:t>overreach</w:t>
      </w:r>
      <w:r w:rsidRPr="00E90251">
        <w:rPr>
          <w:rStyle w:val="StyleUnderline"/>
        </w:rPr>
        <w:t xml:space="preserve"> for the military </w:t>
      </w:r>
      <w:r w:rsidRPr="007864D3">
        <w:rPr>
          <w:rStyle w:val="StyleUnderline"/>
          <w:highlight w:val="green"/>
        </w:rPr>
        <w:t xml:space="preserve">to </w:t>
      </w:r>
      <w:r w:rsidRPr="007864D3">
        <w:rPr>
          <w:rStyle w:val="Emphasis"/>
          <w:highlight w:val="green"/>
        </w:rPr>
        <w:t>divert</w:t>
      </w:r>
      <w:r w:rsidRPr="007864D3">
        <w:rPr>
          <w:rStyle w:val="StyleUnderline"/>
          <w:highlight w:val="green"/>
        </w:rPr>
        <w:t xml:space="preserve"> from</w:t>
      </w:r>
      <w:r w:rsidRPr="00E90251">
        <w:rPr>
          <w:rStyle w:val="StyleUnderline"/>
        </w:rPr>
        <w:t xml:space="preserve"> his domestic </w:t>
      </w:r>
      <w:r w:rsidRPr="007864D3">
        <w:rPr>
          <w:rStyle w:val="StyleUnderline"/>
          <w:highlight w:val="green"/>
        </w:rPr>
        <w:t>political problems</w:t>
      </w:r>
      <w:r w:rsidRPr="00E90251">
        <w:rPr>
          <w:sz w:val="16"/>
        </w:rPr>
        <w:t>.</w:t>
      </w:r>
      <w:r w:rsidRPr="00E90251">
        <w:rPr>
          <w:sz w:val="12"/>
        </w:rPr>
        <w:t xml:space="preserve">¶ </w:t>
      </w:r>
      <w:r w:rsidRPr="007864D3">
        <w:rPr>
          <w:rStyle w:val="StyleUnderline"/>
          <w:highlight w:val="green"/>
        </w:rPr>
        <w:t>Trump</w:t>
      </w:r>
      <w:r w:rsidRPr="00E90251">
        <w:rPr>
          <w:sz w:val="16"/>
        </w:rPr>
        <w:t xml:space="preserve">, a former celebrity TV star, </w:t>
      </w:r>
      <w:r w:rsidRPr="007864D3">
        <w:rPr>
          <w:rStyle w:val="StyleUnderline"/>
          <w:highlight w:val="green"/>
        </w:rPr>
        <w:t xml:space="preserve">is a </w:t>
      </w:r>
      <w:r w:rsidRPr="007864D3">
        <w:rPr>
          <w:rStyle w:val="Emphasis"/>
          <w:highlight w:val="green"/>
        </w:rPr>
        <w:t>master of distraction</w:t>
      </w:r>
      <w:r w:rsidRPr="00E90251">
        <w:rPr>
          <w:sz w:val="16"/>
        </w:rPr>
        <w:t>.</w:t>
      </w:r>
      <w:r w:rsidRPr="00E90251">
        <w:rPr>
          <w:sz w:val="12"/>
        </w:rPr>
        <w:t xml:space="preserve">¶ </w:t>
      </w:r>
      <w:r w:rsidRPr="00E90251">
        <w:rPr>
          <w:sz w:val="16"/>
        </w:rPr>
        <w:t>A former senior Pentagon official tells me the system and experienced "adults" such as Defence Secretary James Mattis and national security adviser H.R. McMaster would restrain Trump.</w:t>
      </w:r>
      <w:r w:rsidRPr="00E90251">
        <w:rPr>
          <w:sz w:val="12"/>
        </w:rPr>
        <w:t xml:space="preserve">¶ </w:t>
      </w:r>
      <w:r w:rsidRPr="00E90251">
        <w:rPr>
          <w:sz w:val="16"/>
        </w:rPr>
        <w:t xml:space="preserve">But </w:t>
      </w:r>
      <w:r w:rsidRPr="007864D3">
        <w:rPr>
          <w:rStyle w:val="StyleUnderline"/>
          <w:highlight w:val="green"/>
        </w:rPr>
        <w:t>Trump would</w:t>
      </w:r>
      <w:r w:rsidRPr="00E90251">
        <w:rPr>
          <w:rStyle w:val="StyleUnderline"/>
        </w:rPr>
        <w:t xml:space="preserve"> still be the democratically elected leader and legally able to </w:t>
      </w:r>
      <w:r w:rsidRPr="007864D3">
        <w:rPr>
          <w:rStyle w:val="StyleUnderline"/>
          <w:highlight w:val="green"/>
        </w:rPr>
        <w:t>pursue</w:t>
      </w:r>
      <w:r w:rsidRPr="00E90251">
        <w:rPr>
          <w:sz w:val="16"/>
        </w:rPr>
        <w:t xml:space="preserve"> most foreign policy </w:t>
      </w:r>
      <w:r w:rsidRPr="007864D3">
        <w:rPr>
          <w:rStyle w:val="StyleUnderline"/>
          <w:highlight w:val="green"/>
        </w:rPr>
        <w:t xml:space="preserve">actions </w:t>
      </w:r>
      <w:r w:rsidRPr="007864D3">
        <w:rPr>
          <w:rStyle w:val="Emphasis"/>
          <w:highlight w:val="green"/>
        </w:rPr>
        <w:t>unilaterally</w:t>
      </w:r>
      <w:r w:rsidRPr="00E90251">
        <w:rPr>
          <w:sz w:val="16"/>
        </w:rPr>
        <w:t xml:space="preserve">. </w:t>
      </w:r>
      <w:r w:rsidRPr="00E90251">
        <w:rPr>
          <w:sz w:val="12"/>
        </w:rPr>
        <w:t xml:space="preserve">¶ </w:t>
      </w:r>
      <w:proofErr w:type="gramStart"/>
      <w:r w:rsidRPr="00E90251">
        <w:rPr>
          <w:sz w:val="16"/>
        </w:rPr>
        <w:t>Any</w:t>
      </w:r>
      <w:proofErr w:type="gramEnd"/>
      <w:r w:rsidRPr="00E90251">
        <w:rPr>
          <w:sz w:val="16"/>
        </w:rPr>
        <w:t xml:space="preserve"> </w:t>
      </w:r>
      <w:r w:rsidRPr="007864D3">
        <w:rPr>
          <w:rStyle w:val="StyleUnderline"/>
          <w:highlight w:val="green"/>
        </w:rPr>
        <w:t>impeachment</w:t>
      </w:r>
      <w:r w:rsidRPr="00E90251">
        <w:rPr>
          <w:sz w:val="16"/>
        </w:rPr>
        <w:t xml:space="preserve"> process </w:t>
      </w:r>
      <w:r w:rsidRPr="007864D3">
        <w:rPr>
          <w:rStyle w:val="StyleUnderline"/>
          <w:highlight w:val="green"/>
        </w:rPr>
        <w:t xml:space="preserve">could take </w:t>
      </w:r>
      <w:r w:rsidRPr="007864D3">
        <w:rPr>
          <w:rStyle w:val="Emphasis"/>
          <w:highlight w:val="green"/>
        </w:rPr>
        <w:t>months</w:t>
      </w:r>
      <w:r w:rsidRPr="00E90251">
        <w:rPr>
          <w:sz w:val="16"/>
        </w:rPr>
        <w:t>.</w:t>
      </w:r>
      <w:r w:rsidRPr="00E90251">
        <w:rPr>
          <w:sz w:val="12"/>
        </w:rPr>
        <w:t xml:space="preserve">¶ </w:t>
      </w:r>
      <w:r w:rsidRPr="00E90251">
        <w:rPr>
          <w:rStyle w:val="StyleUnderline"/>
        </w:rPr>
        <w:t>In</w:t>
      </w:r>
      <w:r w:rsidRPr="00E90251">
        <w:rPr>
          <w:sz w:val="16"/>
        </w:rPr>
        <w:t xml:space="preserve"> the </w:t>
      </w:r>
      <w:r w:rsidRPr="007864D3">
        <w:rPr>
          <w:rStyle w:val="StyleUnderline"/>
          <w:highlight w:val="green"/>
        </w:rPr>
        <w:t>Watergate</w:t>
      </w:r>
      <w:r w:rsidRPr="00E90251">
        <w:rPr>
          <w:sz w:val="16"/>
        </w:rPr>
        <w:t xml:space="preserve"> cover-up scandal, </w:t>
      </w:r>
      <w:r w:rsidRPr="00E90251">
        <w:rPr>
          <w:rStyle w:val="StyleUnderline"/>
        </w:rPr>
        <w:t>the</w:t>
      </w:r>
      <w:r w:rsidRPr="00E90251">
        <w:rPr>
          <w:sz w:val="16"/>
        </w:rPr>
        <w:t xml:space="preserve"> impeachment </w:t>
      </w:r>
      <w:r w:rsidRPr="00E90251">
        <w:rPr>
          <w:rStyle w:val="StyleUnderline"/>
        </w:rPr>
        <w:t xml:space="preserve">proceedings </w:t>
      </w:r>
      <w:r w:rsidRPr="007864D3">
        <w:rPr>
          <w:rStyle w:val="StyleUnderline"/>
          <w:highlight w:val="green"/>
        </w:rPr>
        <w:t>dragged on for six</w:t>
      </w:r>
      <w:r w:rsidRPr="00E90251">
        <w:rPr>
          <w:rStyle w:val="StyleUnderline"/>
        </w:rPr>
        <w:t xml:space="preserve"> months</w:t>
      </w:r>
      <w:r w:rsidRPr="00E90251">
        <w:rPr>
          <w:sz w:val="16"/>
        </w:rPr>
        <w:t xml:space="preserve"> in Congress in 1974.</w:t>
      </w:r>
    </w:p>
    <w:p w:rsidR="0035323A" w:rsidRPr="00E90251" w:rsidRDefault="0035323A" w:rsidP="0035323A">
      <w:pPr>
        <w:pStyle w:val="Heading4"/>
        <w:rPr>
          <w:rFonts w:cs="Arial"/>
        </w:rPr>
      </w:pPr>
      <w:r w:rsidRPr="00E90251">
        <w:rPr>
          <w:rFonts w:cs="Arial"/>
        </w:rPr>
        <w:t xml:space="preserve">Goes global and draws in every major nuclear power </w:t>
      </w:r>
    </w:p>
    <w:p w:rsidR="0035323A" w:rsidRPr="00E90251" w:rsidRDefault="0035323A" w:rsidP="0035323A">
      <w:r w:rsidRPr="00E90251">
        <w:t xml:space="preserve">Medea </w:t>
      </w:r>
      <w:r w:rsidRPr="00E90251">
        <w:rPr>
          <w:rStyle w:val="Style13ptBold"/>
        </w:rPr>
        <w:t>Benjamin 17</w:t>
      </w:r>
      <w:r w:rsidRPr="00E90251">
        <w:t>, co-founder of Global Exchange and CODEPINK: Women for Peace, 7/29/17, “Urgent Warning: Time to Hit the Reset Button on US-Korean Policy,” https://www.commondreams.org/views/2017/07/29/urgent-warning-time-hit-reset-button-us-korean-policy</w:t>
      </w:r>
    </w:p>
    <w:p w:rsidR="0035323A" w:rsidRPr="00E90251" w:rsidRDefault="0035323A" w:rsidP="0035323A">
      <w:pPr>
        <w:rPr>
          <w:sz w:val="16"/>
        </w:rPr>
      </w:pPr>
      <w:r w:rsidRPr="00E90251">
        <w:rPr>
          <w:sz w:val="16"/>
        </w:rPr>
        <w:t xml:space="preserve">The United States has also long held a “pre-emptive first strike” policy towards North Korea. This frightening </w:t>
      </w:r>
      <w:r w:rsidRPr="00E90251">
        <w:rPr>
          <w:rStyle w:val="StyleUnderline"/>
        </w:rPr>
        <w:t xml:space="preserve">threat of an </w:t>
      </w:r>
      <w:r w:rsidRPr="00E90251">
        <w:rPr>
          <w:rStyle w:val="Emphasis"/>
        </w:rPr>
        <w:t>unprovoked US nuclear attack</w:t>
      </w:r>
      <w:r w:rsidRPr="00E90251">
        <w:rPr>
          <w:rStyle w:val="StyleUnderline"/>
        </w:rPr>
        <w:t xml:space="preserve"> gives North Korea good reason to want its own nuclear arsenal</w:t>
      </w:r>
      <w:r w:rsidRPr="00E90251">
        <w:rPr>
          <w:sz w:val="16"/>
        </w:rPr>
        <w:t xml:space="preserve">. </w:t>
      </w:r>
    </w:p>
    <w:p w:rsidR="0035323A" w:rsidRPr="00E90251" w:rsidRDefault="0035323A" w:rsidP="0035323A">
      <w:pPr>
        <w:rPr>
          <w:sz w:val="16"/>
        </w:rPr>
      </w:pPr>
      <w:r w:rsidRPr="00E90251">
        <w:rPr>
          <w:sz w:val="16"/>
        </w:rPr>
        <w:t xml:space="preserve">North Korea’s leadership also looks at the fate of Iraq’s Saddam Hussein and Libya’s Muammar Gaddafi, leaders who gave up their nuclear programs, and conclude that nuclear weapons are their key to survival. </w:t>
      </w:r>
    </w:p>
    <w:p w:rsidR="0035323A" w:rsidRPr="00E90251" w:rsidRDefault="0035323A" w:rsidP="0035323A">
      <w:pPr>
        <w:rPr>
          <w:sz w:val="16"/>
        </w:rPr>
      </w:pPr>
      <w:r w:rsidRPr="00E90251">
        <w:rPr>
          <w:sz w:val="16"/>
        </w:rPr>
        <w:t xml:space="preserve">So </w:t>
      </w:r>
      <w:r w:rsidRPr="00E90251">
        <w:rPr>
          <w:rStyle w:val="StyleUnderline"/>
        </w:rPr>
        <w:t>the North Korean leadership is not acting irrationally</w:t>
      </w:r>
      <w:r w:rsidRPr="00E90251">
        <w:rPr>
          <w:sz w:val="16"/>
        </w:rPr>
        <w:t>; on the contrary. On July 29, the day after the test, North Korean President Kim Jong-un asserted that the threat of sanctions or military action “only strengthens our resolve and further justifies our possession of nuclear weapons.”</w:t>
      </w:r>
    </w:p>
    <w:p w:rsidR="0035323A" w:rsidRPr="00E90251" w:rsidRDefault="0035323A" w:rsidP="0035323A">
      <w:pPr>
        <w:rPr>
          <w:sz w:val="16"/>
        </w:rPr>
      </w:pPr>
      <w:r w:rsidRPr="00E90251">
        <w:rPr>
          <w:sz w:val="16"/>
        </w:rPr>
        <w:t xml:space="preserve">Given the proximity of North Korea to the South’s capital Seoul, a city of 25 million people, </w:t>
      </w:r>
      <w:r w:rsidRPr="00E90251">
        <w:rPr>
          <w:rStyle w:val="StyleUnderline"/>
        </w:rPr>
        <w:t>any outbreak of hostilities would be devastating</w:t>
      </w:r>
      <w:r w:rsidRPr="00E90251">
        <w:rPr>
          <w:sz w:val="16"/>
        </w:rPr>
        <w:t xml:space="preserve">. It is estimated that a North Korean attack with just conventional weapons would kill 64,000 South Koreans in the first three hours. </w:t>
      </w:r>
    </w:p>
    <w:p w:rsidR="0035323A" w:rsidRPr="00E90251" w:rsidRDefault="0035323A" w:rsidP="0035323A">
      <w:pPr>
        <w:rPr>
          <w:sz w:val="16"/>
        </w:rPr>
      </w:pPr>
      <w:r w:rsidRPr="00E90251">
        <w:rPr>
          <w:sz w:val="16"/>
        </w:rPr>
        <w:t xml:space="preserve">A </w:t>
      </w:r>
      <w:r w:rsidRPr="007864D3">
        <w:rPr>
          <w:rStyle w:val="StyleUnderline"/>
          <w:highlight w:val="green"/>
        </w:rPr>
        <w:t>war on the Korean Peninsula would</w:t>
      </w:r>
      <w:r w:rsidRPr="00E90251">
        <w:rPr>
          <w:sz w:val="16"/>
        </w:rPr>
        <w:t xml:space="preserve"> likely </w:t>
      </w:r>
      <w:r w:rsidRPr="007864D3">
        <w:rPr>
          <w:rStyle w:val="Emphasis"/>
          <w:highlight w:val="green"/>
        </w:rPr>
        <w:t>draw in other nuclear</w:t>
      </w:r>
      <w:r w:rsidRPr="00E90251">
        <w:rPr>
          <w:rStyle w:val="Emphasis"/>
        </w:rPr>
        <w:t xml:space="preserve"> armed </w:t>
      </w:r>
      <w:r w:rsidRPr="007864D3">
        <w:rPr>
          <w:rStyle w:val="Emphasis"/>
          <w:highlight w:val="green"/>
        </w:rPr>
        <w:t>states and major powers</w:t>
      </w:r>
      <w:r w:rsidRPr="00E90251">
        <w:rPr>
          <w:rStyle w:val="StyleUnderline"/>
        </w:rPr>
        <w:t xml:space="preserve">, including </w:t>
      </w:r>
      <w:r w:rsidRPr="007864D3">
        <w:rPr>
          <w:rStyle w:val="Emphasis"/>
          <w:highlight w:val="green"/>
        </w:rPr>
        <w:t>China, Russia and Japan</w:t>
      </w:r>
      <w:r w:rsidRPr="007864D3">
        <w:rPr>
          <w:rStyle w:val="StyleUnderline"/>
          <w:highlight w:val="green"/>
        </w:rPr>
        <w:t>. This region</w:t>
      </w:r>
      <w:r w:rsidRPr="00E90251">
        <w:rPr>
          <w:sz w:val="16"/>
        </w:rPr>
        <w:t xml:space="preserve"> also </w:t>
      </w:r>
      <w:r w:rsidRPr="007864D3">
        <w:rPr>
          <w:rStyle w:val="StyleUnderline"/>
          <w:highlight w:val="green"/>
        </w:rPr>
        <w:t xml:space="preserve">has the </w:t>
      </w:r>
      <w:r w:rsidRPr="007864D3">
        <w:rPr>
          <w:rStyle w:val="Emphasis"/>
          <w:highlight w:val="green"/>
        </w:rPr>
        <w:t>largest militaries and economies in the world</w:t>
      </w:r>
      <w:r w:rsidRPr="00E90251">
        <w:rPr>
          <w:rStyle w:val="StyleUnderline"/>
        </w:rPr>
        <w:t xml:space="preserve">, the world’s busiest commercial ports, and </w:t>
      </w:r>
      <w:r w:rsidRPr="007864D3">
        <w:rPr>
          <w:rStyle w:val="StyleUnderline"/>
          <w:highlight w:val="green"/>
        </w:rPr>
        <w:t>half the world’s population</w:t>
      </w:r>
      <w:r w:rsidRPr="00E90251">
        <w:rPr>
          <w:sz w:val="16"/>
        </w:rPr>
        <w:t xml:space="preserve">. </w:t>
      </w:r>
    </w:p>
    <w:p w:rsidR="0035323A" w:rsidRPr="00E90251" w:rsidRDefault="0035323A" w:rsidP="0035323A">
      <w:pPr>
        <w:rPr>
          <w:sz w:val="16"/>
        </w:rPr>
      </w:pPr>
      <w:r w:rsidRPr="00E90251">
        <w:rPr>
          <w:sz w:val="16"/>
        </w:rPr>
        <w:t xml:space="preserve">Trump has few options. His Defense Secretary Jim </w:t>
      </w:r>
      <w:r w:rsidRPr="00E90251">
        <w:rPr>
          <w:rStyle w:val="StyleUnderline"/>
        </w:rPr>
        <w:t>Mattis has warned</w:t>
      </w:r>
      <w:r w:rsidRPr="00E90251">
        <w:rPr>
          <w:sz w:val="16"/>
        </w:rPr>
        <w:t xml:space="preserve"> that </w:t>
      </w:r>
      <w:r w:rsidRPr="00E90251">
        <w:rPr>
          <w:rStyle w:val="StyleUnderline"/>
        </w:rPr>
        <w:t>a</w:t>
      </w:r>
      <w:r w:rsidRPr="00E90251">
        <w:rPr>
          <w:sz w:val="16"/>
        </w:rPr>
        <w:t xml:space="preserve"> pre-emptive </w:t>
      </w:r>
      <w:r w:rsidRPr="007864D3">
        <w:rPr>
          <w:rStyle w:val="StyleUnderline"/>
          <w:highlight w:val="green"/>
        </w:rPr>
        <w:t>strike on the North’s nuclear</w:t>
      </w:r>
      <w:r w:rsidRPr="00E90251">
        <w:rPr>
          <w:rStyle w:val="StyleUnderline"/>
        </w:rPr>
        <w:t xml:space="preserve"> and missile </w:t>
      </w:r>
      <w:r w:rsidRPr="007864D3">
        <w:rPr>
          <w:rStyle w:val="StyleUnderline"/>
          <w:highlight w:val="green"/>
        </w:rPr>
        <w:t xml:space="preserve">capabilities could </w:t>
      </w:r>
      <w:r w:rsidRPr="007864D3">
        <w:rPr>
          <w:rStyle w:val="Emphasis"/>
          <w:highlight w:val="green"/>
        </w:rPr>
        <w:t>reignite the Korean War</w:t>
      </w:r>
      <w:r w:rsidRPr="00E90251">
        <w:rPr>
          <w:sz w:val="16"/>
        </w:rPr>
        <w:t xml:space="preserve">. Trump had hoped that Chinese President Xi Jinping could successfully rein in Kim Jong-un, but the Chinese are more concerned about the collapse of North Korea’s government and the chaos that would ensue. They are also furious about the deployment of THAAD in South Korea, convinced that its radar can penetrate deep into Chinese territory. </w:t>
      </w:r>
    </w:p>
    <w:p w:rsidR="0035323A" w:rsidRPr="00E90251" w:rsidRDefault="0035323A" w:rsidP="0035323A">
      <w:pPr>
        <w:rPr>
          <w:sz w:val="16"/>
        </w:rPr>
      </w:pPr>
      <w:r w:rsidRPr="00E90251">
        <w:rPr>
          <w:sz w:val="16"/>
        </w:rPr>
        <w:t xml:space="preserve">But the Chinese do have another proposal: a freeze for a freeze. This means a freeze on North Korean missile and nuclear tests in exchange for a halt on US-South Korean war games. </w:t>
      </w:r>
    </w:p>
    <w:p w:rsidR="0035323A" w:rsidRPr="00E90251" w:rsidRDefault="0035323A" w:rsidP="0035323A">
      <w:pPr>
        <w:rPr>
          <w:sz w:val="16"/>
        </w:rPr>
      </w:pPr>
      <w:r w:rsidRPr="00E90251">
        <w:rPr>
          <w:sz w:val="16"/>
        </w:rPr>
        <w:t xml:space="preserve">The massive war games have been taking place every year in March, with smaller ones scheduled for August. A halt would alleviate tensions and pave the way for negotiations. So would </w:t>
      </w:r>
      <w:proofErr w:type="gramStart"/>
      <w:r w:rsidRPr="00E90251">
        <w:rPr>
          <w:sz w:val="16"/>
        </w:rPr>
        <w:t>halting</w:t>
      </w:r>
      <w:proofErr w:type="gramEnd"/>
      <w:r w:rsidRPr="00E90251">
        <w:rPr>
          <w:sz w:val="16"/>
        </w:rPr>
        <w:t xml:space="preserve"> the deployment of the destabilizing THAAD system so disliked by South Korean villagers, North Koreans and the Chinese. </w:t>
      </w:r>
    </w:p>
    <w:p w:rsidR="0035323A" w:rsidRPr="00E90251" w:rsidRDefault="0035323A" w:rsidP="0035323A">
      <w:pPr>
        <w:rPr>
          <w:sz w:val="16"/>
        </w:rPr>
      </w:pPr>
      <w:r w:rsidRPr="007864D3">
        <w:rPr>
          <w:rStyle w:val="StyleUnderline"/>
          <w:highlight w:val="green"/>
        </w:rPr>
        <w:t>Given the specter of nuclear war, the rational</w:t>
      </w:r>
      <w:r w:rsidRPr="00E90251">
        <w:rPr>
          <w:sz w:val="16"/>
        </w:rPr>
        <w:t xml:space="preserve"> alternative </w:t>
      </w:r>
      <w:r w:rsidRPr="007864D3">
        <w:rPr>
          <w:rStyle w:val="StyleUnderline"/>
          <w:highlight w:val="green"/>
        </w:rPr>
        <w:t>policy is</w:t>
      </w:r>
      <w:r w:rsidRPr="00E90251">
        <w:rPr>
          <w:rStyle w:val="StyleUnderline"/>
        </w:rPr>
        <w:t xml:space="preserve"> one of </w:t>
      </w:r>
      <w:r w:rsidRPr="007864D3">
        <w:rPr>
          <w:rStyle w:val="Emphasis"/>
          <w:highlight w:val="green"/>
        </w:rPr>
        <w:t>de-escalation</w:t>
      </w:r>
      <w:r w:rsidRPr="00E90251">
        <w:rPr>
          <w:sz w:val="16"/>
        </w:rPr>
        <w:t xml:space="preserve"> and engagement. President Moon has called for dialogue with the North and a peace treaty to permanently end the Korean War. North Korean diplomats have raised the possibility of a “freeze for a freeze.” Time has proven that coercion doesn’t work. There’s an urgent need to hit the reset button on US-Korean policy, before one of the players hits a much more catastrophic button that could lead us into a nuclear nightmare.</w:t>
      </w:r>
    </w:p>
    <w:p w:rsidR="0035323A" w:rsidRPr="00A30DCD" w:rsidRDefault="0035323A" w:rsidP="0035323A">
      <w:pPr>
        <w:pStyle w:val="Heading3"/>
      </w:pPr>
      <w:r>
        <w:t xml:space="preserve">2AC---Turn---Economy </w:t>
      </w:r>
    </w:p>
    <w:p w:rsidR="0035323A" w:rsidRPr="00E90251" w:rsidRDefault="0035323A" w:rsidP="0035323A">
      <w:pPr>
        <w:pStyle w:val="Heading4"/>
        <w:rPr>
          <w:rFonts w:cs="Arial"/>
          <w:sz w:val="28"/>
        </w:rPr>
      </w:pPr>
      <w:r w:rsidRPr="00E90251">
        <w:rPr>
          <w:rFonts w:cs="Arial"/>
          <w:sz w:val="28"/>
        </w:rPr>
        <w:t xml:space="preserve">Impeachment </w:t>
      </w:r>
      <w:r w:rsidRPr="00E90251">
        <w:rPr>
          <w:rFonts w:cs="Arial"/>
          <w:sz w:val="28"/>
          <w:u w:val="single"/>
        </w:rPr>
        <w:t>smashes the global economy</w:t>
      </w:r>
      <w:r w:rsidRPr="00E90251">
        <w:rPr>
          <w:rFonts w:cs="Arial"/>
          <w:sz w:val="28"/>
        </w:rPr>
        <w:t>---</w:t>
      </w:r>
      <w:r w:rsidRPr="00E90251">
        <w:rPr>
          <w:rFonts w:cs="Arial"/>
          <w:sz w:val="28"/>
          <w:u w:val="single"/>
        </w:rPr>
        <w:t>SAD</w:t>
      </w:r>
      <w:r w:rsidRPr="00E90251">
        <w:rPr>
          <w:rFonts w:cs="Arial"/>
          <w:sz w:val="28"/>
        </w:rPr>
        <w:t>!</w:t>
      </w:r>
    </w:p>
    <w:p w:rsidR="0035323A" w:rsidRPr="00E90251" w:rsidRDefault="0035323A" w:rsidP="0035323A">
      <w:r w:rsidRPr="00E90251">
        <w:rPr>
          <w:rStyle w:val="Style13ptBold"/>
          <w:sz w:val="26"/>
          <w:szCs w:val="26"/>
        </w:rPr>
        <w:t>Murphy 17</w:t>
      </w:r>
      <w:r w:rsidRPr="00E90251">
        <w:t xml:space="preserve">, (Columnist @ news.com.au, </w:t>
      </w:r>
      <w:proofErr w:type="gramStart"/>
      <w:r w:rsidRPr="00E90251">
        <w:t>What</w:t>
      </w:r>
      <w:proofErr w:type="gramEnd"/>
      <w:r w:rsidRPr="00E90251">
        <w:t xml:space="preserve"> might happen to the economy if Trump is impeached, www.news.com.au/finance/economy/australian-economy/what-might-happen-to-the-economy-if-trump-is-impeached/news-story/c53a3d9530846e31637183147d52d835)</w:t>
      </w:r>
    </w:p>
    <w:p w:rsidR="0035323A" w:rsidRPr="00E90251" w:rsidRDefault="0035323A" w:rsidP="0035323A">
      <w:r w:rsidRPr="00E90251">
        <w:t xml:space="preserve">TRUMP DUMP SLUMP The two big ways </w:t>
      </w:r>
      <w:r w:rsidRPr="00E90251">
        <w:rPr>
          <w:rStyle w:val="StyleUnderline"/>
        </w:rPr>
        <w:t xml:space="preserve">a </w:t>
      </w:r>
      <w:r w:rsidRPr="007864D3">
        <w:rPr>
          <w:rStyle w:val="StyleUnderline"/>
          <w:highlight w:val="green"/>
        </w:rPr>
        <w:t xml:space="preserve">Trump dump could </w:t>
      </w:r>
      <w:r w:rsidRPr="007864D3">
        <w:rPr>
          <w:rStyle w:val="Emphasis"/>
          <w:highlight w:val="green"/>
        </w:rPr>
        <w:t>damage</w:t>
      </w:r>
      <w:r w:rsidRPr="00E90251">
        <w:t xml:space="preserve"> us is via </w:t>
      </w:r>
      <w:r w:rsidRPr="007864D3">
        <w:rPr>
          <w:rStyle w:val="Emphasis"/>
          <w:highlight w:val="green"/>
        </w:rPr>
        <w:t>stock markets</w:t>
      </w:r>
      <w:r w:rsidRPr="00E90251">
        <w:t xml:space="preserve"> and the exchange rate. Stock </w:t>
      </w:r>
      <w:r w:rsidRPr="007864D3">
        <w:rPr>
          <w:rStyle w:val="StyleUnderline"/>
          <w:highlight w:val="green"/>
        </w:rPr>
        <w:t>markets hate uncertainty and</w:t>
      </w:r>
      <w:r w:rsidRPr="00E90251">
        <w:rPr>
          <w:rStyle w:val="StyleUnderline"/>
        </w:rPr>
        <w:t xml:space="preserve"> US stock markets </w:t>
      </w:r>
      <w:r w:rsidRPr="007864D3">
        <w:rPr>
          <w:rStyle w:val="StyleUnderline"/>
          <w:highlight w:val="green"/>
        </w:rPr>
        <w:t>could</w:t>
      </w:r>
      <w:r w:rsidRPr="00E90251">
        <w:rPr>
          <w:rStyle w:val="StyleUnderline"/>
        </w:rPr>
        <w:t xml:space="preserve"> well </w:t>
      </w:r>
      <w:r w:rsidRPr="007864D3">
        <w:rPr>
          <w:rStyle w:val="StyleUnderline"/>
          <w:highlight w:val="green"/>
        </w:rPr>
        <w:t xml:space="preserve">be </w:t>
      </w:r>
      <w:r w:rsidRPr="007864D3">
        <w:rPr>
          <w:rStyle w:val="Emphasis"/>
          <w:highlight w:val="green"/>
        </w:rPr>
        <w:t>ready for a fall</w:t>
      </w:r>
      <w:r w:rsidRPr="007864D3">
        <w:rPr>
          <w:rStyle w:val="StyleUnderline"/>
          <w:highlight w:val="green"/>
        </w:rPr>
        <w:t xml:space="preserve"> anyway</w:t>
      </w:r>
      <w:r w:rsidRPr="00E90251">
        <w:rPr>
          <w:rStyle w:val="StyleUnderline"/>
        </w:rPr>
        <w:t>.</w:t>
      </w:r>
      <w:r w:rsidRPr="00E90251">
        <w:t xml:space="preserve"> They’ve been setting new record highs on a regular basis, after running up for the last seven years. Many </w:t>
      </w:r>
      <w:r w:rsidRPr="007864D3">
        <w:rPr>
          <w:rStyle w:val="StyleUnderline"/>
          <w:highlight w:val="green"/>
        </w:rPr>
        <w:t>measures of valuation are very high</w:t>
      </w:r>
      <w:r w:rsidRPr="00E90251">
        <w:rPr>
          <w:rStyle w:val="StyleUnderline"/>
        </w:rPr>
        <w:t xml:space="preserve"> and </w:t>
      </w:r>
      <w:r w:rsidRPr="007864D3">
        <w:rPr>
          <w:rStyle w:val="StyleUnderline"/>
          <w:highlight w:val="green"/>
        </w:rPr>
        <w:t>experts are</w:t>
      </w:r>
      <w:r w:rsidRPr="00E90251">
        <w:rPr>
          <w:rStyle w:val="StyleUnderline"/>
        </w:rPr>
        <w:t xml:space="preserve"> getting </w:t>
      </w:r>
      <w:r w:rsidRPr="007864D3">
        <w:rPr>
          <w:rStyle w:val="StyleUnderline"/>
          <w:highlight w:val="green"/>
        </w:rPr>
        <w:t>nervous about</w:t>
      </w:r>
      <w:r w:rsidRPr="00E90251">
        <w:rPr>
          <w:rStyle w:val="StyleUnderline"/>
        </w:rPr>
        <w:t xml:space="preserve"> a </w:t>
      </w:r>
      <w:r w:rsidRPr="007864D3">
        <w:rPr>
          <w:rStyle w:val="StyleUnderline"/>
          <w:highlight w:val="green"/>
        </w:rPr>
        <w:t>correction. A lot of that increase</w:t>
      </w:r>
      <w:r w:rsidRPr="00E90251">
        <w:t xml:space="preserve"> in stock prices </w:t>
      </w:r>
      <w:r w:rsidRPr="007864D3">
        <w:rPr>
          <w:rStyle w:val="StyleUnderline"/>
          <w:highlight w:val="green"/>
        </w:rPr>
        <w:t>is because investors were betting on Trump policies</w:t>
      </w:r>
      <w:r w:rsidRPr="00E90251">
        <w:rPr>
          <w:rStyle w:val="StyleUnderline"/>
        </w:rPr>
        <w:t xml:space="preserve"> — deregulation and tax cuts — </w:t>
      </w:r>
      <w:r w:rsidRPr="007864D3">
        <w:rPr>
          <w:rStyle w:val="StyleUnderline"/>
          <w:highlight w:val="green"/>
        </w:rPr>
        <w:t>increasing profits. With Trump at risk, those</w:t>
      </w:r>
      <w:r w:rsidRPr="00E90251">
        <w:rPr>
          <w:rStyle w:val="StyleUnderline"/>
        </w:rPr>
        <w:t xml:space="preserve"> policies </w:t>
      </w:r>
      <w:r w:rsidRPr="007864D3">
        <w:rPr>
          <w:rStyle w:val="StyleUnderline"/>
          <w:highlight w:val="green"/>
        </w:rPr>
        <w:t xml:space="preserve">are at risk. If US markets tank in response to a Trump dump, that could </w:t>
      </w:r>
      <w:r w:rsidRPr="007864D3">
        <w:rPr>
          <w:rStyle w:val="Emphasis"/>
          <w:sz w:val="24"/>
          <w:highlight w:val="green"/>
        </w:rPr>
        <w:t>smash markets in the rest of the world</w:t>
      </w:r>
      <w:r w:rsidRPr="00E90251">
        <w:rPr>
          <w:rStyle w:val="Emphasis"/>
          <w:sz w:val="24"/>
        </w:rPr>
        <w:t>.</w:t>
      </w:r>
      <w:r w:rsidRPr="00E90251">
        <w:t xml:space="preserve"> All of us with money in superannuation will be worse off if stocks fall. </w:t>
      </w:r>
      <w:r w:rsidRPr="007864D3">
        <w:rPr>
          <w:rStyle w:val="StyleUnderline"/>
          <w:highlight w:val="green"/>
        </w:rPr>
        <w:t>If Trump gets forced into early retirement</w:t>
      </w:r>
      <w:r w:rsidRPr="00E90251">
        <w:rPr>
          <w:rStyle w:val="StyleUnderline"/>
        </w:rPr>
        <w:t xml:space="preserve">, it might mean </w:t>
      </w:r>
      <w:r w:rsidRPr="007864D3">
        <w:rPr>
          <w:rStyle w:val="StyleUnderline"/>
          <w:highlight w:val="green"/>
        </w:rPr>
        <w:t>we all have to work longer before we</w:t>
      </w:r>
      <w:r w:rsidRPr="00E90251">
        <w:rPr>
          <w:rStyle w:val="StyleUnderline"/>
        </w:rPr>
        <w:t xml:space="preserve"> can </w:t>
      </w:r>
      <w:r w:rsidRPr="007864D3">
        <w:rPr>
          <w:rStyle w:val="StyleUnderline"/>
          <w:highlight w:val="green"/>
        </w:rPr>
        <w:t>take ours.</w:t>
      </w:r>
      <w:r w:rsidRPr="00E90251">
        <w:rPr>
          <w:rStyle w:val="StyleUnderline"/>
        </w:rPr>
        <w:t xml:space="preserve"> </w:t>
      </w:r>
      <w:r w:rsidRPr="00E90251">
        <w:t xml:space="preserve">The other way Australia could get burned is if </w:t>
      </w:r>
      <w:r w:rsidRPr="00E90251">
        <w:rPr>
          <w:rStyle w:val="StyleUnderline"/>
        </w:rPr>
        <w:t xml:space="preserve">the US dollar starts to slide. </w:t>
      </w:r>
      <w:r w:rsidRPr="00E90251">
        <w:t>This chance has been highlighted by Commonwealth Bank currency experts. “</w:t>
      </w:r>
      <w:r w:rsidRPr="007864D3">
        <w:rPr>
          <w:rStyle w:val="StyleUnderline"/>
          <w:highlight w:val="green"/>
        </w:rPr>
        <w:t>The USD will come under broadbased downside pressure</w:t>
      </w:r>
      <w:r w:rsidRPr="00E90251">
        <w:rPr>
          <w:rStyle w:val="StyleUnderline"/>
        </w:rPr>
        <w:t xml:space="preserve"> if the risk</w:t>
      </w:r>
      <w:r w:rsidRPr="00E90251">
        <w:t xml:space="preserve"> President </w:t>
      </w:r>
      <w:r w:rsidRPr="00E90251">
        <w:rPr>
          <w:rStyle w:val="StyleUnderline"/>
        </w:rPr>
        <w:t>Trump is removed from office gains traction</w:t>
      </w:r>
      <w:r w:rsidRPr="00E90251">
        <w:t xml:space="preserve">,” </w:t>
      </w:r>
      <w:r w:rsidRPr="00E90251">
        <w:rPr>
          <w:rStyle w:val="StyleUnderline"/>
        </w:rPr>
        <w:t>argued senior currency strategist</w:t>
      </w:r>
      <w:r w:rsidRPr="00E90251">
        <w:t xml:space="preserve"> Elias </w:t>
      </w:r>
      <w:r w:rsidRPr="00E90251">
        <w:rPr>
          <w:rStyle w:val="StyleUnderline"/>
        </w:rPr>
        <w:t>Haddad</w:t>
      </w:r>
      <w:r w:rsidRPr="00E90251">
        <w:t xml:space="preserve"> in a note to clients in May.</w:t>
      </w:r>
    </w:p>
    <w:p w:rsidR="0035323A" w:rsidRPr="00E90251" w:rsidRDefault="0035323A" w:rsidP="0035323A">
      <w:pPr>
        <w:pStyle w:val="Heading4"/>
        <w:rPr>
          <w:rFonts w:cs="Arial"/>
          <w:sz w:val="28"/>
        </w:rPr>
      </w:pPr>
      <w:r w:rsidRPr="007864D3">
        <w:rPr>
          <w:rFonts w:cs="Arial"/>
          <w:sz w:val="28"/>
          <w:highlight w:val="green"/>
        </w:rPr>
        <w:t>Add impact</w:t>
      </w:r>
    </w:p>
    <w:p w:rsidR="0035323A" w:rsidRDefault="0035323A" w:rsidP="0035323A">
      <w:pPr>
        <w:pStyle w:val="Heading3"/>
      </w:pPr>
      <w:r>
        <w:t xml:space="preserve">2AC---Turn---Noko </w:t>
      </w:r>
    </w:p>
    <w:p w:rsidR="0035323A" w:rsidRPr="00E90251" w:rsidRDefault="0035323A" w:rsidP="0035323A">
      <w:pPr>
        <w:pStyle w:val="Heading4"/>
        <w:rPr>
          <w:rFonts w:cs="Arial"/>
        </w:rPr>
      </w:pPr>
      <w:r w:rsidRPr="00E90251">
        <w:rPr>
          <w:rFonts w:cs="Arial"/>
        </w:rPr>
        <w:t>Credible impeachment threat causes lash out at North Korea—risks nuclear war.</w:t>
      </w:r>
    </w:p>
    <w:p w:rsidR="0035323A" w:rsidRPr="00E90251" w:rsidRDefault="0035323A" w:rsidP="0035323A">
      <w:r w:rsidRPr="00E90251">
        <w:rPr>
          <w:rStyle w:val="Style13ptBold"/>
        </w:rPr>
        <w:t>Krassenstein 17</w:t>
      </w:r>
      <w:r w:rsidRPr="00E90251">
        <w:t xml:space="preserve"> (Brian, editor and chief and co-founder of IR.net, as well as a graduate of Rutgers, Why Trump May Risk Nuclear War With North Korea to Thwart Impeachment Proceedings, May 21, 2017, http://ir.net/news/politics</w:t>
      </w:r>
      <w:r>
        <w:t>/124850/trump-war-north-korea/)</w:t>
      </w:r>
    </w:p>
    <w:p w:rsidR="0035323A" w:rsidRPr="00E90251" w:rsidRDefault="0035323A" w:rsidP="0035323A">
      <w:pPr>
        <w:rPr>
          <w:rStyle w:val="StyleUnderline"/>
        </w:rPr>
      </w:pPr>
      <w:r w:rsidRPr="00E90251">
        <w:rPr>
          <w:sz w:val="16"/>
        </w:rPr>
        <w:t xml:space="preserve">If you have been following the political news cycles over the last 12-18 months since Trump’s run for the presidency began, then you likely have become accustomed to the pattern that has emerged. Typically </w:t>
      </w:r>
      <w:r w:rsidRPr="00E90251">
        <w:rPr>
          <w:rStyle w:val="StyleUnderline"/>
        </w:rPr>
        <w:t>Trump would do or say something shocking in order to keep his name in the news</w:t>
      </w:r>
      <w:r w:rsidRPr="00E90251">
        <w:rPr>
          <w:sz w:val="16"/>
        </w:rPr>
        <w:t xml:space="preserve">, </w:t>
      </w:r>
      <w:r w:rsidRPr="00E90251">
        <w:rPr>
          <w:rStyle w:val="StyleUnderline"/>
        </w:rPr>
        <w:t>and if he feels that the public perception is going in the wrong direction he’d change the cycle by shocking us all once more.</w:t>
      </w:r>
    </w:p>
    <w:p w:rsidR="0035323A" w:rsidRPr="00E90251" w:rsidRDefault="0035323A" w:rsidP="0035323A">
      <w:pPr>
        <w:rPr>
          <w:rStyle w:val="StyleUnderline"/>
        </w:rPr>
      </w:pPr>
      <w:r w:rsidRPr="00E90251">
        <w:rPr>
          <w:sz w:val="16"/>
        </w:rPr>
        <w:t xml:space="preserve">Well, this pattern doesn’t seem to have changed much since January’s inauguration. The only difference is there are actual repercussions to his actions. Despite his total lack of respect for the media, he does understand how to manipulate it. </w:t>
      </w:r>
      <w:r w:rsidRPr="00E90251">
        <w:rPr>
          <w:rStyle w:val="StyleUnderline"/>
        </w:rPr>
        <w:t>If</w:t>
      </w:r>
      <w:r w:rsidRPr="00E90251">
        <w:rPr>
          <w:sz w:val="16"/>
        </w:rPr>
        <w:t xml:space="preserve"> details begin to emerge showing collusion with Russia, </w:t>
      </w:r>
      <w:r w:rsidRPr="00E90251">
        <w:rPr>
          <w:rStyle w:val="StyleUnderline"/>
        </w:rPr>
        <w:t>pressure</w:t>
      </w:r>
      <w:r w:rsidRPr="00E90251">
        <w:rPr>
          <w:sz w:val="16"/>
        </w:rPr>
        <w:t xml:space="preserve"> will likely </w:t>
      </w:r>
      <w:r w:rsidRPr="00E90251">
        <w:rPr>
          <w:rStyle w:val="StyleUnderline"/>
        </w:rPr>
        <w:t>continue to build for</w:t>
      </w:r>
      <w:r w:rsidRPr="00E90251">
        <w:rPr>
          <w:sz w:val="16"/>
        </w:rPr>
        <w:t xml:space="preserve"> Republicans to begin considering</w:t>
      </w:r>
      <w:r w:rsidRPr="00E90251">
        <w:rPr>
          <w:rStyle w:val="StyleUnderline"/>
        </w:rPr>
        <w:t xml:space="preserve"> </w:t>
      </w:r>
      <w:r w:rsidRPr="007864D3">
        <w:rPr>
          <w:rStyle w:val="StyleUnderline"/>
          <w:highlight w:val="green"/>
        </w:rPr>
        <w:t>impeachment</w:t>
      </w:r>
      <w:r w:rsidRPr="00E90251">
        <w:rPr>
          <w:sz w:val="16"/>
        </w:rPr>
        <w:t xml:space="preserve"> over the next several months.  </w:t>
      </w:r>
      <w:r w:rsidRPr="00E90251">
        <w:rPr>
          <w:rStyle w:val="StyleUnderline"/>
        </w:rPr>
        <w:t>This</w:t>
      </w:r>
      <w:r w:rsidRPr="00E90251">
        <w:rPr>
          <w:sz w:val="16"/>
        </w:rPr>
        <w:t xml:space="preserve"> likely </w:t>
      </w:r>
      <w:r w:rsidRPr="007864D3">
        <w:rPr>
          <w:rStyle w:val="StyleUnderline"/>
          <w:highlight w:val="green"/>
        </w:rPr>
        <w:t>will cause the President to look for a</w:t>
      </w:r>
      <w:r w:rsidRPr="00E90251">
        <w:rPr>
          <w:rStyle w:val="StyleUnderline"/>
        </w:rPr>
        <w:t xml:space="preserve"> </w:t>
      </w:r>
      <w:r w:rsidRPr="00E90251">
        <w:rPr>
          <w:rStyle w:val="Emphasis"/>
        </w:rPr>
        <w:t xml:space="preserve">major </w:t>
      </w:r>
      <w:r w:rsidRPr="007864D3">
        <w:rPr>
          <w:rStyle w:val="Emphasis"/>
          <w:highlight w:val="green"/>
        </w:rPr>
        <w:t>way to deflect attention</w:t>
      </w:r>
      <w:r w:rsidRPr="00E90251">
        <w:rPr>
          <w:rStyle w:val="Emphasis"/>
        </w:rPr>
        <w:t xml:space="preserve"> away from his possible removal</w:t>
      </w:r>
      <w:r w:rsidRPr="00E90251">
        <w:rPr>
          <w:sz w:val="16"/>
        </w:rPr>
        <w:t xml:space="preserve"> </w:t>
      </w:r>
      <w:r w:rsidRPr="00E90251">
        <w:rPr>
          <w:rStyle w:val="StyleUnderline"/>
        </w:rPr>
        <w:t>from office onto something else</w:t>
      </w:r>
      <w:r w:rsidRPr="00E90251">
        <w:rPr>
          <w:sz w:val="16"/>
        </w:rPr>
        <w:t xml:space="preserve">. Unlike during the election when he’d just call someone a name or blast a religious group, that won’t work this time. </w:t>
      </w:r>
      <w:r w:rsidRPr="00E90251">
        <w:rPr>
          <w:rStyle w:val="StyleUnderline"/>
        </w:rPr>
        <w:t>The President will need to find something much bigger and much more dangerous to deflect and deflate with.</w:t>
      </w:r>
    </w:p>
    <w:p w:rsidR="0035323A" w:rsidRPr="00E90251" w:rsidRDefault="0035323A" w:rsidP="0035323A">
      <w:pPr>
        <w:rPr>
          <w:rStyle w:val="StyleUnderline"/>
        </w:rPr>
      </w:pPr>
      <w:r w:rsidRPr="00E90251">
        <w:rPr>
          <w:sz w:val="16"/>
        </w:rPr>
        <w:t xml:space="preserve">Let’s fast forward to the end of the year, and let’s pretend that enough leaks have emerged, or perhaps the various investigations are finally showing that it is very likely that Trump had colluded in some way with the Russians to win the 2016 election. Meanwhile, </w:t>
      </w:r>
      <w:r w:rsidRPr="00E90251">
        <w:rPr>
          <w:rStyle w:val="StyleUnderline"/>
        </w:rPr>
        <w:t>North Korea continues to test this president by increasing its rate of missile tests, pushing his buttons as well as the international community’s.</w:t>
      </w:r>
      <w:r w:rsidRPr="00E90251">
        <w:rPr>
          <w:sz w:val="16"/>
        </w:rPr>
        <w:t xml:space="preserve"> Typically </w:t>
      </w:r>
      <w:r w:rsidRPr="00E90251">
        <w:rPr>
          <w:rStyle w:val="StyleUnderline"/>
        </w:rPr>
        <w:t xml:space="preserve">past U.S. leadership would have </w:t>
      </w:r>
      <w:r w:rsidRPr="00E90251">
        <w:rPr>
          <w:rStyle w:val="StyleUnderline"/>
          <w:bdr w:val="single" w:sz="4" w:space="0" w:color="auto"/>
        </w:rPr>
        <w:t>turn</w:t>
      </w:r>
      <w:r w:rsidRPr="00E90251">
        <w:rPr>
          <w:rStyle w:val="StyleUnderline"/>
        </w:rPr>
        <w:t>ed to diplomatic means</w:t>
      </w:r>
      <w:r w:rsidRPr="00E90251">
        <w:rPr>
          <w:sz w:val="16"/>
        </w:rPr>
        <w:t xml:space="preserve"> of taming North Korea, </w:t>
      </w:r>
      <w:r w:rsidRPr="00E90251">
        <w:rPr>
          <w:rStyle w:val="StyleUnderline"/>
        </w:rPr>
        <w:t xml:space="preserve">but </w:t>
      </w:r>
      <w:r w:rsidRPr="007864D3">
        <w:rPr>
          <w:rStyle w:val="Emphasis"/>
          <w:highlight w:val="green"/>
        </w:rPr>
        <w:t>if Trump feels</w:t>
      </w:r>
      <w:r w:rsidRPr="00E90251">
        <w:rPr>
          <w:rStyle w:val="Emphasis"/>
        </w:rPr>
        <w:t xml:space="preserve"> that </w:t>
      </w:r>
      <w:r w:rsidRPr="007864D3">
        <w:rPr>
          <w:rStyle w:val="Emphasis"/>
          <w:highlight w:val="green"/>
        </w:rPr>
        <w:t>impeachment is imminent</w:t>
      </w:r>
      <w:r w:rsidRPr="00E90251">
        <w:rPr>
          <w:rStyle w:val="Emphasis"/>
        </w:rPr>
        <w:t xml:space="preserve"> and a distraction is needed</w:t>
      </w:r>
      <w:r w:rsidRPr="00E90251">
        <w:rPr>
          <w:rStyle w:val="StyleUnderline"/>
        </w:rPr>
        <w:t xml:space="preserve">, I fear that </w:t>
      </w:r>
      <w:r w:rsidRPr="007864D3">
        <w:rPr>
          <w:rStyle w:val="StyleUnderline"/>
          <w:highlight w:val="green"/>
        </w:rPr>
        <w:t>he may turn to</w:t>
      </w:r>
      <w:r w:rsidRPr="00E90251">
        <w:rPr>
          <w:rStyle w:val="StyleUnderline"/>
        </w:rPr>
        <w:t xml:space="preserve"> our </w:t>
      </w:r>
      <w:r w:rsidRPr="007864D3">
        <w:rPr>
          <w:rStyle w:val="StyleUnderline"/>
          <w:highlight w:val="green"/>
        </w:rPr>
        <w:t>military supremacy</w:t>
      </w:r>
      <w:r w:rsidRPr="00E90251">
        <w:rPr>
          <w:rStyle w:val="StyleUnderline"/>
        </w:rPr>
        <w:t xml:space="preserve"> in order to thwart the North’s aggression.</w:t>
      </w:r>
    </w:p>
    <w:p w:rsidR="0035323A" w:rsidRPr="00E90251" w:rsidRDefault="0035323A" w:rsidP="0035323A">
      <w:pPr>
        <w:rPr>
          <w:sz w:val="16"/>
        </w:rPr>
      </w:pPr>
      <w:r w:rsidRPr="00E90251">
        <w:rPr>
          <w:sz w:val="16"/>
        </w:rPr>
        <w:t xml:space="preserve">The problem here is that </w:t>
      </w:r>
      <w:r w:rsidRPr="007864D3">
        <w:rPr>
          <w:rStyle w:val="Emphasis"/>
          <w:highlight w:val="green"/>
        </w:rPr>
        <w:t>no military strike is</w:t>
      </w:r>
      <w:r w:rsidRPr="00E90251">
        <w:rPr>
          <w:rStyle w:val="Emphasis"/>
        </w:rPr>
        <w:t xml:space="preserve"> a </w:t>
      </w:r>
      <w:r w:rsidRPr="007864D3">
        <w:rPr>
          <w:rStyle w:val="Emphasis"/>
          <w:highlight w:val="green"/>
        </w:rPr>
        <w:t>good</w:t>
      </w:r>
      <w:r w:rsidRPr="00E90251">
        <w:rPr>
          <w:rStyle w:val="Emphasis"/>
        </w:rPr>
        <w:t xml:space="preserve"> one </w:t>
      </w:r>
      <w:r w:rsidRPr="007864D3">
        <w:rPr>
          <w:rStyle w:val="Emphasis"/>
          <w:highlight w:val="green"/>
        </w:rPr>
        <w:t>in North Korea</w:t>
      </w:r>
      <w:r w:rsidRPr="00E90251">
        <w:rPr>
          <w:sz w:val="16"/>
        </w:rPr>
        <w:t xml:space="preserve">. </w:t>
      </w:r>
      <w:r w:rsidRPr="00E90251">
        <w:rPr>
          <w:rStyle w:val="StyleUnderline"/>
        </w:rPr>
        <w:t xml:space="preserve">You are dealing </w:t>
      </w:r>
      <w:r w:rsidRPr="007864D3">
        <w:rPr>
          <w:rStyle w:val="StyleUnderline"/>
          <w:highlight w:val="green"/>
        </w:rPr>
        <w:t>with a</w:t>
      </w:r>
      <w:r w:rsidRPr="00E90251">
        <w:rPr>
          <w:sz w:val="16"/>
        </w:rPr>
        <w:t xml:space="preserve"> man </w:t>
      </w:r>
      <w:r w:rsidRPr="007864D3">
        <w:rPr>
          <w:rStyle w:val="StyleUnderline"/>
          <w:highlight w:val="green"/>
        </w:rPr>
        <w:t>[leader] who is</w:t>
      </w:r>
      <w:r w:rsidRPr="00E90251">
        <w:rPr>
          <w:rStyle w:val="StyleUnderline"/>
        </w:rPr>
        <w:t xml:space="preserve"> more </w:t>
      </w:r>
      <w:r w:rsidRPr="007864D3">
        <w:rPr>
          <w:rStyle w:val="StyleUnderline"/>
          <w:highlight w:val="green"/>
        </w:rPr>
        <w:t>unpredictable</w:t>
      </w:r>
      <w:r w:rsidRPr="00E90251">
        <w:rPr>
          <w:rStyle w:val="StyleUnderline"/>
        </w:rPr>
        <w:t xml:space="preserve"> than even Trump</w:t>
      </w:r>
      <w:r w:rsidRPr="00E90251">
        <w:rPr>
          <w:sz w:val="16"/>
        </w:rPr>
        <w:t xml:space="preserve">, in Kim Jong-un, </w:t>
      </w:r>
      <w:r w:rsidRPr="00E90251">
        <w:rPr>
          <w:rStyle w:val="StyleUnderline"/>
        </w:rPr>
        <w:t xml:space="preserve">and even worse, </w:t>
      </w:r>
      <w:r w:rsidRPr="007864D3">
        <w:rPr>
          <w:rStyle w:val="StyleUnderline"/>
          <w:highlight w:val="green"/>
        </w:rPr>
        <w:t xml:space="preserve">they have </w:t>
      </w:r>
      <w:r w:rsidRPr="007864D3">
        <w:rPr>
          <w:rStyle w:val="StyleUnderline"/>
          <w:highlight w:val="green"/>
          <w:bdr w:val="single" w:sz="4" w:space="0" w:color="auto"/>
        </w:rPr>
        <w:t>nuc</w:t>
      </w:r>
      <w:r w:rsidRPr="00E90251">
        <w:rPr>
          <w:rStyle w:val="StyleUnderline"/>
          <w:bdr w:val="single" w:sz="4" w:space="0" w:color="auto"/>
        </w:rPr>
        <w:t>lear weapon</w:t>
      </w:r>
      <w:r w:rsidRPr="007864D3">
        <w:rPr>
          <w:rStyle w:val="StyleUnderline"/>
          <w:highlight w:val="green"/>
          <w:bdr w:val="single" w:sz="4" w:space="0" w:color="auto"/>
        </w:rPr>
        <w:t>s</w:t>
      </w:r>
      <w:r w:rsidRPr="00E90251">
        <w:rPr>
          <w:rStyle w:val="StyleUnderline"/>
        </w:rPr>
        <w:t xml:space="preserve"> </w:t>
      </w:r>
      <w:r w:rsidRPr="007864D3">
        <w:rPr>
          <w:rStyle w:val="StyleUnderline"/>
          <w:highlight w:val="green"/>
        </w:rPr>
        <w:t>and a massive military</w:t>
      </w:r>
      <w:r w:rsidRPr="00E90251">
        <w:rPr>
          <w:sz w:val="16"/>
        </w:rPr>
        <w:t xml:space="preserve">. South Korea and </w:t>
      </w:r>
      <w:r w:rsidRPr="007864D3">
        <w:rPr>
          <w:rStyle w:val="StyleUnderline"/>
          <w:highlight w:val="green"/>
        </w:rPr>
        <w:t>the</w:t>
      </w:r>
      <w:r w:rsidRPr="00E90251">
        <w:rPr>
          <w:sz w:val="16"/>
        </w:rPr>
        <w:t xml:space="preserve"> 28,500 of </w:t>
      </w:r>
      <w:r w:rsidRPr="007864D3">
        <w:rPr>
          <w:rStyle w:val="StyleUnderline"/>
          <w:highlight w:val="green"/>
        </w:rPr>
        <w:t>U.S. military</w:t>
      </w:r>
      <w:r w:rsidRPr="00E90251">
        <w:rPr>
          <w:sz w:val="16"/>
        </w:rPr>
        <w:t xml:space="preserve"> personnel along the border </w:t>
      </w:r>
      <w:r w:rsidRPr="007864D3">
        <w:rPr>
          <w:rStyle w:val="StyleUnderline"/>
          <w:highlight w:val="green"/>
        </w:rPr>
        <w:t>would be a bulls-eye</w:t>
      </w:r>
      <w:r w:rsidRPr="00E90251">
        <w:rPr>
          <w:sz w:val="16"/>
        </w:rPr>
        <w:t xml:space="preserve"> for traditional military strikes by the North. Meanwhile </w:t>
      </w:r>
      <w:r w:rsidRPr="00E90251">
        <w:rPr>
          <w:rStyle w:val="StyleUnderline"/>
        </w:rPr>
        <w:t>Japan could be a target for the first nuclear strike in over 71 years.</w:t>
      </w:r>
    </w:p>
    <w:p w:rsidR="0035323A" w:rsidRPr="00E90251" w:rsidRDefault="0035323A" w:rsidP="0035323A">
      <w:pPr>
        <w:rPr>
          <w:sz w:val="16"/>
        </w:rPr>
      </w:pPr>
      <w:r w:rsidRPr="00E90251">
        <w:rPr>
          <w:rStyle w:val="StyleUnderline"/>
        </w:rPr>
        <w:t>Could enough pressure be put on</w:t>
      </w:r>
      <w:r w:rsidRPr="00E90251">
        <w:rPr>
          <w:sz w:val="16"/>
        </w:rPr>
        <w:t xml:space="preserve"> President </w:t>
      </w:r>
      <w:r w:rsidRPr="00E90251">
        <w:rPr>
          <w:rStyle w:val="StyleUnderline"/>
        </w:rPr>
        <w:t>Trump to make him feel as if his only chance to turn the tide on impeachment hearings is to make a massive military statement in North Korea</w:t>
      </w:r>
      <w:r w:rsidRPr="00E90251">
        <w:rPr>
          <w:sz w:val="16"/>
        </w:rPr>
        <w:t xml:space="preserve">? Is he self-centered enough to risk a global crisis for his own personal well being? </w:t>
      </w:r>
      <w:r w:rsidRPr="007864D3">
        <w:rPr>
          <w:rStyle w:val="StyleUnderline"/>
          <w:highlight w:val="green"/>
        </w:rPr>
        <w:t>We’ve already seen</w:t>
      </w:r>
      <w:r w:rsidRPr="00E90251">
        <w:rPr>
          <w:sz w:val="16"/>
        </w:rPr>
        <w:t xml:space="preserve"> his </w:t>
      </w:r>
      <w:r w:rsidRPr="007864D3">
        <w:rPr>
          <w:rStyle w:val="StyleUnderline"/>
          <w:highlight w:val="green"/>
        </w:rPr>
        <w:t>willingness</w:t>
      </w:r>
      <w:r w:rsidRPr="00E90251">
        <w:rPr>
          <w:sz w:val="16"/>
        </w:rPr>
        <w:t xml:space="preserve"> to strike swiftly with massive power like he did </w:t>
      </w:r>
      <w:r w:rsidRPr="007864D3">
        <w:rPr>
          <w:rStyle w:val="StyleUnderline"/>
          <w:highlight w:val="green"/>
        </w:rPr>
        <w:t>in Afghanistan and Syria</w:t>
      </w:r>
      <w:r w:rsidRPr="00E90251">
        <w:rPr>
          <w:sz w:val="16"/>
        </w:rPr>
        <w:t xml:space="preserve">. Could </w:t>
      </w:r>
      <w:r w:rsidRPr="007864D3">
        <w:rPr>
          <w:rStyle w:val="Emphasis"/>
          <w:highlight w:val="green"/>
        </w:rPr>
        <w:t>fear of impeachment push him to make a tremendous military blunder which could</w:t>
      </w:r>
      <w:r w:rsidRPr="00E90251">
        <w:rPr>
          <w:rStyle w:val="Emphasis"/>
        </w:rPr>
        <w:t xml:space="preserve"> jeopardize the entire planet and </w:t>
      </w:r>
      <w:r w:rsidRPr="007864D3">
        <w:rPr>
          <w:rStyle w:val="Emphasis"/>
          <w:highlight w:val="green"/>
        </w:rPr>
        <w:t>spark a nuc</w:t>
      </w:r>
      <w:r w:rsidRPr="00E90251">
        <w:rPr>
          <w:rStyle w:val="Emphasis"/>
        </w:rPr>
        <w:t xml:space="preserve">lear </w:t>
      </w:r>
      <w:r w:rsidRPr="007864D3">
        <w:rPr>
          <w:rStyle w:val="Emphasis"/>
          <w:highlight w:val="green"/>
        </w:rPr>
        <w:t>war</w:t>
      </w:r>
      <w:r w:rsidRPr="00E90251">
        <w:rPr>
          <w:sz w:val="16"/>
        </w:rPr>
        <w:t>? It certainly doesn’t seem outside the realm of possibilities.</w:t>
      </w:r>
    </w:p>
    <w:bookmarkEnd w:id="2"/>
    <w:p w:rsidR="0035323A" w:rsidRDefault="0035323A" w:rsidP="0035323A">
      <w:pPr>
        <w:pStyle w:val="Heading3"/>
      </w:pPr>
      <w:r>
        <w:t xml:space="preserve">2AC---Turn---Pence </w:t>
      </w:r>
    </w:p>
    <w:p w:rsidR="007361CF" w:rsidRDefault="007361CF" w:rsidP="007361CF">
      <w:pPr>
        <w:pStyle w:val="Heading4"/>
      </w:pPr>
      <w:bookmarkStart w:id="3" w:name="_Hlk494284411"/>
      <w:bookmarkStart w:id="4" w:name="_Hlk502907686"/>
      <w:r>
        <w:t xml:space="preserve">Pence is worse – he’s a war hawk </w:t>
      </w:r>
    </w:p>
    <w:p w:rsidR="007361CF" w:rsidRPr="003A5E87" w:rsidRDefault="007361CF" w:rsidP="007361CF">
      <w:r w:rsidRPr="003A5E87">
        <w:rPr>
          <w:rStyle w:val="Style13ptBold"/>
        </w:rPr>
        <w:t>Amr and Feldstein 17</w:t>
      </w:r>
      <w:r>
        <w:t xml:space="preserve"> </w:t>
      </w:r>
      <w:r w:rsidRPr="003A5E87">
        <w:t>– (Hady Amr, Steve Feldstein, opinion contributors, 5/25/17, “What would US foreign policy look like under President Pence</w:t>
      </w:r>
      <w:proofErr w:type="gramStart"/>
      <w:r w:rsidRPr="003A5E87">
        <w:t>?,</w:t>
      </w:r>
      <w:proofErr w:type="gramEnd"/>
      <w:r w:rsidRPr="003A5E87">
        <w:t xml:space="preserve">” The Hill, Accessed 7/17/18, </w:t>
      </w:r>
      <w:hyperlink r:id="rId26" w:history="1">
        <w:r w:rsidRPr="003A5E87">
          <w:rPr>
            <w:rStyle w:val="Hyperlink"/>
          </w:rPr>
          <w:t>http://thehill.com/blogs/pundits-blog/foreign-policy/335160-what-would-us-foreign-policy-look-like-under-a-president</w:t>
        </w:r>
      </w:hyperlink>
      <w:r w:rsidRPr="003A5E87">
        <w:t xml:space="preserve">) //ak </w:t>
      </w:r>
    </w:p>
    <w:p w:rsidR="007361CF" w:rsidRPr="00EA7DAC" w:rsidRDefault="007361CF" w:rsidP="007361CF">
      <w:pPr>
        <w:rPr>
          <w:sz w:val="14"/>
        </w:rPr>
      </w:pPr>
      <w:r w:rsidRPr="00EA7DAC">
        <w:rPr>
          <w:rStyle w:val="StyleUnderline"/>
        </w:rPr>
        <w:t>Two major aspects would characterize Pence’s foreign policy: a re-embrace of the Republican establishment and an aggressive uptake of Christian social conservative thought</w:t>
      </w:r>
      <w:r w:rsidRPr="00EA7DAC">
        <w:rPr>
          <w:sz w:val="14"/>
        </w:rPr>
        <w:t xml:space="preserve">. Among the Republican establishment, particularly the neoconservative wing, </w:t>
      </w:r>
      <w:r w:rsidRPr="00EA7DAC">
        <w:rPr>
          <w:rStyle w:val="StyleUnderline"/>
        </w:rPr>
        <w:t>Pence has an impeccable reputation. Many describe him as a “hawk’s hawk</w:t>
      </w:r>
      <w:r w:rsidRPr="00EA7DAC">
        <w:rPr>
          <w:sz w:val="14"/>
        </w:rPr>
        <w:t xml:space="preserve">.” </w:t>
      </w:r>
      <w:r w:rsidRPr="00EA7DAC">
        <w:rPr>
          <w:rStyle w:val="StyleUnderline"/>
        </w:rPr>
        <w:t xml:space="preserve">He was a strong proponent of the Iraq War, has vigorously stood up for a strong military and "American values" </w:t>
      </w:r>
      <w:r w:rsidRPr="00EA7DAC">
        <w:rPr>
          <w:sz w:val="14"/>
        </w:rPr>
        <w:t xml:space="preserve">and, as vice president, has taken on an informal role as an emissary to NATO and other alliances. All of this contrasts starkly to what candidate Trump said on the campaign trail. Likewise, </w:t>
      </w:r>
      <w:r w:rsidRPr="00EA7DAC">
        <w:rPr>
          <w:rStyle w:val="StyleUnderline"/>
        </w:rPr>
        <w:t>Pence’s evangelical Christian faith is central to his identity</w:t>
      </w:r>
      <w:r w:rsidRPr="00EA7DAC">
        <w:rPr>
          <w:sz w:val="14"/>
        </w:rPr>
        <w:t xml:space="preserve">. He has proudly built up a reputation as one of the most conservative lawmakers in the country and frequently describes himself as “a Christian, a conservative and a Republican, in that order.” </w:t>
      </w:r>
      <w:r w:rsidRPr="00EA7DAC">
        <w:rPr>
          <w:rStyle w:val="StyleUnderline"/>
        </w:rPr>
        <w:t>There is a high probability that Pence would explicitly embed religious morals in U.S. foreign policy and push an activist social conservative agenda.</w:t>
      </w:r>
      <w:r w:rsidRPr="00EA7DAC">
        <w:rPr>
          <w:sz w:val="14"/>
        </w:rPr>
        <w:t xml:space="preserve"> For example, as the governor of Indiana, Pence signed one of the strictest abortion provisions in the country and approved a controversial law intended to allow businesses to deny services to members of the LGBT community for religious reasons (only after intense blowback did he backtrack). Translated into the foreign policy realm, </w:t>
      </w:r>
      <w:r w:rsidRPr="00EA7DAC">
        <w:rPr>
          <w:rStyle w:val="StyleUnderline"/>
        </w:rPr>
        <w:t>it is not hard to imagine Pence defending Christian minorities around the world,</w:t>
      </w:r>
      <w:r w:rsidRPr="00EA7DAC">
        <w:rPr>
          <w:sz w:val="14"/>
        </w:rPr>
        <w:t xml:space="preserve"> </w:t>
      </w:r>
      <w:r w:rsidRPr="00EA7DAC">
        <w:rPr>
          <w:rStyle w:val="StyleUnderline"/>
        </w:rPr>
        <w:t>possibly to the exclusion of other religious groups. He will undoubtedly continue Trump’s expansion of the “global gag rule," and it is possible he may try to push a “clash of civilizations” strategy, primarily seeking alliances with countries that have a “Judeo-Christian” character.</w:t>
      </w:r>
      <w:r w:rsidRPr="00EA7DAC">
        <w:rPr>
          <w:sz w:val="14"/>
        </w:rPr>
        <w:t xml:space="preserve"> But a Pence presidency could also mean re-adopting a “values agenda,” with a greater emphasis on human rights, democracy and development that would be closer in line with President George W. Bush’s policies. Under Bush, funding for development — particularly global health programs — expanded, bringing together an unlikely coalition of secular development advocates and faith-based stakeholders. It is not hard to envision a similar coalition coming together under Pence’s watch. A </w:t>
      </w:r>
      <w:r w:rsidRPr="00EA7DAC">
        <w:rPr>
          <w:rStyle w:val="StyleUnderline"/>
        </w:rPr>
        <w:t>Pence</w:t>
      </w:r>
      <w:r w:rsidRPr="00EA7DAC">
        <w:rPr>
          <w:sz w:val="14"/>
        </w:rPr>
        <w:t xml:space="preserve"> presidency also </w:t>
      </w:r>
      <w:r w:rsidRPr="00EA7DAC">
        <w:rPr>
          <w:rStyle w:val="StyleUnderline"/>
        </w:rPr>
        <w:t>may lead to a shoring-up of security and economic alliances</w:t>
      </w:r>
      <w:r w:rsidRPr="00EA7DAC">
        <w:rPr>
          <w:sz w:val="14"/>
        </w:rPr>
        <w:t xml:space="preserve">. Just as Trump has cast the free-trade regime into jeopardy, castigated NATO (at least before an abrupt about-face last month) and signaled massive funding cuts to the Bretton Woods Institutions, Pence may reverse many of these pronouncements. In the current configuration of the Trump administration, three separate groups tangle for foreign policy primacy: the economic nationalists/populists led by Stephen Bannon, the military pragmatists represented by Secretary of Defense James Mattis and National Security Advisor H.R. McMaster and the economic globalists fronted by National Economic Council Director Gary Cohn and Treasury Secretary Steve Mnuchin. Under Pence, the Bannon wing would likely make a quick and graceless exit. </w:t>
      </w:r>
      <w:r w:rsidRPr="00EA7DAC">
        <w:rPr>
          <w:rStyle w:val="StyleUnderline"/>
        </w:rPr>
        <w:t>The economic globalists and the military pragmatists would stay entrenched in strong positions, but old groups would likely return, such as the neoconservatives and religious faith leaders</w:t>
      </w:r>
      <w:r w:rsidRPr="00EA7DAC">
        <w:rPr>
          <w:sz w:val="14"/>
        </w:rPr>
        <w:t xml:space="preserve">. A Pence presidency would bring big style changes. Gone would be the late night tweets and blustery rhetoric. More than likely, “America First” would gradually disappear, with a return to a more traditional form of American exceptionalism. The impulsivity, erratic swings of policy and casual disregard for intelligence and briefing material would also likely pass. These changes alone would considerably ease fears about an accidental stumble into a major war or nuclear confrontation. On the other hand, </w:t>
      </w:r>
      <w:r w:rsidRPr="00EA7DAC">
        <w:rPr>
          <w:rStyle w:val="StyleUnderline"/>
        </w:rPr>
        <w:t xml:space="preserve">the divisive culture wars that have framed Pence’s political career would presumably return in a major way and likely spill over into the foreign policy </w:t>
      </w:r>
      <w:r w:rsidRPr="00C8396E">
        <w:rPr>
          <w:rStyle w:val="StyleUnderline"/>
        </w:rPr>
        <w:t>arena</w:t>
      </w:r>
      <w:r w:rsidRPr="00EA7DAC">
        <w:rPr>
          <w:sz w:val="14"/>
        </w:rPr>
        <w:t xml:space="preserve">. On a regional basis, we can also expect significant differences. In the Middle East, President Trump has focused on three issues thus far: Israeli-Palestinian peace, countering ISIS and containing Iran. While it is unlikely that President Pence would jettison any of these efforts, what is likely is that he would reprioritize and change the tenor of engagements. </w:t>
      </w:r>
      <w:r w:rsidRPr="00EA7DAC">
        <w:rPr>
          <w:rStyle w:val="StyleUnderline"/>
        </w:rPr>
        <w:t>On the Israeli-Palestinian front, Pence might be less likely to swing for the fences to achieve an unlikely peace and might side even more closely with Israel. He would also most certainly continue to counter ISIS, but would do so in a manner less aligned with Russia, which might mean more direct pressure on the Syrian regime.</w:t>
      </w:r>
      <w:r w:rsidRPr="00EA7DAC">
        <w:rPr>
          <w:sz w:val="14"/>
        </w:rPr>
        <w:t xml:space="preserve"> On Iran, President </w:t>
      </w:r>
      <w:r w:rsidRPr="00EA7DAC">
        <w:rPr>
          <w:rStyle w:val="StyleUnderline"/>
        </w:rPr>
        <w:t xml:space="preserve">Pence </w:t>
      </w:r>
      <w:r w:rsidRPr="00EA7DAC">
        <w:rPr>
          <w:sz w:val="14"/>
        </w:rPr>
        <w:t>would likely</w:t>
      </w:r>
      <w:r w:rsidRPr="00EA7DAC">
        <w:rPr>
          <w:rStyle w:val="StyleUnderline"/>
        </w:rPr>
        <w:t xml:space="preserve"> not reverse Trump’s policy to both stick to the nuclear agreement but build pressure on Iran through closer ties to Saudi Arabia and the Gulf Cooperation Council, </w:t>
      </w:r>
      <w:r w:rsidRPr="00EA7DAC">
        <w:rPr>
          <w:sz w:val="14"/>
        </w:rPr>
        <w:t xml:space="preserve">but </w:t>
      </w:r>
      <w:r w:rsidRPr="00EA7DAC">
        <w:rPr>
          <w:rStyle w:val="StyleUnderline"/>
        </w:rPr>
        <w:t>he might inject a push for greater democracy and human rights, which would certainly strain ties</w:t>
      </w:r>
      <w:r w:rsidRPr="00EA7DAC">
        <w:rPr>
          <w:sz w:val="14"/>
        </w:rPr>
        <w:t xml:space="preserve">. Turning to Asia, </w:t>
      </w:r>
      <w:r w:rsidRPr="00EA7DAC">
        <w:rPr>
          <w:rStyle w:val="StyleUnderline"/>
        </w:rPr>
        <w:t>Pence’s approach to North Korea may not vary appreciably from the current strategy — ramp up economic pressure and sanctions and convince China to play a more assertive role in reigning in Kim Jong-un</w:t>
      </w:r>
      <w:r w:rsidRPr="00EA7DAC">
        <w:rPr>
          <w:sz w:val="14"/>
        </w:rPr>
        <w:t xml:space="preserve"> — but Pence will refrain from Trump’s Twitter baiting and will tamp down the bellicose rhetoric. Instead, expect a more concerted, behind-the-scenes effort to force the North Korean regime to the negotiating table. </w:t>
      </w:r>
      <w:r w:rsidRPr="00EA7DAC">
        <w:rPr>
          <w:rStyle w:val="StyleUnderline"/>
        </w:rPr>
        <w:t>When it comes to China, we can anticipate more consistent pushback from Pence, including reestablishing clear markers on the South China Sea and efforts to put together a TPP-like economic alliance to counter China’s ambition</w:t>
      </w:r>
      <w:r w:rsidRPr="00EA7DAC">
        <w:rPr>
          <w:sz w:val="14"/>
        </w:rPr>
        <w:t xml:space="preserve">. Finally, there is Russia. If </w:t>
      </w:r>
      <w:r w:rsidRPr="00EA7DAC">
        <w:rPr>
          <w:rStyle w:val="StyleUnderline"/>
        </w:rPr>
        <w:t>Congress forces Trump out of office, it will be due in large part to charges of collusion with Russia.</w:t>
      </w:r>
      <w:r w:rsidRPr="00EA7DAC">
        <w:rPr>
          <w:sz w:val="14"/>
        </w:rPr>
        <w:t xml:space="preserve"> Undoubtedly, this will reverse the current rapprochement that Trump is engineering. It is also a safe bet that, </w:t>
      </w:r>
      <w:r w:rsidRPr="00EA7DAC">
        <w:rPr>
          <w:rStyle w:val="StyleUnderline"/>
        </w:rPr>
        <w:t>under Pence, the days of sharing codeword-level intelligence with Russian diplomats in the Oval Office would be over</w:t>
      </w:r>
      <w:r w:rsidRPr="00EA7DAC">
        <w:rPr>
          <w:sz w:val="14"/>
        </w:rPr>
        <w:t xml:space="preserve">. Most likely, </w:t>
      </w:r>
      <w:r w:rsidRPr="00EA7DAC">
        <w:rPr>
          <w:rStyle w:val="StyleUnderline"/>
        </w:rPr>
        <w:t>we would see a return to an icy standoff between the United States and Russia, characterized by increasingly hostile rhetoric and mistrust.</w:t>
      </w:r>
      <w:r w:rsidRPr="00EA7DAC">
        <w:rPr>
          <w:sz w:val="14"/>
        </w:rPr>
        <w:t xml:space="preserve"> While we are not advocating impeachment, we view it as increasingly possible. Thus, the implications of a Pence presidency are valuable for all of us to ponder —Democrats and Republicans alike.</w:t>
      </w:r>
    </w:p>
    <w:p w:rsidR="003455C4" w:rsidRDefault="003455C4" w:rsidP="003455C4">
      <w:pPr>
        <w:pStyle w:val="Heading2"/>
      </w:pPr>
      <w:r>
        <w:t xml:space="preserve">Impeachment Extensions </w:t>
      </w:r>
    </w:p>
    <w:p w:rsidR="0035323A" w:rsidRPr="00E90251" w:rsidRDefault="0035323A" w:rsidP="0035323A">
      <w:pPr>
        <w:pStyle w:val="Heading3"/>
        <w:rPr>
          <w:rFonts w:cs="Arial"/>
        </w:rPr>
      </w:pPr>
      <w:r>
        <w:rPr>
          <w:rFonts w:cs="Arial"/>
        </w:rPr>
        <w:t>1AR---</w:t>
      </w:r>
      <w:r w:rsidR="007361CF">
        <w:rPr>
          <w:rFonts w:cs="Arial"/>
        </w:rPr>
        <w:t>Democracy: Top</w:t>
      </w:r>
      <w:r>
        <w:rPr>
          <w:rFonts w:cs="Arial"/>
        </w:rPr>
        <w:t xml:space="preserve"> </w:t>
      </w:r>
    </w:p>
    <w:p w:rsidR="0035323A" w:rsidRPr="00E90251" w:rsidRDefault="0035323A" w:rsidP="0035323A">
      <w:pPr>
        <w:pStyle w:val="Heading4"/>
        <w:rPr>
          <w:rFonts w:cs="Arial"/>
        </w:rPr>
      </w:pPr>
      <w:r w:rsidRPr="00E90251">
        <w:rPr>
          <w:rFonts w:cs="Arial"/>
        </w:rPr>
        <w:t xml:space="preserve">Prefer our analysis - best political science proves that the combination of conditions that would lead to a trump impeachment  </w:t>
      </w:r>
    </w:p>
    <w:p w:rsidR="0035323A" w:rsidRPr="00E90251" w:rsidRDefault="0035323A" w:rsidP="0035323A">
      <w:pPr>
        <w:rPr>
          <w:sz w:val="16"/>
        </w:rPr>
      </w:pPr>
      <w:r w:rsidRPr="00E90251">
        <w:rPr>
          <w:rStyle w:val="Style13ptBold"/>
        </w:rPr>
        <w:t>Pérez-Liñán 5/26/17</w:t>
      </w:r>
      <w:r w:rsidRPr="00E90251">
        <w:rPr>
          <w:sz w:val="16"/>
        </w:rPr>
        <w:t xml:space="preserve"> (Aníbal, professor of political science at the University of Pittsburgh, “How would removing Trump from office affect U.S. democracy?</w:t>
      </w:r>
      <w:proofErr w:type="gramStart"/>
      <w:r w:rsidRPr="00E90251">
        <w:rPr>
          <w:sz w:val="16"/>
        </w:rPr>
        <w:t>”,</w:t>
      </w:r>
      <w:proofErr w:type="gramEnd"/>
      <w:r w:rsidRPr="00E90251">
        <w:rPr>
          <w:sz w:val="16"/>
        </w:rPr>
        <w:t xml:space="preserve"> https://www.washingtonpost.com/news/monkey-cage/wp/2017/05/26/how-would-removing-trump-from-office-affect-u-s-democracy/?utm_term=.04adb686d0af)</w:t>
      </w:r>
    </w:p>
    <w:p w:rsidR="0035323A" w:rsidRPr="00E90251" w:rsidRDefault="0035323A" w:rsidP="0035323A">
      <w:pPr>
        <w:rPr>
          <w:sz w:val="14"/>
        </w:rPr>
      </w:pPr>
      <w:r w:rsidRPr="00E90251">
        <w:rPr>
          <w:rStyle w:val="StyleUnderline"/>
        </w:rPr>
        <w:t>How would removing Trump from office affect U.S. democracy</w:t>
      </w:r>
      <w:r w:rsidRPr="00E90251">
        <w:rPr>
          <w:sz w:val="14"/>
        </w:rPr>
        <w:t xml:space="preserve">? </w:t>
      </w:r>
      <w:r w:rsidRPr="00E90251">
        <w:rPr>
          <w:rStyle w:val="StyleUnderline"/>
        </w:rPr>
        <w:t>Would</w:t>
      </w:r>
      <w:r w:rsidRPr="00E90251">
        <w:rPr>
          <w:sz w:val="14"/>
        </w:rPr>
        <w:t xml:space="preserve"> it be an exemplary act of accountability — or a thinly veiled coup against an elected leader? Would it prevent major damage to the republic — or </w:t>
      </w:r>
      <w:r w:rsidRPr="00E90251">
        <w:rPr>
          <w:rStyle w:val="Emphasis"/>
        </w:rPr>
        <w:t>push the country into political instability</w:t>
      </w:r>
      <w:r w:rsidRPr="00E90251">
        <w:rPr>
          <w:sz w:val="14"/>
        </w:rPr>
        <w:t>?</w:t>
      </w:r>
    </w:p>
    <w:p w:rsidR="0035323A" w:rsidRPr="00E90251" w:rsidRDefault="0035323A" w:rsidP="0035323A">
      <w:pPr>
        <w:rPr>
          <w:sz w:val="14"/>
        </w:rPr>
      </w:pPr>
      <w:r w:rsidRPr="007864D3">
        <w:rPr>
          <w:rStyle w:val="StyleUnderline"/>
          <w:highlight w:val="green"/>
          <w:bdr w:val="single" w:sz="4" w:space="0" w:color="auto"/>
        </w:rPr>
        <w:t>Poli</w:t>
      </w:r>
      <w:r w:rsidRPr="00E90251">
        <w:rPr>
          <w:rStyle w:val="StyleUnderline"/>
        </w:rPr>
        <w:t xml:space="preserve">tical </w:t>
      </w:r>
      <w:r w:rsidRPr="007864D3">
        <w:rPr>
          <w:rStyle w:val="StyleUnderline"/>
          <w:highlight w:val="green"/>
          <w:bdr w:val="single" w:sz="4" w:space="0" w:color="auto"/>
        </w:rPr>
        <w:t>sci</w:t>
      </w:r>
      <w:r w:rsidRPr="00E90251">
        <w:rPr>
          <w:rStyle w:val="StyleUnderline"/>
        </w:rPr>
        <w:t xml:space="preserve">ence research </w:t>
      </w:r>
      <w:r w:rsidRPr="007864D3">
        <w:rPr>
          <w:rStyle w:val="StyleUnderline"/>
          <w:highlight w:val="green"/>
        </w:rPr>
        <w:t>and</w:t>
      </w:r>
      <w:r w:rsidRPr="00E90251">
        <w:rPr>
          <w:rStyle w:val="StyleUnderline"/>
        </w:rPr>
        <w:t xml:space="preserve"> other </w:t>
      </w:r>
      <w:r w:rsidRPr="007864D3">
        <w:rPr>
          <w:rStyle w:val="StyleUnderline"/>
          <w:highlight w:val="green"/>
        </w:rPr>
        <w:t>nations’ experiences suggest</w:t>
      </w:r>
      <w:r w:rsidRPr="00E90251">
        <w:rPr>
          <w:rStyle w:val="StyleUnderline"/>
        </w:rPr>
        <w:t xml:space="preserve"> that,</w:t>
      </w:r>
      <w:r w:rsidRPr="00E90251">
        <w:rPr>
          <w:sz w:val="14"/>
        </w:rPr>
        <w:t xml:space="preserve"> </w:t>
      </w:r>
      <w:r w:rsidRPr="00E90251">
        <w:rPr>
          <w:rStyle w:val="StyleUnderline"/>
        </w:rPr>
        <w:t>without a careful process backed by a broad national consensus</w:t>
      </w:r>
      <w:r w:rsidRPr="00E90251">
        <w:rPr>
          <w:sz w:val="14"/>
        </w:rPr>
        <w:t xml:space="preserve">, </w:t>
      </w:r>
      <w:r w:rsidRPr="007864D3">
        <w:rPr>
          <w:rStyle w:val="StyleUnderline"/>
          <w:highlight w:val="green"/>
        </w:rPr>
        <w:t>removing</w:t>
      </w:r>
      <w:r w:rsidRPr="00E90251">
        <w:rPr>
          <w:rStyle w:val="StyleUnderline"/>
        </w:rPr>
        <w:t xml:space="preserve"> the president </w:t>
      </w:r>
      <w:r w:rsidRPr="007864D3">
        <w:rPr>
          <w:rStyle w:val="StyleUnderline"/>
          <w:highlight w:val="green"/>
        </w:rPr>
        <w:t>would</w:t>
      </w:r>
      <w:r w:rsidRPr="00E90251">
        <w:rPr>
          <w:sz w:val="14"/>
        </w:rPr>
        <w:t xml:space="preserve"> only </w:t>
      </w:r>
      <w:r w:rsidRPr="007864D3">
        <w:rPr>
          <w:rStyle w:val="StyleUnderline"/>
          <w:highlight w:val="green"/>
        </w:rPr>
        <w:t>worsen</w:t>
      </w:r>
      <w:r w:rsidRPr="00E90251">
        <w:rPr>
          <w:sz w:val="14"/>
        </w:rPr>
        <w:t xml:space="preserve"> the country’s </w:t>
      </w:r>
      <w:r w:rsidRPr="007864D3">
        <w:rPr>
          <w:rStyle w:val="StyleUnderline"/>
          <w:highlight w:val="green"/>
        </w:rPr>
        <w:t>polarization</w:t>
      </w:r>
      <w:r w:rsidRPr="00E90251">
        <w:rPr>
          <w:sz w:val="14"/>
        </w:rPr>
        <w:t>.</w:t>
      </w:r>
    </w:p>
    <w:p w:rsidR="0035323A" w:rsidRPr="00E90251" w:rsidRDefault="0035323A" w:rsidP="0035323A">
      <w:pPr>
        <w:rPr>
          <w:sz w:val="14"/>
        </w:rPr>
      </w:pPr>
      <w:r w:rsidRPr="00E90251">
        <w:rPr>
          <w:rStyle w:val="StyleUnderline"/>
        </w:rPr>
        <w:t>Over the past 12 months, we’ve seen two presidents impeached and ousted</w:t>
      </w:r>
      <w:r w:rsidRPr="00E90251">
        <w:rPr>
          <w:sz w:val="14"/>
        </w:rPr>
        <w:t xml:space="preserve">: Presidents Dilma Rousseff in Brazil and Park Geun-hye in South Korea. </w:t>
      </w:r>
      <w:r w:rsidRPr="00E90251">
        <w:rPr>
          <w:rStyle w:val="StyleUnderline"/>
        </w:rPr>
        <w:t>Since 1992, eight Latin American presidents have been removed from office by either impeachment or declaration of incapacity</w:t>
      </w:r>
      <w:r w:rsidRPr="00E90251">
        <w:rPr>
          <w:sz w:val="14"/>
        </w:rPr>
        <w:t>. And another may be on the way: Brazil’s new president, Michel Temer, charged with obstruction of justice, may become the next casualty in the coming weeks.</w:t>
      </w:r>
    </w:p>
    <w:p w:rsidR="0035323A" w:rsidRPr="00E90251" w:rsidRDefault="0035323A" w:rsidP="0035323A">
      <w:pPr>
        <w:rPr>
          <w:sz w:val="14"/>
        </w:rPr>
      </w:pPr>
      <w:r w:rsidRPr="00E90251">
        <w:rPr>
          <w:rStyle w:val="StyleUnderline"/>
        </w:rPr>
        <w:t>Analysts used to believe that only new democracies are prone to presidential interruptions</w:t>
      </w:r>
      <w:r w:rsidRPr="00E90251">
        <w:rPr>
          <w:sz w:val="14"/>
        </w:rPr>
        <w:t xml:space="preserve"> — a term used to cover impeachments, declarations of incapacity or anticipated resignations. </w:t>
      </w:r>
      <w:r w:rsidRPr="00E90251">
        <w:rPr>
          <w:rStyle w:val="StyleUnderline"/>
        </w:rPr>
        <w:t>Many are now reassessing this assumption. Other countries may yield important lessons for the United States</w:t>
      </w:r>
      <w:r w:rsidRPr="00E90251">
        <w:rPr>
          <w:sz w:val="14"/>
        </w:rPr>
        <w:t>.</w:t>
      </w:r>
    </w:p>
    <w:p w:rsidR="0035323A" w:rsidRPr="00E90251" w:rsidRDefault="0035323A" w:rsidP="0035323A">
      <w:pPr>
        <w:rPr>
          <w:sz w:val="12"/>
        </w:rPr>
      </w:pPr>
      <w:r w:rsidRPr="00E90251">
        <w:rPr>
          <w:sz w:val="12"/>
        </w:rPr>
        <w:t xml:space="preserve">As political scientist Keith </w:t>
      </w:r>
      <w:r w:rsidRPr="00E90251">
        <w:rPr>
          <w:rStyle w:val="StyleUnderline"/>
        </w:rPr>
        <w:t>Whittington explained</w:t>
      </w:r>
      <w:r w:rsidRPr="00E90251">
        <w:rPr>
          <w:sz w:val="12"/>
        </w:rPr>
        <w:t xml:space="preserve"> here this week, </w:t>
      </w:r>
      <w:r w:rsidRPr="00E90251">
        <w:rPr>
          <w:rStyle w:val="StyleUnderline"/>
        </w:rPr>
        <w:t xml:space="preserve">evidence of </w:t>
      </w:r>
      <w:r w:rsidRPr="007864D3">
        <w:rPr>
          <w:rStyle w:val="StyleUnderline"/>
          <w:highlight w:val="green"/>
        </w:rPr>
        <w:t xml:space="preserve">“high crimes” </w:t>
      </w:r>
      <w:r w:rsidRPr="007864D3">
        <w:rPr>
          <w:rStyle w:val="Emphasis"/>
          <w:highlight w:val="green"/>
        </w:rPr>
        <w:t>is never sufficient to indict</w:t>
      </w:r>
      <w:r w:rsidRPr="00E90251">
        <w:rPr>
          <w:rStyle w:val="Emphasis"/>
        </w:rPr>
        <w:t xml:space="preserve"> the president.</w:t>
      </w:r>
      <w:r w:rsidRPr="00E90251">
        <w:rPr>
          <w:sz w:val="12"/>
        </w:rPr>
        <w:t xml:space="preserve"> Political scientists agree on </w:t>
      </w:r>
      <w:r w:rsidRPr="00E90251">
        <w:rPr>
          <w:rStyle w:val="StyleUnderline"/>
        </w:rPr>
        <w:t>the conditions leading to an impeachment: recurrent media scandals, a floundering economy, mass protests and the collapse of the president’s coalition in Congress</w:t>
      </w:r>
      <w:r w:rsidRPr="00E90251">
        <w:rPr>
          <w:sz w:val="12"/>
        </w:rPr>
        <w:t xml:space="preserve">. </w:t>
      </w:r>
      <w:r w:rsidRPr="00E90251">
        <w:rPr>
          <w:rStyle w:val="StyleUnderline"/>
        </w:rPr>
        <w:t>Recent research</w:t>
      </w:r>
      <w:r w:rsidRPr="00E90251">
        <w:rPr>
          <w:sz w:val="12"/>
        </w:rPr>
        <w:t xml:space="preserve"> I conducted </w:t>
      </w:r>
      <w:r w:rsidRPr="00E90251">
        <w:rPr>
          <w:rStyle w:val="StyleUnderline"/>
        </w:rPr>
        <w:t>with</w:t>
      </w:r>
      <w:r w:rsidRPr="00E90251">
        <w:rPr>
          <w:sz w:val="12"/>
        </w:rPr>
        <w:t xml:space="preserve"> John </w:t>
      </w:r>
      <w:r w:rsidRPr="00E90251">
        <w:rPr>
          <w:rStyle w:val="StyleUnderline"/>
        </w:rPr>
        <w:t>Polga-Hecimovich</w:t>
      </w:r>
      <w:r w:rsidRPr="00E90251">
        <w:rPr>
          <w:sz w:val="12"/>
        </w:rPr>
        <w:t xml:space="preserve"> of the U.S. Naval Academy </w:t>
      </w:r>
      <w:r w:rsidRPr="00E90251">
        <w:rPr>
          <w:rStyle w:val="StyleUnderline"/>
        </w:rPr>
        <w:t xml:space="preserve">shows that some of </w:t>
      </w:r>
      <w:r w:rsidRPr="007864D3">
        <w:rPr>
          <w:rStyle w:val="StyleUnderline"/>
          <w:highlight w:val="green"/>
        </w:rPr>
        <w:t>the factors that drive</w:t>
      </w:r>
      <w:r w:rsidRPr="00E90251">
        <w:rPr>
          <w:rStyle w:val="StyleUnderline"/>
        </w:rPr>
        <w:t xml:space="preserve"> presidential </w:t>
      </w:r>
      <w:r w:rsidRPr="007864D3">
        <w:rPr>
          <w:rStyle w:val="StyleUnderline"/>
          <w:highlight w:val="green"/>
        </w:rPr>
        <w:t>impeachments</w:t>
      </w:r>
      <w:r w:rsidRPr="00E90251">
        <w:rPr>
          <w:rStyle w:val="StyleUnderline"/>
        </w:rPr>
        <w:t xml:space="preserve"> </w:t>
      </w:r>
      <w:r w:rsidRPr="00E90251">
        <w:rPr>
          <w:rStyle w:val="Emphasis"/>
        </w:rPr>
        <w:t xml:space="preserve">are the same that once </w:t>
      </w:r>
      <w:r w:rsidRPr="007864D3">
        <w:rPr>
          <w:rStyle w:val="Emphasis"/>
          <w:highlight w:val="green"/>
        </w:rPr>
        <w:t>prompted military coups</w:t>
      </w:r>
      <w:r w:rsidRPr="00E90251">
        <w:rPr>
          <w:rStyle w:val="Emphasis"/>
        </w:rPr>
        <w:t xml:space="preserve"> in developing countries</w:t>
      </w:r>
      <w:r w:rsidRPr="00E90251">
        <w:rPr>
          <w:sz w:val="12"/>
        </w:rPr>
        <w:t>: the radicalization of elites, social unrest and economic recession.</w:t>
      </w:r>
    </w:p>
    <w:p w:rsidR="0035323A" w:rsidRPr="00E90251" w:rsidRDefault="0035323A" w:rsidP="0035323A">
      <w:pPr>
        <w:rPr>
          <w:sz w:val="14"/>
        </w:rPr>
      </w:pPr>
      <w:r w:rsidRPr="00E90251">
        <w:rPr>
          <w:sz w:val="14"/>
        </w:rPr>
        <w:t xml:space="preserve">There is </w:t>
      </w:r>
      <w:proofErr w:type="gramStart"/>
      <w:r w:rsidRPr="00E90251">
        <w:rPr>
          <w:sz w:val="14"/>
        </w:rPr>
        <w:t>less consensus</w:t>
      </w:r>
      <w:proofErr w:type="gramEnd"/>
      <w:r w:rsidRPr="00E90251">
        <w:rPr>
          <w:sz w:val="14"/>
        </w:rPr>
        <w:t>, however, on the long-term consequences of an impeachment. On the optimistic side, Kathryn Hochstetler and David Samuels have argued that presidential systems recover from this trauma rapidly. Their study of 18 countries found that presidential interruptions do not set off further government instability or reduce popular support for democracy.</w:t>
      </w:r>
    </w:p>
    <w:p w:rsidR="0035323A" w:rsidRPr="00E90251" w:rsidRDefault="0035323A" w:rsidP="0035323A">
      <w:pPr>
        <w:rPr>
          <w:rStyle w:val="Emphasis"/>
        </w:rPr>
      </w:pPr>
      <w:r w:rsidRPr="00E90251">
        <w:rPr>
          <w:sz w:val="14"/>
        </w:rPr>
        <w:t xml:space="preserve">Less optimistically, Leiv </w:t>
      </w:r>
      <w:r w:rsidRPr="00E90251">
        <w:rPr>
          <w:rStyle w:val="StyleUnderline"/>
        </w:rPr>
        <w:t>Marsteintredet</w:t>
      </w:r>
      <w:r w:rsidRPr="00E90251">
        <w:rPr>
          <w:sz w:val="14"/>
        </w:rPr>
        <w:t xml:space="preserve"> of the University of Oslo studied 14 presidential interruptions, and </w:t>
      </w:r>
      <w:r w:rsidRPr="00E90251">
        <w:rPr>
          <w:rStyle w:val="StyleUnderline"/>
        </w:rPr>
        <w:t xml:space="preserve">found that some </w:t>
      </w:r>
      <w:r w:rsidRPr="007864D3">
        <w:rPr>
          <w:rStyle w:val="StyleUnderline"/>
          <w:highlight w:val="green"/>
        </w:rPr>
        <w:t>impeachments set off a longer period of political instability</w:t>
      </w:r>
      <w:r w:rsidRPr="00E90251">
        <w:rPr>
          <w:rStyle w:val="StyleUnderline"/>
        </w:rPr>
        <w:t>. When the president has clearly violated the constitution</w:t>
      </w:r>
      <w:r w:rsidRPr="00E90251">
        <w:rPr>
          <w:sz w:val="14"/>
        </w:rPr>
        <w:t xml:space="preserve">, </w:t>
      </w:r>
      <w:r w:rsidRPr="00E90251">
        <w:rPr>
          <w:rStyle w:val="StyleUnderline"/>
        </w:rPr>
        <w:t>impeachments are self-contained events</w:t>
      </w:r>
      <w:r w:rsidRPr="00E90251">
        <w:rPr>
          <w:sz w:val="14"/>
        </w:rPr>
        <w:t xml:space="preserve">. </w:t>
      </w:r>
      <w:r w:rsidRPr="00E90251">
        <w:rPr>
          <w:rStyle w:val="StyleUnderline"/>
        </w:rPr>
        <w:t xml:space="preserve">But when legislators remove the executive in response to broader issues, like failed policies or mass unrest, </w:t>
      </w:r>
      <w:r w:rsidRPr="007864D3">
        <w:rPr>
          <w:rStyle w:val="Emphasis"/>
          <w:highlight w:val="green"/>
        </w:rPr>
        <w:t>the president’s ouster tends to be just the opening act of</w:t>
      </w:r>
      <w:r w:rsidRPr="00E90251">
        <w:rPr>
          <w:rStyle w:val="Emphasis"/>
        </w:rPr>
        <w:t xml:space="preserve"> a </w:t>
      </w:r>
      <w:r w:rsidRPr="007864D3">
        <w:rPr>
          <w:rStyle w:val="Emphasis"/>
          <w:highlight w:val="green"/>
        </w:rPr>
        <w:t>protracted</w:t>
      </w:r>
      <w:r w:rsidRPr="00E90251">
        <w:rPr>
          <w:rStyle w:val="Emphasis"/>
        </w:rPr>
        <w:t xml:space="preserve"> political </w:t>
      </w:r>
      <w:r w:rsidRPr="007864D3">
        <w:rPr>
          <w:rStyle w:val="Emphasis"/>
          <w:highlight w:val="green"/>
        </w:rPr>
        <w:t>crisis</w:t>
      </w:r>
      <w:r w:rsidRPr="00E90251">
        <w:rPr>
          <w:rStyle w:val="Emphasis"/>
        </w:rPr>
        <w:t>.</w:t>
      </w:r>
    </w:p>
    <w:p w:rsidR="0035323A" w:rsidRPr="00E90251" w:rsidRDefault="0035323A" w:rsidP="0035323A">
      <w:pPr>
        <w:rPr>
          <w:sz w:val="16"/>
        </w:rPr>
      </w:pPr>
      <w:r w:rsidRPr="00E90251">
        <w:rPr>
          <w:sz w:val="16"/>
        </w:rPr>
        <w:t>What can we learn from all this?</w:t>
      </w:r>
    </w:p>
    <w:p w:rsidR="0035323A" w:rsidRPr="00E90251" w:rsidRDefault="0035323A" w:rsidP="0035323A">
      <w:pPr>
        <w:rPr>
          <w:sz w:val="16"/>
        </w:rPr>
      </w:pPr>
      <w:r w:rsidRPr="00E90251">
        <w:rPr>
          <w:sz w:val="16"/>
        </w:rPr>
        <w:t>To be an effective tool of democratic accountability, impeachment must meet two important conditions:</w:t>
      </w:r>
    </w:p>
    <w:p w:rsidR="0035323A" w:rsidRPr="00E90251" w:rsidRDefault="0035323A" w:rsidP="0035323A">
      <w:pPr>
        <w:rPr>
          <w:sz w:val="16"/>
        </w:rPr>
      </w:pPr>
      <w:proofErr w:type="gramStart"/>
      <w:r w:rsidRPr="00E90251">
        <w:rPr>
          <w:sz w:val="16"/>
        </w:rPr>
        <w:t>Proper process.</w:t>
      </w:r>
      <w:proofErr w:type="gramEnd"/>
      <w:r w:rsidRPr="00E90251">
        <w:rPr>
          <w:sz w:val="16"/>
        </w:rPr>
        <w:t xml:space="preserve"> </w:t>
      </w:r>
      <w:r w:rsidRPr="00E90251">
        <w:rPr>
          <w:rStyle w:val="StyleUnderline"/>
        </w:rPr>
        <w:t>Impeachment is a hybrid institution</w:t>
      </w:r>
      <w:r w:rsidRPr="00E90251">
        <w:rPr>
          <w:sz w:val="16"/>
        </w:rPr>
        <w:t xml:space="preserve">, in part legal trial and in part vote of no-confidence. </w:t>
      </w:r>
      <w:r w:rsidRPr="00E90251">
        <w:rPr>
          <w:rStyle w:val="StyleUnderline"/>
        </w:rPr>
        <w:t>Presidential constitutions require that legislators produce evidence of high crimes or maladministration to impeach the president</w:t>
      </w:r>
      <w:r w:rsidRPr="00E90251">
        <w:rPr>
          <w:sz w:val="16"/>
        </w:rPr>
        <w:t xml:space="preserve"> (with a trial decided by the senate or by the </w:t>
      </w:r>
      <w:proofErr w:type="gramStart"/>
      <w:r w:rsidRPr="00E90251">
        <w:rPr>
          <w:sz w:val="16"/>
        </w:rPr>
        <w:t>supreme court</w:t>
      </w:r>
      <w:proofErr w:type="gramEnd"/>
      <w:r w:rsidRPr="00E90251">
        <w:rPr>
          <w:sz w:val="16"/>
        </w:rPr>
        <w:t xml:space="preserve">, depending on the country). But </w:t>
      </w:r>
      <w:r w:rsidRPr="007864D3">
        <w:rPr>
          <w:rStyle w:val="Emphasis"/>
          <w:highlight w:val="green"/>
        </w:rPr>
        <w:t>the decision</w:t>
      </w:r>
      <w:r w:rsidRPr="00E90251">
        <w:rPr>
          <w:rStyle w:val="Emphasis"/>
        </w:rPr>
        <w:t xml:space="preserve"> to impeach </w:t>
      </w:r>
      <w:r w:rsidRPr="007864D3">
        <w:rPr>
          <w:rStyle w:val="Emphasis"/>
          <w:highlight w:val="green"/>
        </w:rPr>
        <w:t>is</w:t>
      </w:r>
      <w:r w:rsidRPr="00E90251">
        <w:rPr>
          <w:rStyle w:val="Emphasis"/>
        </w:rPr>
        <w:t xml:space="preserve"> ultimately driven by </w:t>
      </w:r>
      <w:r w:rsidRPr="007864D3">
        <w:rPr>
          <w:rStyle w:val="Emphasis"/>
          <w:highlight w:val="green"/>
        </w:rPr>
        <w:t>partisan</w:t>
      </w:r>
      <w:r w:rsidRPr="00E90251">
        <w:rPr>
          <w:rStyle w:val="Emphasis"/>
        </w:rPr>
        <w:t xml:space="preserve"> politics</w:t>
      </w:r>
      <w:r w:rsidRPr="00E90251">
        <w:rPr>
          <w:sz w:val="16"/>
        </w:rPr>
        <w:t xml:space="preserve">. </w:t>
      </w:r>
      <w:r w:rsidRPr="00E90251">
        <w:rPr>
          <w:rStyle w:val="StyleUnderline"/>
        </w:rPr>
        <w:t>During a crisis</w:t>
      </w:r>
      <w:r w:rsidRPr="00E90251">
        <w:rPr>
          <w:sz w:val="16"/>
        </w:rPr>
        <w:t xml:space="preserve">, </w:t>
      </w:r>
      <w:r w:rsidRPr="00E90251">
        <w:rPr>
          <w:rStyle w:val="StyleUnderline"/>
        </w:rPr>
        <w:t>political passions can overcome attention to constitutional niceties</w:t>
      </w:r>
      <w:r w:rsidRPr="00E90251">
        <w:rPr>
          <w:sz w:val="16"/>
        </w:rPr>
        <w:t xml:space="preserve">. </w:t>
      </w:r>
      <w:r w:rsidRPr="00E90251">
        <w:rPr>
          <w:rStyle w:val="Emphasis"/>
        </w:rPr>
        <w:t xml:space="preserve">If a legislature uses </w:t>
      </w:r>
      <w:r w:rsidRPr="007864D3">
        <w:rPr>
          <w:rStyle w:val="Emphasis"/>
          <w:highlight w:val="green"/>
        </w:rPr>
        <w:t>shortcuts to remove</w:t>
      </w:r>
      <w:r w:rsidRPr="00E90251">
        <w:rPr>
          <w:rStyle w:val="Emphasis"/>
        </w:rPr>
        <w:t xml:space="preserve"> a president, that </w:t>
      </w:r>
      <w:r w:rsidRPr="007864D3">
        <w:rPr>
          <w:rStyle w:val="Emphasis"/>
          <w:highlight w:val="green"/>
        </w:rPr>
        <w:t>can have nefarious consequences for democracy</w:t>
      </w:r>
      <w:r w:rsidRPr="00E90251">
        <w:rPr>
          <w:sz w:val="16"/>
        </w:rPr>
        <w:t>.</w:t>
      </w:r>
    </w:p>
    <w:p w:rsidR="0035323A" w:rsidRPr="00E90251" w:rsidRDefault="0035323A" w:rsidP="0035323A">
      <w:pPr>
        <w:rPr>
          <w:sz w:val="16"/>
        </w:rPr>
      </w:pPr>
      <w:r w:rsidRPr="00E90251">
        <w:rPr>
          <w:sz w:val="16"/>
        </w:rPr>
        <w:t xml:space="preserve">In 1997, for example, </w:t>
      </w:r>
      <w:r w:rsidRPr="00E90251">
        <w:rPr>
          <w:rStyle w:val="StyleUnderline"/>
        </w:rPr>
        <w:t>Ecuadorans took to the streets to demand the ouster of their unpopular president</w:t>
      </w:r>
      <w:r w:rsidRPr="00E90251">
        <w:rPr>
          <w:sz w:val="16"/>
        </w:rPr>
        <w:t xml:space="preserve">, Abdalá Bucaram. The </w:t>
      </w:r>
      <w:r w:rsidRPr="00E90251">
        <w:rPr>
          <w:rStyle w:val="StyleUnderline"/>
        </w:rPr>
        <w:t>opposition in congress lacked the supermajority required to impeach the president</w:t>
      </w:r>
      <w:r w:rsidRPr="00E90251">
        <w:rPr>
          <w:sz w:val="16"/>
        </w:rPr>
        <w:t xml:space="preserve">, </w:t>
      </w:r>
      <w:r w:rsidRPr="00E90251">
        <w:rPr>
          <w:rStyle w:val="StyleUnderline"/>
        </w:rPr>
        <w:t>so it falsely invoked the Ecuadoran equivalent of the 25th Amendment and, by a simple majority, declared the president “mentally incapacitated.”</w:t>
      </w:r>
      <w:r w:rsidRPr="00E90251">
        <w:rPr>
          <w:sz w:val="16"/>
        </w:rPr>
        <w:t xml:space="preserve"> Bucaram — aptly nicknamed “the madman” — left the country. But </w:t>
      </w:r>
      <w:r w:rsidRPr="00E90251">
        <w:rPr>
          <w:rStyle w:val="Emphasis"/>
        </w:rPr>
        <w:t>the wrong constitutional precedent had been set. Over the next decade, Ecuador ousted every elected president.</w:t>
      </w:r>
    </w:p>
    <w:p w:rsidR="0035323A" w:rsidRPr="00E90251" w:rsidRDefault="0035323A" w:rsidP="0035323A">
      <w:pPr>
        <w:rPr>
          <w:rStyle w:val="Emphasis"/>
        </w:rPr>
      </w:pPr>
      <w:r w:rsidRPr="007864D3">
        <w:rPr>
          <w:rStyle w:val="Emphasis"/>
          <w:highlight w:val="green"/>
        </w:rPr>
        <w:t>In a republic, form is substance</w:t>
      </w:r>
      <w:r w:rsidRPr="00E90251">
        <w:rPr>
          <w:rStyle w:val="Emphasis"/>
        </w:rPr>
        <w:t>.</w:t>
      </w:r>
    </w:p>
    <w:p w:rsidR="0035323A" w:rsidRPr="00E90251" w:rsidRDefault="0035323A" w:rsidP="0035323A">
      <w:pPr>
        <w:rPr>
          <w:sz w:val="16"/>
        </w:rPr>
      </w:pPr>
      <w:proofErr w:type="gramStart"/>
      <w:r w:rsidRPr="00E90251">
        <w:rPr>
          <w:sz w:val="16"/>
        </w:rPr>
        <w:t>Social consensus.</w:t>
      </w:r>
      <w:proofErr w:type="gramEnd"/>
      <w:r w:rsidRPr="00E90251">
        <w:rPr>
          <w:sz w:val="16"/>
        </w:rPr>
        <w:t xml:space="preserve"> </w:t>
      </w:r>
      <w:r w:rsidRPr="00E90251">
        <w:rPr>
          <w:rStyle w:val="StyleUnderline"/>
        </w:rPr>
        <w:t>Corrupt presidents can be</w:t>
      </w:r>
      <w:r w:rsidRPr="00E90251">
        <w:rPr>
          <w:sz w:val="16"/>
        </w:rPr>
        <w:t xml:space="preserve"> — and usually are — </w:t>
      </w:r>
      <w:r w:rsidRPr="00E90251">
        <w:rPr>
          <w:rStyle w:val="StyleUnderline"/>
        </w:rPr>
        <w:t>shielded from impeachment by loyal supporters in congress.</w:t>
      </w:r>
      <w:r w:rsidRPr="00E90251">
        <w:rPr>
          <w:sz w:val="16"/>
        </w:rPr>
        <w:t xml:space="preserve"> Most legislators, however, abandon the executive when their constituents agree on the severity of the president’s crime. Successful impeachment movements usually involve cross-class, cross-party mobilizations demanding executive accountability.</w:t>
      </w:r>
    </w:p>
    <w:p w:rsidR="0035323A" w:rsidRPr="00E90251" w:rsidRDefault="0035323A" w:rsidP="0035323A">
      <w:pPr>
        <w:rPr>
          <w:sz w:val="16"/>
        </w:rPr>
      </w:pPr>
      <w:r w:rsidRPr="00E90251">
        <w:rPr>
          <w:rStyle w:val="StyleUnderline"/>
        </w:rPr>
        <w:t>If a nation is politically polarized</w:t>
      </w:r>
      <w:r w:rsidRPr="00E90251">
        <w:rPr>
          <w:sz w:val="16"/>
        </w:rPr>
        <w:t xml:space="preserve">, therefore, </w:t>
      </w:r>
      <w:r w:rsidRPr="00E90251">
        <w:rPr>
          <w:rStyle w:val="StyleUnderline"/>
        </w:rPr>
        <w:t xml:space="preserve">rushed calls for impeachment </w:t>
      </w:r>
      <w:r w:rsidRPr="00E90251">
        <w:rPr>
          <w:rStyle w:val="Emphasis"/>
        </w:rPr>
        <w:t>may not be a great idea</w:t>
      </w:r>
      <w:r w:rsidRPr="00E90251">
        <w:rPr>
          <w:sz w:val="16"/>
        </w:rPr>
        <w:t xml:space="preserve">. </w:t>
      </w:r>
      <w:r w:rsidRPr="00E90251">
        <w:rPr>
          <w:rStyle w:val="StyleUnderline"/>
        </w:rPr>
        <w:t xml:space="preserve">The president’s </w:t>
      </w:r>
      <w:r w:rsidRPr="007864D3">
        <w:rPr>
          <w:rStyle w:val="StyleUnderline"/>
          <w:highlight w:val="green"/>
        </w:rPr>
        <w:t>supporters</w:t>
      </w:r>
      <w:r w:rsidRPr="00E90251">
        <w:rPr>
          <w:rStyle w:val="StyleUnderline"/>
        </w:rPr>
        <w:t xml:space="preserve"> easily </w:t>
      </w:r>
      <w:r w:rsidRPr="007864D3">
        <w:rPr>
          <w:rStyle w:val="StyleUnderline"/>
          <w:highlight w:val="green"/>
        </w:rPr>
        <w:t xml:space="preserve">dismiss </w:t>
      </w:r>
      <w:r w:rsidRPr="007864D3">
        <w:rPr>
          <w:rStyle w:val="StyleUnderline"/>
          <w:highlight w:val="green"/>
          <w:bdr w:val="single" w:sz="4" w:space="0" w:color="auto"/>
        </w:rPr>
        <w:t>ev</w:t>
      </w:r>
      <w:r w:rsidRPr="00E90251">
        <w:rPr>
          <w:rStyle w:val="StyleUnderline"/>
        </w:rPr>
        <w:t xml:space="preserve">idence of corruption or abuse of power </w:t>
      </w:r>
      <w:r w:rsidRPr="007864D3">
        <w:rPr>
          <w:rStyle w:val="StyleUnderline"/>
          <w:highlight w:val="green"/>
        </w:rPr>
        <w:t>as media manipulation</w:t>
      </w:r>
      <w:r w:rsidRPr="00E90251">
        <w:rPr>
          <w:sz w:val="16"/>
        </w:rPr>
        <w:t xml:space="preserve">. </w:t>
      </w:r>
      <w:r w:rsidRPr="007864D3">
        <w:rPr>
          <w:rStyle w:val="StyleUnderline"/>
          <w:highlight w:val="green"/>
        </w:rPr>
        <w:t>Without</w:t>
      </w:r>
      <w:r w:rsidRPr="007864D3">
        <w:rPr>
          <w:sz w:val="16"/>
          <w:highlight w:val="green"/>
        </w:rPr>
        <w:t xml:space="preserve"> </w:t>
      </w:r>
      <w:r w:rsidRPr="007864D3">
        <w:rPr>
          <w:rStyle w:val="StyleUnderline"/>
          <w:highlight w:val="green"/>
        </w:rPr>
        <w:t>real consensus</w:t>
      </w:r>
      <w:r w:rsidRPr="00E90251">
        <w:rPr>
          <w:rStyle w:val="StyleUnderline"/>
        </w:rPr>
        <w:t xml:space="preserve">, much of the population will see the ouster of an elected executive </w:t>
      </w:r>
      <w:r w:rsidRPr="00E90251">
        <w:rPr>
          <w:rStyle w:val="Emphasis"/>
        </w:rPr>
        <w:t>as an illegitimate act</w:t>
      </w:r>
      <w:r w:rsidRPr="00E90251">
        <w:rPr>
          <w:sz w:val="16"/>
        </w:rPr>
        <w:t>. Legislative leaders faced this predicament after they removed Presidents Fernando Lugo of Paraguay in 2012 and Dilma Rousseff in Brazil last year.</w:t>
      </w:r>
      <w:r w:rsidRPr="00E90251">
        <w:t xml:space="preserve"> </w:t>
      </w:r>
      <w:r w:rsidRPr="00E90251">
        <w:rPr>
          <w:rStyle w:val="Emphasis"/>
        </w:rPr>
        <w:t xml:space="preserve">Important segments of </w:t>
      </w:r>
      <w:r w:rsidRPr="007864D3">
        <w:rPr>
          <w:rStyle w:val="Emphasis"/>
          <w:highlight w:val="green"/>
        </w:rPr>
        <w:t>the population saw</w:t>
      </w:r>
      <w:r w:rsidRPr="00E90251">
        <w:rPr>
          <w:rStyle w:val="Emphasis"/>
        </w:rPr>
        <w:t xml:space="preserve"> those </w:t>
      </w:r>
      <w:r w:rsidRPr="007864D3">
        <w:rPr>
          <w:rStyle w:val="Emphasis"/>
          <w:highlight w:val="green"/>
        </w:rPr>
        <w:t>impeachments</w:t>
      </w:r>
      <w:r w:rsidRPr="00E90251">
        <w:rPr>
          <w:rStyle w:val="Emphasis"/>
        </w:rPr>
        <w:t xml:space="preserve"> merely </w:t>
      </w:r>
      <w:r w:rsidRPr="007864D3">
        <w:rPr>
          <w:rStyle w:val="Emphasis"/>
          <w:highlight w:val="green"/>
        </w:rPr>
        <w:t>as “soft coups.”</w:t>
      </w:r>
    </w:p>
    <w:p w:rsidR="007361CF" w:rsidRDefault="007361CF" w:rsidP="007361CF">
      <w:pPr>
        <w:pStyle w:val="Heading3"/>
      </w:pPr>
      <w:r>
        <w:t xml:space="preserve">1AR---Democracy: Comparative </w:t>
      </w:r>
    </w:p>
    <w:p w:rsidR="0035323A" w:rsidRPr="00E90251" w:rsidRDefault="0035323A" w:rsidP="0035323A">
      <w:pPr>
        <w:pStyle w:val="Heading4"/>
        <w:rPr>
          <w:rFonts w:cs="Arial"/>
        </w:rPr>
      </w:pPr>
      <w:r w:rsidRPr="00E90251">
        <w:rPr>
          <w:rFonts w:cs="Arial"/>
        </w:rPr>
        <w:t xml:space="preserve">Prefer our impact - Trump isn’t anti-democratic - being a moron doesn’t destroy institutions, but the continued call to impeach does erode the structures that underpin democracy. </w:t>
      </w:r>
    </w:p>
    <w:p w:rsidR="0035323A" w:rsidRPr="00E90251" w:rsidRDefault="0035323A" w:rsidP="0035323A">
      <w:pPr>
        <w:rPr>
          <w:sz w:val="16"/>
        </w:rPr>
      </w:pPr>
      <w:r w:rsidRPr="00E90251">
        <w:rPr>
          <w:rStyle w:val="Style13ptBold"/>
        </w:rPr>
        <w:t>Hamid 10/18/17</w:t>
      </w:r>
      <w:r w:rsidRPr="00E90251">
        <w:rPr>
          <w:sz w:val="16"/>
        </w:rPr>
        <w:t xml:space="preserve"> (Shadi Hamid, senior fellow at the Brookings Institution, “Opinion: Why your alarmism over Trump is dangerous for democracy”, https://www.pbs.org/newshour/politics/why-your-alarmism-over-trump-is-dangerous-for-democracy)</w:t>
      </w:r>
    </w:p>
    <w:p w:rsidR="0035323A" w:rsidRPr="00E90251" w:rsidRDefault="0035323A" w:rsidP="0035323A">
      <w:pPr>
        <w:rPr>
          <w:sz w:val="16"/>
        </w:rPr>
      </w:pPr>
      <w:r w:rsidRPr="00E90251">
        <w:rPr>
          <w:sz w:val="16"/>
        </w:rPr>
        <w:t xml:space="preserve">If unimpeachable evidence does, in fact, emerge, then fine. Since some are realizing how unlikely this is, the conversation is now moving onto the 25th amendment, with mainstream outlets covering it as a serious possibility. It’s almost as if the goal is to find a reason to get rid of Trump, by any means, or amendment, possible. </w:t>
      </w:r>
      <w:r w:rsidRPr="00E90251">
        <w:rPr>
          <w:rStyle w:val="StyleUnderline"/>
        </w:rPr>
        <w:t>The very eagerness with which some on the left</w:t>
      </w:r>
      <w:r w:rsidRPr="00E90251">
        <w:rPr>
          <w:sz w:val="16"/>
        </w:rPr>
        <w:t xml:space="preserve"> (and the never-Trump right) are </w:t>
      </w:r>
      <w:r w:rsidRPr="00E90251">
        <w:rPr>
          <w:rStyle w:val="StyleUnderline"/>
        </w:rPr>
        <w:t xml:space="preserve">raising such </w:t>
      </w:r>
      <w:r w:rsidRPr="007864D3">
        <w:rPr>
          <w:rStyle w:val="StyleUnderline"/>
          <w:highlight w:val="green"/>
        </w:rPr>
        <w:t>drastic measures is</w:t>
      </w:r>
      <w:r w:rsidRPr="00E90251">
        <w:rPr>
          <w:rStyle w:val="StyleUnderline"/>
        </w:rPr>
        <w:t>,</w:t>
      </w:r>
      <w:r w:rsidRPr="00E90251">
        <w:rPr>
          <w:sz w:val="16"/>
        </w:rPr>
        <w:t xml:space="preserve"> itself, </w:t>
      </w:r>
      <w:r w:rsidRPr="007864D3">
        <w:rPr>
          <w:rStyle w:val="StyleUnderline"/>
          <w:highlight w:val="green"/>
        </w:rPr>
        <w:t>cause for concern</w:t>
      </w:r>
      <w:r w:rsidRPr="00E90251">
        <w:rPr>
          <w:sz w:val="16"/>
        </w:rPr>
        <w:t>.</w:t>
      </w:r>
    </w:p>
    <w:p w:rsidR="0035323A" w:rsidRPr="00E90251" w:rsidRDefault="0035323A" w:rsidP="0035323A">
      <w:pPr>
        <w:rPr>
          <w:sz w:val="16"/>
        </w:rPr>
      </w:pPr>
      <w:r w:rsidRPr="00E90251">
        <w:rPr>
          <w:sz w:val="16"/>
        </w:rPr>
        <w:t xml:space="preserve">A plain reading of 25th amendment makes clear that it doesn’t apply to our current situation. Section 4 allows a majority of cabinet members or Congress to submit a written declaration that “the president is unable to discharge the powers and duties of his office.” President Trump is able to discharge the powers of the presidency; the problem is how he discharges them, and the fact that many Americans believe (rightly) that he is discharging them rather badly. </w:t>
      </w:r>
      <w:r w:rsidRPr="007864D3">
        <w:rPr>
          <w:rStyle w:val="Emphasis"/>
          <w:highlight w:val="green"/>
        </w:rPr>
        <w:t>This is</w:t>
      </w:r>
      <w:r w:rsidRPr="00E90251">
        <w:rPr>
          <w:rStyle w:val="Emphasis"/>
        </w:rPr>
        <w:t xml:space="preserve"> primarily </w:t>
      </w:r>
      <w:r w:rsidRPr="007864D3">
        <w:rPr>
          <w:rStyle w:val="Emphasis"/>
          <w:highlight w:val="green"/>
        </w:rPr>
        <w:t>a political, and</w:t>
      </w:r>
      <w:r w:rsidRPr="00E90251">
        <w:rPr>
          <w:rStyle w:val="Emphasis"/>
        </w:rPr>
        <w:t xml:space="preserve"> therefore a </w:t>
      </w:r>
      <w:r w:rsidRPr="007864D3">
        <w:rPr>
          <w:rStyle w:val="Emphasis"/>
          <w:highlight w:val="green"/>
        </w:rPr>
        <w:t>subjective, judgment</w:t>
      </w:r>
      <w:r w:rsidRPr="00E90251">
        <w:rPr>
          <w:sz w:val="16"/>
        </w:rPr>
        <w:t xml:space="preserve">. To state the obvious, </w:t>
      </w:r>
      <w:r w:rsidRPr="00E90251">
        <w:rPr>
          <w:rStyle w:val="StyleUnderline"/>
        </w:rPr>
        <w:t>Americans</w:t>
      </w:r>
      <w:r w:rsidRPr="00E90251">
        <w:rPr>
          <w:sz w:val="16"/>
        </w:rPr>
        <w:t xml:space="preserve">, like all citizens of a democracy, </w:t>
      </w:r>
      <w:r w:rsidRPr="00E90251">
        <w:rPr>
          <w:rStyle w:val="StyleUnderline"/>
        </w:rPr>
        <w:t>have the right to elect bad, even very bad, politicians</w:t>
      </w:r>
      <w:r w:rsidRPr="00E90251">
        <w:rPr>
          <w:sz w:val="16"/>
        </w:rPr>
        <w:t>.</w:t>
      </w:r>
    </w:p>
    <w:p w:rsidR="0035323A" w:rsidRPr="00E90251" w:rsidRDefault="0035323A" w:rsidP="0035323A">
      <w:pPr>
        <w:rPr>
          <w:sz w:val="16"/>
        </w:rPr>
      </w:pPr>
      <w:r w:rsidRPr="00E90251">
        <w:rPr>
          <w:sz w:val="16"/>
        </w:rPr>
        <w:t xml:space="preserve">Yet someone as well regarded as legal scholar Eric </w:t>
      </w:r>
      <w:r w:rsidRPr="007864D3">
        <w:rPr>
          <w:rStyle w:val="Emphasis"/>
          <w:highlight w:val="green"/>
        </w:rPr>
        <w:t>Posner</w:t>
      </w:r>
      <w:r w:rsidRPr="00E90251">
        <w:rPr>
          <w:rStyle w:val="Emphasis"/>
        </w:rPr>
        <w:t xml:space="preserve"> has </w:t>
      </w:r>
      <w:r w:rsidRPr="007864D3">
        <w:rPr>
          <w:rStyle w:val="Emphasis"/>
          <w:highlight w:val="green"/>
        </w:rPr>
        <w:t>made the</w:t>
      </w:r>
      <w:r w:rsidRPr="00E90251">
        <w:rPr>
          <w:rStyle w:val="Emphasis"/>
        </w:rPr>
        <w:t xml:space="preserve"> </w:t>
      </w:r>
      <w:r w:rsidRPr="007864D3">
        <w:rPr>
          <w:rStyle w:val="Emphasis"/>
          <w:highlight w:val="green"/>
        </w:rPr>
        <w:t>arg</w:t>
      </w:r>
      <w:r w:rsidRPr="00E90251">
        <w:rPr>
          <w:rStyle w:val="Emphasis"/>
        </w:rPr>
        <w:t>ument</w:t>
      </w:r>
      <w:r w:rsidRPr="00E90251">
        <w:rPr>
          <w:sz w:val="16"/>
        </w:rPr>
        <w:t xml:space="preserve">, shared by apparently millions, </w:t>
      </w:r>
      <w:r w:rsidRPr="00E90251">
        <w:rPr>
          <w:rStyle w:val="Emphasis"/>
        </w:rPr>
        <w:t xml:space="preserve">that </w:t>
      </w:r>
      <w:r w:rsidRPr="007864D3">
        <w:rPr>
          <w:rStyle w:val="Emphasis"/>
          <w:highlight w:val="green"/>
        </w:rPr>
        <w:t>Americans should</w:t>
      </w:r>
      <w:r w:rsidRPr="00E90251">
        <w:rPr>
          <w:rStyle w:val="Emphasis"/>
        </w:rPr>
        <w:t xml:space="preserve"> consider</w:t>
      </w:r>
      <w:r w:rsidRPr="00E90251">
        <w:rPr>
          <w:sz w:val="16"/>
        </w:rPr>
        <w:t xml:space="preserve"> new </w:t>
      </w:r>
      <w:r w:rsidRPr="00E90251">
        <w:rPr>
          <w:rStyle w:val="Emphasis"/>
        </w:rPr>
        <w:t>ways</w:t>
      </w:r>
      <w:r w:rsidRPr="00E90251">
        <w:rPr>
          <w:sz w:val="16"/>
        </w:rPr>
        <w:t xml:space="preserve">, however unprecedented, </w:t>
      </w:r>
      <w:r w:rsidRPr="00E90251">
        <w:rPr>
          <w:rStyle w:val="Emphasis"/>
        </w:rPr>
        <w:t xml:space="preserve">to </w:t>
      </w:r>
      <w:r w:rsidRPr="007864D3">
        <w:rPr>
          <w:rStyle w:val="Emphasis"/>
          <w:highlight w:val="green"/>
        </w:rPr>
        <w:t>remove</w:t>
      </w:r>
      <w:r w:rsidRPr="00E90251">
        <w:rPr>
          <w:rStyle w:val="Emphasis"/>
        </w:rPr>
        <w:t xml:space="preserve"> a president who reaches a certain level of subjective badness</w:t>
      </w:r>
      <w:r w:rsidRPr="00E90251">
        <w:rPr>
          <w:sz w:val="16"/>
        </w:rPr>
        <w:t>. Posner is explicit about this, writing that the president “can be removed, under the conventional understanding of the 25th Amendment, if he is incapacitated by mental or physical illness. But there is no obvious solution for a president who has not committed a crime or been disabled by illness, but has lost the confidence of the public because of a failure of temperament, ideology or ability.”</w:t>
      </w:r>
    </w:p>
    <w:p w:rsidR="0035323A" w:rsidRPr="00E90251" w:rsidRDefault="0035323A" w:rsidP="0035323A">
      <w:pPr>
        <w:rPr>
          <w:sz w:val="16"/>
        </w:rPr>
      </w:pPr>
      <w:r w:rsidRPr="00E90251">
        <w:rPr>
          <w:sz w:val="16"/>
        </w:rPr>
        <w:t xml:space="preserve">The argument amounts to something more simple and sinister: </w:t>
      </w:r>
      <w:proofErr w:type="gramStart"/>
      <w:r w:rsidRPr="00E90251">
        <w:rPr>
          <w:sz w:val="16"/>
        </w:rPr>
        <w:t>that presidents</w:t>
      </w:r>
      <w:proofErr w:type="gramEnd"/>
      <w:r w:rsidRPr="00E90251">
        <w:rPr>
          <w:sz w:val="16"/>
        </w:rPr>
        <w:t xml:space="preserve"> who express ideologies that we find outside the bounds of acceptability can be removed, </w:t>
      </w:r>
      <w:r w:rsidRPr="007864D3">
        <w:rPr>
          <w:rStyle w:val="Emphasis"/>
          <w:highlight w:val="green"/>
        </w:rPr>
        <w:t>despite being democratically elected</w:t>
      </w:r>
      <w:r w:rsidRPr="00E90251">
        <w:rPr>
          <w:rStyle w:val="Emphasis"/>
        </w:rPr>
        <w:t xml:space="preserve"> by voters</w:t>
      </w:r>
      <w:r w:rsidRPr="00E90251">
        <w:rPr>
          <w:sz w:val="16"/>
        </w:rPr>
        <w:t>. Posner is also quite explicit that he is talking about political, not mental, incompetence. The entirely subjective criteria, which could easily be applied to any president going forward, include: “[His] values fall outside the mainstream… he lacks the interest or attention span to inform himself about issues; or he lacks management abilities and is unable to govern effectively.” Tennessee Congressman Steve Cohen makes a similarly ideological argument for impeachment that bears no relation to anything the constitution says: “If the president can’t recognize the difference between these domestic terrorists and the people who oppose their anti-American attitudes, then he cannot defend us.”</w:t>
      </w:r>
    </w:p>
    <w:p w:rsidR="0035323A" w:rsidRPr="00E90251" w:rsidRDefault="0035323A" w:rsidP="0035323A">
      <w:pPr>
        <w:rPr>
          <w:sz w:val="16"/>
        </w:rPr>
      </w:pPr>
      <w:r w:rsidRPr="00E90251">
        <w:rPr>
          <w:sz w:val="16"/>
        </w:rPr>
        <w:t xml:space="preserve">Ironically, the </w:t>
      </w:r>
      <w:r w:rsidRPr="007864D3">
        <w:rPr>
          <w:rStyle w:val="Emphasis"/>
          <w:highlight w:val="green"/>
        </w:rPr>
        <w:t>arg</w:t>
      </w:r>
      <w:r w:rsidRPr="00E90251">
        <w:rPr>
          <w:rStyle w:val="Emphasis"/>
        </w:rPr>
        <w:t>ument</w:t>
      </w:r>
      <w:r w:rsidRPr="007864D3">
        <w:rPr>
          <w:rStyle w:val="Emphasis"/>
          <w:highlight w:val="green"/>
        </w:rPr>
        <w:t>s</w:t>
      </w:r>
      <w:r w:rsidRPr="00E90251">
        <w:rPr>
          <w:rStyle w:val="Emphasis"/>
        </w:rPr>
        <w:t xml:space="preserve"> made </w:t>
      </w:r>
      <w:r w:rsidRPr="007864D3">
        <w:rPr>
          <w:rStyle w:val="Emphasis"/>
          <w:highlight w:val="green"/>
        </w:rPr>
        <w:t>by</w:t>
      </w:r>
      <w:r w:rsidRPr="00E90251">
        <w:rPr>
          <w:rStyle w:val="Emphasis"/>
        </w:rPr>
        <w:t xml:space="preserve"> the likes of </w:t>
      </w:r>
      <w:r w:rsidRPr="007864D3">
        <w:rPr>
          <w:rStyle w:val="Emphasis"/>
          <w:highlight w:val="green"/>
        </w:rPr>
        <w:t>Posner</w:t>
      </w:r>
      <w:r w:rsidRPr="00E90251">
        <w:rPr>
          <w:rStyle w:val="Emphasis"/>
        </w:rPr>
        <w:t xml:space="preserve"> and Cohen </w:t>
      </w:r>
      <w:r w:rsidRPr="007864D3">
        <w:rPr>
          <w:rStyle w:val="Emphasis"/>
          <w:highlight w:val="green"/>
        </w:rPr>
        <w:t>represent a greater long-term threat to</w:t>
      </w:r>
      <w:r w:rsidRPr="00E90251">
        <w:rPr>
          <w:rStyle w:val="Emphasis"/>
        </w:rPr>
        <w:t xml:space="preserve"> American </w:t>
      </w:r>
      <w:r w:rsidRPr="007864D3">
        <w:rPr>
          <w:rStyle w:val="Emphasis"/>
          <w:highlight w:val="green"/>
        </w:rPr>
        <w:t>democracy than anything Trump has done</w:t>
      </w:r>
      <w:r w:rsidRPr="00E90251">
        <w:rPr>
          <w:rStyle w:val="Emphasis"/>
        </w:rPr>
        <w:t xml:space="preserve"> so far</w:t>
      </w:r>
      <w:r w:rsidRPr="00E90251">
        <w:rPr>
          <w:sz w:val="16"/>
        </w:rPr>
        <w:t xml:space="preserve">. </w:t>
      </w:r>
      <w:r w:rsidRPr="00E90251">
        <w:rPr>
          <w:rStyle w:val="StyleUnderline"/>
        </w:rPr>
        <w:t>With the exception of some tweets that have raised the possibility of de-licensing certain networks or challenging judicial independence</w:t>
      </w:r>
      <w:r w:rsidRPr="00E90251">
        <w:rPr>
          <w:sz w:val="16"/>
        </w:rPr>
        <w:t xml:space="preserve">, </w:t>
      </w:r>
      <w:r w:rsidRPr="00E90251">
        <w:rPr>
          <w:rStyle w:val="StyleUnderline"/>
        </w:rPr>
        <w:t xml:space="preserve">Trump’s </w:t>
      </w:r>
      <w:r w:rsidRPr="007864D3">
        <w:rPr>
          <w:rStyle w:val="StyleUnderline"/>
          <w:highlight w:val="green"/>
        </w:rPr>
        <w:t>actual policies have been</w:t>
      </w:r>
      <w:r w:rsidRPr="00E90251">
        <w:rPr>
          <w:rStyle w:val="StyleUnderline"/>
        </w:rPr>
        <w:t xml:space="preserve"> a number of things</w:t>
      </w:r>
      <w:r w:rsidRPr="00E90251">
        <w:rPr>
          <w:sz w:val="16"/>
        </w:rPr>
        <w:t xml:space="preserve">: </w:t>
      </w:r>
      <w:r w:rsidRPr="00E90251">
        <w:rPr>
          <w:rStyle w:val="StyleUnderline"/>
        </w:rPr>
        <w:t>damaging</w:t>
      </w:r>
      <w:r w:rsidRPr="00E90251">
        <w:rPr>
          <w:sz w:val="16"/>
        </w:rPr>
        <w:t xml:space="preserve">, dishonorable, illiberal, </w:t>
      </w:r>
      <w:r w:rsidRPr="00E90251">
        <w:rPr>
          <w:rStyle w:val="StyleUnderline"/>
        </w:rPr>
        <w:t xml:space="preserve">and </w:t>
      </w:r>
      <w:r w:rsidRPr="007864D3">
        <w:rPr>
          <w:rStyle w:val="StyleUnderline"/>
          <w:highlight w:val="green"/>
        </w:rPr>
        <w:t xml:space="preserve">racist, </w:t>
      </w:r>
      <w:r w:rsidRPr="007864D3">
        <w:rPr>
          <w:rStyle w:val="Emphasis"/>
          <w:highlight w:val="green"/>
        </w:rPr>
        <w:t>but</w:t>
      </w:r>
      <w:r w:rsidRPr="00E90251">
        <w:rPr>
          <w:rStyle w:val="Emphasis"/>
        </w:rPr>
        <w:t xml:space="preserve"> they </w:t>
      </w:r>
      <w:r w:rsidRPr="007864D3">
        <w:rPr>
          <w:rStyle w:val="Emphasis"/>
          <w:highlight w:val="green"/>
        </w:rPr>
        <w:t>have not been undemocratic</w:t>
      </w:r>
      <w:r w:rsidRPr="00E90251">
        <w:rPr>
          <w:sz w:val="16"/>
        </w:rPr>
        <w:t xml:space="preserve">. </w:t>
      </w:r>
      <w:r w:rsidRPr="00E90251">
        <w:rPr>
          <w:rStyle w:val="StyleUnderline"/>
        </w:rPr>
        <w:t>Making this distinction</w:t>
      </w:r>
      <w:r w:rsidRPr="00E90251">
        <w:rPr>
          <w:sz w:val="16"/>
        </w:rPr>
        <w:t xml:space="preserve"> – </w:t>
      </w:r>
      <w:r w:rsidRPr="00E90251">
        <w:rPr>
          <w:rStyle w:val="StyleUnderline"/>
        </w:rPr>
        <w:t>difficult for Americans since constitutional liberalism and democracy have gone hand in hand</w:t>
      </w:r>
      <w:r w:rsidRPr="00E90251">
        <w:rPr>
          <w:sz w:val="16"/>
        </w:rPr>
        <w:t xml:space="preserve"> – </w:t>
      </w:r>
      <w:r w:rsidRPr="00E90251">
        <w:rPr>
          <w:rStyle w:val="Emphasis"/>
        </w:rPr>
        <w:t>has never been more important</w:t>
      </w:r>
      <w:r w:rsidRPr="00E90251">
        <w:rPr>
          <w:sz w:val="16"/>
        </w:rPr>
        <w:t>.</w:t>
      </w:r>
    </w:p>
    <w:p w:rsidR="0035323A" w:rsidRPr="00E90251" w:rsidRDefault="0035323A" w:rsidP="0035323A">
      <w:pPr>
        <w:rPr>
          <w:sz w:val="16"/>
        </w:rPr>
      </w:pPr>
      <w:r w:rsidRPr="00E90251">
        <w:rPr>
          <w:sz w:val="16"/>
        </w:rPr>
        <w:t xml:space="preserve">To take one example, </w:t>
      </w:r>
      <w:r w:rsidRPr="00E90251">
        <w:rPr>
          <w:rStyle w:val="StyleUnderline"/>
        </w:rPr>
        <w:t>modified versions of the</w:t>
      </w:r>
      <w:r w:rsidRPr="00E90251">
        <w:rPr>
          <w:sz w:val="16"/>
        </w:rPr>
        <w:t xml:space="preserve"> January “</w:t>
      </w:r>
      <w:r w:rsidRPr="00E90251">
        <w:rPr>
          <w:rStyle w:val="StyleUnderline"/>
        </w:rPr>
        <w:t>Muslim ban</w:t>
      </w:r>
      <w:r w:rsidRPr="00E90251">
        <w:rPr>
          <w:sz w:val="16"/>
        </w:rPr>
        <w:t xml:space="preserve">” </w:t>
      </w:r>
      <w:r w:rsidRPr="00E90251">
        <w:rPr>
          <w:rStyle w:val="StyleUnderline"/>
        </w:rPr>
        <w:t>were bigoted</w:t>
      </w:r>
      <w:r w:rsidRPr="00E90251">
        <w:rPr>
          <w:sz w:val="16"/>
        </w:rPr>
        <w:t xml:space="preserve"> and mean-spirited and counterproductive, </w:t>
      </w:r>
      <w:r w:rsidRPr="00E90251">
        <w:rPr>
          <w:rStyle w:val="StyleUnderline"/>
        </w:rPr>
        <w:t>but there was nothing intrinsically undemocratic about them</w:t>
      </w:r>
      <w:r w:rsidRPr="00E90251">
        <w:rPr>
          <w:sz w:val="16"/>
        </w:rPr>
        <w:t xml:space="preserve">. In other words, the president, like heads of government in any other country, has considerable leeway in deciding which non-citizens are permitted to enter the country. </w:t>
      </w:r>
      <w:r w:rsidRPr="00E90251">
        <w:rPr>
          <w:rStyle w:val="StyleUnderline"/>
        </w:rPr>
        <w:t>The rescinding of</w:t>
      </w:r>
      <w:r w:rsidRPr="00E90251">
        <w:rPr>
          <w:sz w:val="16"/>
        </w:rPr>
        <w:t xml:space="preserve"> Deferred Action for Childhood Arrivals (</w:t>
      </w:r>
      <w:r w:rsidRPr="00E90251">
        <w:rPr>
          <w:rStyle w:val="StyleUnderline"/>
        </w:rPr>
        <w:t>DACA</w:t>
      </w:r>
      <w:r w:rsidRPr="00E90251">
        <w:rPr>
          <w:sz w:val="16"/>
        </w:rPr>
        <w:t xml:space="preserve">), which allows minors who entered the country illegally to stay, </w:t>
      </w:r>
      <w:r w:rsidRPr="00E90251">
        <w:rPr>
          <w:rStyle w:val="StyleUnderline"/>
        </w:rPr>
        <w:t>is cruel</w:t>
      </w:r>
      <w:r w:rsidRPr="00E90251">
        <w:rPr>
          <w:sz w:val="16"/>
        </w:rPr>
        <w:t xml:space="preserve">, </w:t>
      </w:r>
      <w:r w:rsidRPr="00E90251">
        <w:rPr>
          <w:rStyle w:val="StyleUnderline"/>
        </w:rPr>
        <w:t>but it is not undemocratic</w:t>
      </w:r>
      <w:r w:rsidRPr="00E90251">
        <w:rPr>
          <w:sz w:val="16"/>
        </w:rPr>
        <w:t xml:space="preserve"> (particularly considering Trump campaigned explicitly on reversing it on “day one.”) To take this one step further, </w:t>
      </w:r>
      <w:r w:rsidRPr="00E90251">
        <w:rPr>
          <w:rStyle w:val="StyleUnderline"/>
        </w:rPr>
        <w:t>after reviewing Trump’s most controversial policy ideas</w:t>
      </w:r>
      <w:r w:rsidRPr="00E90251">
        <w:rPr>
          <w:sz w:val="16"/>
        </w:rPr>
        <w:t xml:space="preserve"> – the ones that have been implemented and not merely mentioned in passing in unscripted campaign speeches – </w:t>
      </w:r>
      <w:r w:rsidRPr="00E90251">
        <w:rPr>
          <w:rStyle w:val="StyleUnderline"/>
        </w:rPr>
        <w:t>none of them can be deemed</w:t>
      </w:r>
      <w:r w:rsidRPr="00E90251">
        <w:rPr>
          <w:sz w:val="16"/>
        </w:rPr>
        <w:t xml:space="preserve">, strictly-speaking, </w:t>
      </w:r>
      <w:proofErr w:type="gramStart"/>
      <w:r w:rsidRPr="00E90251">
        <w:rPr>
          <w:rStyle w:val="StyleUnderline"/>
        </w:rPr>
        <w:t>undemocratic</w:t>
      </w:r>
      <w:proofErr w:type="gramEnd"/>
      <w:r w:rsidRPr="00E90251">
        <w:rPr>
          <w:sz w:val="16"/>
        </w:rPr>
        <w:t>.</w:t>
      </w:r>
    </w:p>
    <w:p w:rsidR="0035323A" w:rsidRPr="00E90251" w:rsidRDefault="0035323A" w:rsidP="0035323A">
      <w:pPr>
        <w:rPr>
          <w:sz w:val="16"/>
        </w:rPr>
      </w:pPr>
      <w:r w:rsidRPr="00E90251">
        <w:rPr>
          <w:sz w:val="16"/>
        </w:rPr>
        <w:t xml:space="preserve">In effect, </w:t>
      </w:r>
      <w:r w:rsidRPr="00E90251">
        <w:rPr>
          <w:rStyle w:val="StyleUnderline"/>
        </w:rPr>
        <w:t>what many Democrats would like</w:t>
      </w:r>
      <w:r w:rsidRPr="00E90251">
        <w:rPr>
          <w:sz w:val="16"/>
        </w:rPr>
        <w:t xml:space="preserve">, whether explicitly declared or privately hoped for, </w:t>
      </w:r>
      <w:r w:rsidRPr="00E90251">
        <w:rPr>
          <w:rStyle w:val="StyleUnderline"/>
        </w:rPr>
        <w:t>is the criminalization of behavior that the “smarter” or “rational” among us deem unacceptable</w:t>
      </w:r>
      <w:r w:rsidRPr="00E90251">
        <w:rPr>
          <w:sz w:val="16"/>
        </w:rPr>
        <w:t xml:space="preserve">, racist, or evil. But, the great thing, and sometimes the scariest thing, about democracy is that it explicitly allows people to be, well, evil, as long their “evil” is expressed within the the law. </w:t>
      </w:r>
      <w:r w:rsidRPr="007864D3">
        <w:rPr>
          <w:rStyle w:val="Emphasis"/>
          <w:highlight w:val="green"/>
        </w:rPr>
        <w:t>Democracy is not meant to protect us from</w:t>
      </w:r>
      <w:r w:rsidRPr="00E90251">
        <w:rPr>
          <w:rStyle w:val="Emphasis"/>
        </w:rPr>
        <w:t xml:space="preserve"> other </w:t>
      </w:r>
      <w:r w:rsidRPr="007864D3">
        <w:rPr>
          <w:rStyle w:val="Emphasis"/>
          <w:highlight w:val="green"/>
        </w:rPr>
        <w:t>Americans we don’t like</w:t>
      </w:r>
      <w:r w:rsidRPr="00E90251">
        <w:rPr>
          <w:rStyle w:val="Emphasis"/>
        </w:rPr>
        <w:t>.</w:t>
      </w:r>
    </w:p>
    <w:p w:rsidR="0035323A" w:rsidRPr="00E90251" w:rsidRDefault="0035323A" w:rsidP="0035323A">
      <w:pPr>
        <w:rPr>
          <w:sz w:val="16"/>
        </w:rPr>
      </w:pPr>
      <w:proofErr w:type="gramStart"/>
      <w:r w:rsidRPr="00E90251">
        <w:rPr>
          <w:sz w:val="16"/>
        </w:rPr>
        <w:t>t</w:t>
      </w:r>
      <w:proofErr w:type="gramEnd"/>
      <w:r w:rsidRPr="00E90251">
        <w:rPr>
          <w:sz w:val="16"/>
        </w:rPr>
        <w:t xml:space="preserve"> the most common way to deal with media allegations is to demote low-ranking officials, which are relatively unimportant as their removal implies little policy change. Even if dismissals of high-ranking incumbents do take place, the Russian president does not dispense entirely with his cronies but reappoints them to other influential positions. By contrast, the German government is more likely to react to media allegations by amending policies or not reacting at all.</w:t>
      </w:r>
    </w:p>
    <w:p w:rsidR="0035323A" w:rsidRPr="00E90251" w:rsidRDefault="0035323A" w:rsidP="0035323A">
      <w:pPr>
        <w:rPr>
          <w:sz w:val="16"/>
        </w:rPr>
      </w:pPr>
      <w:r w:rsidRPr="00E90251">
        <w:rPr>
          <w:sz w:val="16"/>
        </w:rPr>
        <w:t xml:space="preserve">In view of the comparative patterns of sanctions, </w:t>
      </w:r>
      <w:r w:rsidRPr="007864D3">
        <w:rPr>
          <w:rStyle w:val="StyleUnderline"/>
          <w:highlight w:val="green"/>
        </w:rPr>
        <w:t>the Trump scandal</w:t>
      </w:r>
      <w:r w:rsidRPr="00E90251">
        <w:rPr>
          <w:rStyle w:val="StyleUnderline"/>
        </w:rPr>
        <w:t xml:space="preserve"> seems to have </w:t>
      </w:r>
      <w:r w:rsidRPr="007864D3">
        <w:rPr>
          <w:rStyle w:val="StyleUnderline"/>
          <w:highlight w:val="green"/>
        </w:rPr>
        <w:t>prompted</w:t>
      </w:r>
      <w:r w:rsidRPr="00E90251">
        <w:rPr>
          <w:rStyle w:val="StyleUnderline"/>
        </w:rPr>
        <w:t xml:space="preserve"> the </w:t>
      </w:r>
      <w:r w:rsidRPr="007864D3">
        <w:rPr>
          <w:rStyle w:val="StyleUnderline"/>
          <w:highlight w:val="green"/>
        </w:rPr>
        <w:t>dismissal of</w:t>
      </w:r>
      <w:r w:rsidRPr="00E90251">
        <w:rPr>
          <w:rStyle w:val="StyleUnderline"/>
        </w:rPr>
        <w:t xml:space="preserve"> an unusual number of </w:t>
      </w:r>
      <w:r w:rsidRPr="007864D3">
        <w:rPr>
          <w:rStyle w:val="StyleUnderline"/>
          <w:highlight w:val="green"/>
        </w:rPr>
        <w:t>highly placed officials</w:t>
      </w:r>
      <w:r w:rsidRPr="00E90251">
        <w:rPr>
          <w:sz w:val="16"/>
        </w:rPr>
        <w:t xml:space="preserve">. The risk here is twofold: if Trump continues to dismiss his inferiors, he might come across as disloyal or as admitting guilt. If he does not dismiss them, he may appear irresponsible and non-cooperative. </w:t>
      </w:r>
      <w:r w:rsidRPr="00E90251">
        <w:rPr>
          <w:rStyle w:val="StyleUnderline"/>
        </w:rPr>
        <w:t>The other possibility is that the public may become saturated with this scandal and the implication of one more official would eventually make little difference for public opinion and for sanctions</w:t>
      </w:r>
      <w:r w:rsidRPr="00E90251">
        <w:rPr>
          <w:sz w:val="16"/>
        </w:rPr>
        <w:t xml:space="preserve"> (Dowding &amp; Dewan 2012).</w:t>
      </w:r>
    </w:p>
    <w:p w:rsidR="0035323A" w:rsidRPr="00E90251" w:rsidRDefault="0035323A" w:rsidP="0035323A">
      <w:pPr>
        <w:rPr>
          <w:sz w:val="16"/>
        </w:rPr>
      </w:pPr>
      <w:r w:rsidRPr="00E90251">
        <w:rPr>
          <w:sz w:val="16"/>
        </w:rPr>
        <w:t>Oncoming Threat to Democratic Accountability: The Investigation Might Sever the Inflow of Verbal Explanations and Trump May Use it to Highjack the Public Narrative</w:t>
      </w:r>
    </w:p>
    <w:p w:rsidR="0035323A" w:rsidRPr="00E90251" w:rsidRDefault="0035323A" w:rsidP="0035323A">
      <w:pPr>
        <w:rPr>
          <w:sz w:val="16"/>
        </w:rPr>
      </w:pPr>
      <w:r w:rsidRPr="00E90251">
        <w:rPr>
          <w:sz w:val="16"/>
        </w:rPr>
        <w:t xml:space="preserve">In terms of verbal responses, </w:t>
      </w:r>
      <w:r w:rsidRPr="007864D3">
        <w:rPr>
          <w:rStyle w:val="StyleUnderline"/>
          <w:highlight w:val="green"/>
        </w:rPr>
        <w:t>the</w:t>
      </w:r>
      <w:r w:rsidRPr="00E90251">
        <w:rPr>
          <w:rStyle w:val="StyleUnderline"/>
        </w:rPr>
        <w:t xml:space="preserve"> accountability </w:t>
      </w:r>
      <w:r w:rsidRPr="007864D3">
        <w:rPr>
          <w:rStyle w:val="StyleUnderline"/>
          <w:highlight w:val="green"/>
        </w:rPr>
        <w:t>process</w:t>
      </w:r>
      <w:r w:rsidRPr="00E90251">
        <w:rPr>
          <w:rStyle w:val="StyleUnderline"/>
        </w:rPr>
        <w:t xml:space="preserve"> so far also </w:t>
      </w:r>
      <w:r w:rsidRPr="007864D3">
        <w:rPr>
          <w:rStyle w:val="StyleUnderline"/>
          <w:highlight w:val="green"/>
        </w:rPr>
        <w:t>comes up as</w:t>
      </w:r>
      <w:r w:rsidRPr="00E90251">
        <w:rPr>
          <w:rStyle w:val="StyleUnderline"/>
        </w:rPr>
        <w:t xml:space="preserve"> relatively </w:t>
      </w:r>
      <w:r w:rsidRPr="007864D3">
        <w:rPr>
          <w:rStyle w:val="StyleUnderline"/>
          <w:highlight w:val="green"/>
        </w:rPr>
        <w:t>democratic</w:t>
      </w:r>
      <w:r w:rsidRPr="00E90251">
        <w:rPr>
          <w:sz w:val="16"/>
        </w:rPr>
        <w:t>.</w:t>
      </w:r>
    </w:p>
    <w:p w:rsidR="0035323A" w:rsidRPr="00E90251" w:rsidRDefault="0035323A" w:rsidP="0035323A">
      <w:pPr>
        <w:rPr>
          <w:sz w:val="16"/>
        </w:rPr>
      </w:pPr>
      <w:r w:rsidRPr="00E90251">
        <w:rPr>
          <w:sz w:val="16"/>
        </w:rPr>
        <w:t xml:space="preserve"> </w:t>
      </w:r>
      <w:r w:rsidRPr="007864D3">
        <w:rPr>
          <w:rStyle w:val="StyleUnderline"/>
          <w:highlight w:val="green"/>
        </w:rPr>
        <w:t>Trump</w:t>
      </w:r>
      <w:r w:rsidRPr="00E90251">
        <w:rPr>
          <w:rStyle w:val="StyleUnderline"/>
        </w:rPr>
        <w:t xml:space="preserve"> and his staff continuously and </w:t>
      </w:r>
      <w:r w:rsidRPr="007864D3">
        <w:rPr>
          <w:rStyle w:val="StyleUnderline"/>
          <w:highlight w:val="green"/>
        </w:rPr>
        <w:t>consistently engage in responding to allegations via Twitter</w:t>
      </w:r>
      <w:r w:rsidRPr="00E90251">
        <w:rPr>
          <w:rStyle w:val="StyleUnderline"/>
        </w:rPr>
        <w:t>, press conferences and interviews</w:t>
      </w:r>
      <w:r w:rsidRPr="00E90251">
        <w:rPr>
          <w:sz w:val="16"/>
        </w:rPr>
        <w:t xml:space="preserve">. </w:t>
      </w:r>
      <w:r w:rsidRPr="00E90251">
        <w:rPr>
          <w:rStyle w:val="StyleUnderline"/>
        </w:rPr>
        <w:t xml:space="preserve">This engagement is </w:t>
      </w:r>
      <w:r w:rsidRPr="007864D3">
        <w:rPr>
          <w:rStyle w:val="StyleUnderline"/>
          <w:highlight w:val="green"/>
        </w:rPr>
        <w:t>a sign that the incumbents</w:t>
      </w:r>
      <w:r w:rsidRPr="00E90251">
        <w:rPr>
          <w:rStyle w:val="StyleUnderline"/>
        </w:rPr>
        <w:t xml:space="preserve"> </w:t>
      </w:r>
      <w:r w:rsidRPr="007864D3">
        <w:rPr>
          <w:rStyle w:val="StyleUnderline"/>
          <w:highlight w:val="green"/>
        </w:rPr>
        <w:t>are forced to supply explanations to the public</w:t>
      </w:r>
      <w:r w:rsidRPr="00E90251">
        <w:rPr>
          <w:rStyle w:val="StyleUnderline"/>
        </w:rPr>
        <w:t xml:space="preserve">, which is </w:t>
      </w:r>
      <w:r w:rsidRPr="007864D3">
        <w:rPr>
          <w:rStyle w:val="StyleUnderline"/>
          <w:highlight w:val="green"/>
        </w:rPr>
        <w:t>an inherent part of investigative accountability</w:t>
      </w:r>
      <w:r w:rsidRPr="00E90251">
        <w:rPr>
          <w:sz w:val="16"/>
        </w:rPr>
        <w:t xml:space="preserve"> (Aucoin and Heintzman 2000).</w:t>
      </w:r>
    </w:p>
    <w:p w:rsidR="0035323A" w:rsidRPr="00E90251" w:rsidRDefault="0035323A" w:rsidP="0035323A">
      <w:pPr>
        <w:rPr>
          <w:sz w:val="16"/>
        </w:rPr>
      </w:pPr>
      <w:r w:rsidRPr="00E90251">
        <w:rPr>
          <w:sz w:val="16"/>
        </w:rPr>
        <w:t>The explanatory part of accountability process is failing, however, insofar as Trump does not respond to the actual accusation but instead reformulates the accusation as a counter-accusation that targets the accuser or the existence of leaks. Accusing the accuser is a book case strategy for blame avoidance and deflection (Coombs 1998, Hood 2014) and comprises the biggest category of verbal responses in Russia. By contrast, the German incumbents are more likely to accept blame but, at the same time, they are less likely to respond to as many allegations. Ideally, the incumbents would be very responsive and will be inclined to accept responsibility. As the findings reveals, the reality is that the best possible scenario is to have one or the other, as is Trump’s case.</w:t>
      </w:r>
    </w:p>
    <w:p w:rsidR="0035323A" w:rsidRPr="00E90251" w:rsidRDefault="0035323A" w:rsidP="0035323A">
      <w:pPr>
        <w:rPr>
          <w:sz w:val="16"/>
        </w:rPr>
      </w:pPr>
      <w:r w:rsidRPr="00E90251">
        <w:rPr>
          <w:sz w:val="16"/>
        </w:rPr>
        <w:t xml:space="preserve">The risks, again, are twofold. On the one hand, </w:t>
      </w:r>
      <w:r w:rsidRPr="007864D3">
        <w:rPr>
          <w:rStyle w:val="StyleUnderline"/>
          <w:highlight w:val="green"/>
        </w:rPr>
        <w:t>the admin</w:t>
      </w:r>
      <w:r w:rsidRPr="00E90251">
        <w:rPr>
          <w:rStyle w:val="StyleUnderline"/>
        </w:rPr>
        <w:t xml:space="preserve">istration </w:t>
      </w:r>
      <w:r w:rsidRPr="007864D3">
        <w:rPr>
          <w:rStyle w:val="StyleUnderline"/>
          <w:highlight w:val="green"/>
        </w:rPr>
        <w:t>may use the</w:t>
      </w:r>
      <w:r w:rsidRPr="00E90251">
        <w:rPr>
          <w:rStyle w:val="StyleUnderline"/>
        </w:rPr>
        <w:t xml:space="preserve"> prosecutorial </w:t>
      </w:r>
      <w:r w:rsidRPr="007864D3">
        <w:rPr>
          <w:rStyle w:val="StyleUnderline"/>
          <w:highlight w:val="green"/>
        </w:rPr>
        <w:t>investigation</w:t>
      </w:r>
      <w:r w:rsidRPr="00E90251">
        <w:rPr>
          <w:rStyle w:val="StyleUnderline"/>
        </w:rPr>
        <w:t xml:space="preserve"> as a pretext </w:t>
      </w:r>
      <w:r w:rsidRPr="007864D3">
        <w:rPr>
          <w:rStyle w:val="StyleUnderline"/>
          <w:highlight w:val="green"/>
        </w:rPr>
        <w:t>to cancel press briefings</w:t>
      </w:r>
      <w:r w:rsidRPr="00E90251">
        <w:rPr>
          <w:rStyle w:val="StyleUnderline"/>
        </w:rPr>
        <w:t xml:space="preserve"> and sever the inflow of verbal explanations</w:t>
      </w:r>
      <w:r w:rsidRPr="00E90251">
        <w:rPr>
          <w:sz w:val="16"/>
        </w:rPr>
        <w:t xml:space="preserve">. </w:t>
      </w:r>
      <w:r w:rsidRPr="00E90251">
        <w:rPr>
          <w:rStyle w:val="StyleUnderline"/>
        </w:rPr>
        <w:t xml:space="preserve">It is also possible that </w:t>
      </w:r>
      <w:r w:rsidRPr="007864D3">
        <w:rPr>
          <w:rStyle w:val="StyleUnderline"/>
          <w:highlight w:val="green"/>
        </w:rPr>
        <w:t>Trump</w:t>
      </w:r>
      <w:r w:rsidRPr="00E90251">
        <w:rPr>
          <w:rStyle w:val="StyleUnderline"/>
        </w:rPr>
        <w:t xml:space="preserve">, the ultimate PR manipulator, </w:t>
      </w:r>
      <w:r w:rsidRPr="007864D3">
        <w:rPr>
          <w:rStyle w:val="StyleUnderline"/>
          <w:highlight w:val="green"/>
        </w:rPr>
        <w:t>highjacks the</w:t>
      </w:r>
      <w:r w:rsidRPr="00E90251">
        <w:rPr>
          <w:rStyle w:val="StyleUnderline"/>
        </w:rPr>
        <w:t xml:space="preserve"> public </w:t>
      </w:r>
      <w:r w:rsidRPr="007864D3">
        <w:rPr>
          <w:rStyle w:val="StyleUnderline"/>
          <w:highlight w:val="green"/>
        </w:rPr>
        <w:t>narrative</w:t>
      </w:r>
      <w:r w:rsidRPr="00E90251">
        <w:rPr>
          <w:rStyle w:val="StyleUnderline"/>
        </w:rPr>
        <w:t xml:space="preserve"> by </w:t>
      </w:r>
      <w:r w:rsidRPr="007864D3">
        <w:rPr>
          <w:rStyle w:val="StyleUnderline"/>
          <w:highlight w:val="green"/>
        </w:rPr>
        <w:t>presenting himself as the victim of a “witch-hunt”</w:t>
      </w:r>
      <w:r w:rsidRPr="00E90251">
        <w:rPr>
          <w:sz w:val="16"/>
        </w:rPr>
        <w:t xml:space="preserve"> (Ginsberg and Shefter 2002, Boin et al 2010). </w:t>
      </w:r>
      <w:r w:rsidRPr="00E90251">
        <w:rPr>
          <w:rStyle w:val="StyleUnderline"/>
        </w:rPr>
        <w:t xml:space="preserve">Trump’s strategy is to garner public sympathy by creating enemies and </w:t>
      </w:r>
      <w:r w:rsidRPr="007864D3">
        <w:rPr>
          <w:rStyle w:val="StyleUnderline"/>
          <w:highlight w:val="green"/>
        </w:rPr>
        <w:t>this investigation might be his golden opportunity to shine</w:t>
      </w:r>
      <w:r w:rsidRPr="00E90251">
        <w:rPr>
          <w:sz w:val="16"/>
        </w:rPr>
        <w:t>.</w:t>
      </w:r>
      <w:bookmarkEnd w:id="3"/>
    </w:p>
    <w:bookmarkEnd w:id="4"/>
    <w:p w:rsidR="0035323A" w:rsidRDefault="0035323A" w:rsidP="0035323A">
      <w:pPr>
        <w:pStyle w:val="Heading3"/>
      </w:pPr>
      <w:r>
        <w:t>1AR---</w:t>
      </w:r>
      <w:r w:rsidR="007361CF">
        <w:t xml:space="preserve">Diversionary War: China &amp; Iran </w:t>
      </w:r>
      <w:r>
        <w:t xml:space="preserve"> </w:t>
      </w:r>
    </w:p>
    <w:p w:rsidR="0035323A" w:rsidRPr="00E90251" w:rsidRDefault="0035323A" w:rsidP="0035323A">
      <w:pPr>
        <w:pStyle w:val="Heading4"/>
        <w:rPr>
          <w:rFonts w:cs="Arial"/>
        </w:rPr>
      </w:pPr>
      <w:r w:rsidRPr="00E90251">
        <w:rPr>
          <w:rFonts w:cs="Arial"/>
        </w:rPr>
        <w:t xml:space="preserve">Trump would also escalate crises with Iran and China. </w:t>
      </w:r>
    </w:p>
    <w:p w:rsidR="0035323A" w:rsidRPr="00E90251" w:rsidRDefault="0035323A" w:rsidP="0035323A">
      <w:r w:rsidRPr="00E90251">
        <w:t xml:space="preserve">Jonathan </w:t>
      </w:r>
      <w:r w:rsidRPr="00E90251">
        <w:rPr>
          <w:rStyle w:val="Style13ptBold"/>
        </w:rPr>
        <w:t>POWER 17</w:t>
      </w:r>
      <w:r w:rsidRPr="00E90251">
        <w:t xml:space="preserve">. </w:t>
      </w:r>
      <w:proofErr w:type="gramStart"/>
      <w:r w:rsidRPr="00E90251">
        <w:t>Associate, Transnational Foundation for Peace and Future Research; Foreign affairs columnist for over 35 years.</w:t>
      </w:r>
      <w:proofErr w:type="gramEnd"/>
      <w:r w:rsidRPr="00E90251">
        <w:t xml:space="preserve"> “</w:t>
      </w:r>
      <w:r w:rsidRPr="00E90251">
        <w:rPr>
          <w:rStyle w:val="StyleUnderline"/>
        </w:rPr>
        <w:t xml:space="preserve">What Trump could do </w:t>
      </w:r>
      <w:r w:rsidRPr="007864D3">
        <w:rPr>
          <w:rStyle w:val="StyleUnderline"/>
          <w:highlight w:val="green"/>
        </w:rPr>
        <w:t>to avoid impeachment</w:t>
      </w:r>
      <w:r w:rsidRPr="00E90251">
        <w:rPr>
          <w:rStyle w:val="StyleUnderline"/>
        </w:rPr>
        <w:t xml:space="preserve"> </w:t>
      </w:r>
      <w:proofErr w:type="gramStart"/>
      <w:r w:rsidRPr="00E90251">
        <w:rPr>
          <w:rStyle w:val="StyleUnderline"/>
        </w:rPr>
        <w:t>threat</w:t>
      </w:r>
      <w:r w:rsidRPr="00E90251">
        <w:t>.</w:t>
      </w:r>
      <w:proofErr w:type="gramEnd"/>
      <w:r w:rsidRPr="00E90251">
        <w:t xml:space="preserve">” </w:t>
      </w:r>
      <w:proofErr w:type="gramStart"/>
      <w:r w:rsidRPr="00E90251">
        <w:rPr>
          <w:i/>
        </w:rPr>
        <w:t>The Jordan Times</w:t>
      </w:r>
      <w:r w:rsidRPr="00E90251">
        <w:t>.</w:t>
      </w:r>
      <w:proofErr w:type="gramEnd"/>
      <w:r w:rsidRPr="00E90251">
        <w:t xml:space="preserve"> June 16. http://www.jordantimes.com/opinion/jonathan-power/what-trump-could-do-avoid-impeachment-threat. Gender modified. </w:t>
      </w:r>
    </w:p>
    <w:p w:rsidR="0035323A" w:rsidRPr="00E90251" w:rsidRDefault="0035323A" w:rsidP="0035323A"/>
    <w:p w:rsidR="0035323A" w:rsidRPr="00E90251" w:rsidRDefault="0035323A" w:rsidP="0035323A">
      <w:pPr>
        <w:rPr>
          <w:sz w:val="16"/>
        </w:rPr>
      </w:pPr>
      <w:r w:rsidRPr="00E90251">
        <w:rPr>
          <w:rStyle w:val="StyleUnderline"/>
        </w:rPr>
        <w:t>He has cards up his sleeve</w:t>
      </w:r>
      <w:r w:rsidRPr="00E90251">
        <w:rPr>
          <w:sz w:val="16"/>
        </w:rPr>
        <w:t xml:space="preserve">. </w:t>
      </w:r>
      <w:r w:rsidRPr="00E90251">
        <w:rPr>
          <w:rStyle w:val="StyleUnderline"/>
        </w:rPr>
        <w:t>He came to power partly because he won the support of working class</w:t>
      </w:r>
      <w:r w:rsidRPr="00E90251">
        <w:rPr>
          <w:sz w:val="16"/>
        </w:rPr>
        <w:t xml:space="preserve"> and lower middle class whites </w:t>
      </w:r>
      <w:r w:rsidRPr="00E90251">
        <w:rPr>
          <w:rStyle w:val="StyleUnderline"/>
        </w:rPr>
        <w:t>who were prepared to vote against their economic interest for the sake of the nationalism</w:t>
      </w:r>
      <w:r w:rsidRPr="00E90251">
        <w:rPr>
          <w:sz w:val="16"/>
        </w:rPr>
        <w:t xml:space="preserve"> that Trump espoused.</w:t>
      </w:r>
      <w:r w:rsidRPr="00E90251">
        <w:rPr>
          <w:sz w:val="12"/>
        </w:rPr>
        <w:t xml:space="preserve">¶ </w:t>
      </w:r>
      <w:r w:rsidRPr="00E90251">
        <w:rPr>
          <w:sz w:val="16"/>
        </w:rPr>
        <w:t>Neither Keir Hardie nor Franklin Roosevelt nor Bernie Sanders were their leader. It was Trump.</w:t>
      </w:r>
      <w:r w:rsidRPr="00E90251">
        <w:rPr>
          <w:sz w:val="12"/>
        </w:rPr>
        <w:t xml:space="preserve">¶ </w:t>
      </w:r>
      <w:r w:rsidRPr="00E90251">
        <w:rPr>
          <w:rStyle w:val="StyleUnderline"/>
        </w:rPr>
        <w:t xml:space="preserve">I do not find it difficult to imagine how </w:t>
      </w:r>
      <w:r w:rsidRPr="007864D3">
        <w:rPr>
          <w:rStyle w:val="StyleUnderline"/>
          <w:highlight w:val="green"/>
        </w:rPr>
        <w:t xml:space="preserve">Trump could </w:t>
      </w:r>
      <w:r w:rsidRPr="007864D3">
        <w:rPr>
          <w:rStyle w:val="Emphasis"/>
          <w:highlight w:val="green"/>
        </w:rPr>
        <w:t>play the nationalist card</w:t>
      </w:r>
      <w:r w:rsidRPr="00E90251">
        <w:rPr>
          <w:rStyle w:val="StyleUnderline"/>
        </w:rPr>
        <w:t xml:space="preserve"> that would rally his electorate</w:t>
      </w:r>
      <w:r w:rsidRPr="00E90251">
        <w:rPr>
          <w:sz w:val="16"/>
        </w:rPr>
        <w:t>.</w:t>
      </w:r>
      <w:r w:rsidRPr="00E90251">
        <w:rPr>
          <w:sz w:val="12"/>
        </w:rPr>
        <w:t xml:space="preserve">¶ </w:t>
      </w:r>
      <w:r w:rsidRPr="00E90251">
        <w:rPr>
          <w:sz w:val="16"/>
        </w:rPr>
        <w:t>The “best” would be against this, but how many would be convinced enough to go out on the street, French style, and demand that Congress impeach him</w:t>
      </w:r>
      <w:proofErr w:type="gramStart"/>
      <w:r w:rsidRPr="00E90251">
        <w:rPr>
          <w:sz w:val="16"/>
        </w:rPr>
        <w:t>?</w:t>
      </w:r>
      <w:r w:rsidRPr="00E90251">
        <w:rPr>
          <w:sz w:val="12"/>
        </w:rPr>
        <w:t>¶</w:t>
      </w:r>
      <w:proofErr w:type="gramEnd"/>
      <w:r w:rsidRPr="00E90251">
        <w:rPr>
          <w:sz w:val="12"/>
        </w:rPr>
        <w:t xml:space="preserve"> </w:t>
      </w:r>
      <w:r w:rsidRPr="00E90251">
        <w:rPr>
          <w:sz w:val="16"/>
        </w:rPr>
        <w:t xml:space="preserve">I doubt the Harvard professors would or journalists from The New York Times, businessmen, schoolteachers, doctors, civil servants or airline pilots. </w:t>
      </w:r>
      <w:r w:rsidRPr="00E90251">
        <w:rPr>
          <w:sz w:val="12"/>
        </w:rPr>
        <w:t xml:space="preserve">¶ </w:t>
      </w:r>
      <w:r w:rsidRPr="00E90251">
        <w:rPr>
          <w:sz w:val="16"/>
        </w:rPr>
        <w:t>Of course, as with the civil rights movement and the anti-Vietnam War protests, there would be students in the front row.</w:t>
      </w:r>
      <w:r w:rsidRPr="00E90251">
        <w:rPr>
          <w:sz w:val="12"/>
        </w:rPr>
        <w:t xml:space="preserve">¶ </w:t>
      </w:r>
      <w:r w:rsidRPr="00E90251">
        <w:rPr>
          <w:sz w:val="16"/>
        </w:rPr>
        <w:t>Then there would be clergy, a few professors from the University of Wisconsin, novelists, Senator Sanders and at most 50 members of Congress. The police would easily face them down and disperse them.</w:t>
      </w:r>
      <w:r w:rsidRPr="00E90251">
        <w:rPr>
          <w:sz w:val="12"/>
        </w:rPr>
        <w:t xml:space="preserve">¶ </w:t>
      </w:r>
      <w:r w:rsidRPr="00E90251">
        <w:rPr>
          <w:sz w:val="16"/>
        </w:rPr>
        <w:t>“Patriotism is the last refuge of the scoundrel,” said Samuel Johnson.</w:t>
      </w:r>
      <w:r w:rsidRPr="00E90251">
        <w:rPr>
          <w:sz w:val="12"/>
        </w:rPr>
        <w:t xml:space="preserve">¶ </w:t>
      </w:r>
      <w:r w:rsidRPr="00E90251">
        <w:rPr>
          <w:sz w:val="16"/>
        </w:rPr>
        <w:t xml:space="preserve">So is extreme confrontation, or even war. </w:t>
      </w:r>
      <w:r w:rsidRPr="00E90251">
        <w:rPr>
          <w:sz w:val="12"/>
        </w:rPr>
        <w:t xml:space="preserve">¶ </w:t>
      </w:r>
      <w:proofErr w:type="gramStart"/>
      <w:r w:rsidRPr="00E90251">
        <w:rPr>
          <w:sz w:val="16"/>
        </w:rPr>
        <w:t>What</w:t>
      </w:r>
      <w:proofErr w:type="gramEnd"/>
      <w:r w:rsidRPr="00E90251">
        <w:rPr>
          <w:sz w:val="16"/>
        </w:rPr>
        <w:t xml:space="preserve"> follows is not </w:t>
      </w:r>
      <w:r w:rsidRPr="00E90251">
        <w:rPr>
          <w:rStyle w:val="StyleUnderline"/>
        </w:rPr>
        <w:t>my scenario</w:t>
      </w:r>
      <w:r w:rsidRPr="00E90251">
        <w:rPr>
          <w:sz w:val="16"/>
        </w:rPr>
        <w:t xml:space="preserve">. It </w:t>
      </w:r>
      <w:r w:rsidRPr="00E90251">
        <w:rPr>
          <w:rStyle w:val="StyleUnderline"/>
        </w:rPr>
        <w:t>is that of</w:t>
      </w:r>
      <w:r w:rsidRPr="00E90251">
        <w:rPr>
          <w:sz w:val="16"/>
        </w:rPr>
        <w:t xml:space="preserve"> Philip </w:t>
      </w:r>
      <w:r w:rsidRPr="00E90251">
        <w:rPr>
          <w:rStyle w:val="StyleUnderline"/>
        </w:rPr>
        <w:t>Gordon, writing in</w:t>
      </w:r>
      <w:r w:rsidRPr="00E90251">
        <w:rPr>
          <w:sz w:val="16"/>
        </w:rPr>
        <w:t xml:space="preserve"> the current issue of </w:t>
      </w:r>
      <w:r w:rsidRPr="00E90251">
        <w:rPr>
          <w:rStyle w:val="StyleUnderline"/>
        </w:rPr>
        <w:t>the respected “Foreign Affairs”</w:t>
      </w:r>
      <w:r w:rsidRPr="00E90251">
        <w:rPr>
          <w:sz w:val="16"/>
        </w:rPr>
        <w:t>.</w:t>
      </w:r>
      <w:r w:rsidRPr="00E90251">
        <w:rPr>
          <w:sz w:val="12"/>
        </w:rPr>
        <w:t xml:space="preserve">¶ </w:t>
      </w:r>
      <w:r w:rsidRPr="00E90251">
        <w:rPr>
          <w:rStyle w:val="StyleUnderline"/>
        </w:rPr>
        <w:t>He was</w:t>
      </w:r>
      <w:r w:rsidRPr="00E90251">
        <w:rPr>
          <w:sz w:val="16"/>
        </w:rPr>
        <w:t xml:space="preserve"> Barack </w:t>
      </w:r>
      <w:r w:rsidRPr="00E90251">
        <w:rPr>
          <w:rStyle w:val="StyleUnderline"/>
        </w:rPr>
        <w:t>Obama’s special assistant for the Middle East, North Africa and the Gulf region</w:t>
      </w:r>
      <w:r w:rsidRPr="00E90251">
        <w:rPr>
          <w:sz w:val="16"/>
        </w:rPr>
        <w:t>.</w:t>
      </w:r>
      <w:r w:rsidRPr="00E90251">
        <w:rPr>
          <w:sz w:val="12"/>
        </w:rPr>
        <w:t xml:space="preserve">¶ </w:t>
      </w:r>
      <w:r w:rsidRPr="00E90251">
        <w:rPr>
          <w:sz w:val="16"/>
        </w:rPr>
        <w:t xml:space="preserve">Those who have dormant passionate intensity in their bones should read it and act now before it is too late. </w:t>
      </w:r>
      <w:r w:rsidRPr="00E90251">
        <w:rPr>
          <w:rStyle w:val="StyleUnderline"/>
        </w:rPr>
        <w:t>Events can move fast</w:t>
      </w:r>
      <w:r w:rsidRPr="00E90251">
        <w:rPr>
          <w:sz w:val="16"/>
        </w:rPr>
        <w:t xml:space="preserve">. </w:t>
      </w:r>
      <w:r w:rsidRPr="00E90251">
        <w:rPr>
          <w:sz w:val="12"/>
        </w:rPr>
        <w:t xml:space="preserve">¶ </w:t>
      </w:r>
      <w:r w:rsidRPr="00E90251">
        <w:rPr>
          <w:sz w:val="16"/>
        </w:rPr>
        <w:t>“A week is a long time in politics,” said the former British prime minister, Harold Wilson.</w:t>
      </w:r>
      <w:r w:rsidRPr="00E90251">
        <w:rPr>
          <w:sz w:val="12"/>
        </w:rPr>
        <w:t xml:space="preserve">¶ </w:t>
      </w:r>
      <w:r w:rsidRPr="007864D3">
        <w:rPr>
          <w:rStyle w:val="StyleUnderline"/>
          <w:highlight w:val="green"/>
        </w:rPr>
        <w:t>Trump</w:t>
      </w:r>
      <w:r w:rsidRPr="00E90251">
        <w:rPr>
          <w:rStyle w:val="StyleUnderline"/>
        </w:rPr>
        <w:t xml:space="preserve"> could </w:t>
      </w:r>
      <w:r w:rsidRPr="007864D3">
        <w:rPr>
          <w:rStyle w:val="StyleUnderline"/>
          <w:highlight w:val="green"/>
        </w:rPr>
        <w:t>begin</w:t>
      </w:r>
      <w:r w:rsidRPr="00E90251">
        <w:rPr>
          <w:rStyle w:val="StyleUnderline"/>
        </w:rPr>
        <w:t xml:space="preserve"> his </w:t>
      </w:r>
      <w:r w:rsidRPr="007864D3">
        <w:rPr>
          <w:rStyle w:val="Emphasis"/>
          <w:highlight w:val="green"/>
        </w:rPr>
        <w:t>diversionary tactics with Iran</w:t>
      </w:r>
      <w:r w:rsidRPr="00E90251">
        <w:rPr>
          <w:rStyle w:val="StyleUnderline"/>
        </w:rPr>
        <w:t>, his archenemy during the campaign</w:t>
      </w:r>
      <w:r w:rsidRPr="00E90251">
        <w:rPr>
          <w:sz w:val="16"/>
        </w:rPr>
        <w:t>.</w:t>
      </w:r>
      <w:r w:rsidRPr="00E90251">
        <w:rPr>
          <w:sz w:val="12"/>
        </w:rPr>
        <w:t xml:space="preserve">¶ </w:t>
      </w:r>
      <w:r w:rsidRPr="00E90251">
        <w:rPr>
          <w:sz w:val="16"/>
        </w:rPr>
        <w:t xml:space="preserve">Gordon says let us suppose that a dozen Americans are killed in an attack in Iraq by an Iran-supported militia. Two days later </w:t>
      </w:r>
      <w:r w:rsidRPr="00E90251">
        <w:rPr>
          <w:rStyle w:val="StyleUnderline"/>
        </w:rPr>
        <w:t xml:space="preserve">Trump imposes </w:t>
      </w:r>
      <w:r w:rsidRPr="007864D3">
        <w:rPr>
          <w:rStyle w:val="StyleUnderline"/>
          <w:highlight w:val="green"/>
        </w:rPr>
        <w:t>further sanctions</w:t>
      </w:r>
      <w:r w:rsidRPr="00E90251">
        <w:rPr>
          <w:rStyle w:val="StyleUnderline"/>
        </w:rPr>
        <w:t xml:space="preserve"> on </w:t>
      </w:r>
      <w:proofErr w:type="gramStart"/>
      <w:r w:rsidRPr="00E90251">
        <w:rPr>
          <w:rStyle w:val="StyleUnderline"/>
        </w:rPr>
        <w:t>Iran</w:t>
      </w:r>
      <w:r w:rsidRPr="00E90251">
        <w:rPr>
          <w:sz w:val="16"/>
        </w:rPr>
        <w:t>,</w:t>
      </w:r>
      <w:proofErr w:type="gramEnd"/>
      <w:r w:rsidRPr="00E90251">
        <w:rPr>
          <w:sz w:val="16"/>
        </w:rPr>
        <w:t xml:space="preserve"> effectively </w:t>
      </w:r>
      <w:r w:rsidRPr="007864D3">
        <w:rPr>
          <w:rStyle w:val="Emphasis"/>
          <w:highlight w:val="green"/>
        </w:rPr>
        <w:t>torpedoing</w:t>
      </w:r>
      <w:r w:rsidRPr="007864D3">
        <w:rPr>
          <w:rStyle w:val="StyleUnderline"/>
          <w:highlight w:val="green"/>
        </w:rPr>
        <w:t xml:space="preserve"> the</w:t>
      </w:r>
      <w:r w:rsidRPr="00E90251">
        <w:rPr>
          <w:rStyle w:val="StyleUnderline"/>
        </w:rPr>
        <w:t xml:space="preserve"> denuclearisation </w:t>
      </w:r>
      <w:r w:rsidRPr="007864D3">
        <w:rPr>
          <w:rStyle w:val="StyleUnderline"/>
          <w:highlight w:val="green"/>
        </w:rPr>
        <w:t>agreement</w:t>
      </w:r>
      <w:r w:rsidRPr="00E90251">
        <w:rPr>
          <w:sz w:val="16"/>
        </w:rPr>
        <w:t xml:space="preserve"> negotiated by Obama.</w:t>
      </w:r>
      <w:r w:rsidRPr="00E90251">
        <w:rPr>
          <w:sz w:val="12"/>
        </w:rPr>
        <w:t xml:space="preserve">¶ </w:t>
      </w:r>
      <w:r w:rsidRPr="00E90251">
        <w:rPr>
          <w:rStyle w:val="StyleUnderline"/>
        </w:rPr>
        <w:t>Iran continues to test its missiles</w:t>
      </w:r>
      <w:r w:rsidRPr="00E90251">
        <w:rPr>
          <w:sz w:val="16"/>
        </w:rPr>
        <w:t xml:space="preserve">. </w:t>
      </w:r>
      <w:r w:rsidRPr="00E90251">
        <w:rPr>
          <w:rStyle w:val="StyleUnderline"/>
        </w:rPr>
        <w:t>It steps up its support for the Syrian government</w:t>
      </w:r>
      <w:r w:rsidRPr="00E90251">
        <w:rPr>
          <w:sz w:val="16"/>
        </w:rPr>
        <w:t>.</w:t>
      </w:r>
      <w:r w:rsidRPr="00E90251">
        <w:rPr>
          <w:sz w:val="12"/>
        </w:rPr>
        <w:t xml:space="preserve">¶ </w:t>
      </w:r>
      <w:r w:rsidRPr="00E90251">
        <w:rPr>
          <w:sz w:val="16"/>
        </w:rPr>
        <w:t xml:space="preserve">Later in the year, the situation having deteriorated further, </w:t>
      </w:r>
      <w:r w:rsidRPr="007864D3">
        <w:rPr>
          <w:rStyle w:val="StyleUnderline"/>
          <w:highlight w:val="green"/>
        </w:rPr>
        <w:t>Iran</w:t>
      </w:r>
      <w:r w:rsidRPr="00E90251">
        <w:rPr>
          <w:rStyle w:val="StyleUnderline"/>
        </w:rPr>
        <w:t xml:space="preserve"> announces it </w:t>
      </w:r>
      <w:r w:rsidRPr="007864D3">
        <w:rPr>
          <w:rStyle w:val="StyleUnderline"/>
          <w:highlight w:val="green"/>
        </w:rPr>
        <w:t xml:space="preserve">will </w:t>
      </w:r>
      <w:r w:rsidRPr="007864D3">
        <w:rPr>
          <w:rStyle w:val="Emphasis"/>
          <w:highlight w:val="green"/>
        </w:rPr>
        <w:t>resume</w:t>
      </w:r>
      <w:r w:rsidRPr="00E90251">
        <w:rPr>
          <w:rStyle w:val="Emphasis"/>
        </w:rPr>
        <w:t xml:space="preserve"> prohibited </w:t>
      </w:r>
      <w:r w:rsidRPr="007864D3">
        <w:rPr>
          <w:rStyle w:val="Emphasis"/>
          <w:highlight w:val="green"/>
        </w:rPr>
        <w:t>nuclear activities</w:t>
      </w:r>
      <w:r w:rsidRPr="00E90251">
        <w:rPr>
          <w:rStyle w:val="StyleUnderline"/>
        </w:rPr>
        <w:t>, including testing advanced centrifuges and expanding its stockpile of low-enrich uranium</w:t>
      </w:r>
      <w:r w:rsidRPr="00E90251">
        <w:rPr>
          <w:sz w:val="16"/>
        </w:rPr>
        <w:t>.</w:t>
      </w:r>
      <w:r w:rsidRPr="00E90251">
        <w:rPr>
          <w:sz w:val="12"/>
        </w:rPr>
        <w:t xml:space="preserve">¶ </w:t>
      </w:r>
      <w:r w:rsidRPr="00E90251">
        <w:rPr>
          <w:sz w:val="16"/>
        </w:rPr>
        <w:t xml:space="preserve">Frustrated by continued Iranian support for the Houthi rebels in Yemen, </w:t>
      </w:r>
      <w:r w:rsidRPr="007864D3">
        <w:rPr>
          <w:rStyle w:val="StyleUnderline"/>
          <w:highlight w:val="green"/>
        </w:rPr>
        <w:t>the Pentagon</w:t>
      </w:r>
      <w:r w:rsidRPr="00E90251">
        <w:rPr>
          <w:rStyle w:val="StyleUnderline"/>
        </w:rPr>
        <w:t xml:space="preserve"> steps up patrols in the Strait of Hormuz and </w:t>
      </w:r>
      <w:r w:rsidRPr="007864D3">
        <w:rPr>
          <w:rStyle w:val="Emphasis"/>
          <w:highlight w:val="green"/>
        </w:rPr>
        <w:t>loosens</w:t>
      </w:r>
      <w:r w:rsidRPr="00E90251">
        <w:rPr>
          <w:rStyle w:val="Emphasis"/>
        </w:rPr>
        <w:t xml:space="preserve"> the </w:t>
      </w:r>
      <w:r w:rsidRPr="007864D3">
        <w:rPr>
          <w:rStyle w:val="Emphasis"/>
          <w:highlight w:val="green"/>
        </w:rPr>
        <w:t>rules of engagement</w:t>
      </w:r>
      <w:r w:rsidRPr="00E90251">
        <w:rPr>
          <w:sz w:val="16"/>
        </w:rPr>
        <w:t xml:space="preserve"> for US forces.</w:t>
      </w:r>
      <w:r w:rsidRPr="00E90251">
        <w:rPr>
          <w:sz w:val="12"/>
        </w:rPr>
        <w:t xml:space="preserve">¶ </w:t>
      </w:r>
      <w:r w:rsidRPr="00E90251">
        <w:rPr>
          <w:rStyle w:val="StyleUnderline"/>
        </w:rPr>
        <w:t>When an Iranian patrol boat aggressively approaches a US cruiser, the ship fires</w:t>
      </w:r>
      <w:r w:rsidRPr="00E90251">
        <w:rPr>
          <w:sz w:val="16"/>
        </w:rPr>
        <w:t xml:space="preserve"> and kills 25 Iranians. </w:t>
      </w:r>
      <w:r w:rsidRPr="00E90251">
        <w:rPr>
          <w:rStyle w:val="StyleUnderline"/>
        </w:rPr>
        <w:t>Revenge is swift</w:t>
      </w:r>
      <w:r w:rsidRPr="00E90251">
        <w:rPr>
          <w:sz w:val="16"/>
        </w:rPr>
        <w:t xml:space="preserve"> and six more American soldiers in Iraq are killed.</w:t>
      </w:r>
      <w:r w:rsidRPr="00E90251">
        <w:rPr>
          <w:sz w:val="12"/>
        </w:rPr>
        <w:t xml:space="preserve">¶ </w:t>
      </w:r>
      <w:r w:rsidRPr="00E90251">
        <w:rPr>
          <w:sz w:val="16"/>
        </w:rPr>
        <w:t xml:space="preserve">In return, </w:t>
      </w:r>
      <w:r w:rsidRPr="00E90251">
        <w:rPr>
          <w:rStyle w:val="StyleUnderline"/>
        </w:rPr>
        <w:t>Trump authorises a cruise missile attack on the</w:t>
      </w:r>
      <w:r w:rsidRPr="00E90251">
        <w:rPr>
          <w:sz w:val="16"/>
        </w:rPr>
        <w:t xml:space="preserve"> </w:t>
      </w:r>
      <w:r w:rsidRPr="00E90251">
        <w:rPr>
          <w:rStyle w:val="StyleUnderline"/>
        </w:rPr>
        <w:t>I</w:t>
      </w:r>
      <w:r w:rsidRPr="00E90251">
        <w:rPr>
          <w:sz w:val="16"/>
        </w:rPr>
        <w:t xml:space="preserve">slamic </w:t>
      </w:r>
      <w:r w:rsidRPr="00E90251">
        <w:rPr>
          <w:rStyle w:val="StyleUnderline"/>
        </w:rPr>
        <w:t>R</w:t>
      </w:r>
      <w:r w:rsidRPr="00E90251">
        <w:rPr>
          <w:sz w:val="16"/>
        </w:rPr>
        <w:t xml:space="preserve">evolutionary </w:t>
      </w:r>
      <w:r w:rsidRPr="00E90251">
        <w:rPr>
          <w:rStyle w:val="StyleUnderline"/>
        </w:rPr>
        <w:t>G</w:t>
      </w:r>
      <w:r w:rsidRPr="00E90251">
        <w:rPr>
          <w:sz w:val="16"/>
        </w:rPr>
        <w:t xml:space="preserve">uard. </w:t>
      </w:r>
      <w:r w:rsidRPr="007864D3">
        <w:rPr>
          <w:rStyle w:val="Emphasis"/>
          <w:highlight w:val="green"/>
        </w:rPr>
        <w:t>Nationalist fervour</w:t>
      </w:r>
      <w:r w:rsidRPr="007864D3">
        <w:rPr>
          <w:rStyle w:val="StyleUnderline"/>
          <w:highlight w:val="green"/>
        </w:rPr>
        <w:t xml:space="preserve"> increases</w:t>
      </w:r>
      <w:r w:rsidRPr="00E90251">
        <w:rPr>
          <w:rStyle w:val="StyleUnderline"/>
        </w:rPr>
        <w:t xml:space="preserve"> in Iran, and</w:t>
      </w:r>
      <w:r w:rsidRPr="00E90251">
        <w:rPr>
          <w:sz w:val="16"/>
        </w:rPr>
        <w:t xml:space="preserve"> also in </w:t>
      </w:r>
      <w:r w:rsidRPr="00E90251">
        <w:rPr>
          <w:rStyle w:val="StyleUnderline"/>
        </w:rPr>
        <w:t>America</w:t>
      </w:r>
      <w:r w:rsidRPr="00E90251">
        <w:rPr>
          <w:sz w:val="16"/>
        </w:rPr>
        <w:t>.</w:t>
      </w:r>
      <w:r w:rsidRPr="00E90251">
        <w:rPr>
          <w:sz w:val="12"/>
        </w:rPr>
        <w:t xml:space="preserve">¶ </w:t>
      </w:r>
      <w:r w:rsidRPr="00E90251">
        <w:rPr>
          <w:rStyle w:val="StyleUnderline"/>
        </w:rPr>
        <w:t>Iran lets its nuclear scientists off the leash. Next, US bombers destroy Iran’s nuclear facilities</w:t>
      </w:r>
      <w:r w:rsidRPr="00E90251">
        <w:rPr>
          <w:sz w:val="16"/>
        </w:rPr>
        <w:t>.</w:t>
      </w:r>
      <w:r w:rsidRPr="00E90251">
        <w:rPr>
          <w:sz w:val="12"/>
        </w:rPr>
        <w:t xml:space="preserve">¶ </w:t>
      </w:r>
      <w:proofErr w:type="gramStart"/>
      <w:r w:rsidRPr="00E90251">
        <w:rPr>
          <w:rStyle w:val="StyleUnderline"/>
        </w:rPr>
        <w:t>A</w:t>
      </w:r>
      <w:proofErr w:type="gramEnd"/>
      <w:r w:rsidRPr="00E90251">
        <w:rPr>
          <w:rStyle w:val="StyleUnderline"/>
        </w:rPr>
        <w:t xml:space="preserve"> </w:t>
      </w:r>
      <w:r w:rsidRPr="00E90251">
        <w:rPr>
          <w:rStyle w:val="Emphasis"/>
        </w:rPr>
        <w:t>good chunk</w:t>
      </w:r>
      <w:r w:rsidRPr="00E90251">
        <w:rPr>
          <w:rStyle w:val="StyleUnderline"/>
        </w:rPr>
        <w:t xml:space="preserve"> of the US electorate </w:t>
      </w:r>
      <w:r w:rsidRPr="00E90251">
        <w:rPr>
          <w:rStyle w:val="Emphasis"/>
        </w:rPr>
        <w:t>cheers him on</w:t>
      </w:r>
      <w:r w:rsidRPr="00E90251">
        <w:rPr>
          <w:sz w:val="16"/>
        </w:rPr>
        <w:t xml:space="preserve">. </w:t>
      </w:r>
      <w:r w:rsidRPr="00E90251">
        <w:rPr>
          <w:rStyle w:val="StyleUnderline"/>
        </w:rPr>
        <w:t>Anti-Trump</w:t>
      </w:r>
      <w:r w:rsidRPr="00E90251">
        <w:rPr>
          <w:sz w:val="16"/>
        </w:rPr>
        <w:t xml:space="preserve"> [</w:t>
      </w:r>
      <w:r w:rsidRPr="007864D3">
        <w:rPr>
          <w:rStyle w:val="StyleUnderline"/>
          <w:highlight w:val="green"/>
        </w:rPr>
        <w:t>members</w:t>
      </w:r>
      <w:r w:rsidRPr="00E90251">
        <w:rPr>
          <w:rStyle w:val="StyleUnderline"/>
        </w:rPr>
        <w:t xml:space="preserve"> of congress</w:t>
      </w:r>
      <w:r w:rsidRPr="00E90251">
        <w:rPr>
          <w:sz w:val="16"/>
        </w:rPr>
        <w:t xml:space="preserve">] congressmen </w:t>
      </w:r>
      <w:r w:rsidRPr="007864D3">
        <w:rPr>
          <w:rStyle w:val="StyleUnderline"/>
          <w:highlight w:val="green"/>
        </w:rPr>
        <w:t>feel</w:t>
      </w:r>
      <w:r w:rsidRPr="00E90251">
        <w:rPr>
          <w:rStyle w:val="StyleUnderline"/>
        </w:rPr>
        <w:t xml:space="preserve"> that </w:t>
      </w:r>
      <w:r w:rsidRPr="007864D3">
        <w:rPr>
          <w:rStyle w:val="StyleUnderline"/>
          <w:highlight w:val="green"/>
        </w:rPr>
        <w:t xml:space="preserve">they </w:t>
      </w:r>
      <w:r w:rsidRPr="007864D3">
        <w:rPr>
          <w:rStyle w:val="Emphasis"/>
          <w:highlight w:val="green"/>
        </w:rPr>
        <w:t>could not continue</w:t>
      </w:r>
      <w:r w:rsidRPr="00E90251">
        <w:rPr>
          <w:rStyle w:val="StyleUnderline"/>
        </w:rPr>
        <w:t xml:space="preserve"> with their effort </w:t>
      </w:r>
      <w:r w:rsidRPr="007864D3">
        <w:rPr>
          <w:rStyle w:val="StyleUnderline"/>
          <w:highlight w:val="green"/>
        </w:rPr>
        <w:t>to impeach</w:t>
      </w:r>
      <w:r w:rsidRPr="00E90251">
        <w:rPr>
          <w:rStyle w:val="StyleUnderline"/>
        </w:rPr>
        <w:t xml:space="preserve"> him while America is in such a serious situation</w:t>
      </w:r>
      <w:r w:rsidRPr="00E90251">
        <w:rPr>
          <w:sz w:val="16"/>
        </w:rPr>
        <w:t>.</w:t>
      </w:r>
      <w:r w:rsidRPr="00E90251">
        <w:rPr>
          <w:sz w:val="12"/>
        </w:rPr>
        <w:t xml:space="preserve">¶ </w:t>
      </w:r>
      <w:r w:rsidRPr="00E90251">
        <w:rPr>
          <w:rStyle w:val="StyleUnderline"/>
        </w:rPr>
        <w:t>Experts</w:t>
      </w:r>
      <w:r w:rsidRPr="00E90251">
        <w:rPr>
          <w:sz w:val="16"/>
        </w:rPr>
        <w:t xml:space="preserve"> later </w:t>
      </w:r>
      <w:r w:rsidRPr="00E90251">
        <w:rPr>
          <w:rStyle w:val="StyleUnderline"/>
        </w:rPr>
        <w:t xml:space="preserve">call the confrontation with China the </w:t>
      </w:r>
      <w:r w:rsidRPr="00E90251">
        <w:rPr>
          <w:rStyle w:val="Emphasis"/>
        </w:rPr>
        <w:t>most dangerous</w:t>
      </w:r>
      <w:r w:rsidRPr="00E90251">
        <w:rPr>
          <w:sz w:val="16"/>
        </w:rPr>
        <w:t xml:space="preserve"> one </w:t>
      </w:r>
      <w:r w:rsidRPr="00E90251">
        <w:rPr>
          <w:rStyle w:val="StyleUnderline"/>
        </w:rPr>
        <w:t xml:space="preserve">since the </w:t>
      </w:r>
      <w:r w:rsidRPr="00E90251">
        <w:rPr>
          <w:rStyle w:val="Emphasis"/>
        </w:rPr>
        <w:t>Cuban missile crisis</w:t>
      </w:r>
      <w:r w:rsidRPr="00E90251">
        <w:rPr>
          <w:rStyle w:val="StyleUnderline"/>
        </w:rPr>
        <w:t xml:space="preserve"> that almost erupted into </w:t>
      </w:r>
      <w:r w:rsidRPr="00E90251">
        <w:rPr>
          <w:rStyle w:val="Emphasis"/>
        </w:rPr>
        <w:t>nuclear war</w:t>
      </w:r>
      <w:r w:rsidRPr="00E90251">
        <w:rPr>
          <w:sz w:val="16"/>
        </w:rPr>
        <w:t xml:space="preserve">. </w:t>
      </w:r>
      <w:r w:rsidRPr="00E90251">
        <w:rPr>
          <w:sz w:val="12"/>
        </w:rPr>
        <w:t xml:space="preserve">¶ </w:t>
      </w:r>
      <w:r w:rsidRPr="00E90251">
        <w:rPr>
          <w:sz w:val="16"/>
        </w:rPr>
        <w:t xml:space="preserve">The president’s advisor, Steve </w:t>
      </w:r>
      <w:r w:rsidRPr="00E90251">
        <w:rPr>
          <w:rStyle w:val="StyleUnderline"/>
        </w:rPr>
        <w:t>Bannon, said at the beginning of the administration that “we’re going to war in the</w:t>
      </w:r>
      <w:r w:rsidRPr="00E90251">
        <w:rPr>
          <w:sz w:val="16"/>
        </w:rPr>
        <w:t xml:space="preserve"> </w:t>
      </w:r>
      <w:r w:rsidRPr="00E90251">
        <w:rPr>
          <w:rStyle w:val="StyleUnderline"/>
        </w:rPr>
        <w:t>S</w:t>
      </w:r>
      <w:r w:rsidRPr="00E90251">
        <w:rPr>
          <w:sz w:val="16"/>
        </w:rPr>
        <w:t xml:space="preserve">outh </w:t>
      </w:r>
      <w:r w:rsidRPr="00E90251">
        <w:rPr>
          <w:rStyle w:val="StyleUnderline"/>
        </w:rPr>
        <w:t>C</w:t>
      </w:r>
      <w:r w:rsidRPr="00E90251">
        <w:rPr>
          <w:sz w:val="16"/>
        </w:rPr>
        <w:t xml:space="preserve">hina </w:t>
      </w:r>
      <w:r w:rsidRPr="00E90251">
        <w:rPr>
          <w:rStyle w:val="StyleUnderline"/>
        </w:rPr>
        <w:t>S</w:t>
      </w:r>
      <w:r w:rsidRPr="00E90251">
        <w:rPr>
          <w:sz w:val="16"/>
        </w:rPr>
        <w:t xml:space="preserve">ea </w:t>
      </w:r>
      <w:r w:rsidRPr="00E90251">
        <w:rPr>
          <w:rStyle w:val="StyleUnderline"/>
        </w:rPr>
        <w:t>in five to ten years”</w:t>
      </w:r>
      <w:r w:rsidRPr="00E90251">
        <w:rPr>
          <w:sz w:val="16"/>
        </w:rPr>
        <w:t>.</w:t>
      </w:r>
      <w:r w:rsidRPr="00E90251">
        <w:rPr>
          <w:sz w:val="12"/>
        </w:rPr>
        <w:t xml:space="preserve">¶ </w:t>
      </w:r>
      <w:r w:rsidRPr="00E90251">
        <w:rPr>
          <w:sz w:val="16"/>
        </w:rPr>
        <w:t xml:space="preserve">Secretary of State Rex </w:t>
      </w:r>
      <w:r w:rsidRPr="00E90251">
        <w:rPr>
          <w:rStyle w:val="StyleUnderline"/>
        </w:rPr>
        <w:t>Tillerson, pushed by Trump, warns that China’s access to the islands there “is not going to be allowed”</w:t>
      </w:r>
      <w:r w:rsidRPr="00E90251">
        <w:rPr>
          <w:sz w:val="16"/>
        </w:rPr>
        <w:t>.</w:t>
      </w:r>
      <w:r w:rsidRPr="00E90251">
        <w:rPr>
          <w:sz w:val="12"/>
        </w:rPr>
        <w:t xml:space="preserve">¶ </w:t>
      </w:r>
      <w:r w:rsidRPr="00E90251">
        <w:rPr>
          <w:sz w:val="16"/>
        </w:rPr>
        <w:t xml:space="preserve">At the same time, </w:t>
      </w:r>
      <w:r w:rsidRPr="00E90251">
        <w:rPr>
          <w:rStyle w:val="StyleUnderline"/>
        </w:rPr>
        <w:t>North Korea tests another long-range missile capable of reaching the western seaboard of the US</w:t>
      </w:r>
      <w:r w:rsidRPr="00E90251">
        <w:rPr>
          <w:sz w:val="16"/>
        </w:rPr>
        <w:t>.</w:t>
      </w:r>
      <w:r w:rsidRPr="00E90251">
        <w:rPr>
          <w:sz w:val="12"/>
        </w:rPr>
        <w:t xml:space="preserve">¶ </w:t>
      </w:r>
      <w:r w:rsidRPr="007864D3">
        <w:rPr>
          <w:rStyle w:val="StyleUnderline"/>
          <w:highlight w:val="green"/>
        </w:rPr>
        <w:t>Trump demands</w:t>
      </w:r>
      <w:r w:rsidRPr="00E90251">
        <w:rPr>
          <w:rStyle w:val="StyleUnderline"/>
        </w:rPr>
        <w:t xml:space="preserve"> that </w:t>
      </w:r>
      <w:r w:rsidRPr="007864D3">
        <w:rPr>
          <w:rStyle w:val="StyleUnderline"/>
          <w:highlight w:val="green"/>
        </w:rPr>
        <w:t>China pressure North Korea</w:t>
      </w:r>
      <w:r w:rsidRPr="00E90251">
        <w:rPr>
          <w:rStyle w:val="StyleUnderline"/>
        </w:rPr>
        <w:t xml:space="preserve"> to stop the provocation or it would go to war with the North</w:t>
      </w:r>
      <w:r w:rsidRPr="00E90251">
        <w:rPr>
          <w:sz w:val="16"/>
        </w:rPr>
        <w:t>.</w:t>
      </w:r>
      <w:r w:rsidRPr="00E90251">
        <w:rPr>
          <w:sz w:val="12"/>
        </w:rPr>
        <w:t xml:space="preserve">¶ </w:t>
      </w:r>
      <w:r w:rsidRPr="00E90251">
        <w:rPr>
          <w:rStyle w:val="StyleUnderline"/>
        </w:rPr>
        <w:t>Beijing</w:t>
      </w:r>
      <w:r w:rsidRPr="00E90251">
        <w:rPr>
          <w:sz w:val="16"/>
        </w:rPr>
        <w:t xml:space="preserve"> is </w:t>
      </w:r>
      <w:r w:rsidRPr="00E90251">
        <w:rPr>
          <w:rStyle w:val="StyleUnderline"/>
        </w:rPr>
        <w:t>worried about the mass of refugees</w:t>
      </w:r>
      <w:r w:rsidRPr="00E90251">
        <w:rPr>
          <w:sz w:val="16"/>
        </w:rPr>
        <w:t xml:space="preserve"> that would pour into China if the regime collapsed. Also, it does not want US-back troops to advance to its border with the North. It </w:t>
      </w:r>
      <w:r w:rsidRPr="00E90251">
        <w:rPr>
          <w:rStyle w:val="Emphasis"/>
        </w:rPr>
        <w:t>refuses Trump</w:t>
      </w:r>
      <w:r w:rsidRPr="00E90251">
        <w:rPr>
          <w:sz w:val="16"/>
        </w:rPr>
        <w:t>.</w:t>
      </w:r>
      <w:r w:rsidRPr="00E90251">
        <w:rPr>
          <w:sz w:val="12"/>
        </w:rPr>
        <w:t xml:space="preserve">¶ </w:t>
      </w:r>
      <w:r w:rsidRPr="00E90251">
        <w:rPr>
          <w:rStyle w:val="StyleUnderline"/>
        </w:rPr>
        <w:t>Trump</w:t>
      </w:r>
      <w:r w:rsidRPr="00E90251">
        <w:rPr>
          <w:sz w:val="16"/>
        </w:rPr>
        <w:t xml:space="preserve"> then </w:t>
      </w:r>
      <w:r w:rsidRPr="00E90251">
        <w:rPr>
          <w:rStyle w:val="StyleUnderline"/>
        </w:rPr>
        <w:t>says the days of placating China are over</w:t>
      </w:r>
      <w:r w:rsidRPr="00E90251">
        <w:rPr>
          <w:sz w:val="16"/>
        </w:rPr>
        <w:t xml:space="preserve">. </w:t>
      </w:r>
      <w:r w:rsidRPr="00E90251">
        <w:rPr>
          <w:rStyle w:val="StyleUnderline"/>
        </w:rPr>
        <w:t>Sanctions are imposed</w:t>
      </w:r>
      <w:r w:rsidRPr="00E90251">
        <w:rPr>
          <w:sz w:val="16"/>
        </w:rPr>
        <w:t>.</w:t>
      </w:r>
      <w:r w:rsidRPr="00E90251">
        <w:rPr>
          <w:sz w:val="12"/>
        </w:rPr>
        <w:t xml:space="preserve">¶ </w:t>
      </w:r>
      <w:r w:rsidRPr="00E90251">
        <w:rPr>
          <w:sz w:val="16"/>
        </w:rPr>
        <w:t xml:space="preserve">President </w:t>
      </w:r>
      <w:r w:rsidRPr="007864D3">
        <w:rPr>
          <w:rStyle w:val="StyleUnderline"/>
          <w:highlight w:val="green"/>
        </w:rPr>
        <w:t>Xi</w:t>
      </w:r>
      <w:r w:rsidRPr="00E90251">
        <w:rPr>
          <w:sz w:val="16"/>
        </w:rPr>
        <w:t xml:space="preserve"> Jinping </w:t>
      </w:r>
      <w:r w:rsidRPr="00E90251">
        <w:rPr>
          <w:rStyle w:val="StyleUnderline"/>
        </w:rPr>
        <w:t xml:space="preserve">feels he </w:t>
      </w:r>
      <w:r w:rsidRPr="007864D3">
        <w:rPr>
          <w:rStyle w:val="StyleUnderline"/>
          <w:highlight w:val="green"/>
        </w:rPr>
        <w:t xml:space="preserve">has to </w:t>
      </w:r>
      <w:r w:rsidRPr="007864D3">
        <w:rPr>
          <w:rStyle w:val="Emphasis"/>
          <w:highlight w:val="green"/>
        </w:rPr>
        <w:t>retaliate</w:t>
      </w:r>
      <w:r w:rsidRPr="00E90251">
        <w:rPr>
          <w:sz w:val="16"/>
        </w:rPr>
        <w:t xml:space="preserve">. </w:t>
      </w:r>
      <w:r w:rsidRPr="00E90251">
        <w:rPr>
          <w:rStyle w:val="StyleUnderline"/>
        </w:rPr>
        <w:t>He imposes a 45 per cent tariff on imports and sells $100 billion of US Treasury bonds</w:t>
      </w:r>
      <w:r w:rsidRPr="00E90251">
        <w:rPr>
          <w:sz w:val="16"/>
        </w:rPr>
        <w:t>.</w:t>
      </w:r>
      <w:r w:rsidRPr="00E90251">
        <w:rPr>
          <w:sz w:val="12"/>
        </w:rPr>
        <w:t xml:space="preserve">¶ </w:t>
      </w:r>
      <w:proofErr w:type="gramStart"/>
      <w:r w:rsidRPr="00E90251">
        <w:rPr>
          <w:rStyle w:val="StyleUnderline"/>
        </w:rPr>
        <w:t>Next</w:t>
      </w:r>
      <w:proofErr w:type="gramEnd"/>
      <w:r w:rsidRPr="00E90251">
        <w:rPr>
          <w:rStyle w:val="StyleUnderline"/>
        </w:rPr>
        <w:t xml:space="preserve"> follows an incident in the S</w:t>
      </w:r>
      <w:r w:rsidRPr="00E90251">
        <w:rPr>
          <w:sz w:val="16"/>
        </w:rPr>
        <w:t xml:space="preserve">outh </w:t>
      </w:r>
      <w:r w:rsidRPr="00E90251">
        <w:rPr>
          <w:rStyle w:val="StyleUnderline"/>
        </w:rPr>
        <w:t>C</w:t>
      </w:r>
      <w:r w:rsidRPr="00E90251">
        <w:rPr>
          <w:sz w:val="16"/>
        </w:rPr>
        <w:t xml:space="preserve">hina </w:t>
      </w:r>
      <w:r w:rsidRPr="00E90251">
        <w:rPr>
          <w:rStyle w:val="StyleUnderline"/>
        </w:rPr>
        <w:t>S</w:t>
      </w:r>
      <w:r w:rsidRPr="00E90251">
        <w:rPr>
          <w:sz w:val="16"/>
        </w:rPr>
        <w:t xml:space="preserve">ea, </w:t>
      </w:r>
      <w:r w:rsidRPr="00E90251">
        <w:rPr>
          <w:rStyle w:val="StyleUnderline"/>
        </w:rPr>
        <w:t>a clash between American and Chinese naval boats</w:t>
      </w:r>
      <w:r w:rsidRPr="00E90251">
        <w:rPr>
          <w:sz w:val="16"/>
        </w:rPr>
        <w:t xml:space="preserve">. </w:t>
      </w:r>
      <w:r w:rsidRPr="00E90251">
        <w:rPr>
          <w:sz w:val="12"/>
        </w:rPr>
        <w:t xml:space="preserve">¶ </w:t>
      </w:r>
      <w:proofErr w:type="gramStart"/>
      <w:r w:rsidRPr="00E90251">
        <w:rPr>
          <w:rStyle w:val="StyleUnderline"/>
        </w:rPr>
        <w:t>Each</w:t>
      </w:r>
      <w:proofErr w:type="gramEnd"/>
      <w:r w:rsidRPr="00E90251">
        <w:rPr>
          <w:rStyle w:val="StyleUnderline"/>
        </w:rPr>
        <w:t xml:space="preserve"> side’s </w:t>
      </w:r>
      <w:r w:rsidRPr="007864D3">
        <w:rPr>
          <w:rStyle w:val="Emphasis"/>
          <w:highlight w:val="green"/>
        </w:rPr>
        <w:t>carriers are rushed to the region</w:t>
      </w:r>
      <w:r w:rsidRPr="00E90251">
        <w:rPr>
          <w:sz w:val="16"/>
        </w:rPr>
        <w:t xml:space="preserve">. </w:t>
      </w:r>
      <w:r w:rsidRPr="007864D3">
        <w:rPr>
          <w:rStyle w:val="StyleUnderline"/>
          <w:highlight w:val="green"/>
        </w:rPr>
        <w:t xml:space="preserve">There is a </w:t>
      </w:r>
      <w:r w:rsidRPr="007864D3">
        <w:rPr>
          <w:rStyle w:val="Emphasis"/>
          <w:highlight w:val="green"/>
        </w:rPr>
        <w:t>military stand-off</w:t>
      </w:r>
      <w:r w:rsidRPr="00E90251">
        <w:rPr>
          <w:sz w:val="16"/>
        </w:rPr>
        <w:t xml:space="preserve"> that looks like </w:t>
      </w:r>
      <w:r w:rsidRPr="00E90251">
        <w:rPr>
          <w:rStyle w:val="StyleUnderline"/>
        </w:rPr>
        <w:t>stretching into the distant future</w:t>
      </w:r>
      <w:r w:rsidRPr="00E90251">
        <w:rPr>
          <w:sz w:val="16"/>
        </w:rPr>
        <w:t>.</w:t>
      </w:r>
      <w:r w:rsidRPr="00E90251">
        <w:rPr>
          <w:sz w:val="12"/>
        </w:rPr>
        <w:t xml:space="preserve">¶ </w:t>
      </w:r>
      <w:r w:rsidRPr="00E90251">
        <w:rPr>
          <w:rStyle w:val="StyleUnderline"/>
        </w:rPr>
        <w:t xml:space="preserve">US-China </w:t>
      </w:r>
      <w:r w:rsidRPr="007864D3">
        <w:rPr>
          <w:rStyle w:val="StyleUnderline"/>
          <w:highlight w:val="green"/>
        </w:rPr>
        <w:t xml:space="preserve">relations are in </w:t>
      </w:r>
      <w:r w:rsidRPr="007864D3">
        <w:rPr>
          <w:rStyle w:val="Emphasis"/>
          <w:highlight w:val="green"/>
        </w:rPr>
        <w:t>ruins</w:t>
      </w:r>
      <w:r w:rsidRPr="00E90251">
        <w:rPr>
          <w:sz w:val="16"/>
        </w:rPr>
        <w:t xml:space="preserve">. </w:t>
      </w:r>
      <w:r w:rsidRPr="007864D3">
        <w:rPr>
          <w:rStyle w:val="StyleUnderline"/>
          <w:highlight w:val="green"/>
        </w:rPr>
        <w:t xml:space="preserve">But Trump </w:t>
      </w:r>
      <w:r w:rsidRPr="007864D3">
        <w:rPr>
          <w:rStyle w:val="Emphasis"/>
          <w:highlight w:val="green"/>
        </w:rPr>
        <w:t>is off the hook</w:t>
      </w:r>
      <w:r w:rsidRPr="00E90251">
        <w:rPr>
          <w:rStyle w:val="Emphasis"/>
        </w:rPr>
        <w:t xml:space="preserve"> for the rest of his term</w:t>
      </w:r>
      <w:r w:rsidRPr="00E90251">
        <w:rPr>
          <w:sz w:val="16"/>
        </w:rPr>
        <w:t>.</w:t>
      </w:r>
      <w:r w:rsidRPr="00E90251">
        <w:rPr>
          <w:sz w:val="12"/>
        </w:rPr>
        <w:t xml:space="preserve">¶ </w:t>
      </w:r>
      <w:r w:rsidRPr="00E90251">
        <w:rPr>
          <w:sz w:val="16"/>
        </w:rPr>
        <w:t xml:space="preserve">During the </w:t>
      </w:r>
      <w:r w:rsidRPr="007864D3">
        <w:rPr>
          <w:rStyle w:val="StyleUnderline"/>
          <w:highlight w:val="green"/>
        </w:rPr>
        <w:t>next</w:t>
      </w:r>
      <w:r w:rsidRPr="00E90251">
        <w:rPr>
          <w:sz w:val="16"/>
        </w:rPr>
        <w:t xml:space="preserve"> election</w:t>
      </w:r>
      <w:proofErr w:type="gramStart"/>
      <w:r w:rsidRPr="00E90251">
        <w:rPr>
          <w:sz w:val="16"/>
        </w:rPr>
        <w:t>?</w:t>
      </w:r>
      <w:r w:rsidRPr="00E90251">
        <w:rPr>
          <w:sz w:val="12"/>
        </w:rPr>
        <w:t>¶</w:t>
      </w:r>
      <w:proofErr w:type="gramEnd"/>
      <w:r w:rsidRPr="00E90251">
        <w:rPr>
          <w:sz w:val="12"/>
        </w:rPr>
        <w:t xml:space="preserve"> </w:t>
      </w:r>
      <w:r w:rsidRPr="00E90251">
        <w:rPr>
          <w:rStyle w:val="StyleUnderline"/>
        </w:rPr>
        <w:t xml:space="preserve">Perhaps </w:t>
      </w:r>
      <w:r w:rsidRPr="007864D3">
        <w:rPr>
          <w:rStyle w:val="Emphasis"/>
          <w:highlight w:val="green"/>
        </w:rPr>
        <w:t>war with North Korea</w:t>
      </w:r>
      <w:r w:rsidRPr="00E90251">
        <w:rPr>
          <w:sz w:val="16"/>
        </w:rPr>
        <w:t>.</w:t>
      </w:r>
    </w:p>
    <w:p w:rsidR="0035323A" w:rsidRPr="00E90251" w:rsidRDefault="0035323A" w:rsidP="0035323A">
      <w:pPr>
        <w:pStyle w:val="Heading4"/>
        <w:rPr>
          <w:rFonts w:cs="Arial"/>
        </w:rPr>
      </w:pPr>
      <w:r w:rsidRPr="00E90251">
        <w:rPr>
          <w:rFonts w:cs="Arial"/>
        </w:rPr>
        <w:t>Iran causes Armageddon.</w:t>
      </w:r>
    </w:p>
    <w:p w:rsidR="0035323A" w:rsidRPr="00E90251" w:rsidRDefault="0035323A" w:rsidP="0035323A">
      <w:r w:rsidRPr="00E90251">
        <w:t xml:space="preserve">Louis René </w:t>
      </w:r>
      <w:r w:rsidRPr="00E90251">
        <w:rPr>
          <w:rStyle w:val="Style13ptBold"/>
        </w:rPr>
        <w:t>Beres 17</w:t>
      </w:r>
      <w:r w:rsidRPr="00E90251">
        <w:t>, emeritus professor of international law at Purdue University, 2/10/17, “The Fast Track to Armageddon,” https://www.usnews.com/opinion/world-report/articles/2017-02-10/donald-trump-iran-and-the-fast-track-to-nuclear-war-in-the-middle-east</w:t>
      </w:r>
    </w:p>
    <w:p w:rsidR="0035323A" w:rsidRPr="00E90251" w:rsidRDefault="0035323A" w:rsidP="0035323A"/>
    <w:p w:rsidR="0035323A" w:rsidRPr="00E90251" w:rsidRDefault="0035323A" w:rsidP="0035323A">
      <w:pPr>
        <w:rPr>
          <w:sz w:val="16"/>
        </w:rPr>
      </w:pPr>
      <w:r w:rsidRPr="00E90251">
        <w:rPr>
          <w:sz w:val="16"/>
        </w:rPr>
        <w:t xml:space="preserve">All such bewildering calculations, of course, must assume perfect rationality on all sides. </w:t>
      </w:r>
      <w:r w:rsidRPr="00E90251">
        <w:rPr>
          <w:rStyle w:val="StyleUnderline"/>
        </w:rPr>
        <w:t>If</w:t>
      </w:r>
      <w:r w:rsidRPr="00E90251">
        <w:rPr>
          <w:sz w:val="16"/>
        </w:rPr>
        <w:t xml:space="preserve">, for example, </w:t>
      </w:r>
      <w:r w:rsidRPr="00E90251">
        <w:rPr>
          <w:rStyle w:val="StyleUnderline"/>
        </w:rPr>
        <w:t>the new</w:t>
      </w:r>
      <w:r w:rsidRPr="00E90251">
        <w:rPr>
          <w:sz w:val="16"/>
        </w:rPr>
        <w:t xml:space="preserve"> American </w:t>
      </w:r>
      <w:r w:rsidRPr="00E90251">
        <w:rPr>
          <w:rStyle w:val="StyleUnderline"/>
        </w:rPr>
        <w:t>president should</w:t>
      </w:r>
      <w:r w:rsidRPr="00E90251">
        <w:rPr>
          <w:sz w:val="16"/>
        </w:rPr>
        <w:t xml:space="preserve"> cast all caution to the winds with his own </w:t>
      </w:r>
      <w:r w:rsidRPr="00E90251">
        <w:rPr>
          <w:rStyle w:val="StyleUnderline"/>
        </w:rPr>
        <w:t>first strike</w:t>
      </w:r>
      <w:r w:rsidRPr="00E90251">
        <w:rPr>
          <w:sz w:val="16"/>
        </w:rPr>
        <w:t xml:space="preserve"> (a strike that would be defended by Washington, in law, as an allegedly legitimate expression of international law-enforcement, or "anticipatory self-defense"), </w:t>
      </w:r>
      <w:r w:rsidRPr="007864D3">
        <w:rPr>
          <w:rStyle w:val="StyleUnderline"/>
          <w:highlight w:val="green"/>
        </w:rPr>
        <w:t>the Iranian response</w:t>
      </w:r>
      <w:r w:rsidRPr="00E90251">
        <w:rPr>
          <w:sz w:val="16"/>
        </w:rPr>
        <w:t xml:space="preserve">, whether rational or irrational, </w:t>
      </w:r>
      <w:r w:rsidRPr="007864D3">
        <w:rPr>
          <w:rStyle w:val="StyleUnderline"/>
          <w:highlight w:val="green"/>
        </w:rPr>
        <w:t>could</w:t>
      </w:r>
      <w:r w:rsidRPr="00E90251">
        <w:rPr>
          <w:sz w:val="16"/>
        </w:rPr>
        <w:t xml:space="preserve"> expectedly </w:t>
      </w:r>
      <w:r w:rsidRPr="007864D3">
        <w:rPr>
          <w:rStyle w:val="StyleUnderline"/>
          <w:highlight w:val="green"/>
        </w:rPr>
        <w:t>be</w:t>
      </w:r>
      <w:r w:rsidRPr="00E90251">
        <w:rPr>
          <w:sz w:val="16"/>
        </w:rPr>
        <w:t xml:space="preserve"> "proportionate" – that is, </w:t>
      </w:r>
      <w:r w:rsidRPr="00E90251">
        <w:rPr>
          <w:rStyle w:val="Emphasis"/>
        </w:rPr>
        <w:t xml:space="preserve">comparably </w:t>
      </w:r>
      <w:r w:rsidRPr="007864D3">
        <w:rPr>
          <w:rStyle w:val="Emphasis"/>
          <w:highlight w:val="green"/>
        </w:rPr>
        <w:t>massive</w:t>
      </w:r>
      <w:r w:rsidRPr="00E90251">
        <w:rPr>
          <w:rStyle w:val="StyleUnderline"/>
        </w:rPr>
        <w:t>. In that prospectively escalatory case, any</w:t>
      </w:r>
      <w:r w:rsidRPr="00E90251">
        <w:rPr>
          <w:sz w:val="16"/>
        </w:rPr>
        <w:t xml:space="preserve"> contemplated </w:t>
      </w:r>
      <w:r w:rsidRPr="007864D3">
        <w:rPr>
          <w:rStyle w:val="StyleUnderline"/>
          <w:highlight w:val="green"/>
        </w:rPr>
        <w:t>introduction of nuclear weapons</w:t>
      </w:r>
      <w:r w:rsidRPr="00E90251">
        <w:rPr>
          <w:rStyle w:val="StyleUnderline"/>
        </w:rPr>
        <w:t xml:space="preserve"> into the ensuing conflagration might not necessarily be dismissed</w:t>
      </w:r>
      <w:r w:rsidRPr="00E90251">
        <w:rPr>
          <w:sz w:val="16"/>
        </w:rPr>
        <w:t xml:space="preserve"> out of hand. </w:t>
      </w:r>
    </w:p>
    <w:p w:rsidR="0035323A" w:rsidRPr="00E90251" w:rsidRDefault="0035323A" w:rsidP="0035323A">
      <w:pPr>
        <w:rPr>
          <w:sz w:val="16"/>
        </w:rPr>
      </w:pPr>
      <w:r w:rsidRPr="00E90251">
        <w:rPr>
          <w:sz w:val="16"/>
        </w:rPr>
        <w:t xml:space="preserve">At that point, moreover, </w:t>
      </w:r>
      <w:r w:rsidRPr="00E90251">
        <w:rPr>
          <w:rStyle w:val="StyleUnderline"/>
        </w:rPr>
        <w:t>any</w:t>
      </w:r>
      <w:r w:rsidRPr="00E90251">
        <w:rPr>
          <w:sz w:val="16"/>
        </w:rPr>
        <w:t xml:space="preserve"> such </w:t>
      </w:r>
      <w:r w:rsidRPr="00E90251">
        <w:rPr>
          <w:rStyle w:val="StyleUnderline"/>
        </w:rPr>
        <w:t xml:space="preserve">introduction </w:t>
      </w:r>
      <w:r w:rsidRPr="007864D3">
        <w:rPr>
          <w:rStyle w:val="StyleUnderline"/>
          <w:highlight w:val="green"/>
        </w:rPr>
        <w:t>would</w:t>
      </w:r>
      <w:r w:rsidRPr="00E90251">
        <w:rPr>
          <w:rStyle w:val="StyleUnderline"/>
        </w:rPr>
        <w:t xml:space="preserve"> </w:t>
      </w:r>
      <w:r w:rsidRPr="00E90251">
        <w:rPr>
          <w:rStyle w:val="Emphasis"/>
        </w:rPr>
        <w:t xml:space="preserve">have to </w:t>
      </w:r>
      <w:r w:rsidRPr="007864D3">
        <w:rPr>
          <w:rStyle w:val="Emphasis"/>
          <w:highlight w:val="green"/>
        </w:rPr>
        <w:t>originate from the American</w:t>
      </w:r>
      <w:r w:rsidRPr="00E90251">
        <w:rPr>
          <w:rStyle w:val="Emphasis"/>
        </w:rPr>
        <w:t xml:space="preserve"> and/</w:t>
      </w:r>
      <w:r w:rsidRPr="007864D3">
        <w:rPr>
          <w:rStyle w:val="Emphasis"/>
          <w:highlight w:val="green"/>
        </w:rPr>
        <w:t>or Israeli side</w:t>
      </w:r>
      <w:r w:rsidRPr="00E90251">
        <w:rPr>
          <w:sz w:val="16"/>
        </w:rPr>
        <w:t xml:space="preserve">. This indisputable inference is "true by definition," "simply" because Iran would not yet have become an operationally nuclear power. In such circumstances, </w:t>
      </w:r>
      <w:r w:rsidRPr="007864D3">
        <w:rPr>
          <w:rStyle w:val="StyleUnderline"/>
          <w:highlight w:val="green"/>
        </w:rPr>
        <w:t>Trump</w:t>
      </w:r>
      <w:r w:rsidRPr="00E90251">
        <w:rPr>
          <w:sz w:val="16"/>
        </w:rPr>
        <w:t xml:space="preserve">, especially in view of his favored argumentum ad baculum stance in virtually all matters, </w:t>
      </w:r>
      <w:r w:rsidRPr="007864D3">
        <w:rPr>
          <w:rStyle w:val="StyleUnderline"/>
          <w:highlight w:val="green"/>
        </w:rPr>
        <w:t>might decide upon</w:t>
      </w:r>
      <w:r w:rsidRPr="00E90251">
        <w:rPr>
          <w:rStyle w:val="StyleUnderline"/>
        </w:rPr>
        <w:t xml:space="preserve"> </w:t>
      </w:r>
      <w:r w:rsidRPr="007864D3">
        <w:rPr>
          <w:rStyle w:val="StyleUnderline"/>
          <w:highlight w:val="green"/>
        </w:rPr>
        <w:t>a</w:t>
      </w:r>
      <w:r w:rsidRPr="00E90251">
        <w:rPr>
          <w:sz w:val="16"/>
        </w:rPr>
        <w:t xml:space="preserve"> so-called "</w:t>
      </w:r>
      <w:r w:rsidRPr="007864D3">
        <w:rPr>
          <w:rStyle w:val="Emphasis"/>
          <w:highlight w:val="green"/>
        </w:rPr>
        <w:t>mad dog" strategy</w:t>
      </w:r>
      <w:r w:rsidRPr="00E90251">
        <w:rPr>
          <w:rStyle w:val="Emphasis"/>
        </w:rPr>
        <w:t xml:space="preserve"> vis-a-vis Iran</w:t>
      </w:r>
      <w:r w:rsidRPr="00E90251">
        <w:rPr>
          <w:sz w:val="16"/>
        </w:rPr>
        <w:t xml:space="preserve">. Here, the American president would display a last-resort dependence upon </w:t>
      </w:r>
      <w:r w:rsidRPr="00E90251">
        <w:rPr>
          <w:rStyle w:val="StyleUnderline"/>
        </w:rPr>
        <w:t xml:space="preserve">a strategy of </w:t>
      </w:r>
      <w:r w:rsidRPr="007864D3">
        <w:rPr>
          <w:rStyle w:val="Emphasis"/>
          <w:highlight w:val="green"/>
        </w:rPr>
        <w:t>pretended irrationality</w:t>
      </w:r>
      <w:r w:rsidRPr="00E90251">
        <w:rPr>
          <w:sz w:val="16"/>
        </w:rPr>
        <w:t>, or what I have called in my own latest books and monographs, the "rationality of pretended irrationality."</w:t>
      </w:r>
    </w:p>
    <w:p w:rsidR="0035323A" w:rsidRPr="00E90251" w:rsidRDefault="0035323A" w:rsidP="0035323A">
      <w:pPr>
        <w:rPr>
          <w:sz w:val="16"/>
        </w:rPr>
      </w:pPr>
      <w:r w:rsidRPr="00E90251">
        <w:rPr>
          <w:sz w:val="16"/>
        </w:rPr>
        <w:t xml:space="preserve">Significantly, any such residual reliance, while intuitively sensible and apparently compelling, </w:t>
      </w:r>
      <w:r w:rsidRPr="007864D3">
        <w:rPr>
          <w:rStyle w:val="StyleUnderline"/>
          <w:highlight w:val="green"/>
        </w:rPr>
        <w:t>could</w:t>
      </w:r>
      <w:r w:rsidRPr="00E90251">
        <w:rPr>
          <w:rStyle w:val="StyleUnderline"/>
        </w:rPr>
        <w:t xml:space="preserve"> still </w:t>
      </w:r>
      <w:r w:rsidRPr="007864D3">
        <w:rPr>
          <w:rStyle w:val="StyleUnderline"/>
          <w:highlight w:val="green"/>
        </w:rPr>
        <w:t>backfire</w:t>
      </w:r>
      <w:r w:rsidRPr="00E90251">
        <w:rPr>
          <w:rStyle w:val="StyleUnderline"/>
        </w:rPr>
        <w:t>,</w:t>
      </w:r>
      <w:r w:rsidRPr="00E90251">
        <w:rPr>
          <w:sz w:val="16"/>
        </w:rPr>
        <w:t xml:space="preserve"> thereby </w:t>
      </w:r>
      <w:r w:rsidRPr="007864D3">
        <w:rPr>
          <w:rStyle w:val="Emphasis"/>
          <w:sz w:val="24"/>
          <w:highlight w:val="green"/>
        </w:rPr>
        <w:t>opening</w:t>
      </w:r>
      <w:r w:rsidRPr="00E90251">
        <w:rPr>
          <w:rStyle w:val="Emphasis"/>
          <w:sz w:val="24"/>
        </w:rPr>
        <w:t xml:space="preserve"> up </w:t>
      </w:r>
      <w:r w:rsidRPr="007864D3">
        <w:rPr>
          <w:rStyle w:val="Emphasis"/>
          <w:sz w:val="24"/>
          <w:highlight w:val="green"/>
        </w:rPr>
        <w:t>an "Armageddon path" to</w:t>
      </w:r>
      <w:r w:rsidRPr="00E90251">
        <w:rPr>
          <w:rStyle w:val="Emphasis"/>
          <w:sz w:val="24"/>
        </w:rPr>
        <w:t xml:space="preserve"> a now </w:t>
      </w:r>
      <w:r w:rsidRPr="007864D3">
        <w:rPr>
          <w:rStyle w:val="Emphasis"/>
          <w:sz w:val="24"/>
          <w:highlight w:val="green"/>
        </w:rPr>
        <w:t>unstoppable escalation</w:t>
      </w:r>
      <w:r w:rsidRPr="00E90251">
        <w:rPr>
          <w:sz w:val="16"/>
        </w:rPr>
        <w:t>.</w:t>
      </w:r>
    </w:p>
    <w:p w:rsidR="0035323A" w:rsidRPr="00E90251" w:rsidRDefault="0035323A" w:rsidP="0035323A">
      <w:pPr>
        <w:rPr>
          <w:sz w:val="16"/>
        </w:rPr>
      </w:pPr>
      <w:r w:rsidRPr="007864D3">
        <w:rPr>
          <w:rStyle w:val="StyleUnderline"/>
          <w:highlight w:val="green"/>
        </w:rPr>
        <w:t>If</w:t>
      </w:r>
      <w:r w:rsidRPr="00E90251">
        <w:rPr>
          <w:sz w:val="16"/>
        </w:rPr>
        <w:t xml:space="preserve">, on the other hand, </w:t>
      </w:r>
      <w:r w:rsidRPr="007864D3">
        <w:rPr>
          <w:rStyle w:val="StyleUnderline"/>
          <w:highlight w:val="green"/>
        </w:rPr>
        <w:t>Trump's</w:t>
      </w:r>
      <w:r w:rsidRPr="00E90251">
        <w:rPr>
          <w:sz w:val="16"/>
        </w:rPr>
        <w:t xml:space="preserve"> "punishing" or defensive </w:t>
      </w:r>
      <w:r w:rsidRPr="007864D3">
        <w:rPr>
          <w:rStyle w:val="StyleUnderline"/>
          <w:highlight w:val="green"/>
        </w:rPr>
        <w:t>initial strike</w:t>
      </w:r>
      <w:r w:rsidRPr="00E90251">
        <w:rPr>
          <w:rStyle w:val="StyleUnderline"/>
        </w:rPr>
        <w:t xml:space="preserve"> against Iran </w:t>
      </w:r>
      <w:r w:rsidRPr="007864D3">
        <w:rPr>
          <w:rStyle w:val="StyleUnderline"/>
          <w:highlight w:val="green"/>
        </w:rPr>
        <w:t>were</w:t>
      </w:r>
      <w:r w:rsidRPr="00E90251">
        <w:rPr>
          <w:rStyle w:val="StyleUnderline"/>
        </w:rPr>
        <w:t xml:space="preserve"> conspicuously </w:t>
      </w:r>
      <w:r w:rsidRPr="007864D3">
        <w:rPr>
          <w:rStyle w:val="StyleUnderline"/>
          <w:highlight w:val="green"/>
        </w:rPr>
        <w:t>less than massive</w:t>
      </w:r>
      <w:r w:rsidRPr="00E90251">
        <w:rPr>
          <w:sz w:val="16"/>
        </w:rPr>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E90251">
        <w:rPr>
          <w:rStyle w:val="StyleUnderline"/>
        </w:rPr>
        <w:t xml:space="preserve">the </w:t>
      </w:r>
      <w:r w:rsidRPr="007864D3">
        <w:rPr>
          <w:rStyle w:val="StyleUnderline"/>
          <w:highlight w:val="green"/>
        </w:rPr>
        <w:t>Iranian response could</w:t>
      </w:r>
      <w:r w:rsidRPr="00E90251">
        <w:rPr>
          <w:rStyle w:val="StyleUnderline"/>
        </w:rPr>
        <w:t xml:space="preserve"> then </w:t>
      </w:r>
      <w:r w:rsidRPr="007864D3">
        <w:rPr>
          <w:rStyle w:val="StyleUnderline"/>
          <w:highlight w:val="green"/>
        </w:rPr>
        <w:t>be</w:t>
      </w:r>
      <w:r w:rsidRPr="00E90251">
        <w:rPr>
          <w:sz w:val="16"/>
        </w:rPr>
        <w:t xml:space="preserve"> "roaring missiles," or an </w:t>
      </w:r>
      <w:r w:rsidRPr="007864D3">
        <w:rPr>
          <w:rStyle w:val="Emphasis"/>
          <w:highlight w:val="green"/>
        </w:rPr>
        <w:t>all-out retaliation</w:t>
      </w:r>
      <w:r w:rsidRPr="00E90251">
        <w:rPr>
          <w:sz w:val="16"/>
        </w:rPr>
        <w:t xml:space="preserve">. This presumably unanticipated response, while non-nuclear, could be directed at some as yet undeterminable combination of U.S. and Israeli targets. Cumulatively, it could still inflict very substantial harms. </w:t>
      </w:r>
    </w:p>
    <w:p w:rsidR="0035323A" w:rsidRPr="00E90251" w:rsidRDefault="0035323A" w:rsidP="0035323A">
      <w:pPr>
        <w:rPr>
          <w:sz w:val="16"/>
        </w:rPr>
      </w:pPr>
      <w:r w:rsidRPr="00E90251">
        <w:rPr>
          <w:sz w:val="16"/>
        </w:rPr>
        <w:t xml:space="preserve">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w:t>
      </w:r>
    </w:p>
    <w:p w:rsidR="0035323A" w:rsidRPr="00E90251" w:rsidRDefault="0035323A" w:rsidP="0035323A">
      <w:pPr>
        <w:rPr>
          <w:sz w:val="16"/>
        </w:rPr>
      </w:pPr>
      <w:r w:rsidRPr="00E90251">
        <w:rPr>
          <w:sz w:val="16"/>
        </w:rPr>
        <w:t xml:space="preserve">Even if it is being played only by rational adversaries, </w:t>
      </w:r>
      <w:r w:rsidRPr="00E90251">
        <w:rPr>
          <w:rStyle w:val="StyleUnderline"/>
        </w:rPr>
        <w:t>the advancing strategic "game" would demand</w:t>
      </w:r>
      <w:r w:rsidRPr="00E90251">
        <w:rPr>
          <w:sz w:val="16"/>
        </w:rPr>
        <w:t xml:space="preserve"> that </w:t>
      </w:r>
      <w:r w:rsidRPr="00E90251">
        <w:rPr>
          <w:rStyle w:val="Emphasis"/>
        </w:rPr>
        <w:t>each contestant relentlessly strive for "escalation dominance</w:t>
      </w:r>
      <w:r w:rsidRPr="00E90251">
        <w:rPr>
          <w:sz w:val="16"/>
        </w:rPr>
        <w:t xml:space="preserve">." Ominously, it is in the thoroughly unpracticed internal dynamics of any such rivalry that </w:t>
      </w:r>
      <w:r w:rsidRPr="00E90251">
        <w:rPr>
          <w:rStyle w:val="Emphasis"/>
          <w:sz w:val="24"/>
        </w:rPr>
        <w:t>the serious prospect of a genuinely "</w:t>
      </w:r>
      <w:r w:rsidRPr="007864D3">
        <w:rPr>
          <w:rStyle w:val="Emphasis"/>
          <w:sz w:val="24"/>
          <w:highlight w:val="green"/>
        </w:rPr>
        <w:t xml:space="preserve">Armageddon" </w:t>
      </w:r>
      <w:r w:rsidRPr="00E90251">
        <w:rPr>
          <w:rStyle w:val="Emphasis"/>
          <w:sz w:val="24"/>
        </w:rPr>
        <w:t xml:space="preserve">scenario </w:t>
      </w:r>
      <w:r w:rsidRPr="007864D3">
        <w:rPr>
          <w:rStyle w:val="Emphasis"/>
          <w:sz w:val="24"/>
          <w:highlight w:val="green"/>
        </w:rPr>
        <w:t>could</w:t>
      </w:r>
      <w:r w:rsidRPr="00E90251">
        <w:rPr>
          <w:rStyle w:val="Emphasis"/>
          <w:sz w:val="24"/>
        </w:rPr>
        <w:t xml:space="preserve"> sometime </w:t>
      </w:r>
      <w:r w:rsidRPr="007864D3">
        <w:rPr>
          <w:rStyle w:val="Emphasis"/>
          <w:sz w:val="24"/>
          <w:highlight w:val="green"/>
        </w:rPr>
        <w:t>be realized</w:t>
      </w:r>
      <w:r w:rsidRPr="00E90251">
        <w:rPr>
          <w:sz w:val="16"/>
        </w:rPr>
        <w:t xml:space="preserve">. This intolerable outcome could be produced either in unexpected increments of escalation by any or all of the three dominant national players, or instead, by any sudden quantum leap in destructiveness undertaken by Iran, Israel and/or the United States. </w:t>
      </w:r>
    </w:p>
    <w:p w:rsidR="0035323A" w:rsidRPr="00E90251" w:rsidRDefault="0035323A" w:rsidP="0035323A"/>
    <w:p w:rsidR="00FE7007" w:rsidRPr="00E90251" w:rsidRDefault="00FE7007" w:rsidP="00FE7007">
      <w:pPr>
        <w:keepNext/>
        <w:keepLines/>
        <w:spacing w:before="40" w:after="0" w:line="240" w:lineRule="auto"/>
        <w:outlineLvl w:val="3"/>
        <w:rPr>
          <w:rFonts w:eastAsiaTheme="majorEastAsia"/>
          <w:b/>
          <w:iCs/>
          <w:sz w:val="28"/>
        </w:rPr>
      </w:pPr>
      <w:r w:rsidRPr="00E90251">
        <w:rPr>
          <w:rFonts w:eastAsiaTheme="majorEastAsia"/>
          <w:b/>
          <w:iCs/>
          <w:sz w:val="28"/>
        </w:rPr>
        <w:t>Impeachment threat causes war with china</w:t>
      </w:r>
    </w:p>
    <w:p w:rsidR="00FE7007" w:rsidRPr="00E90251" w:rsidRDefault="00FE7007" w:rsidP="00FE7007">
      <w:r w:rsidRPr="00E90251">
        <w:rPr>
          <w:b/>
          <w:bCs/>
          <w:sz w:val="28"/>
        </w:rPr>
        <w:t xml:space="preserve">Danner </w:t>
      </w:r>
      <w:r w:rsidRPr="00E90251">
        <w:t>3-23-</w:t>
      </w:r>
      <w:r w:rsidRPr="00E90251">
        <w:rPr>
          <w:b/>
          <w:bCs/>
          <w:sz w:val="28"/>
        </w:rPr>
        <w:t>2017</w:t>
      </w:r>
      <w:r w:rsidRPr="00E90251">
        <w:t xml:space="preserve"> - PhD, Professor @ Berkeley, James Clarke Chace Professor of Foreign Affairs and the Humanities at Bard (Mark, The New York Review of Books, “What He Could Do,” http://www.nybooks.com/articles/2017/03/23/what-trump-could-do/)</w:t>
      </w:r>
    </w:p>
    <w:p w:rsidR="00FE7007" w:rsidRPr="00E90251" w:rsidRDefault="00FE7007" w:rsidP="00FE7007">
      <w:pPr>
        <w:rPr>
          <w:sz w:val="10"/>
        </w:rPr>
      </w:pPr>
      <w:r w:rsidRPr="00E90251">
        <w:rPr>
          <w:sz w:val="10"/>
        </w:rPr>
        <w:t xml:space="preserve">If it remains to be seen whether we are truly “witnessing…the birth of a new political order,” it is clear, a month into Trump’s ascension, that we are all his prisoners, held fast in the projected drama of his mind. As the battle over that new political order is enacted on the national stage, we have all become the dragooned antagonists in the play. This is what it is to live in the realm of the Big Man: his drama perforce is ours. </w:t>
      </w:r>
      <w:r w:rsidRPr="007864D3">
        <w:rPr>
          <w:highlight w:val="green"/>
          <w:u w:val="single"/>
        </w:rPr>
        <w:t>Relentless political struggle</w:t>
      </w:r>
      <w:r w:rsidRPr="00E90251">
        <w:rPr>
          <w:u w:val="single"/>
        </w:rPr>
        <w:t xml:space="preserve">, permanent revolution, shattering of norms, scandal and controversy, the capital hip-deep in broken crockery: </w:t>
      </w:r>
      <w:r w:rsidRPr="007864D3">
        <w:rPr>
          <w:highlight w:val="green"/>
          <w:u w:val="single"/>
        </w:rPr>
        <w:t>this is what his supporters signed on for</w:t>
      </w:r>
      <w:r w:rsidRPr="00E90251">
        <w:rPr>
          <w:u w:val="single"/>
        </w:rPr>
        <w:t xml:space="preserve"> and this is what he is determined to give them; perhaps he knows how to give them little else</w:t>
      </w:r>
      <w:r w:rsidRPr="00E90251">
        <w:rPr>
          <w:sz w:val="10"/>
        </w:rPr>
        <w:t xml:space="preserve">. </w:t>
      </w:r>
      <w:r w:rsidRPr="007864D3">
        <w:rPr>
          <w:b/>
          <w:iCs/>
          <w:highlight w:val="green"/>
          <w:u w:val="single"/>
        </w:rPr>
        <w:t>To him they are everything, his base:</w:t>
      </w:r>
      <w:r w:rsidRPr="00E90251">
        <w:rPr>
          <w:b/>
          <w:iCs/>
          <w:u w:val="single"/>
        </w:rPr>
        <w:t xml:space="preserve"> “This is a beautiful movement!”</w:t>
      </w:r>
      <w:r w:rsidRPr="00E90251">
        <w:rPr>
          <w:sz w:val="10"/>
        </w:rPr>
        <w:t xml:space="preserve"> “They’ve never seen a movement like this in our country before.” </w:t>
      </w:r>
      <w:r w:rsidRPr="007864D3">
        <w:rPr>
          <w:b/>
          <w:iCs/>
          <w:highlight w:val="green"/>
          <w:u w:val="single"/>
        </w:rPr>
        <w:t>They are his</w:t>
      </w:r>
      <w:r w:rsidRPr="00E90251">
        <w:rPr>
          <w:sz w:val="10"/>
        </w:rPr>
        <w:t xml:space="preserve"> creation, </w:t>
      </w:r>
      <w:r w:rsidRPr="00E90251">
        <w:rPr>
          <w:b/>
          <w:iCs/>
          <w:u w:val="single"/>
        </w:rPr>
        <w:t xml:space="preserve">permanent </w:t>
      </w:r>
      <w:r w:rsidRPr="007864D3">
        <w:rPr>
          <w:b/>
          <w:iCs/>
          <w:highlight w:val="green"/>
          <w:u w:val="single"/>
        </w:rPr>
        <w:t>suppliers of the adulation and self-affirmation he craves</w:t>
      </w:r>
      <w:r w:rsidRPr="00E90251">
        <w:rPr>
          <w:b/>
          <w:iCs/>
          <w:u w:val="single"/>
        </w:rPr>
        <w:t>.</w:t>
      </w:r>
      <w:r w:rsidRPr="00E90251">
        <w:rPr>
          <w:sz w:val="10"/>
        </w:rPr>
        <w:t xml:space="preserve">2 </w:t>
      </w:r>
      <w:r w:rsidRPr="007864D3">
        <w:rPr>
          <w:highlight w:val="green"/>
          <w:u w:val="single"/>
        </w:rPr>
        <w:t>Now they cheer and hoot</w:t>
      </w:r>
      <w:r w:rsidRPr="00E90251">
        <w:rPr>
          <w:sz w:val="10"/>
        </w:rPr>
        <w:t xml:space="preserve"> and scoff while their hero, saber in hand, slashes and hacks at his enemies among the hated status quo. The latter include not just Stephen Bannon’s “handful of media elites” but many others who are appalled and outraged and find themselves forced to live under the pall of permanent political anxiety that hangs over the nation’s cities. It is our outrage, our disgust, our knee-jerk shock and condemnation that animate the play and </w:t>
      </w:r>
      <w:proofErr w:type="gramStart"/>
      <w:r w:rsidRPr="00E90251">
        <w:rPr>
          <w:sz w:val="10"/>
        </w:rPr>
        <w:t>give</w:t>
      </w:r>
      <w:proofErr w:type="gramEnd"/>
      <w:r w:rsidRPr="00E90251">
        <w:rPr>
          <w:sz w:val="10"/>
        </w:rPr>
        <w:t xml:space="preserve"> verisimilitude to the battle being fought. We are the enemy and our screams of dismay are vital to the drama. Behind the controversies about crowd size and alternative facts and illegal voters and Muslim bans, all the shock and alarm and political fatigue can be reduced to a dawning horrified recognition that </w:t>
      </w:r>
      <w:r w:rsidRPr="00E90251">
        <w:rPr>
          <w:u w:val="single"/>
        </w:rPr>
        <w:t>President Trump is indeed…Donald Trump. His uttering a thirty-five-word oath</w:t>
      </w:r>
      <w:r w:rsidRPr="00E90251">
        <w:rPr>
          <w:sz w:val="10"/>
        </w:rPr>
        <w:t xml:space="preserve"> of office </w:t>
      </w:r>
      <w:r w:rsidRPr="00E90251">
        <w:rPr>
          <w:u w:val="single"/>
        </w:rPr>
        <w:t>did not magically make him into someone else; he is determined to change the office much more than the office could ever change him</w:t>
      </w:r>
      <w:r w:rsidRPr="00E90251">
        <w:rPr>
          <w:sz w:val="10"/>
        </w:rPr>
        <w:t xml:space="preserve">. How </w:t>
      </w:r>
      <w:proofErr w:type="gramStart"/>
      <w:r w:rsidRPr="00E90251">
        <w:rPr>
          <w:sz w:val="10"/>
        </w:rPr>
        <w:t>could anyone</w:t>
      </w:r>
      <w:proofErr w:type="gramEnd"/>
      <w:r w:rsidRPr="00E90251">
        <w:rPr>
          <w:sz w:val="10"/>
        </w:rPr>
        <w:t xml:space="preserve"> have doubted that President Trump would be Donald Trump plus great power and not Donald Trump plus great restraint? </w:t>
      </w:r>
      <w:r w:rsidRPr="00E90251">
        <w:rPr>
          <w:u w:val="single"/>
        </w:rPr>
        <w:t>And</w:t>
      </w:r>
      <w:r w:rsidRPr="00E90251">
        <w:rPr>
          <w:sz w:val="10"/>
        </w:rPr>
        <w:t xml:space="preserve"> that he would be</w:t>
      </w:r>
      <w:r w:rsidRPr="00E90251">
        <w:rPr>
          <w:u w:val="single"/>
        </w:rPr>
        <w:t xml:space="preserve"> determined to use that newfound power to begin to do pretty much what he told his base he was going to do</w:t>
      </w:r>
      <w:r w:rsidRPr="00E90251">
        <w:rPr>
          <w:sz w:val="10"/>
        </w:rPr>
        <w:t xml:space="preserve">? And—a final irony—that his very determination to break crockery and spread chaos and disruption is a major obstacle standing between him and the “new political order” whose birth his Svengali Bannon claims he will oversee. The necessity for continual disruption, constant outrage, maintaining an iron grip on the news cycle, and sheer winning without ever retreating means he has a grand proclivity for getting in his own way—“stepping on his own dick,” in political parlance—and we need, not for the first time, to let ourselves be grateful for that. It has thus far proved to be the hated status quo’s most important protection—not least because in very short order he has managed to produce a growing cadre of adversaries within the government itself. Most important, Trump’s aggressive and reckless sallies against intelligence professionals have secured him powerful enemies within the national security apparatus, who have increasingly been making use of their contacts in the elite press—particularly The Washington Post and The New York Times—to fight back and undermine his new administration. This is an important part of the so-called Russia scandal: that the “intelligence services,” in the words of Connecticut Senator Chris Murphy, “seem to be at war” with the new president.3 That war has already claimed a high-level casualty in the person of General (retired) Michael Flynn, the president’s first national security adviser, who was fired after only twenty-four days in the job. Though Trump has railed against “illegal leaks” and declared that Flynn “was treated very unfairly by the media,” this side of the story—the bureaucratic war being waged against Trump from within the government—by its nature cannot be adequately told in the press itself, because reporters, however much they resist acknowledging it, in effect are vital players. This storyline is obscured, one might say, by the storytellers’ own shadows. Four weeks of the Trump ascendancy have been an ongoing seminar on where norms end and laws </w:t>
      </w:r>
      <w:proofErr w:type="gramStart"/>
      <w:r w:rsidRPr="00E90251">
        <w:rPr>
          <w:sz w:val="10"/>
        </w:rPr>
        <w:t>begin,</w:t>
      </w:r>
      <w:proofErr w:type="gramEnd"/>
      <w:r w:rsidRPr="00E90251">
        <w:rPr>
          <w:sz w:val="10"/>
        </w:rPr>
        <w:t xml:space="preserve"> on how much of what we had relied on when it came to the president’s conduct rested largely on a heretofore unquestioned foundation of centuries-old custom. That the president would express respect for the prerogatives of Congress and the judiciary, that he would acknowledge the country’s need for an independent press, that he would generally tell the truth and hold in respect the public record: in little more than the time it took to recite the oath of office much of this has been swept away. Donald Trump is a proud shatterer of these norms, and the louder the crash and </w:t>
      </w:r>
      <w:proofErr w:type="gramStart"/>
      <w:r w:rsidRPr="00E90251">
        <w:rPr>
          <w:sz w:val="10"/>
        </w:rPr>
        <w:t>splatter</w:t>
      </w:r>
      <w:proofErr w:type="gramEnd"/>
      <w:r w:rsidRPr="00E90251">
        <w:rPr>
          <w:sz w:val="10"/>
        </w:rPr>
        <w:t xml:space="preserve"> the better: for to his supporters such norms are nostrums, antiquated excuses for the elite’s own self-protection, and the wails of outrage and protest mean their hero is doing what they sent him to Washington to do. The norms are gone, perhaps never to be fully restored, and we have advanced now to the laws. The dividing line is surprisingly murky. That the president would not use his office to promote his personal business, for example, depends not only on the so-called emoluments clause of the Constitution but a good many subsidiary norms that Trump began shattering some time ago, when he refused to release his tax returns during the campaign. (His long-standing vow to release them once an audit was completed has been quietly abandoned.4) It seems plain now that in the near term the emoluments clause has in common with these norms that it requires political animation: that it has life only to the degree that those in power are willing to enliven it. </w:t>
      </w:r>
      <w:r w:rsidRPr="007864D3">
        <w:rPr>
          <w:highlight w:val="green"/>
          <w:u w:val="single"/>
        </w:rPr>
        <w:t>Thus far Republicans</w:t>
      </w:r>
      <w:r w:rsidRPr="00E90251">
        <w:rPr>
          <w:u w:val="single"/>
        </w:rPr>
        <w:t xml:space="preserve"> </w:t>
      </w:r>
      <w:r w:rsidRPr="00E90251">
        <w:rPr>
          <w:sz w:val="10"/>
        </w:rPr>
        <w:t>in Congress, still stunned to find themselves enjoying an undreamed-of monopoly on power and struggling to craft a workable political program not based solely on ressentiment,</w:t>
      </w:r>
      <w:r w:rsidRPr="00E90251">
        <w:rPr>
          <w:u w:val="single"/>
        </w:rPr>
        <w:t xml:space="preserve"> </w:t>
      </w:r>
      <w:r w:rsidRPr="007864D3">
        <w:rPr>
          <w:highlight w:val="green"/>
          <w:u w:val="single"/>
        </w:rPr>
        <w:t>have shown themselves uninterested in pressing Trump on his business entanglements and seem willing to stand by</w:t>
      </w:r>
      <w:r w:rsidRPr="00E90251">
        <w:rPr>
          <w:u w:val="single"/>
        </w:rPr>
        <w:t xml:space="preserve"> and let </w:t>
      </w:r>
      <w:r w:rsidRPr="007864D3">
        <w:rPr>
          <w:highlight w:val="green"/>
          <w:u w:val="single"/>
        </w:rPr>
        <w:t>the presidency</w:t>
      </w:r>
      <w:r w:rsidRPr="00E90251">
        <w:rPr>
          <w:u w:val="single"/>
        </w:rPr>
        <w:t xml:space="preserve"> become a source of great wealth for the Trump family</w:t>
      </w:r>
      <w:r w:rsidRPr="00E90251">
        <w:rPr>
          <w:sz w:val="10"/>
        </w:rPr>
        <w:t xml:space="preserve">. Thus do sacred cows perish, not with a bellow but with a </w:t>
      </w:r>
      <w:proofErr w:type="gramStart"/>
      <w:r w:rsidRPr="00E90251">
        <w:rPr>
          <w:sz w:val="10"/>
        </w:rPr>
        <w:t>whimper.</w:t>
      </w:r>
      <w:proofErr w:type="gramEnd"/>
      <w:r w:rsidRPr="00E90251">
        <w:rPr>
          <w:sz w:val="10"/>
        </w:rPr>
        <w:t xml:space="preserve"> Ours is famously said to be a government of laws, not of men, and yet we find in the Age of Trump that the laws depend on men and women willing to step forward and press them and that such are not to be found in the dominant party in Congress. Republicans are too divided and too focused on the main chance to move to protect what suddenly appear to be abstract principles. In an age when their party cannot muster a national popular vote majority they find themselves unaccountably in full possession of two branches of government and face the task of mastering their divisions sufficiently to pass a political program that won’t further doom them to the wilderness. This means adopting policies of opposition designed to cultivate and harvest resentment, such as repealing Obamacare, which provides health insurance to more than twenty million Americans, while somehow shaping them into a positive program that they can present to constituents as having improved their lives. It is a daunting task and thus far they show few signs of being up to it. Untroubled by norms, President Trump required only two weeks </w:t>
      </w:r>
      <w:proofErr w:type="gramStart"/>
      <w:r w:rsidRPr="00E90251">
        <w:rPr>
          <w:sz w:val="10"/>
        </w:rPr>
        <w:t>to come</w:t>
      </w:r>
      <w:proofErr w:type="gramEnd"/>
      <w:r w:rsidRPr="00E90251">
        <w:rPr>
          <w:sz w:val="10"/>
        </w:rPr>
        <w:t xml:space="preserve"> face-to-face with laws in the form not of Congress but of three judges of the Ninth Circuit Court of Appeals. Once again banning Muslims was what he had promised his base he would do. That the executive order itself was a legal mess in its drafting and in its execution stemmed both from the modus operandi that the </w:t>
      </w:r>
      <w:r w:rsidRPr="007864D3">
        <w:rPr>
          <w:highlight w:val="green"/>
          <w:u w:val="single"/>
        </w:rPr>
        <w:t>Trump</w:t>
      </w:r>
      <w:r w:rsidRPr="00E90251">
        <w:rPr>
          <w:sz w:val="10"/>
        </w:rPr>
        <w:t xml:space="preserve"> team has adopted—policies closely held, drafts jealously sheltered from the eyes of those even in the departments or agencies responsible for carrying them out (taking a page from Dick Cheney’s post–September 11 playbook)—and perhaps from the desire of the president and his advisers to stage a fight with a major institutional force not yet recumbent before him: the judiciary. Thus the president’s assertion of his “unreviewable” powers in the face of “so-called” judges was not just absurd or ignorant but a bit of bait, establishing the basis for blaming the judiciary for any terrorist attack that was to come. On this he tweeted indefatigably and repeatedly: “Just cannot believe a judge would put our country in such peril,” he said in his most explicit tweet. “If something happens blame him and court system. </w:t>
      </w:r>
      <w:proofErr w:type="gramStart"/>
      <w:r w:rsidRPr="00E90251">
        <w:rPr>
          <w:sz w:val="10"/>
        </w:rPr>
        <w:t>People pouring in.</w:t>
      </w:r>
      <w:proofErr w:type="gramEnd"/>
      <w:r w:rsidRPr="00E90251">
        <w:rPr>
          <w:sz w:val="10"/>
        </w:rPr>
        <w:t xml:space="preserve"> Bad!” Then: “I have instructed Homeland Security to check people coming into our country VERY CAREFULLY. The courts are making the job very difficult!” “People,” of course, are not “pouring in,” certainly not from the seven countries targeted. But the phrase </w:t>
      </w:r>
      <w:r w:rsidRPr="007864D3">
        <w:rPr>
          <w:highlight w:val="green"/>
          <w:u w:val="single"/>
        </w:rPr>
        <w:t>links</w:t>
      </w:r>
      <w:r w:rsidRPr="00E90251">
        <w:rPr>
          <w:sz w:val="10"/>
        </w:rPr>
        <w:t xml:space="preserve"> once again </w:t>
      </w:r>
      <w:r w:rsidRPr="007864D3">
        <w:rPr>
          <w:highlight w:val="green"/>
          <w:u w:val="single"/>
        </w:rPr>
        <w:t>the country’s</w:t>
      </w:r>
      <w:r w:rsidRPr="00E90251">
        <w:rPr>
          <w:u w:val="single"/>
        </w:rPr>
        <w:t xml:space="preserve"> vital </w:t>
      </w:r>
      <w:r w:rsidRPr="007864D3">
        <w:rPr>
          <w:highlight w:val="green"/>
          <w:u w:val="single"/>
        </w:rPr>
        <w:t>security to</w:t>
      </w:r>
      <w:r w:rsidRPr="00E90251">
        <w:rPr>
          <w:u w:val="single"/>
        </w:rPr>
        <w:t xml:space="preserve"> the complex of </w:t>
      </w:r>
      <w:r w:rsidRPr="007864D3">
        <w:rPr>
          <w:highlight w:val="green"/>
          <w:u w:val="single"/>
        </w:rPr>
        <w:t>issues at the heart of Trump’s “America First” politics</w:t>
      </w:r>
      <w:r w:rsidRPr="00E90251">
        <w:rPr>
          <w:u w:val="single"/>
        </w:rPr>
        <w:t>: trade, immigration, and terrorism. Fortress America is being assailed by</w:t>
      </w:r>
      <w:r w:rsidRPr="00E90251">
        <w:rPr>
          <w:sz w:val="10"/>
        </w:rPr>
        <w:t xml:space="preserve"> foreigners who pour into the country and take our jobs, by </w:t>
      </w:r>
      <w:r w:rsidRPr="00E90251">
        <w:rPr>
          <w:u w:val="single"/>
        </w:rPr>
        <w:t>elite technocrats</w:t>
      </w:r>
      <w:r w:rsidRPr="00E90251">
        <w:rPr>
          <w:sz w:val="10"/>
        </w:rPr>
        <w:t xml:space="preserve"> (“stupid people”) </w:t>
      </w:r>
      <w:r w:rsidRPr="00E90251">
        <w:rPr>
          <w:u w:val="single"/>
        </w:rPr>
        <w:t>who negotiate trade deals that leave our borders unprotected, by traitorous businessmen who move factories abroad</w:t>
      </w:r>
      <w:r w:rsidRPr="00E90251">
        <w:rPr>
          <w:sz w:val="10"/>
        </w:rPr>
        <w:t xml:space="preserve">, and by terrorists who take advantage of the nonexistent immigration safeguards to penetrate our shores. Everywhere the </w:t>
      </w:r>
      <w:proofErr w:type="gramStart"/>
      <w:r w:rsidRPr="00E90251">
        <w:rPr>
          <w:sz w:val="10"/>
        </w:rPr>
        <w:t>Other</w:t>
      </w:r>
      <w:proofErr w:type="gramEnd"/>
      <w:r w:rsidRPr="00E90251">
        <w:rPr>
          <w:sz w:val="10"/>
        </w:rPr>
        <w:t xml:space="preserve"> threatens. Everywhere the stupid, ineffectual, corrupt, self-dealing elites do nothing to protect the Forgotten American, in effect allying themselves with the threatening outsiders, becoming, in reality if not intent, traitors. As Trump proclaimed from the Capitol scarcely a month ago, “this stops, </w:t>
      </w:r>
      <w:proofErr w:type="gramStart"/>
      <w:r w:rsidRPr="00E90251">
        <w:rPr>
          <w:sz w:val="10"/>
        </w:rPr>
        <w:t>right</w:t>
      </w:r>
      <w:proofErr w:type="gramEnd"/>
      <w:r w:rsidRPr="00E90251">
        <w:rPr>
          <w:sz w:val="10"/>
        </w:rPr>
        <w:t xml:space="preserve"> here and right now.” But now “so-called judges” stand in the president’s way. The president will likely get his immigration ban, in one form or another, by backing up, rewriting the executive order, and proclaiming victory. Commentators will bemoan the fiasco that his first immigration rollout became. But Trump will have established the precedent of saddling the judiciary with responsibility for the next attack. Jack Goldsmith, the former head of the Justice Department’s Office of Legal Counsel under George W. Bush and now a professor at Harvard Law School, notes that “Trump is setting the scene to blame judges after an attack that has any conceivable connection to immigration.” He goes on: If Trump loses in court he credibly will say to the American people that he tried and failed to create tighter immigration controls. This will deflect blame for the attack. And it will also help Trump to enhance his power after the attack. After a bad terrorist attack at home, politicians are always under intense pressure to loosen legal constraints. (This was even true for near-misses, such as the failed Underwear bomber, which caused the Obama administration to loosen constraints on its counterterrorism policies in many ways.) Courts feel these pressures, and those pressures will be significantly heightened, and any countervailing tendency to guard against executive overreaction diminished, if courts are widely seen to be responsible for an actual terrorist attack. More broadly, the usual security panic after a bad attack will be enhanced quite a lot—in courts and in Congress—if before the attack legal and judicial constraints are seen to block safety. If Trump assumes that there will be a bad terrorist attack on his watch, blaming judges now will deflect blame and enhance his power more than usual after the next attack.5 One might add that Trump’s executive order and the presidential Twitter assault on the judiciary that followed have set up the judiciary to be blamed following any attack, not just one having “any conceivable connection to immigration.” In his followers’ view Trump has acted to protect the country and “political” judges have blocked him. He has put them in a position to take the fall. Perhaps this was not the original plan but with Trump, it is safe to say, there will likely never be an original plan that plays out to the end. As the hapless Jeb Bush observed, Trump was “a chaos candidate and he’d be a chaos president.” Better to say that Trump uses chaos as a vital element in his tactics, perhaps having learned during his long career to capitalize on the chaos that his recklessness, ignorance, and aggression inevitably create. </w:t>
      </w:r>
      <w:r w:rsidRPr="00E90251">
        <w:rPr>
          <w:u w:val="single"/>
        </w:rPr>
        <w:t>One might call the</w:t>
      </w:r>
      <w:r w:rsidRPr="00E90251">
        <w:rPr>
          <w:sz w:val="10"/>
        </w:rPr>
        <w:t xml:space="preserve"> resulting </w:t>
      </w:r>
      <w:r w:rsidRPr="00E90251">
        <w:rPr>
          <w:u w:val="single"/>
        </w:rPr>
        <w:t xml:space="preserve">tactics “shock and opportunity”: </w:t>
      </w:r>
      <w:r w:rsidRPr="007864D3">
        <w:rPr>
          <w:highlight w:val="green"/>
          <w:u w:val="single"/>
        </w:rPr>
        <w:t>Trump uses</w:t>
      </w:r>
      <w:r w:rsidRPr="00E90251">
        <w:rPr>
          <w:u w:val="single"/>
        </w:rPr>
        <w:t xml:space="preserve"> </w:t>
      </w:r>
      <w:r w:rsidRPr="007864D3">
        <w:rPr>
          <w:highlight w:val="green"/>
          <w:u w:val="single"/>
        </w:rPr>
        <w:t>chaos to shock</w:t>
      </w:r>
      <w:r w:rsidRPr="00E90251">
        <w:rPr>
          <w:u w:val="single"/>
        </w:rPr>
        <w:t xml:space="preserve"> his opponents into varying crouches of outrage and contempt </w:t>
      </w:r>
      <w:r w:rsidRPr="007864D3">
        <w:rPr>
          <w:highlight w:val="green"/>
          <w:u w:val="single"/>
        </w:rPr>
        <w:t>and then lunges forward amid the tumult wherever</w:t>
      </w:r>
      <w:r w:rsidRPr="00E90251">
        <w:rPr>
          <w:u w:val="single"/>
        </w:rPr>
        <w:t xml:space="preserve"> </w:t>
      </w:r>
      <w:r w:rsidRPr="007864D3">
        <w:rPr>
          <w:highlight w:val="green"/>
          <w:u w:val="single"/>
        </w:rPr>
        <w:t>he sees an opportunity</w:t>
      </w:r>
      <w:r w:rsidRPr="00E90251">
        <w:rPr>
          <w:u w:val="single"/>
        </w:rPr>
        <w:t xml:space="preserve"> presenting itself.</w:t>
      </w:r>
      <w:r w:rsidRPr="00E90251">
        <w:rPr>
          <w:sz w:val="10"/>
        </w:rPr>
        <w:t xml:space="preserve"> No wonder he thinks of himself as the supreme “counter-puncher.” His virtuosity is in his opportunism. </w:t>
      </w:r>
      <w:r w:rsidRPr="007864D3">
        <w:rPr>
          <w:highlight w:val="green"/>
          <w:u w:val="single"/>
        </w:rPr>
        <w:t>It is against this reality that we must see the likelihood of a crisis</w:t>
      </w:r>
      <w:r w:rsidRPr="00E90251">
        <w:rPr>
          <w:u w:val="single"/>
        </w:rPr>
        <w:t xml:space="preserve"> as the vital springboard </w:t>
      </w:r>
      <w:r w:rsidRPr="007864D3">
        <w:rPr>
          <w:highlight w:val="green"/>
          <w:u w:val="single"/>
        </w:rPr>
        <w:t xml:space="preserve">of a Trump presidency, </w:t>
      </w:r>
      <w:r w:rsidRPr="007864D3">
        <w:rPr>
          <w:b/>
          <w:iCs/>
          <w:highlight w:val="green"/>
          <w:u w:val="single"/>
        </w:rPr>
        <w:t>especially an increasingly</w:t>
      </w:r>
      <w:r w:rsidRPr="00E90251">
        <w:rPr>
          <w:b/>
          <w:iCs/>
          <w:u w:val="single"/>
        </w:rPr>
        <w:t xml:space="preserve"> shaky, </w:t>
      </w:r>
      <w:r w:rsidRPr="007864D3">
        <w:rPr>
          <w:b/>
          <w:iCs/>
          <w:highlight w:val="green"/>
          <w:u w:val="single"/>
        </w:rPr>
        <w:t>unpopular</w:t>
      </w:r>
      <w:r w:rsidRPr="00E90251">
        <w:rPr>
          <w:b/>
          <w:iCs/>
          <w:u w:val="single"/>
        </w:rPr>
        <w:t xml:space="preserve">, and unstable </w:t>
      </w:r>
      <w:r w:rsidRPr="007864D3">
        <w:rPr>
          <w:b/>
          <w:iCs/>
          <w:highlight w:val="green"/>
          <w:u w:val="single"/>
        </w:rPr>
        <w:t>one</w:t>
      </w:r>
      <w:r w:rsidRPr="00E90251">
        <w:rPr>
          <w:u w:val="single"/>
        </w:rPr>
        <w:t xml:space="preserve">. </w:t>
      </w:r>
      <w:r w:rsidRPr="007864D3">
        <w:rPr>
          <w:highlight w:val="green"/>
          <w:u w:val="single"/>
        </w:rPr>
        <w:t>The lower his poll numbers</w:t>
      </w:r>
      <w:r w:rsidRPr="00E90251">
        <w:rPr>
          <w:sz w:val="10"/>
        </w:rPr>
        <w:t xml:space="preserve">, the more outlandish his lies, the greater the resistance from opponents within the bureaucracies, the thicker his scandals and chaos, </w:t>
      </w:r>
      <w:r w:rsidRPr="007864D3">
        <w:rPr>
          <w:highlight w:val="green"/>
          <w:u w:val="single"/>
        </w:rPr>
        <w:t>the likelier he will be to seek to use a crisis</w:t>
      </w:r>
      <w:r w:rsidRPr="00E90251">
        <w:rPr>
          <w:u w:val="single"/>
        </w:rPr>
        <w:t xml:space="preserve"> and all the opportunities it offers </w:t>
      </w:r>
      <w:r w:rsidRPr="007864D3">
        <w:rPr>
          <w:highlight w:val="green"/>
          <w:u w:val="single"/>
        </w:rPr>
        <w:t>to lever himself from</w:t>
      </w:r>
      <w:r w:rsidRPr="00E90251">
        <w:rPr>
          <w:u w:val="single"/>
        </w:rPr>
        <w:t xml:space="preserve"> a position of </w:t>
      </w:r>
      <w:r w:rsidRPr="007864D3">
        <w:rPr>
          <w:highlight w:val="green"/>
          <w:u w:val="single"/>
        </w:rPr>
        <w:t>defensiveness to</w:t>
      </w:r>
      <w:r w:rsidRPr="00E90251">
        <w:rPr>
          <w:u w:val="single"/>
        </w:rPr>
        <w:t xml:space="preserve"> that of </w:t>
      </w:r>
      <w:r w:rsidRPr="007864D3">
        <w:rPr>
          <w:highlight w:val="green"/>
          <w:u w:val="single"/>
        </w:rPr>
        <w:t>dominating</w:t>
      </w:r>
      <w:r w:rsidRPr="00E90251">
        <w:rPr>
          <w:u w:val="single"/>
        </w:rPr>
        <w:t xml:space="preserve"> power</w:t>
      </w:r>
      <w:r w:rsidRPr="00E90251">
        <w:rPr>
          <w:sz w:val="10"/>
        </w:rPr>
        <w:t xml:space="preserve">. It is impossible to say when </w:t>
      </w:r>
      <w:r w:rsidRPr="007864D3">
        <w:rPr>
          <w:highlight w:val="green"/>
          <w:u w:val="single"/>
        </w:rPr>
        <w:t>such a crisis might</w:t>
      </w:r>
      <w:r w:rsidRPr="00E90251">
        <w:rPr>
          <w:sz w:val="10"/>
        </w:rPr>
        <w:t xml:space="preserve"> present itself or what it might </w:t>
      </w:r>
      <w:r w:rsidRPr="007864D3">
        <w:rPr>
          <w:highlight w:val="green"/>
          <w:u w:val="single"/>
        </w:rPr>
        <w:t>be</w:t>
      </w:r>
      <w:r w:rsidRPr="00E90251">
        <w:rPr>
          <w:u w:val="single"/>
        </w:rPr>
        <w:t xml:space="preserve">: A confrontation with </w:t>
      </w:r>
      <w:r w:rsidRPr="007864D3">
        <w:rPr>
          <w:b/>
          <w:iCs/>
          <w:highlight w:val="green"/>
          <w:u w:val="single"/>
        </w:rPr>
        <w:t>Iran</w:t>
      </w:r>
      <w:r w:rsidRPr="00E90251">
        <w:rPr>
          <w:u w:val="single"/>
        </w:rPr>
        <w:t xml:space="preserve"> in the Persian Gulf? </w:t>
      </w:r>
      <w:proofErr w:type="gramStart"/>
      <w:r w:rsidRPr="007864D3">
        <w:rPr>
          <w:highlight w:val="green"/>
          <w:u w:val="single"/>
        </w:rPr>
        <w:t>A dust-up with China over</w:t>
      </w:r>
      <w:r w:rsidRPr="00E90251">
        <w:rPr>
          <w:u w:val="single"/>
        </w:rPr>
        <w:t xml:space="preserve"> its claimed possessions in </w:t>
      </w:r>
      <w:r w:rsidRPr="007864D3">
        <w:rPr>
          <w:highlight w:val="green"/>
          <w:u w:val="single"/>
        </w:rPr>
        <w:t>the South China Sea</w:t>
      </w:r>
      <w:r w:rsidRPr="00E90251">
        <w:rPr>
          <w:u w:val="single"/>
        </w:rPr>
        <w:t>?</w:t>
      </w:r>
      <w:proofErr w:type="gramEnd"/>
      <w:r w:rsidRPr="00E90251">
        <w:rPr>
          <w:sz w:val="10"/>
        </w:rPr>
        <w:t xml:space="preserve"> </w:t>
      </w:r>
      <w:proofErr w:type="gramStart"/>
      <w:r w:rsidRPr="00E90251">
        <w:rPr>
          <w:sz w:val="10"/>
        </w:rPr>
        <w:t>A terrorist attack on American soil?</w:t>
      </w:r>
      <w:proofErr w:type="gramEnd"/>
      <w:r w:rsidRPr="00E90251">
        <w:rPr>
          <w:sz w:val="10"/>
        </w:rPr>
        <w:t xml:space="preserve"> There is no way of predicting, but </w:t>
      </w:r>
      <w:r w:rsidRPr="00E90251">
        <w:rPr>
          <w:u w:val="single"/>
        </w:rPr>
        <w:t>it is worth taking very seriously that some sort of crisis will come</w:t>
      </w:r>
      <w:r w:rsidRPr="00E90251">
        <w:rPr>
          <w:sz w:val="10"/>
        </w:rPr>
        <w:t xml:space="preserve"> and that, given Trump’s past behavior, his ruthless opportunism, and his drumbeat emphasis on “protecting the country,” such a crisis might well serve as a turning point in a Trump presidency, particularly one that is increasingly under siege. Consider the possibility of a terrorist attack on American soil, even a failed one. Not only would such an attack, as noted, put Trump in a perfect position to strike out at the judiciary, a major countervailing institution, it would offer him the political leverage to put down various rebellions within the bureaucracy, particularly within the intelligence agencies. There is no way to know whether such an attack will come but one can say that Trump, by attempting to strike out at Muslims generally, as he had vowed to do, has managed to place the Islamic State in the tempting position of being able to affirm, by attacking the United States, that it is the avenger of all Muslims. No accident that its propagandists have been nothing short of exultant, dubbing Trump’s executive order “the blessed order” and thus raising it to the level of the United States’ “blessed invasion” of Iraq as a miracle savior of its cause. If, as the Islamic State has asserted, the goal of its attacks in the West has been to “eliminate the gray zone”—to place “Muslims in the West…between one of two choices,” to either “apostatize or [migrate] to the Islamic State, and thereby escape persecution from the Crusader government and citizens”6—then Trump’s immigration ban goes far toward accomplishing the same thing: isolating Islamic communities, placing them all among a besieged minority whose travel is restricted and whose loyalty to their adopted countries is put in question. Already several jihadist tweeters asserted that the prophecy of the late Anwar al-Awlaki, the American-born cleric killed in a drone attack in Yemen in 2011, that the “West would eventually turn against its Muslim citizens,” had been fulfilled.7 If one sought to design a policy to encourage </w:t>
      </w:r>
      <w:proofErr w:type="gramStart"/>
      <w:r w:rsidRPr="00E90251">
        <w:rPr>
          <w:sz w:val="10"/>
        </w:rPr>
        <w:t>radicalization,</w:t>
      </w:r>
      <w:proofErr w:type="gramEnd"/>
      <w:r w:rsidRPr="00E90251">
        <w:rPr>
          <w:sz w:val="10"/>
        </w:rPr>
        <w:t xml:space="preserve"> it would be hard to suggest a better one. One needn’t posit an administration master plan to notice that a further attack, even an unsuccessful one, will find the political ground well prepared. The panic over security that follows will open the way to a variety of measures to “protect the country,” few or none of which might have been necessary to prevent the attack in the first place. As we have seen, after an attack politicians seize the opportunity to act, not least to deflect blame from </w:t>
      </w:r>
      <w:proofErr w:type="gramStart"/>
      <w:r w:rsidRPr="00E90251">
        <w:rPr>
          <w:sz w:val="10"/>
        </w:rPr>
        <w:t>themselves</w:t>
      </w:r>
      <w:proofErr w:type="gramEnd"/>
      <w:r w:rsidRPr="00E90251">
        <w:rPr>
          <w:sz w:val="10"/>
        </w:rPr>
        <w:t xml:space="preserve">, and we can expect President Donald (“The hour of action has arrived!”) </w:t>
      </w:r>
      <w:proofErr w:type="gramStart"/>
      <w:r w:rsidRPr="00E90251">
        <w:rPr>
          <w:sz w:val="10"/>
        </w:rPr>
        <w:t>Trump, after his repeated vows to keep the country safe, to act aggressively and comprehensively.</w:t>
      </w:r>
      <w:proofErr w:type="gramEnd"/>
      <w:r w:rsidRPr="00E90251">
        <w:rPr>
          <w:sz w:val="10"/>
        </w:rPr>
        <w:t xml:space="preserve"> How far he might go would depend on the severity of an attack, the ambitions of the administration, and perhaps how cornered the president feels himself to be. What measures might we expect under a Trump state of emergency? </w:t>
      </w:r>
      <w:proofErr w:type="gramStart"/>
      <w:r w:rsidRPr="00E90251">
        <w:rPr>
          <w:sz w:val="10"/>
        </w:rPr>
        <w:t>Probably strong steps against refugees, aliens, and immigrants.</w:t>
      </w:r>
      <w:proofErr w:type="gramEnd"/>
      <w:r w:rsidRPr="00E90251">
        <w:rPr>
          <w:sz w:val="10"/>
        </w:rPr>
        <w:t xml:space="preserve"> </w:t>
      </w:r>
      <w:proofErr w:type="gramStart"/>
      <w:r w:rsidRPr="00E90251">
        <w:rPr>
          <w:sz w:val="10"/>
        </w:rPr>
        <w:t>Suspending all entry of refugees.</w:t>
      </w:r>
      <w:proofErr w:type="gramEnd"/>
      <w:r w:rsidRPr="00E90251">
        <w:rPr>
          <w:sz w:val="10"/>
        </w:rPr>
        <w:t xml:space="preserve"> </w:t>
      </w:r>
      <w:proofErr w:type="gramStart"/>
      <w:r w:rsidRPr="00E90251">
        <w:rPr>
          <w:sz w:val="10"/>
        </w:rPr>
        <w:t>Widespread deportations.</w:t>
      </w:r>
      <w:proofErr w:type="gramEnd"/>
      <w:r w:rsidRPr="00E90251">
        <w:rPr>
          <w:sz w:val="10"/>
        </w:rPr>
        <w:t xml:space="preserve"> </w:t>
      </w:r>
      <w:proofErr w:type="gramStart"/>
      <w:r w:rsidRPr="00E90251">
        <w:rPr>
          <w:sz w:val="10"/>
        </w:rPr>
        <w:t>Expelling many green card holders.</w:t>
      </w:r>
      <w:proofErr w:type="gramEnd"/>
      <w:r w:rsidRPr="00E90251">
        <w:rPr>
          <w:sz w:val="10"/>
        </w:rPr>
        <w:t xml:space="preserve"> Further tightening and even suspending immigration. Mosques might be placed under surveillance, the much-discussed Muslim registry established. More broadly, and again depending on the severity of an attack, bulk collection of metadata might be reinstituted along with other forms of domestic surveillance. Long-standing constraints on the military and the CIA operating domestically might be loosened or eliminated. Black sites would be reestablished and torture reintroduced. The cells at Guantánamo, nearly empty now, would once again begin to fill. The standing post–September 11 Authorization for the Use of Military Force might be expanded or replaced, allowing unlimited military strikes abroad—and, perhaps, at home. The latter might lead, in the case of a particularly severe attack, to the suspension of habeas corpus. Certainly if such an attack were to come during the current Congress there is no reason to expect anything other than majority cooperation and support, not only for Trump’s specific responses to the attack but for the rest of his program. Democrats, whom Trump would denounce as worse than judges in their obstructionism, would be on the defensive. And the courts, whose pushback in any case would take much longer—as it did after September 11—will have been politically hamstrung by a commander in chief who will be in a position to declare, and to repeat, that he had warned the “political judges” not to second-guess him in what was needed to protect the country but that they had not listened. He will not be shy in saying the same about the press, “the most dishonest human beings on earth.” By then his political drama will have been elevated from a battle against elites and the status quo to a heroic struggle for the survival of the nation. </w:t>
      </w:r>
      <w:proofErr w:type="gramStart"/>
      <w:r w:rsidRPr="00E90251">
        <w:rPr>
          <w:sz w:val="10"/>
        </w:rPr>
        <w:t>As the hero was fond of telling his crowds during the campaign: if he lost, “we won’t even have a country anymore.”</w:t>
      </w:r>
      <w:proofErr w:type="gramEnd"/>
      <w:r w:rsidRPr="00E90251">
        <w:rPr>
          <w:sz w:val="10"/>
        </w:rPr>
        <w:t xml:space="preserve"> There is little reason to suspect they don’t believe it still and no reason to think he does not. “Never let a crisis go to waste,” President Obama’s first chief of staff was fond of saying. It is fair to expect that, in the face of opportunities to increase his power, destroy the opposition, and build his “new political order,” President Trump will once again gaze upon the darkening skies and see only sunshine.</w:t>
      </w:r>
    </w:p>
    <w:p w:rsidR="0035323A" w:rsidRPr="00E90251" w:rsidRDefault="0035323A" w:rsidP="0035323A">
      <w:pPr>
        <w:pStyle w:val="Heading3"/>
        <w:rPr>
          <w:rFonts w:cs="Arial"/>
        </w:rPr>
      </w:pPr>
      <w:r>
        <w:rPr>
          <w:rFonts w:cs="Arial"/>
        </w:rPr>
        <w:t>1AR---</w:t>
      </w:r>
      <w:r w:rsidR="007361CF">
        <w:rPr>
          <w:rFonts w:cs="Arial"/>
        </w:rPr>
        <w:t>Econ: Revolt</w:t>
      </w:r>
      <w:r>
        <w:rPr>
          <w:rFonts w:cs="Arial"/>
        </w:rPr>
        <w:t xml:space="preserve"> </w:t>
      </w:r>
    </w:p>
    <w:p w:rsidR="005A2D8E" w:rsidRDefault="005A2D8E" w:rsidP="005A2D8E">
      <w:pPr>
        <w:pStyle w:val="Heading4"/>
        <w:rPr>
          <w:lang w:eastAsia="zh-CN"/>
        </w:rPr>
      </w:pPr>
      <w:r>
        <w:rPr>
          <w:lang w:eastAsia="zh-CN"/>
        </w:rPr>
        <w:t>Economy is soaring under Trump – impeachment decks that</w:t>
      </w:r>
    </w:p>
    <w:p w:rsidR="005A2D8E" w:rsidRPr="00A24997" w:rsidRDefault="005A2D8E" w:rsidP="005A2D8E">
      <w:pPr>
        <w:spacing w:line="240" w:lineRule="auto"/>
        <w:rPr>
          <w:bCs/>
        </w:rPr>
      </w:pPr>
      <w:r>
        <w:rPr>
          <w:rStyle w:val="Style13ptBold"/>
        </w:rPr>
        <w:t xml:space="preserve">Roff 18  </w:t>
      </w:r>
      <w:r w:rsidRPr="00FC2096">
        <w:rPr>
          <w:sz w:val="20"/>
        </w:rPr>
        <w:t>(</w:t>
      </w:r>
      <w:hyperlink r:id="rId27" w:history="1">
        <w:r w:rsidRPr="00FC2096">
          <w:rPr>
            <w:sz w:val="20"/>
          </w:rPr>
          <w:t>Peter Roff</w:t>
        </w:r>
      </w:hyperlink>
      <w:r w:rsidRPr="00FC2096">
        <w:rPr>
          <w:sz w:val="20"/>
        </w:rPr>
        <w:t xml:space="preserve"> is a formerly senior political writer for United Press International, he writes about public policy for a number of publications and for public policy groups, “</w:t>
      </w:r>
      <w:r w:rsidRPr="00FC2096">
        <w:rPr>
          <w:bCs/>
          <w:sz w:val="20"/>
        </w:rPr>
        <w:t xml:space="preserve">Good News Doesn't Always Travel Fast, Mainstream media are refusing to give Trump his due for the record-breaking economy”, US News, </w:t>
      </w:r>
      <w:r w:rsidRPr="00FC2096">
        <w:rPr>
          <w:sz w:val="20"/>
        </w:rPr>
        <w:t xml:space="preserve">1/16/18, </w:t>
      </w:r>
      <w:hyperlink r:id="rId28" w:history="1">
        <w:r w:rsidRPr="00FC2096">
          <w:rPr>
            <w:rStyle w:val="Hyperlink"/>
            <w:sz w:val="20"/>
          </w:rPr>
          <w:t>https://www.usnews.com/opinion/thomas-jefferson-street/articles/2018-01-16/the-economy-is-booming-under-trump-but-mainstream-media-wont-tell-you-that</w:t>
        </w:r>
        <w:r w:rsidRPr="00FC2096">
          <w:rPr>
            <w:rStyle w:val="Hyperlink"/>
            <w:bCs/>
            <w:sz w:val="20"/>
          </w:rPr>
          <w:t xml:space="preserve"> Accessed 4/20/18</w:t>
        </w:r>
      </w:hyperlink>
      <w:r w:rsidRPr="00FC2096">
        <w:rPr>
          <w:bCs/>
          <w:sz w:val="20"/>
        </w:rPr>
        <w:t>) // NW</w:t>
      </w:r>
    </w:p>
    <w:p w:rsidR="005A2D8E" w:rsidRPr="00007BA9" w:rsidRDefault="005A2D8E" w:rsidP="005A2D8E">
      <w:pPr>
        <w:shd w:val="clear" w:color="auto" w:fill="FFFFFF"/>
        <w:spacing w:before="100" w:beforeAutospacing="1" w:after="100" w:afterAutospacing="1" w:line="240" w:lineRule="auto"/>
        <w:rPr>
          <w:rFonts w:eastAsia="Times New Roman" w:cs="Calibri"/>
          <w:sz w:val="16"/>
          <w:szCs w:val="24"/>
          <w:lang w:eastAsia="zh-CN"/>
        </w:rPr>
      </w:pPr>
      <w:r w:rsidRPr="00007BA9">
        <w:rPr>
          <w:rFonts w:eastAsia="Times New Roman" w:cs="Calibri"/>
          <w:bCs/>
          <w:caps/>
          <w:sz w:val="16"/>
          <w:szCs w:val="24"/>
          <w:lang w:eastAsia="zh-CN"/>
        </w:rPr>
        <w:t>AMERICA IS UP TO ITS</w:t>
      </w:r>
      <w:r w:rsidRPr="00007BA9">
        <w:rPr>
          <w:rFonts w:eastAsia="Times New Roman" w:cs="Calibri"/>
          <w:b/>
          <w:bCs/>
          <w:caps/>
          <w:sz w:val="16"/>
          <w:szCs w:val="24"/>
          <w:lang w:eastAsia="zh-CN"/>
        </w:rPr>
        <w:t xml:space="preserve"> </w:t>
      </w:r>
      <w:r w:rsidRPr="00007BA9">
        <w:rPr>
          <w:rFonts w:eastAsia="Times New Roman" w:cs="Calibri"/>
          <w:sz w:val="16"/>
          <w:szCs w:val="24"/>
          <w:lang w:eastAsia="zh-CN"/>
        </w:rPr>
        <w:t xml:space="preserve">eyeballs in good economic news. </w:t>
      </w:r>
      <w:r w:rsidRPr="00007BA9">
        <w:rPr>
          <w:rFonts w:eastAsia="Times New Roman" w:cs="Calibri"/>
          <w:szCs w:val="24"/>
          <w:u w:val="single"/>
          <w:lang w:eastAsia="zh-CN"/>
        </w:rPr>
        <w:t xml:space="preserve">The </w:t>
      </w:r>
      <w:r w:rsidRPr="00007BA9">
        <w:rPr>
          <w:rFonts w:eastAsia="Times New Roman" w:cs="Calibri"/>
          <w:b/>
          <w:szCs w:val="24"/>
          <w:u w:val="single"/>
          <w:lang w:eastAsia="zh-CN"/>
        </w:rPr>
        <w:t>Dow broke 26,000</w:t>
      </w:r>
      <w:r w:rsidRPr="00007BA9">
        <w:rPr>
          <w:rFonts w:eastAsia="Times New Roman" w:cs="Calibri"/>
          <w:szCs w:val="24"/>
          <w:u w:val="single"/>
          <w:lang w:eastAsia="zh-CN"/>
        </w:rPr>
        <w:t xml:space="preserve"> Tuesday.</w:t>
      </w:r>
      <w:r w:rsidRPr="00007BA9">
        <w:rPr>
          <w:rFonts w:eastAsia="Times New Roman" w:cs="Calibri"/>
          <w:sz w:val="16"/>
          <w:szCs w:val="24"/>
          <w:lang w:eastAsia="zh-CN"/>
        </w:rPr>
        <w:t xml:space="preserve"> </w:t>
      </w:r>
      <w:r w:rsidRPr="00007BA9">
        <w:rPr>
          <w:rFonts w:eastAsia="Times New Roman" w:cs="Calibri"/>
          <w:szCs w:val="24"/>
          <w:u w:val="single"/>
          <w:lang w:eastAsia="zh-CN"/>
        </w:rPr>
        <w:t>Unemployment is down and black unemployment</w:t>
      </w:r>
      <w:r w:rsidRPr="00007BA9">
        <w:rPr>
          <w:rFonts w:eastAsia="Times New Roman" w:cs="Calibri"/>
          <w:sz w:val="16"/>
          <w:szCs w:val="24"/>
          <w:lang w:eastAsia="zh-CN"/>
        </w:rPr>
        <w:t xml:space="preserve">, at 6.8 percent according to the latest figures, is the </w:t>
      </w:r>
      <w:r w:rsidRPr="00007BA9">
        <w:rPr>
          <w:rFonts w:eastAsia="Times New Roman" w:cs="Calibri"/>
          <w:szCs w:val="24"/>
          <w:u w:val="single"/>
          <w:lang w:eastAsia="zh-CN"/>
        </w:rPr>
        <w:t xml:space="preserve">lowest </w:t>
      </w:r>
      <w:proofErr w:type="gramStart"/>
      <w:r w:rsidRPr="00007BA9">
        <w:rPr>
          <w:rFonts w:eastAsia="Times New Roman" w:cs="Calibri"/>
          <w:szCs w:val="24"/>
          <w:u w:val="single"/>
          <w:lang w:eastAsia="zh-CN"/>
        </w:rPr>
        <w:t>its</w:t>
      </w:r>
      <w:proofErr w:type="gramEnd"/>
      <w:r w:rsidRPr="00007BA9">
        <w:rPr>
          <w:rFonts w:eastAsia="Times New Roman" w:cs="Calibri"/>
          <w:szCs w:val="24"/>
          <w:u w:val="single"/>
          <w:lang w:eastAsia="zh-CN"/>
        </w:rPr>
        <w:t xml:space="preserve"> been</w:t>
      </w:r>
      <w:r w:rsidRPr="00007BA9">
        <w:rPr>
          <w:rFonts w:eastAsia="Times New Roman" w:cs="Calibri"/>
          <w:sz w:val="16"/>
          <w:szCs w:val="24"/>
          <w:lang w:eastAsia="zh-CN"/>
        </w:rPr>
        <w:t xml:space="preserve"> since the Bureau of Labor Statics started breaking out the number in 1972. Under Barack Obama it got as high as 16.5 percent. </w:t>
      </w:r>
      <w:r w:rsidRPr="00007BA9">
        <w:rPr>
          <w:rFonts w:eastAsia="Times New Roman" w:cs="Calibri"/>
          <w:szCs w:val="24"/>
          <w:u w:val="single"/>
          <w:lang w:eastAsia="zh-CN"/>
        </w:rPr>
        <w:t xml:space="preserve">Layoffs are down, as few now as they were in December 1990. Spending on capital goods is way up. </w:t>
      </w:r>
      <w:r w:rsidRPr="00007BA9">
        <w:rPr>
          <w:rFonts w:eastAsia="Times New Roman" w:cs="Calibri"/>
          <w:sz w:val="16"/>
          <w:szCs w:val="24"/>
          <w:lang w:eastAsia="zh-CN"/>
        </w:rPr>
        <w:t xml:space="preserve">Growth in the GDP is likely to top 3 percent, making it the first time since 2005 the economy has grown at that rate over three consecutive quarters. </w:t>
      </w:r>
      <w:r w:rsidRPr="00007BA9">
        <w:rPr>
          <w:rFonts w:eastAsia="Times New Roman" w:cs="Calibri"/>
          <w:szCs w:val="24"/>
          <w:u w:val="single"/>
          <w:lang w:eastAsia="zh-CN"/>
        </w:rPr>
        <w:t xml:space="preserve">Businesses are </w:t>
      </w:r>
      <w:r w:rsidRPr="00007BA9">
        <w:rPr>
          <w:rFonts w:eastAsia="Times New Roman" w:cs="Calibri"/>
          <w:b/>
          <w:szCs w:val="24"/>
          <w:u w:val="single"/>
          <w:lang w:eastAsia="zh-CN"/>
        </w:rPr>
        <w:t xml:space="preserve">raising wages, paying bonuses and announcing expansion plans. </w:t>
      </w:r>
      <w:r w:rsidRPr="00007BA9">
        <w:rPr>
          <w:rFonts w:eastAsia="Times New Roman" w:cs="Calibri"/>
          <w:sz w:val="16"/>
          <w:szCs w:val="24"/>
          <w:lang w:eastAsia="zh-CN"/>
        </w:rPr>
        <w:t xml:space="preserve">If you haven't heard these numbers, it's not a surprise. </w:t>
      </w:r>
      <w:r w:rsidRPr="00007BA9">
        <w:rPr>
          <w:rFonts w:eastAsia="Times New Roman" w:cs="Calibri"/>
          <w:szCs w:val="24"/>
          <w:u w:val="single"/>
          <w:lang w:eastAsia="zh-CN"/>
        </w:rPr>
        <w:t xml:space="preserve">There's something going on akin to a conspiracy of silence intended to ensure no one gives President Donald Trump credit for the economic turnaround. </w:t>
      </w:r>
      <w:r w:rsidRPr="00007BA9">
        <w:rPr>
          <w:rFonts w:eastAsia="Times New Roman" w:cs="Calibri"/>
          <w:sz w:val="16"/>
          <w:szCs w:val="24"/>
          <w:lang w:eastAsia="zh-CN"/>
        </w:rPr>
        <w:t xml:space="preserve">Investors Business Daily, which covers financial news, reports its IBD/TIPP </w:t>
      </w:r>
      <w:hyperlink r:id="rId29" w:history="1">
        <w:r w:rsidRPr="00007BA9">
          <w:rPr>
            <w:rFonts w:eastAsia="Times New Roman" w:cs="Calibri"/>
            <w:sz w:val="16"/>
            <w:szCs w:val="24"/>
            <w:lang w:eastAsia="zh-CN"/>
          </w:rPr>
          <w:t>Economic Optimism Index</w:t>
        </w:r>
      </w:hyperlink>
      <w:r w:rsidRPr="00007BA9">
        <w:rPr>
          <w:rFonts w:eastAsia="Times New Roman" w:cs="Calibri"/>
          <w:sz w:val="16"/>
          <w:szCs w:val="24"/>
          <w:lang w:eastAsia="zh-CN"/>
        </w:rPr>
        <w:t xml:space="preserve"> "jumped more than 6 percent in January to 55.1, which is close to the all time high for this measure and marks the 16th consecutive month the index has been in optimistic territory." Some economists, particularly those of the kind who cheered when Barack Obama announced his "shovel ready" infrastructure stimulus, are throwing caution aside asserting the growth we're now seeing in the economy is the result of the former president's economic policies taking root. Talk about whistling past the graveyard. If Obama had anything to do with the good numbers that, to be fair, started to appear while he was in office, it was only because the markets were starting to price in the fact that no matter what the outcome of the 2016 election, he and his regulatory happy band of progressive central planners would soon be gone. Take the figures concerning black unemployment, which Patrice Lee Onwuka of the Independent Women's Forum broke down in detail. </w:t>
      </w:r>
      <w:hyperlink r:id="rId30" w:history="1">
        <w:r w:rsidRPr="00007BA9">
          <w:rPr>
            <w:rFonts w:eastAsia="Times New Roman" w:cs="Calibri"/>
            <w:sz w:val="16"/>
            <w:szCs w:val="24"/>
            <w:lang w:eastAsia="zh-CN"/>
          </w:rPr>
          <w:t>According to her</w:t>
        </w:r>
      </w:hyperlink>
      <w:r w:rsidRPr="00007BA9">
        <w:rPr>
          <w:rFonts w:eastAsia="Times New Roman" w:cs="Calibri"/>
          <w:sz w:val="16"/>
          <w:szCs w:val="24"/>
          <w:lang w:eastAsia="zh-CN"/>
        </w:rPr>
        <w:t>, "</w:t>
      </w:r>
      <w:r w:rsidRPr="00007BA9">
        <w:rPr>
          <w:rFonts w:eastAsia="Times New Roman" w:cs="Calibri"/>
          <w:b/>
          <w:szCs w:val="24"/>
          <w:u w:val="single"/>
          <w:lang w:eastAsia="zh-CN"/>
        </w:rPr>
        <w:t>Unemployment for blacks in the U.S. declined</w:t>
      </w:r>
      <w:r w:rsidRPr="00007BA9">
        <w:rPr>
          <w:rFonts w:eastAsia="Times New Roman" w:cs="Calibri"/>
          <w:szCs w:val="24"/>
          <w:u w:val="single"/>
          <w:lang w:eastAsia="zh-CN"/>
        </w:rPr>
        <w:t xml:space="preserve"> from 7.9 percent in December 2016 to 6.8 percent</w:t>
      </w:r>
      <w:r w:rsidRPr="00007BA9">
        <w:rPr>
          <w:rFonts w:eastAsia="Times New Roman" w:cs="Calibri"/>
          <w:sz w:val="16"/>
          <w:szCs w:val="24"/>
          <w:lang w:eastAsia="zh-CN"/>
        </w:rPr>
        <w:t xml:space="preserve"> at the end of last year. </w:t>
      </w:r>
      <w:proofErr w:type="gramStart"/>
      <w:r w:rsidRPr="00007BA9">
        <w:rPr>
          <w:rFonts w:eastAsia="Times New Roman" w:cs="Calibri"/>
          <w:szCs w:val="24"/>
          <w:u w:val="single"/>
          <w:lang w:eastAsia="zh-CN"/>
        </w:rPr>
        <w:t>Nearly half a million (480,000) more black workers are employed compared to one year ago."</w:t>
      </w:r>
      <w:proofErr w:type="gramEnd"/>
      <w:r w:rsidRPr="00007BA9">
        <w:rPr>
          <w:rFonts w:eastAsia="Times New Roman" w:cs="Calibri"/>
          <w:szCs w:val="24"/>
          <w:u w:val="single"/>
          <w:lang w:eastAsia="zh-CN"/>
        </w:rPr>
        <w:t xml:space="preserve"> </w:t>
      </w:r>
      <w:r w:rsidRPr="00007BA9">
        <w:rPr>
          <w:rFonts w:eastAsia="Times New Roman" w:cs="Calibri"/>
          <w:sz w:val="16"/>
          <w:szCs w:val="24"/>
          <w:lang w:eastAsia="zh-CN"/>
        </w:rPr>
        <w:t>"This is a significant achievement</w:t>
      </w:r>
      <w:r w:rsidRPr="00007BA9">
        <w:rPr>
          <w:rFonts w:eastAsia="Times New Roman" w:cs="Calibri"/>
          <w:szCs w:val="24"/>
          <w:u w:val="single"/>
          <w:lang w:eastAsia="zh-CN"/>
        </w:rPr>
        <w:t xml:space="preserve">. It's been 17 years since the </w:t>
      </w:r>
      <w:r w:rsidRPr="00007BA9">
        <w:rPr>
          <w:rFonts w:eastAsia="Times New Roman" w:cs="Calibri"/>
          <w:b/>
          <w:szCs w:val="24"/>
          <w:u w:val="single"/>
          <w:lang w:eastAsia="zh-CN"/>
        </w:rPr>
        <w:t>unemployment rate for blacks hit its previous lowest record rate of 7 percent</w:t>
      </w:r>
      <w:r w:rsidRPr="00007BA9">
        <w:rPr>
          <w:rFonts w:eastAsia="Times New Roman" w:cs="Calibri"/>
          <w:szCs w:val="24"/>
          <w:u w:val="single"/>
          <w:lang w:eastAsia="zh-CN"/>
        </w:rPr>
        <w:t xml:space="preserve">," she wrote. "Black women, who enjoy the highest labor participation rates among women in the labor force, made great strides as well. Some 246,000 black women gained jobs over the past year. The unemployment rate among black women fell from 7 percent to 5.8 percent. That's better than declines for white women (from 3.8 percent to 3.4 percent) and Hispanic women (5.9 to 5.3 percent)." </w:t>
      </w:r>
      <w:r w:rsidRPr="00007BA9">
        <w:rPr>
          <w:rFonts w:eastAsia="Times New Roman" w:cs="Calibri"/>
          <w:sz w:val="16"/>
          <w:szCs w:val="24"/>
          <w:lang w:eastAsia="zh-CN"/>
        </w:rPr>
        <w:t xml:space="preserve">These are startling numbers. </w:t>
      </w:r>
      <w:r w:rsidRPr="00007BA9">
        <w:rPr>
          <w:rFonts w:eastAsia="Times New Roman" w:cs="Calibri"/>
          <w:szCs w:val="24"/>
          <w:u w:val="single"/>
          <w:lang w:eastAsia="zh-CN"/>
        </w:rPr>
        <w:t xml:space="preserve">Admittedly it's </w:t>
      </w:r>
      <w:r w:rsidRPr="00007BA9">
        <w:rPr>
          <w:rFonts w:eastAsia="Times New Roman" w:cs="Calibri"/>
          <w:b/>
          <w:szCs w:val="24"/>
          <w:u w:val="single"/>
          <w:lang w:eastAsia="zh-CN"/>
        </w:rPr>
        <w:t>hard to accept they are so good solely because of Trump</w:t>
      </w:r>
      <w:r w:rsidRPr="00007BA9">
        <w:rPr>
          <w:rFonts w:eastAsia="Times New Roman" w:cs="Calibri"/>
          <w:szCs w:val="24"/>
          <w:u w:val="single"/>
          <w:lang w:eastAsia="zh-CN"/>
        </w:rPr>
        <w:t xml:space="preserve"> policies or GOP policies, but they are what they are.</w:t>
      </w:r>
      <w:r w:rsidRPr="00007BA9">
        <w:rPr>
          <w:rFonts w:eastAsia="Times New Roman" w:cs="Calibri"/>
          <w:sz w:val="16"/>
          <w:szCs w:val="24"/>
          <w:lang w:eastAsia="zh-CN"/>
        </w:rPr>
        <w:t xml:space="preserve"> The economy, as Onwuka sees it, "is improving for black America and should continue to get better as pro-growth and pro-family policies expand our resources and deliver better opportunities." How is it possible that this is not frontpage news? How is it the 24-hour cable networks that are willing to devote hours of programming to the impact of what President Trump said or might have said in a private meeting with senators discussing immigration policy aren't holding televised townhalls and bringing in the best economic minds in the country to explain why the issue of black unemployment – which many had relegated to the burial ground of insoluble problems – has suddenly taken a turn for the better? The answer is about more than simple media bias. Previous Republican presidents like Reagan and the two Bushes were regarded with disdain and generally thought to be too dumb to do the job. With Trump it's more than that. </w:t>
      </w:r>
      <w:proofErr w:type="gramStart"/>
      <w:r w:rsidRPr="00007BA9">
        <w:rPr>
          <w:rFonts w:eastAsia="Times New Roman" w:cs="Calibri"/>
          <w:sz w:val="16"/>
          <w:szCs w:val="24"/>
          <w:lang w:eastAsia="zh-CN"/>
        </w:rPr>
        <w:t>It's</w:t>
      </w:r>
      <w:proofErr w:type="gramEnd"/>
      <w:r w:rsidRPr="00007BA9">
        <w:rPr>
          <w:rFonts w:eastAsia="Times New Roman" w:cs="Calibri"/>
          <w:sz w:val="16"/>
          <w:szCs w:val="24"/>
          <w:lang w:eastAsia="zh-CN"/>
        </w:rPr>
        <w:t xml:space="preserve"> open hostility to the man reflected in a general unwillingness to cover anything good that he does and anything good that might be happening because of the policies he's put in place. The same people who could never accept that he won the nomination when they all said it was improbable and that he won the presidency despite their projections and polls that showed it would be impossible for him to do so are so vested in proving they were ultimately right that they are not only rooting for him to fail, they are trying to cause it to happen.</w:t>
      </w:r>
      <w:r w:rsidRPr="00007BA9">
        <w:rPr>
          <w:rFonts w:eastAsia="Times New Roman" w:cs="Calibri"/>
          <w:sz w:val="16"/>
          <w:szCs w:val="27"/>
          <w:lang w:eastAsia="zh-CN"/>
        </w:rPr>
        <w:t xml:space="preserve"> </w:t>
      </w:r>
      <w:r w:rsidRPr="00007BA9">
        <w:rPr>
          <w:rFonts w:eastAsia="Times New Roman" w:cs="Calibri"/>
          <w:sz w:val="16"/>
          <w:szCs w:val="24"/>
          <w:lang w:eastAsia="zh-CN"/>
        </w:rPr>
        <w:t xml:space="preserve">Taking this position is not going to win me a lot of friends among my colleagues or cause people to buy me a drink at the National Press Club. I fully understand why Trump seems to be so unsavory to so many people and, to be </w:t>
      </w:r>
      <w:proofErr w:type="gramStart"/>
      <w:r w:rsidRPr="00007BA9">
        <w:rPr>
          <w:rFonts w:eastAsia="Times New Roman" w:cs="Calibri"/>
          <w:sz w:val="16"/>
          <w:szCs w:val="24"/>
          <w:lang w:eastAsia="zh-CN"/>
        </w:rPr>
        <w:t>candid,</w:t>
      </w:r>
      <w:proofErr w:type="gramEnd"/>
      <w:r w:rsidRPr="00007BA9">
        <w:rPr>
          <w:rFonts w:eastAsia="Times New Roman" w:cs="Calibri"/>
          <w:sz w:val="16"/>
          <w:szCs w:val="24"/>
          <w:lang w:eastAsia="zh-CN"/>
        </w:rPr>
        <w:t xml:space="preserve"> I'm not totally unsympathetic to their view. But what's going on now between the American press and the president reminds me of the times at the Bear Ridge School when all the boys in the class decided to gang up on me on the playground. I may not have been the easiest kid in the class to get along with, but 15 against 1 </w:t>
      </w:r>
      <w:proofErr w:type="gramStart"/>
      <w:r w:rsidRPr="00007BA9">
        <w:rPr>
          <w:rFonts w:eastAsia="Times New Roman" w:cs="Calibri"/>
          <w:sz w:val="16"/>
          <w:szCs w:val="24"/>
          <w:lang w:eastAsia="zh-CN"/>
        </w:rPr>
        <w:t>was</w:t>
      </w:r>
      <w:proofErr w:type="gramEnd"/>
      <w:r w:rsidRPr="00007BA9">
        <w:rPr>
          <w:rFonts w:eastAsia="Times New Roman" w:cs="Calibri"/>
          <w:sz w:val="16"/>
          <w:szCs w:val="24"/>
          <w:lang w:eastAsia="zh-CN"/>
        </w:rPr>
        <w:t xml:space="preserve"> unfair by any standard. </w:t>
      </w:r>
      <w:r w:rsidRPr="00007BA9">
        <w:rPr>
          <w:rFonts w:eastAsia="Times New Roman" w:cs="Calibri"/>
          <w:szCs w:val="24"/>
          <w:u w:val="single"/>
          <w:lang w:eastAsia="zh-CN"/>
        </w:rPr>
        <w:t>It's the same now for Trump, who must daily confront people who have a responsibility to the rest of us to explain in an impartial fashion the events of the day, events in which the president figures greatly to one degree or another.</w:t>
      </w:r>
      <w:r w:rsidRPr="00007BA9">
        <w:rPr>
          <w:rFonts w:eastAsia="Times New Roman" w:cs="Calibri"/>
          <w:sz w:val="16"/>
          <w:szCs w:val="24"/>
          <w:lang w:eastAsia="zh-CN"/>
        </w:rPr>
        <w:t xml:space="preserve"> Even if he invites the abuse he's getting through his tweets and even through remarks made in what he thought was private, it's not right for my press corps colleagues in the major mainstream media to line up to a man and woman on the other side. Given the immense power of the presidency to mobile public opinion some may call that a fair fight. What they're missing is it shouldn't be a fight at all. </w:t>
      </w:r>
    </w:p>
    <w:p w:rsidR="005A2D8E" w:rsidRDefault="005A2D8E" w:rsidP="005A2D8E"/>
    <w:p w:rsidR="0035323A" w:rsidRPr="00E90251" w:rsidRDefault="0035323A" w:rsidP="0035323A">
      <w:pPr>
        <w:pStyle w:val="Heading4"/>
        <w:rPr>
          <w:rFonts w:cs="Arial"/>
          <w:sz w:val="28"/>
        </w:rPr>
      </w:pPr>
      <w:r w:rsidRPr="00E90251">
        <w:rPr>
          <w:rFonts w:cs="Arial"/>
          <w:sz w:val="28"/>
          <w:u w:val="single"/>
        </w:rPr>
        <w:t>The Deplorables Will Revolt</w:t>
      </w:r>
      <w:r w:rsidRPr="00E90251">
        <w:rPr>
          <w:rFonts w:cs="Arial"/>
          <w:sz w:val="28"/>
        </w:rPr>
        <w:t>---they’ll starve everyone, collapse the economy, and end America</w:t>
      </w:r>
    </w:p>
    <w:p w:rsidR="0035323A" w:rsidRPr="00E90251" w:rsidRDefault="0035323A" w:rsidP="0035323A">
      <w:r w:rsidRPr="00E90251">
        <w:rPr>
          <w:rStyle w:val="Style13ptBold"/>
          <w:sz w:val="26"/>
          <w:szCs w:val="26"/>
        </w:rPr>
        <w:t>Simpson 2/16/17</w:t>
      </w:r>
      <w:r w:rsidRPr="00E90251">
        <w:t xml:space="preserve"> Isaac, attorney-turned-writer based in Los Angeles </w:t>
      </w:r>
      <w:hyperlink r:id="rId31">
        <w:r w:rsidRPr="00E90251">
          <w:rPr>
            <w:rStyle w:val="Hyperlink"/>
          </w:rPr>
          <w:t>https://medium.com/@IsaacSimpson/if-trump-is-impeached-it-might-be-the-end-of-america-b7a2243399b7#.zb5444c6y</w:t>
        </w:r>
      </w:hyperlink>
      <w:r w:rsidRPr="00E90251">
        <w:t xml:space="preserve"> </w:t>
      </w:r>
    </w:p>
    <w:p w:rsidR="0035323A" w:rsidRPr="006963BD" w:rsidRDefault="0035323A" w:rsidP="0035323A">
      <w:pPr>
        <w:rPr>
          <w:sz w:val="16"/>
          <w:szCs w:val="16"/>
        </w:rPr>
      </w:pPr>
      <w:r w:rsidRPr="00E90251">
        <w:rPr>
          <w:rStyle w:val="StyleUnderline"/>
        </w:rPr>
        <w:t xml:space="preserve">If </w:t>
      </w:r>
      <w:r w:rsidRPr="007864D3">
        <w:rPr>
          <w:rStyle w:val="StyleUnderline"/>
          <w:highlight w:val="green"/>
        </w:rPr>
        <w:t>Trump</w:t>
      </w:r>
      <w:r w:rsidRPr="00E90251">
        <w:rPr>
          <w:rStyle w:val="StyleUnderline"/>
        </w:rPr>
        <w:t xml:space="preserve"> is </w:t>
      </w:r>
      <w:r w:rsidRPr="007864D3">
        <w:rPr>
          <w:rStyle w:val="StyleUnderline"/>
          <w:highlight w:val="green"/>
        </w:rPr>
        <w:t>Impeached</w:t>
      </w:r>
      <w:r w:rsidRPr="00E90251">
        <w:rPr>
          <w:rStyle w:val="StyleUnderline"/>
        </w:rPr>
        <w:t xml:space="preserve">, it Might Be the </w:t>
      </w:r>
      <w:r w:rsidRPr="007864D3">
        <w:rPr>
          <w:rStyle w:val="Emphasis"/>
          <w:highlight w:val="green"/>
        </w:rPr>
        <w:t>End of America</w:t>
      </w:r>
      <w:r w:rsidRPr="00E90251">
        <w:rPr>
          <w:rStyle w:val="StyleUnderline"/>
        </w:rPr>
        <w:t xml:space="preserve"> </w:t>
      </w:r>
      <w:r w:rsidRPr="006963BD">
        <w:rPr>
          <w:sz w:val="16"/>
          <w:szCs w:val="16"/>
        </w:rPr>
        <w:t xml:space="preserve">It’s hard to overstate just how many Trump supporters there are, how many have lost faith in the system, and how many have become reactively charged against it. The heavily pro-Trump subreddit r/The_Donald has become one of the most powerful forces on the Internet, with almost 400,000 highly-active subscribers and tens of millions of readers each day. The heavily pro-Trump Drudge Report is the third most-visited media site on the Internet (behind only ESPN and MSN [the automatic homepage for many PCs]), and is one of a small handful of sites to have broken the 1 billion hits per month mark. The ultra-pro Trump Alex Jones is perhaps the most listened-to radio personality in America, consistently beating even other conservative giants like Rush Limbaugh. These numbers aren’t that significant on their own. There are plenty of liberal-leaning and anti-Trump news sites that get similar numbers. What’s shocking is how far outside of the mainstream narrative these sources run. On the top of r/The_Donald, for example, you’ll consistently find conspiracy theories linking the Clinton Foundation to pedophile rings and photos of Muslim men marrying underage girls. Drudge is tamer, but his links paint a consistent picture of a corrupt mainstream media working actively to destroy Trump at the behest of a class of immoral elites who are so hellbent on maintaining power that they’ll do anything to get him out of office. And Alex Jones…well, according to Jones the elites are getting their orders from off-world masters living in another dimension. So yeah…Trumpians ain’t watching </w:t>
      </w:r>
      <w:proofErr w:type="gramStart"/>
      <w:r w:rsidRPr="006963BD">
        <w:rPr>
          <w:sz w:val="16"/>
          <w:szCs w:val="16"/>
        </w:rPr>
        <w:t>no</w:t>
      </w:r>
      <w:proofErr w:type="gramEnd"/>
      <w:r w:rsidRPr="006963BD">
        <w:rPr>
          <w:sz w:val="16"/>
          <w:szCs w:val="16"/>
        </w:rPr>
        <w:t xml:space="preserve"> CNN. My point is that if you think Trump supporters are going to accept an impeachment of Trump, no matter how rational the basis might be, you’re dead wrong. The leaders of the Trump movement (the real leaders) are so disconnected from the media that most of us read every day, and from the information provided by the government, that </w:t>
      </w:r>
      <w:r w:rsidRPr="007864D3">
        <w:rPr>
          <w:rStyle w:val="StyleUnderline"/>
          <w:highlight w:val="green"/>
        </w:rPr>
        <w:t>they might as well be living in one of Jones’ alternate dimensions</w:t>
      </w:r>
      <w:r w:rsidRPr="006963BD">
        <w:rPr>
          <w:sz w:val="16"/>
          <w:szCs w:val="16"/>
        </w:rPr>
        <w:t xml:space="preserve">. To them, it’s 100% fiction, just shadows flickering on the wall of Plato’s cave. And, like the liberated cave dwellers, they’ve seen the outside, and they’ll never believe the shadows again, no matter how factual they may be. The well is polluted to its core. Who to blame for this is at this point irrelevant (though in my last piece I argued the MSM should largely blame itself) because the distrust is so deep that it’s never coming back. Trump knows this, which is why he’s gone on Alex Jones’ show several times, and counts him as a trusted friend. The result is a dangerous disconnection between what we’re being told is going on and the beliefs of a substantial portion of the citizenry. Not a substantial portion like a couple million. </w:t>
      </w:r>
      <w:proofErr w:type="gramStart"/>
      <w:r w:rsidRPr="006963BD">
        <w:rPr>
          <w:sz w:val="16"/>
          <w:szCs w:val="16"/>
        </w:rPr>
        <w:t>A substantial portion like 100 million.</w:t>
      </w:r>
      <w:proofErr w:type="gramEnd"/>
      <w:r w:rsidRPr="006963BD">
        <w:rPr>
          <w:sz w:val="16"/>
          <w:szCs w:val="16"/>
        </w:rPr>
        <w:t xml:space="preserve"> This week’s Rasmussen Poll, for example, found that 45% of voting Americans believe America is on the “right track.” This is down two points from the record high, which was recorded two weeks ago, and is higher than any week during the Obama presidency. (The MSM would never report this because it doesn’t jibe with their narrative that the sky is falling. It’s doing us all a great disservice by failing to do so.) If you watch the news, however, if you buy the MSM, you’d think the number would be at an all time low. You’d think we’re on the precipice of total disaster. Trump cabinet members really are resigning. The FBI really is close to claiming that the Trump campaign collaborated with Russian officials. Yet, </w:t>
      </w:r>
      <w:r w:rsidRPr="007864D3">
        <w:rPr>
          <w:rStyle w:val="StyleUnderline"/>
          <w:highlight w:val="green"/>
        </w:rPr>
        <w:t>for many</w:t>
      </w:r>
      <w:r w:rsidRPr="00E90251">
        <w:rPr>
          <w:rStyle w:val="StyleUnderline"/>
        </w:rPr>
        <w:t xml:space="preserve">, many </w:t>
      </w:r>
      <w:r w:rsidRPr="007864D3">
        <w:rPr>
          <w:rStyle w:val="StyleUnderline"/>
          <w:highlight w:val="green"/>
        </w:rPr>
        <w:t>Americans, things are actually going better than they ever have</w:t>
      </w:r>
      <w:r w:rsidRPr="00E90251">
        <w:rPr>
          <w:rStyle w:val="StyleUnderline"/>
        </w:rPr>
        <w:t>.</w:t>
      </w:r>
      <w:r w:rsidRPr="006963BD">
        <w:rPr>
          <w:sz w:val="16"/>
          <w:szCs w:val="16"/>
        </w:rPr>
        <w:t xml:space="preserve"> It’s this mass disconnection between reality and the establishment narrative that led Trump’s victory in the first place. It’s this mass disconnection that could also lead to the impeachment of Donald Trump and ultimately to the destruction of America as we know it. On Tuesday, The New York Times published claims that Trump’s campaign had contacts with the Russian government before the election. The article does not specify what those contacts were, or if they were illegal or treasonous. Still, the writing on the wall is that Trump used Russian resources to hack the DNC and defeat Hillary Clinton. This could lead to impeachment in the vein of Watergate. </w:t>
      </w:r>
      <w:r w:rsidRPr="007864D3">
        <w:rPr>
          <w:rStyle w:val="StyleUnderline"/>
          <w:highlight w:val="green"/>
        </w:rPr>
        <w:t xml:space="preserve">A Trump impeachment isn’t a crazy pipe </w:t>
      </w:r>
      <w:proofErr w:type="gramStart"/>
      <w:r w:rsidRPr="007864D3">
        <w:rPr>
          <w:rStyle w:val="StyleUnderline"/>
          <w:highlight w:val="green"/>
        </w:rPr>
        <w:t>dream,</w:t>
      </w:r>
      <w:proofErr w:type="gramEnd"/>
      <w:r w:rsidRPr="006963BD">
        <w:rPr>
          <w:sz w:val="16"/>
          <w:szCs w:val="16"/>
        </w:rPr>
        <w:t xml:space="preserve"> it’s a common belief amongst experts. An insider DC friend, who would know better than the vast majority of Americans (I’ll leave it at that), told me that he believes that Trump will be impeached within six months. Moby, the musician, made a similar claim with reference to insider information. Since January, impeachment propositions have been funneling through left-leaning political news sites and a Harvard Professor has already filed a lawsuit with hopeful endgame of impeachment. I’ll leave it to journalists with more resources than me to decipher if the latest NYT story could actually lead to impeachment. What I offer is a warning. You might hate Trump more than you’ve ever hated anyone, and you might be right to do so. He might be a treasonous troll who pissed on prostitutes with Putin and wipes his ass with the constitution. But </w:t>
      </w:r>
      <w:r w:rsidRPr="007864D3">
        <w:rPr>
          <w:rStyle w:val="Emphasis"/>
          <w:highlight w:val="green"/>
        </w:rPr>
        <w:t>you better hope he doesn’t get impeached.</w:t>
      </w:r>
      <w:r w:rsidRPr="006963BD">
        <w:rPr>
          <w:sz w:val="16"/>
          <w:szCs w:val="16"/>
        </w:rPr>
        <w:t xml:space="preserve"> Here’s a map of the counties won by Trump and Clinton in the election. </w:t>
      </w:r>
      <w:proofErr w:type="gramStart"/>
      <w:r w:rsidRPr="006963BD">
        <w:rPr>
          <w:sz w:val="16"/>
          <w:szCs w:val="16"/>
        </w:rPr>
        <w:t>The deeper the color, the more distinct the victory.</w:t>
      </w:r>
      <w:proofErr w:type="gramEnd"/>
      <w:r w:rsidRPr="006963BD">
        <w:rPr>
          <w:sz w:val="16"/>
          <w:szCs w:val="16"/>
        </w:rPr>
        <w:t xml:space="preserve"> A toddler could figure out that rural people voted for Trump and urban people voted for Hillary. This is not in dispute. The country looks all red, but it really isn’t because most of the population is concentrated in the blue areas. This is a frequent topic of lamentation for left-leaning statisticians. For e.g., here’s a “Cartogram” created by Snopes, which supposedly more accurately reflects how the vote went by population. The Cartogram is sort of the perfect allegorical image for the aforementioned disconnect between actual reality and establishment reality. It gives hope to those who would like to see Trump impeached. Hillary won the popular vote by a large margin. Most of the country, in reality, doesn’t want Trump to be president. Thus, if Trump is removed from power before he really takes it, it wouldn’t be that big a deal right? After all, it happened to Nixon. The Watergate analogy is a compelling one (here’s a WSJ breakdown of the similarities and differences). Dan Rather, smelling blood in the water, has already said, “Watergate is the biggest political scandal of my lifetime, until maybe now.” Watergate featured a couple of intrepid WaPo journalists uncovering that Richard Nixon had ordered a break in at the DNC headquarters. The purpose was to steal documents that would give him an informational advantage during his re-election campaign. It’s not hard to see similarities to the current situation, where a candidate is accused by the press of digitally breaking into the private communiques of the DNC. In this case the accusations are even worse because Trump supposedly relied not just on a foreign power, but Russia (for God’s sake) in order to do so. However, there are also major differences between the current situation and Watergate, some more telling than others. First, Trump didn’t use the emails for an informational advantage during a re-election campaign. Rather, they were used to expose embarrassing corruption that existed within the DNC. They were given to the public by another major player, Wikileaks, and not kept strategically secret by the Trump campaign. Thus, there’s a public good/transparency element in play here that was missing in Watergate. More importantly are the psychological differences. Watergate saw a paradigmatically establishment incumbent brought down by two intrepid reporters working against the odds. Back then, newspapers worked more independently and apart from establishment influence. There wasn’t a cabal of six media companies owning virtually all media, nor was there blatantly biased coverage like what has become normal on Fox News and MSNBC. Reporters didn’t play favorites. They tried to ferret out facts and present them to the public, while the then-establishment (represented by Nixon himself) tried to stop them. The Watergate narrative was David versus Goliath, and David won. In Trump’s case, you have a paradigmatically anti-establishment candidate versus a powerful and brazenly biased media known to be as corrupt as the politicians it covers. The New York Times has admitted that it ignored Trump supporters during the election, and has essentially acknowledged its own bias. The people funneling money into politics are often the same ones who own the media companies that are doing the reporting, i.e. George Soros. It’s not a stretch to believe that MSM was so threatened by Trump that it spent tens of millions of dollars trying to find a way, any way, to take him down. By being outwardly hostile to the MSM, Trump, the ultimate outsider, baited them into this battle. If the MSM takes down Trump, it’s hard to see it as anything besides Goliath defeating David. And, no matter what the facts are, it will be Goliath defeating David in the mind of the Trump voter. It’s this </w:t>
      </w:r>
      <w:r w:rsidRPr="007864D3">
        <w:rPr>
          <w:rStyle w:val="StyleUnderline"/>
          <w:highlight w:val="green"/>
        </w:rPr>
        <w:t>Trumpian psychology</w:t>
      </w:r>
      <w:r w:rsidRPr="006963BD">
        <w:rPr>
          <w:sz w:val="16"/>
          <w:szCs w:val="16"/>
        </w:rPr>
        <w:t xml:space="preserve"> that, if he’s impeached, </w:t>
      </w:r>
      <w:r w:rsidRPr="007864D3">
        <w:rPr>
          <w:rStyle w:val="StyleUnderline"/>
          <w:highlight w:val="green"/>
        </w:rPr>
        <w:t>could become one of the most lethal threats</w:t>
      </w:r>
      <w:r w:rsidRPr="006963BD">
        <w:rPr>
          <w:sz w:val="16"/>
          <w:szCs w:val="16"/>
        </w:rPr>
        <w:t xml:space="preserve"> our country has </w:t>
      </w:r>
      <w:r w:rsidRPr="007864D3">
        <w:rPr>
          <w:rStyle w:val="Emphasis"/>
          <w:highlight w:val="green"/>
        </w:rPr>
        <w:t>ever</w:t>
      </w:r>
      <w:r w:rsidRPr="006963BD">
        <w:rPr>
          <w:sz w:val="16"/>
          <w:szCs w:val="16"/>
        </w:rPr>
        <w:t xml:space="preserve"> seen. Here’s a fact that might surprise you: most Trump voters do not care if he collaborated with Russia to take down Clinton. If that was what was necessary to destroy Washington, then it was worth it. Trumpians, many of whom have had their lives destroyed by Wall Street and by an establishment that, fairly or not, they connect directly to the MSM, are so angry that they’ve entered means-to-an-end mode. To put yourself in the mind of a Trump voter, a good analog would be if a country known for meddling in American politics, let’s say Israel, had hacked the RNC on Hillary’s behalf, then exposed some corruption-containing RNC emails to the public. These emails were then used to defeat Trump. As a Hillary supporter, would you care? Would you really call for Hillary’s head? The point is, if you think Trump supporters are going to be like Nixon supporters and lose faith in their candidate if it’s proven that he acted nefariously, think again. They won’t care. They’ll interpret a Trump impeachment as a nothing but </w:t>
      </w:r>
      <w:proofErr w:type="gramStart"/>
      <w:r w:rsidRPr="006963BD">
        <w:rPr>
          <w:sz w:val="16"/>
          <w:szCs w:val="16"/>
        </w:rPr>
        <w:t>a usurpation</w:t>
      </w:r>
      <w:proofErr w:type="gramEnd"/>
      <w:r w:rsidRPr="006963BD">
        <w:rPr>
          <w:sz w:val="16"/>
          <w:szCs w:val="16"/>
        </w:rPr>
        <w:t xml:space="preserve">. </w:t>
      </w:r>
      <w:proofErr w:type="gramStart"/>
      <w:r w:rsidRPr="006963BD">
        <w:rPr>
          <w:sz w:val="16"/>
          <w:szCs w:val="16"/>
        </w:rPr>
        <w:t>A corrupt establishment’s inability to play by the rules of democracy.</w:t>
      </w:r>
      <w:proofErr w:type="gramEnd"/>
      <w:r w:rsidRPr="006963BD">
        <w:rPr>
          <w:sz w:val="16"/>
          <w:szCs w:val="16"/>
        </w:rPr>
        <w:t xml:space="preserve"> In their minds, the Clintons (as icons of the establishment) are the long-reigning Targaryens, souls destroyed by too much power. Trump is Robert Baratheon, who has done the impossible by defeating the tyrants with sheer brute force. Had Trump lost fair and square, this might not be so problematic. In fact, I would wager that, had Trump lost, Trump supporters wouldn’t have protested in the streets like Clinton supporters did. One reason that inauguration was so comparatively desolate was that hardcore Trumpians aren’t the kind of people who rally in public. There’s a reason they’re called the “silent majority,” though, as we learned in the election, they’re actually a silent minority. But this shouldn’t be encouraging. Being a large minority just makes them that more dangerous, </w:t>
      </w:r>
      <w:r w:rsidRPr="00E90251">
        <w:rPr>
          <w:rStyle w:val="Emphasis"/>
        </w:rPr>
        <w:t>like an injured animal,</w:t>
      </w:r>
      <w:r w:rsidRPr="006963BD">
        <w:rPr>
          <w:sz w:val="16"/>
          <w:szCs w:val="16"/>
        </w:rPr>
        <w:t xml:space="preserve"> if they decide to stop playing by the rules. The problem is one of psychology. If you take away Trump’s win from them now, it will be thousands of times more devastating than if he had lost the election. A loss snatched from the jaws of victory is devastating psychologically. Studies have shown that domestic violence increases 25% after NFL upsets where a team was winning late then blew it. To continue with the sports analogy, situations where a team loses a close game to a rival are much more likely to lead to spectator violence. This “so-close” phenomenon might seem like nothing more like an interesting novelty, but in the case of the Trump voter it is non-arbitrary. The rival of the Hillary voter is Trump—and all the old school white masculinity that he represents—but the rival of the Trump voter is actually not Hillary or even her supporters. The rival of the Trumpian is what he perceives to be the establishment. Nothing is more of a manifestation of the establishment than the MSM. If Trump gets impeached, it will be much, much worse than if Hillary had won the election, because it will be defeat at the hands of its ultimate enemy, the establishment itself. This psychological defeat will be so great that it will lead to the bubbling over of the fury inherent to the Trump voter. But they won’t protest on the streets (which might harmlessly discharge the fury) because that’s not their style. They’ll simply check out. </w:t>
      </w:r>
      <w:r w:rsidRPr="007864D3">
        <w:rPr>
          <w:rStyle w:val="StyleUnderline"/>
          <w:highlight w:val="green"/>
        </w:rPr>
        <w:t>They’ll cease to participate</w:t>
      </w:r>
      <w:r w:rsidRPr="006963BD">
        <w:rPr>
          <w:sz w:val="16"/>
          <w:szCs w:val="16"/>
        </w:rPr>
        <w:t xml:space="preserve"> in the system. </w:t>
      </w:r>
      <w:r w:rsidRPr="007864D3">
        <w:rPr>
          <w:highlight w:val="green"/>
          <w:u w:val="single"/>
        </w:rPr>
        <w:t>Voting for Trump was their last</w:t>
      </w:r>
      <w:r w:rsidRPr="00E90251">
        <w:rPr>
          <w:u w:val="single"/>
        </w:rPr>
        <w:t xml:space="preserve">, best </w:t>
      </w:r>
      <w:r w:rsidRPr="007864D3">
        <w:rPr>
          <w:highlight w:val="green"/>
          <w:u w:val="single"/>
        </w:rPr>
        <w:t>effort to play by the rules</w:t>
      </w:r>
      <w:r w:rsidRPr="00E90251">
        <w:rPr>
          <w:u w:val="single"/>
        </w:rPr>
        <w:t xml:space="preserve">, and it worked. They elected a candidate democratically, one whom, whether he was lying or not, was at least addressing their woes head on. </w:t>
      </w:r>
      <w:r w:rsidRPr="007864D3">
        <w:rPr>
          <w:highlight w:val="green"/>
          <w:u w:val="single"/>
        </w:rPr>
        <w:t>If Trump is impeached, Trump voters will not just believe, they will know that a corrupt media and a corrupt Washington rejected their candidate</w:t>
      </w:r>
      <w:r w:rsidRPr="00E90251">
        <w:rPr>
          <w:u w:val="single"/>
        </w:rPr>
        <w:t xml:space="preserve"> like a transplanted organ.</w:t>
      </w:r>
      <w:r w:rsidRPr="00E90251">
        <w:rPr>
          <w:szCs w:val="16"/>
          <w:u w:val="single"/>
        </w:rPr>
        <w:t xml:space="preserve"> </w:t>
      </w:r>
      <w:r w:rsidRPr="006963BD">
        <w:rPr>
          <w:sz w:val="16"/>
          <w:szCs w:val="16"/>
        </w:rPr>
        <w:t xml:space="preserve">So what will happen? It’s likely that </w:t>
      </w:r>
      <w:r w:rsidRPr="007864D3">
        <w:rPr>
          <w:rStyle w:val="Emphasis"/>
          <w:highlight w:val="green"/>
        </w:rPr>
        <w:t>the economy will careen towards failure</w:t>
      </w:r>
      <w:r w:rsidRPr="006963BD">
        <w:rPr>
          <w:sz w:val="16"/>
          <w:szCs w:val="16"/>
        </w:rPr>
        <w:t xml:space="preserve"> like a train with a broken wheel. Look at the map above. Rural people live very different lives than urban people and they play a very different, and very crucial, role. </w:t>
      </w:r>
      <w:r w:rsidRPr="007864D3">
        <w:rPr>
          <w:rStyle w:val="StyleUnderline"/>
          <w:highlight w:val="green"/>
        </w:rPr>
        <w:t>A city needs rural people to survive</w:t>
      </w:r>
      <w:r w:rsidRPr="006963BD">
        <w:rPr>
          <w:sz w:val="16"/>
          <w:szCs w:val="16"/>
        </w:rPr>
        <w:t xml:space="preserve">, in order to build its towers and produce its food. This is why the </w:t>
      </w:r>
      <w:proofErr w:type="gramStart"/>
      <w:r w:rsidRPr="006963BD">
        <w:rPr>
          <w:sz w:val="16"/>
          <w:szCs w:val="16"/>
        </w:rPr>
        <w:t>electoral college</w:t>
      </w:r>
      <w:proofErr w:type="gramEnd"/>
      <w:r w:rsidRPr="006963BD">
        <w:rPr>
          <w:sz w:val="16"/>
          <w:szCs w:val="16"/>
        </w:rPr>
        <w:t xml:space="preserve"> was created, because rural states need a seat at the table even if their numbers don’t match up population-wise. So even if we buy the somewhat silly Snopes “Cartogram” above, those little red lines bisecting the middle of the country are vital arteries. </w:t>
      </w:r>
      <w:r w:rsidRPr="007864D3">
        <w:rPr>
          <w:szCs w:val="16"/>
          <w:highlight w:val="green"/>
          <w:u w:val="single"/>
        </w:rPr>
        <w:t>Even if only 20–30%</w:t>
      </w:r>
      <w:r w:rsidRPr="00E90251">
        <w:rPr>
          <w:szCs w:val="16"/>
          <w:u w:val="single"/>
        </w:rPr>
        <w:t xml:space="preserve"> of Trump voters are so disenfranchised by a Trump impeachment that they </w:t>
      </w:r>
      <w:r w:rsidRPr="007864D3">
        <w:rPr>
          <w:szCs w:val="16"/>
          <w:highlight w:val="green"/>
          <w:u w:val="single"/>
        </w:rPr>
        <w:t>exit</w:t>
      </w:r>
      <w:r w:rsidRPr="00E90251">
        <w:rPr>
          <w:szCs w:val="16"/>
          <w:u w:val="single"/>
        </w:rPr>
        <w:t xml:space="preserve"> the game of America altogether, </w:t>
      </w:r>
      <w:r w:rsidRPr="007864D3">
        <w:rPr>
          <w:szCs w:val="16"/>
          <w:highlight w:val="green"/>
          <w:u w:val="single"/>
        </w:rPr>
        <w:t>the results are</w:t>
      </w:r>
      <w:r w:rsidRPr="00E90251">
        <w:rPr>
          <w:szCs w:val="16"/>
          <w:u w:val="single"/>
        </w:rPr>
        <w:t xml:space="preserve">n’t just devastating, they’re </w:t>
      </w:r>
      <w:r w:rsidRPr="007864D3">
        <w:rPr>
          <w:szCs w:val="16"/>
          <w:highlight w:val="green"/>
          <w:u w:val="single"/>
        </w:rPr>
        <w:t>terminal</w:t>
      </w:r>
      <w:r w:rsidRPr="00E90251">
        <w:rPr>
          <w:szCs w:val="16"/>
          <w:u w:val="single"/>
        </w:rPr>
        <w:t xml:space="preserve">. </w:t>
      </w:r>
      <w:r w:rsidRPr="006963BD">
        <w:rPr>
          <w:sz w:val="16"/>
          <w:szCs w:val="16"/>
        </w:rPr>
        <w:t xml:space="preserve">What happens if </w:t>
      </w:r>
      <w:r w:rsidRPr="007864D3">
        <w:rPr>
          <w:rStyle w:val="StyleUnderline"/>
          <w:highlight w:val="green"/>
        </w:rPr>
        <w:t>farmers</w:t>
      </w:r>
      <w:r w:rsidRPr="00E90251">
        <w:rPr>
          <w:rStyle w:val="StyleUnderline"/>
        </w:rPr>
        <w:t xml:space="preserve"> </w:t>
      </w:r>
      <w:r w:rsidRPr="006963BD">
        <w:rPr>
          <w:sz w:val="16"/>
          <w:szCs w:val="16"/>
        </w:rPr>
        <w:t xml:space="preserve">(who we can assume via the above maps are almost entirely Trump supporters) </w:t>
      </w:r>
      <w:r w:rsidRPr="007864D3">
        <w:rPr>
          <w:rStyle w:val="Emphasis"/>
          <w:highlight w:val="green"/>
        </w:rPr>
        <w:t>keep their crops for themselves</w:t>
      </w:r>
      <w:r w:rsidRPr="006963BD">
        <w:rPr>
          <w:sz w:val="16"/>
          <w:szCs w:val="16"/>
        </w:rPr>
        <w:t xml:space="preserve">? What happens if the rural people doing the few blue collar jobs that still remain — e.g. </w:t>
      </w:r>
      <w:r w:rsidRPr="007864D3">
        <w:rPr>
          <w:szCs w:val="16"/>
          <w:highlight w:val="green"/>
          <w:u w:val="single"/>
        </w:rPr>
        <w:t>truckers</w:t>
      </w:r>
      <w:r w:rsidRPr="006963BD">
        <w:rPr>
          <w:sz w:val="16"/>
          <w:szCs w:val="16"/>
        </w:rPr>
        <w:t xml:space="preserve"> and longshoremen—</w:t>
      </w:r>
      <w:r w:rsidRPr="007864D3">
        <w:rPr>
          <w:highlight w:val="green"/>
          <w:u w:val="single"/>
        </w:rPr>
        <w:t>stop working</w:t>
      </w:r>
      <w:r w:rsidRPr="006963BD">
        <w:rPr>
          <w:sz w:val="16"/>
          <w:szCs w:val="16"/>
        </w:rPr>
        <w:t>? Or begin self-sabotaging? Not only won’t they vote</w:t>
      </w:r>
      <w:proofErr w:type="gramStart"/>
      <w:r w:rsidRPr="006963BD">
        <w:rPr>
          <w:sz w:val="16"/>
          <w:szCs w:val="16"/>
        </w:rPr>
        <w:t>,</w:t>
      </w:r>
      <w:proofErr w:type="gramEnd"/>
      <w:r w:rsidRPr="006963BD">
        <w:rPr>
          <w:sz w:val="16"/>
          <w:szCs w:val="16"/>
        </w:rPr>
        <w:t xml:space="preserve"> </w:t>
      </w:r>
      <w:r w:rsidRPr="007864D3">
        <w:rPr>
          <w:rStyle w:val="StyleUnderline"/>
          <w:highlight w:val="green"/>
        </w:rPr>
        <w:t>they’ll</w:t>
      </w:r>
      <w:r w:rsidRPr="00E90251">
        <w:rPr>
          <w:rStyle w:val="StyleUnderline"/>
        </w:rPr>
        <w:t xml:space="preserve"> find ways to </w:t>
      </w:r>
      <w:r w:rsidRPr="007864D3">
        <w:rPr>
          <w:rStyle w:val="StyleUnderline"/>
          <w:highlight w:val="green"/>
        </w:rPr>
        <w:t>boycott</w:t>
      </w:r>
      <w:r w:rsidRPr="006963BD">
        <w:rPr>
          <w:sz w:val="16"/>
          <w:szCs w:val="16"/>
        </w:rPr>
        <w:t xml:space="preserve"> the entities that they view as part of the establishment. </w:t>
      </w:r>
      <w:r w:rsidRPr="007864D3">
        <w:rPr>
          <w:rStyle w:val="Emphasis"/>
          <w:highlight w:val="green"/>
        </w:rPr>
        <w:t>They’ll hole up in the bunkers</w:t>
      </w:r>
      <w:r w:rsidRPr="006963BD">
        <w:rPr>
          <w:sz w:val="16"/>
          <w:szCs w:val="16"/>
        </w:rPr>
        <w:t xml:space="preserve"> they’ve already been building for for years. Doomsday preppers may have been prepping for a doomsday they bring on themselves. It could become a sort of reverse Cambodian Year Zero. In 1975, Pol Pot and the Khmer Rouge took control of Cambodia, declared all money valueless and forced the “New People”—urban artists and intellectuals—out into the countryside to work the fields. The idea was social fairness and mass production of food, but the results were the exact opposite. Over 3 million people starved to death and the society collapsed. Tyranny reigned in the extreme. It wasn’t until the Vietnamese stepped in to re-assert order that the country stopped its free fall into the Stone Age. If Trump is impeached, the United States could face an opposite, yet potentially similar scenario</w:t>
      </w:r>
      <w:r w:rsidRPr="00E90251">
        <w:rPr>
          <w:rStyle w:val="StyleUnderline"/>
        </w:rPr>
        <w:t>. If rural people begin</w:t>
      </w:r>
      <w:r w:rsidRPr="006963BD">
        <w:rPr>
          <w:sz w:val="16"/>
          <w:szCs w:val="16"/>
        </w:rPr>
        <w:t xml:space="preserve"> what’s effectively </w:t>
      </w:r>
      <w:r w:rsidRPr="00E90251">
        <w:rPr>
          <w:rStyle w:val="Emphasis"/>
        </w:rPr>
        <w:t>a mass general strike</w:t>
      </w:r>
      <w:r w:rsidRPr="006963BD">
        <w:rPr>
          <w:sz w:val="16"/>
          <w:szCs w:val="16"/>
        </w:rPr>
        <w:t xml:space="preserve">, urbanites won’t be forced out of the city by the government, they’ll be forced out by necessity. </w:t>
      </w:r>
      <w:r w:rsidRPr="007864D3">
        <w:rPr>
          <w:rStyle w:val="Emphasis"/>
          <w:highlight w:val="green"/>
        </w:rPr>
        <w:t>The price of food will skyrocket</w:t>
      </w:r>
      <w:r w:rsidRPr="006963BD">
        <w:rPr>
          <w:sz w:val="16"/>
          <w:szCs w:val="16"/>
        </w:rPr>
        <w:t xml:space="preserve"> to the point of being unaffordable for anyone but the very richest of city-dwellers. </w:t>
      </w:r>
      <w:r w:rsidRPr="007864D3">
        <w:rPr>
          <w:highlight w:val="green"/>
          <w:u w:val="single"/>
        </w:rPr>
        <w:t>Lines of production and transport will break down</w:t>
      </w:r>
      <w:r w:rsidRPr="006963BD">
        <w:rPr>
          <w:sz w:val="16"/>
          <w:szCs w:val="16"/>
        </w:rPr>
        <w:t xml:space="preserve"> from lack of labor and self-sabotage, and </w:t>
      </w:r>
      <w:r w:rsidRPr="007864D3">
        <w:rPr>
          <w:rStyle w:val="StyleUnderline"/>
          <w:highlight w:val="green"/>
        </w:rPr>
        <w:t xml:space="preserve">the economy will </w:t>
      </w:r>
      <w:r w:rsidRPr="00E90251">
        <w:rPr>
          <w:rStyle w:val="StyleUnderline"/>
        </w:rPr>
        <w:t xml:space="preserve">begin </w:t>
      </w:r>
      <w:r w:rsidRPr="007864D3">
        <w:rPr>
          <w:rStyle w:val="StyleUnderline"/>
          <w:highlight w:val="green"/>
        </w:rPr>
        <w:t>fold</w:t>
      </w:r>
      <w:r w:rsidRPr="00E90251">
        <w:rPr>
          <w:rStyle w:val="StyleUnderline"/>
        </w:rPr>
        <w:t xml:space="preserve">ing </w:t>
      </w:r>
      <w:r w:rsidRPr="007864D3">
        <w:rPr>
          <w:rStyle w:val="StyleUnderline"/>
          <w:highlight w:val="green"/>
        </w:rPr>
        <w:t>in on itself.</w:t>
      </w:r>
      <w:r w:rsidRPr="006963BD">
        <w:rPr>
          <w:sz w:val="16"/>
          <w:szCs w:val="16"/>
        </w:rPr>
        <w:t xml:space="preserve"> So be careful what you wish for when you push for Trump’s impeachment. It may seem like Watergate, but it’s unlikely to pan out the way. The players are different. The narratives are different. The psychologies are different. And the blow dealt to a large and necessary portion of the population could be so great as to push a precariously balanced America off its axis into oblivion.</w:t>
      </w:r>
    </w:p>
    <w:p w:rsidR="0035323A" w:rsidRDefault="0035323A" w:rsidP="0035323A">
      <w:pPr>
        <w:pStyle w:val="Heading3"/>
      </w:pPr>
      <w:r>
        <w:t>1AR---</w:t>
      </w:r>
      <w:r w:rsidR="007361CF">
        <w:t>Pence: F22</w:t>
      </w:r>
    </w:p>
    <w:p w:rsidR="0035323A" w:rsidRPr="00E90251" w:rsidRDefault="0035323A" w:rsidP="0035323A">
      <w:pPr>
        <w:pStyle w:val="Heading4"/>
        <w:rPr>
          <w:rFonts w:cs="Arial"/>
          <w:sz w:val="28"/>
        </w:rPr>
      </w:pPr>
      <w:r w:rsidRPr="00E90251">
        <w:rPr>
          <w:rFonts w:cs="Arial"/>
          <w:sz w:val="28"/>
        </w:rPr>
        <w:t>Pence re-starts the F-22</w:t>
      </w:r>
    </w:p>
    <w:p w:rsidR="0035323A" w:rsidRPr="00E90251" w:rsidRDefault="0035323A" w:rsidP="0035323A">
      <w:r w:rsidRPr="00E90251">
        <w:rPr>
          <w:rStyle w:val="Style13ptBold"/>
          <w:sz w:val="26"/>
          <w:szCs w:val="26"/>
        </w:rPr>
        <w:t>Wright, 16</w:t>
      </w:r>
      <w:r w:rsidRPr="00E90251">
        <w:t xml:space="preserve"> – Politico senior defense reporter</w:t>
      </w:r>
    </w:p>
    <w:p w:rsidR="0035323A" w:rsidRPr="00E90251" w:rsidRDefault="0035323A" w:rsidP="0035323A">
      <w:r w:rsidRPr="00E90251">
        <w:t>[Austin, "Pence could undermine key Trump war argument," Politico, 7-14-16, https://www.politico.com/story/2016/07/mike-pence-donald-trump-war-argument-225565, accessed 1-23-18]</w:t>
      </w:r>
    </w:p>
    <w:p w:rsidR="0035323A" w:rsidRPr="00E90251" w:rsidRDefault="0035323A" w:rsidP="0035323A"/>
    <w:p w:rsidR="0035323A" w:rsidRPr="00E90251" w:rsidRDefault="0035323A" w:rsidP="0035323A">
      <w:r w:rsidRPr="00E90251">
        <w:rPr>
          <w:u w:val="single"/>
        </w:rPr>
        <w:t>Pence’s disagreements with Trump on defense</w:t>
      </w:r>
      <w:r w:rsidRPr="00E90251">
        <w:t xml:space="preserve"> issues </w:t>
      </w:r>
      <w:r w:rsidRPr="00E90251">
        <w:rPr>
          <w:u w:val="single"/>
        </w:rPr>
        <w:t>go beyond</w:t>
      </w:r>
      <w:r w:rsidRPr="00E90251">
        <w:t xml:space="preserve"> the </w:t>
      </w:r>
      <w:r w:rsidRPr="00E90251">
        <w:rPr>
          <w:u w:val="single"/>
        </w:rPr>
        <w:t>Iraq</w:t>
      </w:r>
      <w:r w:rsidRPr="00E90251">
        <w:t xml:space="preserve"> War. In a speech last year to the Conservative Political Action Conference, </w:t>
      </w:r>
      <w:r w:rsidRPr="007864D3">
        <w:rPr>
          <w:highlight w:val="green"/>
          <w:u w:val="single"/>
        </w:rPr>
        <w:t xml:space="preserve">Pence laid out a </w:t>
      </w:r>
      <w:r w:rsidRPr="007864D3">
        <w:rPr>
          <w:rStyle w:val="Emphasis"/>
          <w:highlight w:val="green"/>
        </w:rPr>
        <w:t>hawkish</w:t>
      </w:r>
      <w:r w:rsidRPr="007864D3">
        <w:rPr>
          <w:highlight w:val="green"/>
          <w:u w:val="single"/>
        </w:rPr>
        <w:t xml:space="preserve"> foreign policy </w:t>
      </w:r>
      <w:r w:rsidRPr="00E90251">
        <w:rPr>
          <w:u w:val="single"/>
        </w:rPr>
        <w:t xml:space="preserve">vision </w:t>
      </w:r>
      <w:r w:rsidRPr="007864D3">
        <w:rPr>
          <w:highlight w:val="green"/>
          <w:u w:val="single"/>
        </w:rPr>
        <w:t xml:space="preserve">that offers a stark </w:t>
      </w:r>
      <w:r w:rsidRPr="007864D3">
        <w:rPr>
          <w:rStyle w:val="Emphasis"/>
          <w:highlight w:val="green"/>
        </w:rPr>
        <w:t>contrast to Trump</w:t>
      </w:r>
      <w:r w:rsidRPr="00E90251">
        <w:t xml:space="preserve">’s more isolationist views. </w:t>
      </w:r>
      <w:r w:rsidRPr="007864D3">
        <w:rPr>
          <w:highlight w:val="green"/>
          <w:u w:val="single"/>
        </w:rPr>
        <w:t>Pence</w:t>
      </w:r>
      <w:r w:rsidRPr="00E90251">
        <w:t xml:space="preserve"> then decried Russia’s increasingly aggressive behavior, saying a “new Iron Curtain is descending down the spine of Europe.” And he </w:t>
      </w:r>
      <w:r w:rsidRPr="007864D3">
        <w:rPr>
          <w:highlight w:val="green"/>
          <w:u w:val="single"/>
        </w:rPr>
        <w:t>said the Pentagon budget should be "dramatically" increased</w:t>
      </w:r>
      <w:r w:rsidRPr="00E90251">
        <w:t xml:space="preserve">. </w:t>
      </w:r>
      <w:r w:rsidRPr="007864D3">
        <w:rPr>
          <w:highlight w:val="green"/>
          <w:u w:val="single"/>
        </w:rPr>
        <w:t>The governor</w:t>
      </w:r>
      <w:r w:rsidRPr="00E90251">
        <w:t xml:space="preserve"> also </w:t>
      </w:r>
      <w:r w:rsidRPr="007864D3">
        <w:rPr>
          <w:highlight w:val="green"/>
          <w:u w:val="single"/>
        </w:rPr>
        <w:t>called for</w:t>
      </w:r>
      <w:r w:rsidRPr="00E90251">
        <w:rPr>
          <w:u w:val="single"/>
        </w:rPr>
        <w:t xml:space="preserve"> </w:t>
      </w:r>
      <w:r w:rsidRPr="007864D3">
        <w:rPr>
          <w:rStyle w:val="TitleChar"/>
          <w:highlight w:val="green"/>
        </w:rPr>
        <w:t>reviving</w:t>
      </w:r>
      <w:r w:rsidRPr="00E90251">
        <w:rPr>
          <w:rStyle w:val="TitleChar"/>
        </w:rPr>
        <w:t xml:space="preserve"> two </w:t>
      </w:r>
      <w:r w:rsidRPr="007864D3">
        <w:rPr>
          <w:rStyle w:val="TitleChar"/>
          <w:highlight w:val="green"/>
        </w:rPr>
        <w:t>weapons</w:t>
      </w:r>
      <w:r w:rsidRPr="007864D3">
        <w:rPr>
          <w:highlight w:val="green"/>
          <w:u w:val="single"/>
        </w:rPr>
        <w:t xml:space="preserve"> programs</w:t>
      </w:r>
      <w:r w:rsidRPr="00E90251">
        <w:rPr>
          <w:u w:val="single"/>
        </w:rPr>
        <w:t xml:space="preserve"> that have become emblems for the kind of military waste </w:t>
      </w:r>
      <w:r w:rsidRPr="007864D3">
        <w:rPr>
          <w:highlight w:val="green"/>
          <w:u w:val="single"/>
        </w:rPr>
        <w:t>Trump</w:t>
      </w:r>
      <w:r w:rsidRPr="00E90251">
        <w:rPr>
          <w:u w:val="single"/>
        </w:rPr>
        <w:t xml:space="preserve"> has </w:t>
      </w:r>
      <w:r w:rsidRPr="007864D3">
        <w:rPr>
          <w:highlight w:val="green"/>
          <w:u w:val="single"/>
        </w:rPr>
        <w:t>said should be</w:t>
      </w:r>
      <w:r w:rsidRPr="00E90251">
        <w:rPr>
          <w:u w:val="single"/>
        </w:rPr>
        <w:t xml:space="preserve"> </w:t>
      </w:r>
      <w:r w:rsidRPr="007864D3">
        <w:rPr>
          <w:highlight w:val="green"/>
          <w:u w:val="single"/>
        </w:rPr>
        <w:t>cut</w:t>
      </w:r>
      <w:r w:rsidRPr="007864D3">
        <w:rPr>
          <w:highlight w:val="green"/>
        </w:rPr>
        <w:t>.</w:t>
      </w:r>
      <w:r w:rsidRPr="00E90251">
        <w:t xml:space="preserve"> The Army’s Future Combat Systems and </w:t>
      </w:r>
      <w:r w:rsidRPr="007864D3">
        <w:rPr>
          <w:highlight w:val="green"/>
          <w:u w:val="single"/>
        </w:rPr>
        <w:t>the</w:t>
      </w:r>
      <w:r w:rsidRPr="00E90251">
        <w:rPr>
          <w:u w:val="single"/>
        </w:rPr>
        <w:t xml:space="preserve"> Air Force’s </w:t>
      </w:r>
      <w:r w:rsidRPr="007864D3">
        <w:rPr>
          <w:highlight w:val="green"/>
          <w:u w:val="single"/>
        </w:rPr>
        <w:t>F-22</w:t>
      </w:r>
      <w:r w:rsidRPr="00E90251">
        <w:t xml:space="preserve"> fighter jet </w:t>
      </w:r>
      <w:r w:rsidRPr="00E90251">
        <w:rPr>
          <w:u w:val="single"/>
        </w:rPr>
        <w:t xml:space="preserve">were </w:t>
      </w:r>
      <w:r w:rsidRPr="00E90251">
        <w:t xml:space="preserve">both </w:t>
      </w:r>
      <w:r w:rsidRPr="00E90251">
        <w:rPr>
          <w:u w:val="single"/>
        </w:rPr>
        <w:t xml:space="preserve">scuttled </w:t>
      </w:r>
      <w:r w:rsidRPr="00E90251">
        <w:t xml:space="preserve">early </w:t>
      </w:r>
      <w:r w:rsidRPr="00E90251">
        <w:rPr>
          <w:u w:val="single"/>
        </w:rPr>
        <w:t>in the Obama administration</w:t>
      </w:r>
      <w:r w:rsidRPr="00E90251">
        <w:t xml:space="preserve">. The F-22 was canceled after just 195 jets had rolled off the assembly line, far below the 750 the Air Force had originally planned to buy. Then-Defense Secretary Robert Gates’ decision to scrap the F-22 was </w:t>
      </w:r>
      <w:r w:rsidRPr="00E90251">
        <w:rPr>
          <w:u w:val="single"/>
        </w:rPr>
        <w:t>in part the result of major cost overruns</w:t>
      </w:r>
      <w:r w:rsidRPr="00E90251">
        <w:t xml:space="preserve">. </w:t>
      </w:r>
      <w:r w:rsidRPr="00E90251">
        <w:rPr>
          <w:u w:val="single"/>
        </w:rPr>
        <w:t>Restarting the production line</w:t>
      </w:r>
      <w:r w:rsidRPr="00E90251">
        <w:t xml:space="preserve">, according to a Congressional Research Service report, </w:t>
      </w:r>
      <w:r w:rsidRPr="00E90251">
        <w:rPr>
          <w:u w:val="single"/>
        </w:rPr>
        <w:t xml:space="preserve">could cost hundreds of millions </w:t>
      </w:r>
      <w:r w:rsidRPr="00E90251">
        <w:t>of dollars.</w:t>
      </w:r>
    </w:p>
    <w:p w:rsidR="0035323A" w:rsidRPr="00E90251" w:rsidRDefault="0035323A" w:rsidP="0035323A">
      <w:pPr>
        <w:pStyle w:val="Heading4"/>
        <w:rPr>
          <w:rFonts w:cs="Arial"/>
          <w:sz w:val="28"/>
        </w:rPr>
      </w:pPr>
      <w:r w:rsidRPr="00E90251">
        <w:rPr>
          <w:rFonts w:cs="Arial"/>
          <w:sz w:val="28"/>
        </w:rPr>
        <w:t xml:space="preserve">That kills </w:t>
      </w:r>
      <w:r w:rsidRPr="00E90251">
        <w:rPr>
          <w:rFonts w:cs="Arial"/>
          <w:sz w:val="28"/>
          <w:u w:val="single"/>
        </w:rPr>
        <w:t>airpower</w:t>
      </w:r>
      <w:r w:rsidRPr="00E90251">
        <w:rPr>
          <w:rFonts w:cs="Arial"/>
          <w:sz w:val="28"/>
        </w:rPr>
        <w:t xml:space="preserve">- wrecks our </w:t>
      </w:r>
      <w:r w:rsidRPr="00E90251">
        <w:rPr>
          <w:rFonts w:cs="Arial"/>
          <w:sz w:val="28"/>
          <w:u w:val="single"/>
        </w:rPr>
        <w:t>interim</w:t>
      </w:r>
      <w:r w:rsidRPr="00E90251">
        <w:rPr>
          <w:rFonts w:cs="Arial"/>
          <w:sz w:val="28"/>
        </w:rPr>
        <w:t xml:space="preserve"> strategy, </w:t>
      </w:r>
      <w:r w:rsidRPr="00E90251">
        <w:rPr>
          <w:rFonts w:cs="Arial"/>
          <w:sz w:val="28"/>
          <w:u w:val="single"/>
        </w:rPr>
        <w:t>industrial base</w:t>
      </w:r>
      <w:r w:rsidRPr="00E90251">
        <w:rPr>
          <w:rFonts w:cs="Arial"/>
          <w:sz w:val="28"/>
        </w:rPr>
        <w:t xml:space="preserve">, and </w:t>
      </w:r>
      <w:r w:rsidRPr="00E90251">
        <w:rPr>
          <w:rFonts w:cs="Arial"/>
          <w:sz w:val="28"/>
          <w:u w:val="single"/>
        </w:rPr>
        <w:t>A2/AD</w:t>
      </w:r>
      <w:r w:rsidRPr="00E90251">
        <w:rPr>
          <w:rFonts w:cs="Arial"/>
          <w:sz w:val="28"/>
        </w:rPr>
        <w:t xml:space="preserve"> response</w:t>
      </w:r>
    </w:p>
    <w:p w:rsidR="0035323A" w:rsidRPr="00E90251" w:rsidRDefault="0035323A" w:rsidP="0035323A">
      <w:r w:rsidRPr="00E90251">
        <w:rPr>
          <w:rStyle w:val="Style13ptBold"/>
          <w:sz w:val="26"/>
          <w:szCs w:val="26"/>
        </w:rPr>
        <w:t>Jouppi, 16</w:t>
      </w:r>
      <w:r w:rsidRPr="00E90251">
        <w:t xml:space="preserve"> -- Military Aircraft Program Analyst at Aviation Week Network </w:t>
      </w:r>
    </w:p>
    <w:p w:rsidR="0035323A" w:rsidRPr="00E90251" w:rsidRDefault="0035323A" w:rsidP="0035323A">
      <w:r w:rsidRPr="00E90251">
        <w:t>[Matt, "Don't Restart F-22 Production, Accelerate the F-X Program," 3-22-16, https://manglermuldoon.blogspot.com/2016/03/op-ed-dont-restart-f-22-production.html, accessed 1-23-18]</w:t>
      </w:r>
    </w:p>
    <w:p w:rsidR="0035323A" w:rsidRPr="00E90251" w:rsidRDefault="0035323A" w:rsidP="0035323A">
      <w:pPr>
        <w:rPr>
          <w:sz w:val="14"/>
        </w:rPr>
      </w:pPr>
      <w:r w:rsidRPr="00E90251">
        <w:rPr>
          <w:sz w:val="14"/>
        </w:rPr>
        <w:t xml:space="preserve">In recent weeks, a renewed interest in restarting F-22 production has emerged from both Capitol Hill and the defense policy community. In 2009, Defense Secretary Robert Gates lobbied Congress to terminate F-22 production at just 187 airframes; his decision to limit the F-22 production line was the culmination of his long running feud with the Air Force. Gates was adamant that the armed services should prioritize the development of practical capabilities relevant to the ongoing conflicts in Iraq and Afghanistan. In his testimony before Congress, Gates argued the F-22 was “a silver bullet” solution to the non-existent problem of foreign fifth generation aircraft which could deny U.S. air superiority in a hypothetical conflict with a near-peer competitor. As the Administration, lawmakers, and the Department of Defense begin to accept the reality that </w:t>
      </w:r>
      <w:r w:rsidRPr="00E90251">
        <w:rPr>
          <w:u w:val="single"/>
        </w:rPr>
        <w:t>the U</w:t>
      </w:r>
      <w:r w:rsidRPr="00E90251">
        <w:rPr>
          <w:sz w:val="14"/>
        </w:rPr>
        <w:t xml:space="preserve">nited </w:t>
      </w:r>
      <w:r w:rsidRPr="00E90251">
        <w:rPr>
          <w:u w:val="single"/>
        </w:rPr>
        <w:t>S</w:t>
      </w:r>
      <w:r w:rsidRPr="00E90251">
        <w:rPr>
          <w:sz w:val="14"/>
        </w:rPr>
        <w:t xml:space="preserve">tates </w:t>
      </w:r>
      <w:r w:rsidRPr="00E90251">
        <w:rPr>
          <w:u w:val="single"/>
        </w:rPr>
        <w:t>will once again contend with the threat of great power competition and high-end conflicts</w:t>
      </w:r>
      <w:r w:rsidRPr="00E90251">
        <w:rPr>
          <w:sz w:val="14"/>
        </w:rPr>
        <w:t xml:space="preserve">, the acute </w:t>
      </w:r>
      <w:r w:rsidRPr="00E90251">
        <w:rPr>
          <w:u w:val="single"/>
        </w:rPr>
        <w:t>deficiency of</w:t>
      </w:r>
      <w:r w:rsidRPr="00E90251">
        <w:rPr>
          <w:sz w:val="14"/>
        </w:rPr>
        <w:t xml:space="preserve"> dedicated </w:t>
      </w:r>
      <w:r w:rsidRPr="00E90251">
        <w:rPr>
          <w:u w:val="single"/>
        </w:rPr>
        <w:t>air superiority platforms</w:t>
      </w:r>
      <w:r w:rsidRPr="00E90251">
        <w:rPr>
          <w:sz w:val="14"/>
        </w:rPr>
        <w:t xml:space="preserve"> within the USAF fleet </w:t>
      </w:r>
      <w:r w:rsidRPr="00E90251">
        <w:rPr>
          <w:u w:val="single"/>
        </w:rPr>
        <w:t>hobbles the ability of U.S. forces to</w:t>
      </w:r>
      <w:r w:rsidRPr="00E90251">
        <w:rPr>
          <w:sz w:val="14"/>
        </w:rPr>
        <w:t xml:space="preserve"> both </w:t>
      </w:r>
      <w:r w:rsidRPr="00E90251">
        <w:rPr>
          <w:u w:val="single"/>
        </w:rPr>
        <w:t>achieve aerial superiority and assure all domain access against near-peer competitors</w:t>
      </w:r>
      <w:r w:rsidRPr="00E90251">
        <w:rPr>
          <w:sz w:val="14"/>
        </w:rPr>
        <w:t xml:space="preserve">. A small but highly capable fleet of F-22s serves the nation as not only a highly credible deterrence force with recent rotational deployments to Japan, the Korean Peninsula, and Poland, but also as a provider of robust warfighting capabilities over the skies in Syria. Despite the unique and unmatched capabilities of the F-22 in the air superiority mission, </w:t>
      </w:r>
      <w:r w:rsidRPr="007864D3">
        <w:rPr>
          <w:highlight w:val="green"/>
          <w:u w:val="single"/>
        </w:rPr>
        <w:t>t</w:t>
      </w:r>
      <w:r w:rsidRPr="00E90251">
        <w:rPr>
          <w:u w:val="single"/>
        </w:rPr>
        <w:t>he USAF should not</w:t>
      </w:r>
      <w:r w:rsidRPr="00E90251">
        <w:rPr>
          <w:sz w:val="14"/>
        </w:rPr>
        <w:t xml:space="preserve"> pursue </w:t>
      </w:r>
      <w:r w:rsidRPr="00E90251">
        <w:rPr>
          <w:u w:val="single"/>
        </w:rPr>
        <w:t>restart</w:t>
      </w:r>
      <w:r w:rsidRPr="00E90251">
        <w:rPr>
          <w:sz w:val="14"/>
        </w:rPr>
        <w:t xml:space="preserve">ing </w:t>
      </w:r>
      <w:r w:rsidRPr="007864D3">
        <w:rPr>
          <w:highlight w:val="green"/>
          <w:u w:val="single"/>
        </w:rPr>
        <w:t>the F-22</w:t>
      </w:r>
      <w:r w:rsidRPr="00E90251">
        <w:rPr>
          <w:u w:val="single"/>
        </w:rPr>
        <w:t xml:space="preserve"> production line</w:t>
      </w:r>
      <w:r w:rsidRPr="00E90251">
        <w:rPr>
          <w:sz w:val="14"/>
        </w:rPr>
        <w:t xml:space="preserve">. </w:t>
      </w:r>
      <w:r w:rsidRPr="007864D3">
        <w:rPr>
          <w:highlight w:val="green"/>
          <w:u w:val="single"/>
        </w:rPr>
        <w:t>Restarting</w:t>
      </w:r>
      <w:r w:rsidRPr="00E90251">
        <w:rPr>
          <w:u w:val="single"/>
        </w:rPr>
        <w:t xml:space="preserve"> production </w:t>
      </w:r>
      <w:r w:rsidRPr="007864D3">
        <w:rPr>
          <w:highlight w:val="green"/>
          <w:u w:val="single"/>
        </w:rPr>
        <w:t>would</w:t>
      </w:r>
      <w:r w:rsidRPr="00E90251">
        <w:rPr>
          <w:u w:val="single"/>
        </w:rPr>
        <w:t xml:space="preserve"> </w:t>
      </w:r>
      <w:r w:rsidRPr="007864D3">
        <w:rPr>
          <w:rStyle w:val="Emphasis"/>
          <w:highlight w:val="green"/>
        </w:rPr>
        <w:t xml:space="preserve">delay </w:t>
      </w:r>
      <w:r w:rsidRPr="00E90251">
        <w:rPr>
          <w:rStyle w:val="Emphasis"/>
        </w:rPr>
        <w:t>the sixth gen</w:t>
      </w:r>
      <w:r w:rsidRPr="00E90251">
        <w:rPr>
          <w:sz w:val="14"/>
        </w:rPr>
        <w:t>eration</w:t>
      </w:r>
      <w:r w:rsidRPr="00E90251">
        <w:rPr>
          <w:u w:val="single"/>
        </w:rPr>
        <w:t xml:space="preserve"> </w:t>
      </w:r>
      <w:r w:rsidRPr="007864D3">
        <w:rPr>
          <w:rStyle w:val="Emphasis"/>
          <w:highlight w:val="green"/>
        </w:rPr>
        <w:t>F-X</w:t>
      </w:r>
      <w:r w:rsidRPr="00E90251">
        <w:t xml:space="preserve"> </w:t>
      </w:r>
      <w:r w:rsidRPr="00E90251">
        <w:rPr>
          <w:rStyle w:val="TitleChar"/>
        </w:rPr>
        <w:t>program</w:t>
      </w:r>
      <w:r w:rsidRPr="00E90251">
        <w:rPr>
          <w:u w:val="single"/>
        </w:rPr>
        <w:t xml:space="preserve"> </w:t>
      </w:r>
      <w:r w:rsidRPr="007864D3">
        <w:rPr>
          <w:highlight w:val="green"/>
          <w:u w:val="single"/>
        </w:rPr>
        <w:t xml:space="preserve">which must be accelerated to </w:t>
      </w:r>
      <w:r w:rsidRPr="007864D3">
        <w:rPr>
          <w:rStyle w:val="Emphasis"/>
          <w:highlight w:val="green"/>
        </w:rPr>
        <w:t>keep pace with</w:t>
      </w:r>
      <w:r w:rsidRPr="00E90251">
        <w:rPr>
          <w:u w:val="single"/>
        </w:rPr>
        <w:t xml:space="preserve"> both </w:t>
      </w:r>
      <w:r w:rsidRPr="007864D3">
        <w:rPr>
          <w:rStyle w:val="Emphasis"/>
          <w:highlight w:val="green"/>
        </w:rPr>
        <w:t>emerging</w:t>
      </w:r>
      <w:r w:rsidRPr="00E90251">
        <w:rPr>
          <w:rStyle w:val="Emphasis"/>
        </w:rPr>
        <w:t xml:space="preserve"> </w:t>
      </w:r>
      <w:r w:rsidRPr="007864D3">
        <w:rPr>
          <w:rStyle w:val="Emphasis"/>
          <w:highlight w:val="green"/>
        </w:rPr>
        <w:t>threats</w:t>
      </w:r>
      <w:r w:rsidRPr="007864D3">
        <w:rPr>
          <w:highlight w:val="green"/>
          <w:u w:val="single"/>
        </w:rPr>
        <w:t xml:space="preserve"> </w:t>
      </w:r>
      <w:r w:rsidRPr="00E90251">
        <w:rPr>
          <w:u w:val="single"/>
        </w:rPr>
        <w:t>and</w:t>
      </w:r>
      <w:r w:rsidRPr="00E90251">
        <w:rPr>
          <w:sz w:val="14"/>
        </w:rPr>
        <w:t xml:space="preserve"> to </w:t>
      </w:r>
      <w:r w:rsidRPr="00E90251">
        <w:rPr>
          <w:rStyle w:val="Emphasis"/>
        </w:rPr>
        <w:t>preserve the skills and technical base of</w:t>
      </w:r>
      <w:r w:rsidRPr="00E90251">
        <w:rPr>
          <w:sz w:val="14"/>
        </w:rPr>
        <w:t xml:space="preserve"> the three remaining </w:t>
      </w:r>
      <w:r w:rsidRPr="00E90251">
        <w:rPr>
          <w:rStyle w:val="Emphasis"/>
        </w:rPr>
        <w:t>combat aircraft manufactures</w:t>
      </w:r>
      <w:r w:rsidRPr="00E90251">
        <w:rPr>
          <w:sz w:val="14"/>
        </w:rPr>
        <w:t xml:space="preserve">; </w:t>
      </w:r>
      <w:r w:rsidRPr="00E90251">
        <w:rPr>
          <w:u w:val="single"/>
        </w:rPr>
        <w:t>waiting</w:t>
      </w:r>
      <w:r w:rsidRPr="00E90251">
        <w:rPr>
          <w:sz w:val="14"/>
        </w:rPr>
        <w:t xml:space="preserve"> 10 years </w:t>
      </w:r>
      <w:r w:rsidRPr="00E90251">
        <w:rPr>
          <w:u w:val="single"/>
        </w:rPr>
        <w:t>to start the F-X program will reduce the viability of Boeing</w:t>
      </w:r>
      <w:r w:rsidRPr="00E90251">
        <w:rPr>
          <w:sz w:val="14"/>
        </w:rPr>
        <w:t xml:space="preserve"> to compete against Lockheed Martin and Northrup Grumman who have active long-term combat aircraft contracts. The USAF must leverage the lessons learned from both the F-35 and L-RSB programs, such as the importance of stable requirements and use of mature technologies, to rapidly develop and procure a sixth generation air superiority aircraft. In parallel with the accelerated development of the F-X, the USAF should field </w:t>
      </w:r>
      <w:r w:rsidRPr="00E90251">
        <w:rPr>
          <w:u w:val="single"/>
        </w:rPr>
        <w:t xml:space="preserve">interim solutions </w:t>
      </w:r>
      <w:r w:rsidRPr="00E90251">
        <w:rPr>
          <w:sz w:val="14"/>
        </w:rPr>
        <w:t xml:space="preserve">to rapidly </w:t>
      </w:r>
      <w:r w:rsidRPr="00E90251">
        <w:rPr>
          <w:u w:val="single"/>
        </w:rPr>
        <w:t>enhance the effectiveness of the F-15, F-35</w:t>
      </w:r>
      <w:r w:rsidRPr="00E90251">
        <w:rPr>
          <w:sz w:val="14"/>
        </w:rPr>
        <w:t xml:space="preserve">, and planned arsenal plane in the air superiority mission. The Air Force originally planned to procure 700 F-22s to fully replace its fleet of F-15C/D aircraft during the 1990s. As a result of cost overruns and program delays, the Air Force subsequently revised its planned force structure to 300 F-22s during the 2000s. </w:t>
      </w:r>
      <w:r w:rsidRPr="00E90251">
        <w:rPr>
          <w:rStyle w:val="Emphasis"/>
        </w:rPr>
        <w:t>No credible analysis</w:t>
      </w:r>
      <w:r w:rsidRPr="00E90251">
        <w:rPr>
          <w:u w:val="single"/>
        </w:rPr>
        <w:t xml:space="preserve"> of future operational needs against a near-peer competitor has concluded the</w:t>
      </w:r>
      <w:r w:rsidRPr="00E90251">
        <w:rPr>
          <w:sz w:val="14"/>
          <w:u w:val="single"/>
        </w:rPr>
        <w:t xml:space="preserve"> </w:t>
      </w:r>
      <w:r w:rsidRPr="00E90251">
        <w:rPr>
          <w:u w:val="single"/>
        </w:rPr>
        <w:t>USAF’s current</w:t>
      </w:r>
      <w:r w:rsidRPr="00E90251">
        <w:rPr>
          <w:sz w:val="14"/>
        </w:rPr>
        <w:t xml:space="preserve"> Raptor </w:t>
      </w:r>
      <w:r w:rsidRPr="00E90251">
        <w:rPr>
          <w:u w:val="single"/>
        </w:rPr>
        <w:t>fleet is sufficient to</w:t>
      </w:r>
      <w:r w:rsidRPr="00E90251">
        <w:rPr>
          <w:sz w:val="14"/>
        </w:rPr>
        <w:t xml:space="preserve"> wholly </w:t>
      </w:r>
      <w:r w:rsidRPr="00E90251">
        <w:rPr>
          <w:u w:val="single"/>
        </w:rPr>
        <w:t>provide sufficient air superiority capabilities</w:t>
      </w:r>
      <w:r w:rsidRPr="00E90251">
        <w:rPr>
          <w:sz w:val="14"/>
        </w:rPr>
        <w:t xml:space="preserve">. Of the 187 aircraft delivered to the USAF, </w:t>
      </w:r>
      <w:r w:rsidRPr="00E90251">
        <w:rPr>
          <w:u w:val="single"/>
        </w:rPr>
        <w:t>only 123 are combat coded</w:t>
      </w:r>
      <w:r w:rsidRPr="00E90251">
        <w:rPr>
          <w:sz w:val="14"/>
        </w:rPr>
        <w:t xml:space="preserve"> with the remaining F-22s serving in test and evaluation, attrition reserve, and training roles. Factoring in the reduced sortie generation rate of US aircraft in the Pacific given the extended transit periods between distant Western Pacific bases such as Guam and Kadena from expected deployment areas such as the South and East China Seas, the limited number of F-22s becomes especially acute. To mitigate the Raptor shortfall, the USAF has sought to upgrade its venerable F-15C/D fleet and has debated assigning additional air superiority responsibilities to the F-35. These short term solutions are not sufficient to meet USAF operational needs prior to the introduction of the F-X in the 2030s. </w:t>
      </w:r>
      <w:r w:rsidRPr="00E90251">
        <w:rPr>
          <w:u w:val="single"/>
        </w:rPr>
        <w:t xml:space="preserve">The means in which </w:t>
      </w:r>
      <w:r w:rsidRPr="007864D3">
        <w:rPr>
          <w:highlight w:val="green"/>
          <w:u w:val="single"/>
        </w:rPr>
        <w:t xml:space="preserve">the USAF seeks to </w:t>
      </w:r>
      <w:r w:rsidRPr="007864D3">
        <w:rPr>
          <w:rStyle w:val="Emphasis"/>
          <w:highlight w:val="green"/>
        </w:rPr>
        <w:t>bolster its F-15</w:t>
      </w:r>
      <w:r w:rsidRPr="007864D3">
        <w:rPr>
          <w:rStyle w:val="TitleChar"/>
          <w:highlight w:val="green"/>
        </w:rPr>
        <w:t xml:space="preserve"> </w:t>
      </w:r>
      <w:r w:rsidRPr="00E90251">
        <w:rPr>
          <w:rStyle w:val="TitleChar"/>
        </w:rPr>
        <w:t xml:space="preserve">and F-35 </w:t>
      </w:r>
      <w:r w:rsidRPr="007864D3">
        <w:rPr>
          <w:rStyle w:val="Emphasis"/>
          <w:highlight w:val="green"/>
        </w:rPr>
        <w:t>force in the interim</w:t>
      </w:r>
      <w:r w:rsidRPr="007864D3">
        <w:rPr>
          <w:highlight w:val="green"/>
          <w:u w:val="single"/>
        </w:rPr>
        <w:t xml:space="preserve"> </w:t>
      </w:r>
      <w:r w:rsidRPr="00E90251">
        <w:rPr>
          <w:sz w:val="14"/>
        </w:rPr>
        <w:t xml:space="preserve">period </w:t>
      </w:r>
      <w:r w:rsidRPr="00E90251">
        <w:rPr>
          <w:u w:val="single"/>
        </w:rPr>
        <w:t>will serve as an instructive experience in formulating sixth gen</w:t>
      </w:r>
      <w:r w:rsidRPr="00E90251">
        <w:rPr>
          <w:sz w:val="14"/>
        </w:rPr>
        <w:t xml:space="preserve">eration requirements and testing relevant </w:t>
      </w:r>
      <w:r w:rsidRPr="00E90251">
        <w:rPr>
          <w:u w:val="single"/>
        </w:rPr>
        <w:t>tech</w:t>
      </w:r>
      <w:r w:rsidRPr="00E90251">
        <w:rPr>
          <w:sz w:val="14"/>
        </w:rPr>
        <w:t xml:space="preserve">nologies. The </w:t>
      </w:r>
      <w:r w:rsidRPr="007864D3">
        <w:rPr>
          <w:rStyle w:val="TitleChar"/>
          <w:highlight w:val="green"/>
        </w:rPr>
        <w:t>early termination of the Raptor</w:t>
      </w:r>
      <w:r w:rsidRPr="007864D3">
        <w:rPr>
          <w:highlight w:val="green"/>
          <w:u w:val="single"/>
        </w:rPr>
        <w:t xml:space="preserve"> </w:t>
      </w:r>
      <w:r w:rsidRPr="00E90251">
        <w:rPr>
          <w:u w:val="single"/>
        </w:rPr>
        <w:t>production</w:t>
      </w:r>
      <w:r w:rsidRPr="00E90251">
        <w:rPr>
          <w:sz w:val="14"/>
        </w:rPr>
        <w:t xml:space="preserve"> in concert with extended F-35 program delays </w:t>
      </w:r>
      <w:r w:rsidRPr="007864D3">
        <w:rPr>
          <w:rStyle w:val="Emphasis"/>
          <w:highlight w:val="green"/>
        </w:rPr>
        <w:t xml:space="preserve">will force the USAF </w:t>
      </w:r>
      <w:r w:rsidRPr="007864D3">
        <w:rPr>
          <w:rStyle w:val="TitleChar"/>
          <w:highlight w:val="green"/>
        </w:rPr>
        <w:t>to field a mixed fourth-fifth gen</w:t>
      </w:r>
      <w:r w:rsidRPr="00E90251">
        <w:rPr>
          <w:sz w:val="14"/>
        </w:rPr>
        <w:t xml:space="preserve">eration </w:t>
      </w:r>
      <w:r w:rsidRPr="007864D3">
        <w:rPr>
          <w:rStyle w:val="TitleChar"/>
          <w:highlight w:val="green"/>
        </w:rPr>
        <w:t>fighter</w:t>
      </w:r>
      <w:r w:rsidRPr="007864D3">
        <w:rPr>
          <w:sz w:val="14"/>
          <w:highlight w:val="green"/>
        </w:rPr>
        <w:t xml:space="preserve"> </w:t>
      </w:r>
      <w:r w:rsidRPr="00E90251">
        <w:rPr>
          <w:sz w:val="14"/>
        </w:rPr>
        <w:t xml:space="preserve">force well into the 2030s. A total of 414 </w:t>
      </w:r>
      <w:r w:rsidRPr="00E90251">
        <w:rPr>
          <w:u w:val="single"/>
        </w:rPr>
        <w:t>F-15</w:t>
      </w:r>
      <w:r w:rsidRPr="00E90251">
        <w:rPr>
          <w:sz w:val="14"/>
        </w:rPr>
        <w:t>C/D</w:t>
      </w:r>
      <w:r w:rsidRPr="00E90251">
        <w:rPr>
          <w:u w:val="single"/>
        </w:rPr>
        <w:t>s</w:t>
      </w:r>
      <w:r w:rsidRPr="00E90251">
        <w:rPr>
          <w:sz w:val="14"/>
        </w:rPr>
        <w:t xml:space="preserve"> and F-15Es </w:t>
      </w:r>
      <w:r w:rsidRPr="00E90251">
        <w:rPr>
          <w:u w:val="single"/>
        </w:rPr>
        <w:t>will receive a service life extension program</w:t>
      </w:r>
      <w:r w:rsidRPr="00E90251">
        <w:rPr>
          <w:sz w:val="14"/>
        </w:rPr>
        <w:t xml:space="preserve"> (SLEP) to keep them airworthy into the 2030s in tandem with </w:t>
      </w:r>
      <w:r w:rsidRPr="00E90251">
        <w:rPr>
          <w:u w:val="single"/>
        </w:rPr>
        <w:t>adding</w:t>
      </w:r>
      <w:r w:rsidRPr="00E90251">
        <w:rPr>
          <w:sz w:val="14"/>
        </w:rPr>
        <w:t xml:space="preserve"> </w:t>
      </w:r>
      <w:proofErr w:type="gramStart"/>
      <w:r w:rsidRPr="00E90251">
        <w:rPr>
          <w:sz w:val="14"/>
        </w:rPr>
        <w:t>a new</w:t>
      </w:r>
      <w:proofErr w:type="gramEnd"/>
      <w:r w:rsidRPr="00E90251">
        <w:rPr>
          <w:sz w:val="14"/>
        </w:rPr>
        <w:t xml:space="preserve"> actively scanned </w:t>
      </w:r>
      <w:r w:rsidRPr="00E90251">
        <w:rPr>
          <w:u w:val="single"/>
        </w:rPr>
        <w:t>electronic</w:t>
      </w:r>
      <w:r w:rsidRPr="00E90251">
        <w:rPr>
          <w:sz w:val="14"/>
        </w:rPr>
        <w:t xml:space="preserve"> array </w:t>
      </w:r>
      <w:r w:rsidRPr="00E90251">
        <w:rPr>
          <w:u w:val="single"/>
        </w:rPr>
        <w:t>radars</w:t>
      </w:r>
      <w:r w:rsidRPr="00E90251">
        <w:rPr>
          <w:sz w:val="14"/>
        </w:rPr>
        <w:t xml:space="preserve">, upgraded cockpit displays, an </w:t>
      </w:r>
      <w:r w:rsidRPr="00E90251">
        <w:rPr>
          <w:u w:val="single"/>
        </w:rPr>
        <w:t>improved electronic warfare</w:t>
      </w:r>
      <w:r w:rsidRPr="00E90251">
        <w:rPr>
          <w:sz w:val="14"/>
        </w:rPr>
        <w:t xml:space="preserve"> suite, an </w:t>
      </w:r>
      <w:r w:rsidRPr="00E90251">
        <w:rPr>
          <w:u w:val="single"/>
        </w:rPr>
        <w:t>infrared search and track</w:t>
      </w:r>
      <w:r w:rsidRPr="00E90251">
        <w:rPr>
          <w:sz w:val="14"/>
        </w:rPr>
        <w:t xml:space="preserve"> (IRST) pod, and a fourth-to-fifth generation communication pod such as the Talon Hate. </w:t>
      </w:r>
      <w:r w:rsidRPr="00E90251">
        <w:rPr>
          <w:u w:val="single"/>
        </w:rPr>
        <w:t>Given its</w:t>
      </w:r>
      <w:r w:rsidRPr="00E90251">
        <w:rPr>
          <w:sz w:val="14"/>
        </w:rPr>
        <w:t xml:space="preserve"> extended service life and </w:t>
      </w:r>
      <w:r w:rsidRPr="00E90251">
        <w:rPr>
          <w:u w:val="single"/>
        </w:rPr>
        <w:t>robust upgrade package, the F-15 force should not be disregarded as a depreciating asset</w:t>
      </w:r>
      <w:r w:rsidRPr="00E90251">
        <w:rPr>
          <w:sz w:val="14"/>
        </w:rPr>
        <w:t xml:space="preserve">. The lack of a low observable airframe is somewhat offset by the F-15’s 1,000+ nautical mile (nm) combat radius (compared to roughly 500 nm for the F-35 and 470 nm for the F-22), comparatively low per-flight hour maintenance costs, high operational readiness rate, powerful 1,500 element AESA radar, and the aircraft's large growth potential. Two </w:t>
      </w:r>
      <w:r w:rsidRPr="00E90251">
        <w:rPr>
          <w:u w:val="single"/>
        </w:rPr>
        <w:t xml:space="preserve">proposed solutions have the potential to both bolster the air-to-air capabilities of the F-15 and inform USAF decisions to draft requirements for the sixth generation F-X. </w:t>
      </w:r>
      <w:r w:rsidRPr="00E90251">
        <w:rPr>
          <w:sz w:val="14"/>
        </w:rPr>
        <w:t xml:space="preserve">The USAF Research Laboratory is working to field a 100 kilowatt (kW) center-line laser pod demonstrator on an F-15E in the early 2020s. A 100 kW laser pod would provide substantial anti-missile defense capabilities as well as a nascent anti-unmanned aerial vehicle and anti-aircraft capability. The technology for a 100 kW laser pod is relatively mature and would better inform USAF deliberations to field a more powerful 150 kW+ directed energy weapon on the F-X. The USAF Research Laboratory has stated among the many proposed features of the F-X would be a “deep magazine”. Both the F-22 and F-35 Block IV can only accommodate six AIM-120D missiles (the F-22 also has two shorter range AIM-9X sidewinders in the side weapon bays). Against a numerically superior force equipped with highly capable digital radio frequency jammers (DRFM), the probability kill (pk) of each missile is expected to fall to approximately 50%. While the F-22 and F-35 cannot externally carry weapons without compromising their low observable profiles, the F-15 can expand upon its comparative advantages of high payload capability to add additional weapon pylons as demonstrated in Boeing's “2040C” upgrade which would expand the F-15’s AIM-120D load from 8 to 16 missiles. When networked with F-35s and F-22s, </w:t>
      </w:r>
      <w:r w:rsidRPr="00E90251">
        <w:rPr>
          <w:u w:val="single"/>
        </w:rPr>
        <w:t>upgraded F-15s would offset the limited internal weapons storage capacity of US fifth gen</w:t>
      </w:r>
      <w:r w:rsidRPr="00E90251">
        <w:rPr>
          <w:sz w:val="14"/>
        </w:rPr>
        <w:t xml:space="preserve">eration </w:t>
      </w:r>
      <w:r w:rsidRPr="00E90251">
        <w:rPr>
          <w:u w:val="single"/>
        </w:rPr>
        <w:t xml:space="preserve">fighters. </w:t>
      </w:r>
      <w:r w:rsidRPr="00E90251">
        <w:rPr>
          <w:sz w:val="14"/>
        </w:rPr>
        <w:t xml:space="preserve">Proposals to “deepen the magazine” of the F-35 include small kinetic hit- to-kill interceptors such as CUDA and small advanced capability missile technologies (SACM-T) concepts. The concurrent development of the miniature self-defense munition (MSDM) follows a similar concept in which a kinetic interceptor is launched to defeat an adversary missile. The relative utility of a micro interceptor such as MSDM against a numerically superior adversary’s missiles is dubious from both a cost exchange and a finite payload capacity perspective in a similar manner as Navy deliberations to field high-end kinetic interceptors on large surface combatants against Russian and Chinese anti-ship cruise missiles (ASCMs). The ideal solution is to “shoot the archer before he shoots his arrows” in a similar manner as the F-14 was armed with long range Phoenix missiles against Soviet Backfire bombers carrying multiple ASCMs. This solution is achievable within the current fighter fleet either through a deep magazine on a low observable airframe, which thus has first shot first kill capability, or a fourth generation fighter or arsenal plane equipped with an extended range air-to-air missile well beyond the 100 nm range of the AIM-120D. The expansive weapon bays of both the B-1B and B-52, the two leading arsenal plane candidates, makes the fielding of a long range beyond visual range missile especially appealing. </w:t>
      </w:r>
      <w:r w:rsidRPr="00E90251">
        <w:rPr>
          <w:u w:val="single"/>
        </w:rPr>
        <w:t xml:space="preserve">In conclusion, the opportunity </w:t>
      </w:r>
      <w:r w:rsidRPr="007864D3">
        <w:rPr>
          <w:highlight w:val="green"/>
          <w:u w:val="single"/>
        </w:rPr>
        <w:t xml:space="preserve">cost of restarting F-22 </w:t>
      </w:r>
      <w:r w:rsidRPr="00E90251">
        <w:rPr>
          <w:u w:val="single"/>
        </w:rPr>
        <w:t xml:space="preserve">production </w:t>
      </w:r>
      <w:r w:rsidRPr="007864D3">
        <w:rPr>
          <w:highlight w:val="green"/>
          <w:u w:val="single"/>
        </w:rPr>
        <w:t>is too high</w:t>
      </w:r>
      <w:r w:rsidRPr="00E90251">
        <w:rPr>
          <w:u w:val="single"/>
        </w:rPr>
        <w:t xml:space="preserve"> as </w:t>
      </w:r>
      <w:r w:rsidRPr="007864D3">
        <w:rPr>
          <w:highlight w:val="green"/>
          <w:u w:val="single"/>
        </w:rPr>
        <w:t>it would delay the F-X which will be better suited to counter</w:t>
      </w:r>
      <w:r w:rsidRPr="00E90251">
        <w:rPr>
          <w:sz w:val="14"/>
        </w:rPr>
        <w:t xml:space="preserve"> emerging anti-access/area denial (</w:t>
      </w:r>
      <w:r w:rsidRPr="007864D3">
        <w:rPr>
          <w:rStyle w:val="Emphasis"/>
          <w:highlight w:val="green"/>
        </w:rPr>
        <w:t>A2/AD</w:t>
      </w:r>
      <w:r w:rsidRPr="007864D3">
        <w:rPr>
          <w:highlight w:val="green"/>
          <w:u w:val="single"/>
        </w:rPr>
        <w:t xml:space="preserve">) </w:t>
      </w:r>
      <w:r w:rsidRPr="00E90251">
        <w:rPr>
          <w:u w:val="single"/>
        </w:rPr>
        <w:t>threats such as integrated air defenses networked with VHF radars</w:t>
      </w:r>
      <w:r w:rsidRPr="00E90251">
        <w:rPr>
          <w:sz w:val="14"/>
        </w:rPr>
        <w:t xml:space="preserve">. </w:t>
      </w:r>
      <w:r w:rsidRPr="00E90251">
        <w:rPr>
          <w:u w:val="single"/>
        </w:rPr>
        <w:t>The USAF can leverage its interim solutions to expand the air superiority capabilities of its fighter force</w:t>
      </w:r>
      <w:r w:rsidRPr="00E90251">
        <w:rPr>
          <w:sz w:val="14"/>
        </w:rPr>
        <w:t xml:space="preserve"> to reducing the risk of technologies associated with the sixth generation F-X such as the deep magazine capability and directed energy weapons. The USAF must emphasize mature technologies and extensive prototyping within the F-X program, in a similar manner as the LRS-B program, if it seeks to avoid the extensive program delays of the F-35. </w:t>
      </w:r>
      <w:r w:rsidRPr="00E90251">
        <w:rPr>
          <w:u w:val="single"/>
        </w:rPr>
        <w:t>The combination</w:t>
      </w:r>
      <w:r w:rsidRPr="00E90251">
        <w:rPr>
          <w:sz w:val="14"/>
        </w:rPr>
        <w:t xml:space="preserve"> of a longer range beyond visual range missile for the arsenal plane, 2040C F-15 upgrade, and a kinetic interceptor optimized against enemy fighter aircraft to expand the magazines for the F-22 and F-35 </w:t>
      </w:r>
      <w:r w:rsidRPr="00E90251">
        <w:rPr>
          <w:u w:val="single"/>
        </w:rPr>
        <w:t>will enable the USAF to meet its air superiority requirements and contribute to broader inter-service efforts to attain all domain access against near-peer competitors</w:t>
      </w:r>
      <w:r w:rsidRPr="00E90251">
        <w:rPr>
          <w:sz w:val="14"/>
        </w:rPr>
        <w:t>.</w:t>
      </w:r>
    </w:p>
    <w:p w:rsidR="0035323A" w:rsidRPr="00E90251" w:rsidRDefault="0035323A" w:rsidP="0035323A">
      <w:pPr>
        <w:pStyle w:val="Heading4"/>
        <w:rPr>
          <w:rFonts w:cs="Arial"/>
          <w:sz w:val="28"/>
        </w:rPr>
      </w:pPr>
      <w:r w:rsidRPr="00E90251">
        <w:rPr>
          <w:rFonts w:cs="Arial"/>
          <w:sz w:val="28"/>
        </w:rPr>
        <w:t>Key to solve China nuclear war and miscalc</w:t>
      </w:r>
    </w:p>
    <w:p w:rsidR="0035323A" w:rsidRPr="00E90251" w:rsidRDefault="0035323A" w:rsidP="0035323A">
      <w:r w:rsidRPr="00E90251">
        <w:rPr>
          <w:rStyle w:val="Style13ptBold"/>
          <w:sz w:val="26"/>
          <w:szCs w:val="26"/>
        </w:rPr>
        <w:t xml:space="preserve">Eaglen, 9 </w:t>
      </w:r>
      <w:r w:rsidRPr="00E90251">
        <w:t xml:space="preserve">-- American Enterprise Institute national security analyst </w:t>
      </w:r>
    </w:p>
    <w:p w:rsidR="0035323A" w:rsidRPr="00E90251" w:rsidRDefault="0035323A" w:rsidP="0035323A">
      <w:r w:rsidRPr="00E90251">
        <w:t>[Mackenzie, and Lajos Szaszdi, PhD in world politics from Catholic University of America, "The Growing Air Power Fighter Gap: Implications for U.S. National Security," 7-7-9, https://www.heritage.org/defense/report/the-growing-air-power-fighter-gap-implications-us-national-security, accessed 1-23-18]</w:t>
      </w:r>
    </w:p>
    <w:p w:rsidR="0035323A" w:rsidRPr="00E90251" w:rsidRDefault="0035323A" w:rsidP="0035323A"/>
    <w:p w:rsidR="0035323A" w:rsidRPr="00E90251" w:rsidRDefault="0035323A" w:rsidP="0035323A">
      <w:pPr>
        <w:rPr>
          <w:sz w:val="14"/>
        </w:rPr>
      </w:pPr>
      <w:r w:rsidRPr="00E90251">
        <w:rPr>
          <w:sz w:val="14"/>
        </w:rPr>
        <w:t xml:space="preserve">To assess fully the implications of the widening U.S. fighter gap, Congress needs to consider the future capabilities of </w:t>
      </w:r>
      <w:r w:rsidRPr="00E90251">
        <w:rPr>
          <w:u w:val="single"/>
        </w:rPr>
        <w:t xml:space="preserve">states </w:t>
      </w:r>
      <w:r w:rsidRPr="00E90251">
        <w:rPr>
          <w:sz w:val="14"/>
        </w:rPr>
        <w:t xml:space="preserve">that </w:t>
      </w:r>
      <w:r w:rsidRPr="00E90251">
        <w:rPr>
          <w:u w:val="single"/>
        </w:rPr>
        <w:t xml:space="preserve">may </w:t>
      </w:r>
      <w:r w:rsidRPr="00E90251">
        <w:rPr>
          <w:sz w:val="14"/>
        </w:rPr>
        <w:t xml:space="preserve">potentially </w:t>
      </w:r>
      <w:r w:rsidRPr="00E90251">
        <w:rPr>
          <w:u w:val="single"/>
        </w:rPr>
        <w:t xml:space="preserve">challenge U.S. fighter aircraft </w:t>
      </w:r>
      <w:r w:rsidRPr="00E90251">
        <w:rPr>
          <w:sz w:val="14"/>
        </w:rPr>
        <w:t xml:space="preserve">in the coming decades </w:t>
      </w:r>
      <w:r w:rsidRPr="00E90251">
        <w:rPr>
          <w:u w:val="single"/>
        </w:rPr>
        <w:t>as fifth-gen</w:t>
      </w:r>
      <w:r w:rsidRPr="00E90251">
        <w:rPr>
          <w:sz w:val="14"/>
        </w:rPr>
        <w:t xml:space="preserve">eration </w:t>
      </w:r>
      <w:r w:rsidRPr="00E90251">
        <w:rPr>
          <w:u w:val="single"/>
        </w:rPr>
        <w:t xml:space="preserve">fighters become the mainstay </w:t>
      </w:r>
      <w:r w:rsidRPr="00E90251">
        <w:rPr>
          <w:sz w:val="14"/>
        </w:rPr>
        <w:t xml:space="preserve">of the future force and legacy aircraft retire. </w:t>
      </w:r>
      <w:r w:rsidRPr="00E90251">
        <w:rPr>
          <w:u w:val="single"/>
        </w:rPr>
        <w:t>These capabilities include foreign advanced attack aircraft, jammers, infrared search and tracking sensors, ultra long-range missiles, surface-to-air missiles, radar detection, anti-stealth technologies, and electronic warfare</w:t>
      </w:r>
      <w:r w:rsidRPr="00E90251">
        <w:rPr>
          <w:sz w:val="14"/>
        </w:rPr>
        <w:t xml:space="preserve">. Twenty years after the Cold War, </w:t>
      </w:r>
      <w:r w:rsidRPr="007864D3">
        <w:rPr>
          <w:highlight w:val="green"/>
          <w:u w:val="single"/>
        </w:rPr>
        <w:t xml:space="preserve">new regional military powers and former peer competitors are expanding their </w:t>
      </w:r>
      <w:r w:rsidRPr="00E90251">
        <w:rPr>
          <w:u w:val="single"/>
        </w:rPr>
        <w:t xml:space="preserve">military </w:t>
      </w:r>
      <w:r w:rsidRPr="007864D3">
        <w:rPr>
          <w:highlight w:val="green"/>
          <w:u w:val="single"/>
        </w:rPr>
        <w:t>capabilities</w:t>
      </w:r>
      <w:r w:rsidRPr="00E90251">
        <w:rPr>
          <w:sz w:val="14"/>
        </w:rPr>
        <w:t xml:space="preserve">. Regional powers, such as </w:t>
      </w:r>
      <w:r w:rsidRPr="007864D3">
        <w:rPr>
          <w:highlight w:val="green"/>
          <w:u w:val="single"/>
        </w:rPr>
        <w:t xml:space="preserve">China </w:t>
      </w:r>
      <w:r w:rsidRPr="00E90251">
        <w:rPr>
          <w:u w:val="single"/>
        </w:rPr>
        <w:t xml:space="preserve">and </w:t>
      </w:r>
      <w:r w:rsidRPr="00E90251">
        <w:rPr>
          <w:sz w:val="14"/>
        </w:rPr>
        <w:t xml:space="preserve">possibly </w:t>
      </w:r>
      <w:r w:rsidRPr="00E90251">
        <w:rPr>
          <w:u w:val="single"/>
        </w:rPr>
        <w:t>Iran</w:t>
      </w:r>
      <w:proofErr w:type="gramStart"/>
      <w:r w:rsidRPr="00E90251">
        <w:rPr>
          <w:sz w:val="14"/>
        </w:rPr>
        <w:t>,[</w:t>
      </w:r>
      <w:proofErr w:type="gramEnd"/>
      <w:r w:rsidRPr="00E90251">
        <w:rPr>
          <w:sz w:val="14"/>
        </w:rPr>
        <w:t xml:space="preserve">11] </w:t>
      </w:r>
      <w:r w:rsidRPr="007864D3">
        <w:rPr>
          <w:highlight w:val="green"/>
          <w:u w:val="single"/>
        </w:rPr>
        <w:t>are acquiring Russian air superiority and multirole fighters</w:t>
      </w:r>
      <w:r w:rsidRPr="00E90251">
        <w:rPr>
          <w:sz w:val="14"/>
        </w:rPr>
        <w:t xml:space="preserve"> based on the Sukhoi Su-30 Flanker family. Closer to home, Venezuela is aggressively expanding its air force</w:t>
      </w:r>
      <w:proofErr w:type="gramStart"/>
      <w:r w:rsidRPr="00E90251">
        <w:rPr>
          <w:sz w:val="14"/>
        </w:rPr>
        <w:t>.[</w:t>
      </w:r>
      <w:proofErr w:type="gramEnd"/>
      <w:r w:rsidRPr="00E90251">
        <w:rPr>
          <w:sz w:val="14"/>
        </w:rPr>
        <w:t>12] The Russian Federation. Russia is expanding its fighter forces more than at any other time since the end of the Cold War. Russia is fielding the Su-34 Fullback strike aircraft, which is based on the Su-27 Flanker and can carry supersonic anti-ship cruise missiles and short-range air-to-air missiles for self-defense.[13] The Russian Air Force plans to field 58 by 2015 and 300 by 2022.[14] The Russian Air Force also has a requirement of about 300 Sukhoi PAK FA fifth-generation fighters.[15] However, Russia appears to be planning for a production run of 500 to 600,[16] which most likely includes planned exports. In addition, several countries have multirole Russian-made fighters capable of firing supersonic anti-ship cruise missiles and high performance air-to-air missiles</w:t>
      </w:r>
      <w:proofErr w:type="gramStart"/>
      <w:r w:rsidRPr="00E90251">
        <w:rPr>
          <w:sz w:val="14"/>
        </w:rPr>
        <w:t>.[</w:t>
      </w:r>
      <w:proofErr w:type="gramEnd"/>
      <w:r w:rsidRPr="00E90251">
        <w:rPr>
          <w:sz w:val="14"/>
        </w:rPr>
        <w:t>17] The main Russian export is several versions of the Su-30MK, a fourth-generation fighter that is the Russian equivalent of the F-14 and F-15. Russia also appears to be in the early stages of developing a sixth-generation fighter</w:t>
      </w:r>
      <w:proofErr w:type="gramStart"/>
      <w:r w:rsidRPr="00E90251">
        <w:rPr>
          <w:sz w:val="14"/>
        </w:rPr>
        <w:t>.[</w:t>
      </w:r>
      <w:proofErr w:type="gramEnd"/>
      <w:r w:rsidRPr="00E90251">
        <w:rPr>
          <w:sz w:val="14"/>
        </w:rPr>
        <w:t>18] A fourth-generation fighter would be no match against this type of capability. While President Obama is proposing to permanently close the F-22 production line, Russia plans to keep open the Sukhoi PAK-FA production line. Russia will likely fund production of two Sukhoi fifth-generation fighters, the PAK FA and a light multirole stealth fighter</w:t>
      </w:r>
      <w:proofErr w:type="gramStart"/>
      <w:r w:rsidRPr="00E90251">
        <w:rPr>
          <w:sz w:val="14"/>
        </w:rPr>
        <w:t>,[</w:t>
      </w:r>
      <w:proofErr w:type="gramEnd"/>
      <w:r w:rsidRPr="00E90251">
        <w:rPr>
          <w:sz w:val="14"/>
        </w:rPr>
        <w:t xml:space="preserve">19] for both the Russian Air Force and the export market. </w:t>
      </w:r>
      <w:proofErr w:type="gramStart"/>
      <w:r w:rsidRPr="00E90251">
        <w:rPr>
          <w:u w:val="single"/>
        </w:rPr>
        <w:t>China</w:t>
      </w:r>
      <w:r w:rsidRPr="00E90251">
        <w:rPr>
          <w:sz w:val="14"/>
        </w:rPr>
        <w:t xml:space="preserve"> .</w:t>
      </w:r>
      <w:proofErr w:type="gramEnd"/>
      <w:r w:rsidRPr="00E90251">
        <w:rPr>
          <w:sz w:val="14"/>
        </w:rPr>
        <w:t xml:space="preserve"> China has ordered an estimated 76 Su-30MKK Flanker-Gs and can produce an additional 250 under license, including at least 100 "knock-down kits" to be assembled in China</w:t>
      </w:r>
      <w:proofErr w:type="gramStart"/>
      <w:r w:rsidRPr="00E90251">
        <w:rPr>
          <w:sz w:val="14"/>
        </w:rPr>
        <w:t>.[</w:t>
      </w:r>
      <w:proofErr w:type="gramEnd"/>
      <w:r w:rsidRPr="00E90251">
        <w:rPr>
          <w:sz w:val="14"/>
        </w:rPr>
        <w:t xml:space="preserve">20] It has also received at least 24 Su-30MK2 naval strike fighters. If China modernizes its 171 Su-27SK/UBs to the Su-27SKM standard and assembles another 105 Su-27SKMs under license, </w:t>
      </w:r>
      <w:r w:rsidRPr="007864D3">
        <w:rPr>
          <w:highlight w:val="green"/>
          <w:u w:val="single"/>
        </w:rPr>
        <w:t xml:space="preserve">it will have </w:t>
      </w:r>
      <w:r w:rsidRPr="00E90251">
        <w:rPr>
          <w:u w:val="single"/>
        </w:rPr>
        <w:t xml:space="preserve">roughly </w:t>
      </w:r>
      <w:r w:rsidRPr="007864D3">
        <w:rPr>
          <w:highlight w:val="green"/>
          <w:u w:val="single"/>
        </w:rPr>
        <w:t>626 multirole fighters</w:t>
      </w:r>
      <w:r w:rsidRPr="007864D3">
        <w:rPr>
          <w:sz w:val="14"/>
          <w:highlight w:val="green"/>
        </w:rPr>
        <w:t xml:space="preserve"> </w:t>
      </w:r>
      <w:r w:rsidRPr="00E90251">
        <w:rPr>
          <w:sz w:val="14"/>
        </w:rPr>
        <w:t xml:space="preserve">available for air superiority missions. </w:t>
      </w:r>
      <w:r w:rsidRPr="007864D3">
        <w:rPr>
          <w:highlight w:val="green"/>
          <w:u w:val="single"/>
        </w:rPr>
        <w:t>This would place China in the same league as the U.S</w:t>
      </w:r>
      <w:r w:rsidRPr="00E90251">
        <w:rPr>
          <w:u w:val="single"/>
        </w:rPr>
        <w:t>.,</w:t>
      </w:r>
      <w:r w:rsidRPr="00E90251">
        <w:rPr>
          <w:sz w:val="14"/>
        </w:rPr>
        <w:t xml:space="preserve"> which has 522 F-15A/B/C/Ds, 217 F-15Es, and a planned endstrength of 186 F-22s.[21] </w:t>
      </w:r>
      <w:r w:rsidRPr="007864D3">
        <w:rPr>
          <w:highlight w:val="green"/>
          <w:u w:val="single"/>
        </w:rPr>
        <w:t>China is</w:t>
      </w:r>
      <w:r w:rsidRPr="007864D3">
        <w:rPr>
          <w:sz w:val="14"/>
          <w:highlight w:val="green"/>
        </w:rPr>
        <w:t xml:space="preserve"> </w:t>
      </w:r>
      <w:r w:rsidRPr="00E90251">
        <w:rPr>
          <w:sz w:val="14"/>
        </w:rPr>
        <w:t xml:space="preserve">also </w:t>
      </w:r>
      <w:r w:rsidRPr="007864D3">
        <w:rPr>
          <w:highlight w:val="green"/>
          <w:u w:val="single"/>
        </w:rPr>
        <w:t>developing a stealth fifth-gen</w:t>
      </w:r>
      <w:r w:rsidRPr="00E90251">
        <w:rPr>
          <w:sz w:val="14"/>
        </w:rPr>
        <w:t xml:space="preserve">eration </w:t>
      </w:r>
      <w:r w:rsidRPr="007864D3">
        <w:rPr>
          <w:highlight w:val="green"/>
          <w:u w:val="single"/>
        </w:rPr>
        <w:t>fighter</w:t>
      </w:r>
      <w:r w:rsidRPr="00E90251">
        <w:rPr>
          <w:sz w:val="14"/>
        </w:rPr>
        <w:t xml:space="preserve">, variously identified in the West as the J-X.[22] </w:t>
      </w:r>
      <w:r w:rsidRPr="007864D3">
        <w:rPr>
          <w:highlight w:val="green"/>
          <w:u w:val="single"/>
        </w:rPr>
        <w:t>It may</w:t>
      </w:r>
      <w:r w:rsidRPr="007864D3">
        <w:rPr>
          <w:sz w:val="14"/>
          <w:highlight w:val="green"/>
        </w:rPr>
        <w:t xml:space="preserve"> </w:t>
      </w:r>
      <w:r w:rsidRPr="00E90251">
        <w:rPr>
          <w:sz w:val="14"/>
        </w:rPr>
        <w:t xml:space="preserve">also </w:t>
      </w:r>
      <w:r w:rsidRPr="007864D3">
        <w:rPr>
          <w:highlight w:val="green"/>
          <w:u w:val="single"/>
        </w:rPr>
        <w:t>benefit from info</w:t>
      </w:r>
      <w:r w:rsidRPr="00E90251">
        <w:rPr>
          <w:sz w:val="14"/>
        </w:rPr>
        <w:t xml:space="preserve">rmation allegedly </w:t>
      </w:r>
      <w:r w:rsidRPr="007864D3">
        <w:rPr>
          <w:highlight w:val="green"/>
          <w:u w:val="single"/>
        </w:rPr>
        <w:t>stolen on the "design and electronics</w:t>
      </w:r>
      <w:r w:rsidRPr="007864D3">
        <w:rPr>
          <w:sz w:val="14"/>
          <w:highlight w:val="green"/>
        </w:rPr>
        <w:t xml:space="preserve"> </w:t>
      </w:r>
      <w:r w:rsidRPr="00E90251">
        <w:rPr>
          <w:sz w:val="14"/>
        </w:rPr>
        <w:t xml:space="preserve">systems" </w:t>
      </w:r>
      <w:r w:rsidRPr="007864D3">
        <w:rPr>
          <w:highlight w:val="green"/>
          <w:u w:val="single"/>
        </w:rPr>
        <w:t>of the F-35</w:t>
      </w:r>
      <w:r w:rsidRPr="00E90251">
        <w:rPr>
          <w:sz w:val="14"/>
        </w:rPr>
        <w:t xml:space="preserve"> Lightning II.[23] </w:t>
      </w:r>
      <w:r w:rsidRPr="00E90251">
        <w:rPr>
          <w:rStyle w:val="TitleChar"/>
        </w:rPr>
        <w:t>As militaries expand and modernize</w:t>
      </w:r>
      <w:r w:rsidRPr="00E90251">
        <w:rPr>
          <w:u w:val="single"/>
        </w:rPr>
        <w:t>, especially the</w:t>
      </w:r>
      <w:r w:rsidRPr="00E90251">
        <w:rPr>
          <w:sz w:val="14"/>
        </w:rPr>
        <w:t xml:space="preserve"> Chinese </w:t>
      </w:r>
      <w:r w:rsidRPr="00E90251">
        <w:rPr>
          <w:u w:val="single"/>
          <w:bdr w:val="single" w:sz="4" w:space="0" w:color="auto"/>
        </w:rPr>
        <w:t>P</w:t>
      </w:r>
      <w:r w:rsidRPr="00E90251">
        <w:rPr>
          <w:sz w:val="14"/>
        </w:rPr>
        <w:t xml:space="preserve">eople's </w:t>
      </w:r>
      <w:r w:rsidRPr="00E90251">
        <w:rPr>
          <w:u w:val="single"/>
          <w:bdr w:val="single" w:sz="4" w:space="0" w:color="auto"/>
        </w:rPr>
        <w:t>L</w:t>
      </w:r>
      <w:r w:rsidRPr="00E90251">
        <w:rPr>
          <w:sz w:val="14"/>
        </w:rPr>
        <w:t xml:space="preserve">iberation </w:t>
      </w:r>
      <w:r w:rsidRPr="00E90251">
        <w:rPr>
          <w:u w:val="single"/>
          <w:bdr w:val="single" w:sz="4" w:space="0" w:color="auto"/>
        </w:rPr>
        <w:t>A</w:t>
      </w:r>
      <w:r w:rsidRPr="00E90251">
        <w:rPr>
          <w:sz w:val="14"/>
        </w:rPr>
        <w:t xml:space="preserve">rmy, </w:t>
      </w:r>
      <w:r w:rsidRPr="00E90251">
        <w:rPr>
          <w:rStyle w:val="TitleChar"/>
        </w:rPr>
        <w:t>the probability of miscalculation grows.</w:t>
      </w:r>
      <w:r w:rsidRPr="00E90251">
        <w:rPr>
          <w:sz w:val="14"/>
        </w:rPr>
        <w:t xml:space="preserve"> The 2009 DOD report on China's military power discusses two ways that </w:t>
      </w:r>
      <w:r w:rsidRPr="007864D3">
        <w:rPr>
          <w:highlight w:val="green"/>
          <w:u w:val="single"/>
        </w:rPr>
        <w:t>China's growing power could lead to</w:t>
      </w:r>
      <w:r w:rsidRPr="00E90251">
        <w:rPr>
          <w:u w:val="single"/>
        </w:rPr>
        <w:t xml:space="preserve"> a </w:t>
      </w:r>
      <w:r w:rsidRPr="007864D3">
        <w:rPr>
          <w:rStyle w:val="Emphasis"/>
          <w:highlight w:val="green"/>
        </w:rPr>
        <w:t>miscalc</w:t>
      </w:r>
      <w:r w:rsidRPr="00E90251">
        <w:rPr>
          <w:u w:val="single"/>
        </w:rPr>
        <w:t xml:space="preserve">ulation </w:t>
      </w:r>
      <w:r w:rsidRPr="007864D3">
        <w:rPr>
          <w:highlight w:val="green"/>
          <w:u w:val="single"/>
        </w:rPr>
        <w:t>and</w:t>
      </w:r>
      <w:r w:rsidRPr="007864D3">
        <w:rPr>
          <w:sz w:val="14"/>
          <w:highlight w:val="green"/>
        </w:rPr>
        <w:t xml:space="preserve"> </w:t>
      </w:r>
      <w:r w:rsidRPr="00E90251">
        <w:rPr>
          <w:sz w:val="14"/>
        </w:rPr>
        <w:t xml:space="preserve">possibly </w:t>
      </w:r>
      <w:r w:rsidRPr="007864D3">
        <w:rPr>
          <w:highlight w:val="green"/>
          <w:u w:val="single"/>
        </w:rPr>
        <w:t>conflict</w:t>
      </w:r>
      <w:r w:rsidRPr="00E90251">
        <w:rPr>
          <w:sz w:val="14"/>
        </w:rPr>
        <w:t xml:space="preserve">. First, </w:t>
      </w:r>
      <w:r w:rsidRPr="007864D3">
        <w:rPr>
          <w:highlight w:val="green"/>
          <w:u w:val="single"/>
        </w:rPr>
        <w:t xml:space="preserve">Chinese leaders may overestimate </w:t>
      </w:r>
      <w:r w:rsidRPr="00E90251">
        <w:rPr>
          <w:u w:val="single"/>
        </w:rPr>
        <w:t xml:space="preserve">the proficiency of the Chinese </w:t>
      </w:r>
      <w:r w:rsidRPr="007864D3">
        <w:rPr>
          <w:highlight w:val="green"/>
          <w:u w:val="single"/>
        </w:rPr>
        <w:t>military</w:t>
      </w:r>
      <w:r w:rsidRPr="00E90251">
        <w:rPr>
          <w:u w:val="single"/>
        </w:rPr>
        <w:t xml:space="preserve">, leading them to overestimate its </w:t>
      </w:r>
      <w:r w:rsidRPr="007864D3">
        <w:rPr>
          <w:highlight w:val="green"/>
          <w:u w:val="single"/>
        </w:rPr>
        <w:t xml:space="preserve">capability </w:t>
      </w:r>
      <w:r w:rsidRPr="00E90251">
        <w:rPr>
          <w:u w:val="single"/>
        </w:rPr>
        <w:t>to achieve greater operational goals</w:t>
      </w:r>
      <w:r w:rsidRPr="00E90251">
        <w:rPr>
          <w:sz w:val="14"/>
        </w:rPr>
        <w:t xml:space="preserve">. Second, </w:t>
      </w:r>
      <w:r w:rsidRPr="007864D3">
        <w:rPr>
          <w:highlight w:val="green"/>
          <w:u w:val="single"/>
        </w:rPr>
        <w:t xml:space="preserve">they could fail to appreciate how their decisions affect </w:t>
      </w:r>
      <w:r w:rsidRPr="00E90251">
        <w:rPr>
          <w:u w:val="single"/>
        </w:rPr>
        <w:t xml:space="preserve">the perceptions and </w:t>
      </w:r>
      <w:r w:rsidRPr="007864D3">
        <w:rPr>
          <w:highlight w:val="green"/>
          <w:u w:val="single"/>
        </w:rPr>
        <w:t>responses of</w:t>
      </w:r>
      <w:r w:rsidRPr="00E90251">
        <w:rPr>
          <w:u w:val="single"/>
        </w:rPr>
        <w:t xml:space="preserve"> other </w:t>
      </w:r>
      <w:r w:rsidRPr="007864D3">
        <w:rPr>
          <w:highlight w:val="green"/>
          <w:u w:val="single"/>
        </w:rPr>
        <w:t>regional actors</w:t>
      </w:r>
      <w:r w:rsidRPr="00E90251">
        <w:rPr>
          <w:u w:val="single"/>
        </w:rPr>
        <w:t xml:space="preserve">, </w:t>
      </w:r>
      <w:r w:rsidRPr="007864D3">
        <w:rPr>
          <w:highlight w:val="green"/>
          <w:u w:val="single"/>
        </w:rPr>
        <w:t>inadvertently provoking</w:t>
      </w:r>
      <w:r w:rsidRPr="00E90251">
        <w:rPr>
          <w:sz w:val="14"/>
        </w:rPr>
        <w:t xml:space="preserve"> a </w:t>
      </w:r>
      <w:r w:rsidRPr="007864D3">
        <w:rPr>
          <w:highlight w:val="green"/>
          <w:u w:val="single"/>
        </w:rPr>
        <w:t>military confrontation</w:t>
      </w:r>
      <w:proofErr w:type="gramStart"/>
      <w:r w:rsidRPr="00E90251">
        <w:rPr>
          <w:sz w:val="14"/>
        </w:rPr>
        <w:t>.[</w:t>
      </w:r>
      <w:proofErr w:type="gramEnd"/>
      <w:r w:rsidRPr="00E90251">
        <w:rPr>
          <w:sz w:val="14"/>
        </w:rPr>
        <w:t xml:space="preserve">24] The </w:t>
      </w:r>
      <w:r w:rsidRPr="007864D3">
        <w:rPr>
          <w:highlight w:val="green"/>
          <w:u w:val="single"/>
        </w:rPr>
        <w:t>increased potential for</w:t>
      </w:r>
      <w:r w:rsidRPr="00E90251">
        <w:rPr>
          <w:sz w:val="14"/>
        </w:rPr>
        <w:t xml:space="preserve"> both competition and </w:t>
      </w:r>
      <w:r w:rsidRPr="007864D3">
        <w:rPr>
          <w:highlight w:val="green"/>
          <w:u w:val="single"/>
        </w:rPr>
        <w:t>miscalc</w:t>
      </w:r>
      <w:r w:rsidRPr="00E90251">
        <w:rPr>
          <w:u w:val="single"/>
        </w:rPr>
        <w:t>ulation</w:t>
      </w:r>
      <w:r w:rsidRPr="00E90251">
        <w:rPr>
          <w:sz w:val="14"/>
        </w:rPr>
        <w:t xml:space="preserve"> between the United States and other countries </w:t>
      </w:r>
      <w:r w:rsidRPr="007864D3">
        <w:rPr>
          <w:highlight w:val="green"/>
          <w:u w:val="single"/>
        </w:rPr>
        <w:t>raises the importance of America's conventional deterrence</w:t>
      </w:r>
      <w:r w:rsidRPr="00E90251">
        <w:rPr>
          <w:sz w:val="14"/>
        </w:rPr>
        <w:t xml:space="preserve">. </w:t>
      </w:r>
      <w:r w:rsidRPr="007864D3">
        <w:rPr>
          <w:rStyle w:val="Emphasis"/>
          <w:highlight w:val="green"/>
        </w:rPr>
        <w:t>Preventing war by convincing a</w:t>
      </w:r>
      <w:r w:rsidRPr="00E90251">
        <w:rPr>
          <w:sz w:val="14"/>
        </w:rPr>
        <w:t xml:space="preserve"> </w:t>
      </w:r>
      <w:r w:rsidRPr="00E90251">
        <w:rPr>
          <w:u w:val="single"/>
        </w:rPr>
        <w:t xml:space="preserve">would-be </w:t>
      </w:r>
      <w:r w:rsidRPr="007864D3">
        <w:rPr>
          <w:rStyle w:val="Emphasis"/>
          <w:highlight w:val="green"/>
        </w:rPr>
        <w:t>adversary</w:t>
      </w:r>
      <w:r w:rsidRPr="007864D3">
        <w:rPr>
          <w:highlight w:val="green"/>
          <w:u w:val="single"/>
        </w:rPr>
        <w:t xml:space="preserve"> </w:t>
      </w:r>
      <w:r w:rsidRPr="00E90251">
        <w:rPr>
          <w:u w:val="single"/>
        </w:rPr>
        <w:t xml:space="preserve">that </w:t>
      </w:r>
      <w:r w:rsidRPr="007864D3">
        <w:rPr>
          <w:rStyle w:val="Emphasis"/>
          <w:highlight w:val="green"/>
        </w:rPr>
        <w:t>its goals are not achievable</w:t>
      </w:r>
      <w:r w:rsidRPr="007864D3">
        <w:rPr>
          <w:highlight w:val="green"/>
          <w:u w:val="single"/>
        </w:rPr>
        <w:t xml:space="preserve"> </w:t>
      </w:r>
      <w:r w:rsidRPr="00E90251">
        <w:rPr>
          <w:u w:val="single"/>
        </w:rPr>
        <w:t>is a primary goal of the military</w:t>
      </w:r>
      <w:r w:rsidRPr="00E90251">
        <w:rPr>
          <w:sz w:val="14"/>
        </w:rPr>
        <w:t xml:space="preserve">. Thus, even though the wars in Iraq and Afghanistan are America's central focus and the U.S. may not currently face a potential great-power adversary, </w:t>
      </w:r>
      <w:r w:rsidRPr="007864D3">
        <w:rPr>
          <w:highlight w:val="green"/>
          <w:u w:val="single"/>
        </w:rPr>
        <w:t xml:space="preserve">maintaining a strong fighter force is critical to </w:t>
      </w:r>
      <w:r w:rsidRPr="00E90251">
        <w:rPr>
          <w:u w:val="single"/>
        </w:rPr>
        <w:t xml:space="preserve">sustaining </w:t>
      </w:r>
      <w:r w:rsidRPr="007864D3">
        <w:rPr>
          <w:highlight w:val="green"/>
          <w:u w:val="single"/>
        </w:rPr>
        <w:t xml:space="preserve">a credible </w:t>
      </w:r>
      <w:r w:rsidRPr="00E90251">
        <w:rPr>
          <w:u w:val="single"/>
        </w:rPr>
        <w:t xml:space="preserve">conventional </w:t>
      </w:r>
      <w:r w:rsidRPr="007864D3">
        <w:rPr>
          <w:highlight w:val="green"/>
          <w:u w:val="single"/>
        </w:rPr>
        <w:t>deterrent</w:t>
      </w:r>
      <w:r w:rsidRPr="007864D3">
        <w:rPr>
          <w:sz w:val="14"/>
          <w:highlight w:val="green"/>
        </w:rPr>
        <w:t xml:space="preserve"> </w:t>
      </w:r>
      <w:r w:rsidRPr="00E90251">
        <w:rPr>
          <w:sz w:val="14"/>
        </w:rPr>
        <w:t>in the coming decades.</w:t>
      </w:r>
    </w:p>
    <w:p w:rsidR="0035323A" w:rsidRPr="00E90251" w:rsidRDefault="0035323A" w:rsidP="0035323A"/>
    <w:p w:rsidR="007361CF" w:rsidRDefault="007361CF" w:rsidP="007361CF">
      <w:pPr>
        <w:pStyle w:val="Heading3"/>
      </w:pPr>
      <w:r>
        <w:t>1AR---Pence: Hawk</w:t>
      </w:r>
    </w:p>
    <w:p w:rsidR="007361CF" w:rsidRDefault="007361CF" w:rsidP="007361CF">
      <w:pPr>
        <w:pStyle w:val="Heading4"/>
      </w:pPr>
      <w:r>
        <w:t xml:space="preserve">Pence is worse – triggers all their impacts </w:t>
      </w:r>
    </w:p>
    <w:p w:rsidR="007361CF" w:rsidRPr="00D368EF" w:rsidRDefault="007361CF" w:rsidP="007361CF">
      <w:r>
        <w:rPr>
          <w:rStyle w:val="Style13ptBold"/>
        </w:rPr>
        <w:t xml:space="preserve">Zengerle 17 </w:t>
      </w:r>
      <w:r w:rsidRPr="00D368EF">
        <w:t>– (Jason Zengerle, 8/8/17, “What If Mike Pence Becomes President</w:t>
      </w:r>
      <w:proofErr w:type="gramStart"/>
      <w:r w:rsidRPr="00D368EF">
        <w:t>?,</w:t>
      </w:r>
      <w:proofErr w:type="gramEnd"/>
      <w:r w:rsidRPr="00D368EF">
        <w:t xml:space="preserve">” GQ, Accessed 7/17/18, </w:t>
      </w:r>
      <w:hyperlink r:id="rId32" w:history="1">
        <w:r w:rsidRPr="00D368EF">
          <w:rPr>
            <w:rStyle w:val="Hyperlink"/>
          </w:rPr>
          <w:t>https://www.gq.com/story/what-if-mike-pence-becomes-president</w:t>
        </w:r>
      </w:hyperlink>
      <w:r w:rsidRPr="00D368EF">
        <w:t xml:space="preserve">) //ak </w:t>
      </w:r>
    </w:p>
    <w:p w:rsidR="007361CF" w:rsidRPr="00D368EF" w:rsidRDefault="007361CF" w:rsidP="007361CF">
      <w:pPr>
        <w:rPr>
          <w:u w:val="single"/>
        </w:rPr>
      </w:pPr>
      <w:r w:rsidRPr="00D368EF">
        <w:rPr>
          <w:sz w:val="16"/>
        </w:rPr>
        <w:t xml:space="preserve">None of the systemic problems inside the </w:t>
      </w:r>
      <w:r w:rsidRPr="00D368EF">
        <w:rPr>
          <w:rStyle w:val="StyleUnderline"/>
        </w:rPr>
        <w:t>G.O.P</w:t>
      </w:r>
      <w:r w:rsidRPr="00D368EF">
        <w:rPr>
          <w:sz w:val="16"/>
        </w:rPr>
        <w:t xml:space="preserve">.—the </w:t>
      </w:r>
      <w:r w:rsidRPr="00D368EF">
        <w:rPr>
          <w:rStyle w:val="StyleUnderline"/>
        </w:rPr>
        <w:t xml:space="preserve">divisions revealed in last year’s presidential primaries </w:t>
      </w:r>
      <w:r w:rsidRPr="00D368EF">
        <w:rPr>
          <w:sz w:val="16"/>
        </w:rPr>
        <w:t>that</w:t>
      </w:r>
      <w:r w:rsidRPr="00D368EF">
        <w:rPr>
          <w:rStyle w:val="StyleUnderline"/>
        </w:rPr>
        <w:t xml:space="preserve"> helped fuel Trump’s rise</w:t>
      </w:r>
      <w:r w:rsidRPr="00D368EF">
        <w:rPr>
          <w:sz w:val="16"/>
        </w:rPr>
        <w:t xml:space="preserve">—have been solved. If anything, </w:t>
      </w:r>
      <w:r w:rsidRPr="00D368EF">
        <w:rPr>
          <w:rStyle w:val="StyleUnderline"/>
        </w:rPr>
        <w:t>Trump’s presidency has only grown those fissures and</w:t>
      </w:r>
      <w:r w:rsidRPr="00D368EF">
        <w:rPr>
          <w:sz w:val="16"/>
        </w:rPr>
        <w:t xml:space="preserve"> </w:t>
      </w:r>
      <w:r w:rsidRPr="00D368EF">
        <w:rPr>
          <w:rStyle w:val="StyleUnderline"/>
        </w:rPr>
        <w:t>emboldened a contingent of aggrieved voters</w:t>
      </w:r>
      <w:r w:rsidRPr="00D368EF">
        <w:rPr>
          <w:sz w:val="16"/>
        </w:rPr>
        <w:t xml:space="preserve">. </w:t>
      </w:r>
      <w:r w:rsidRPr="00D368EF">
        <w:rPr>
          <w:rStyle w:val="StyleUnderline"/>
        </w:rPr>
        <w:t>And if Pence became president, he’d need to mollify those Trump</w:t>
      </w:r>
      <w:r w:rsidRPr="00D368EF">
        <w:rPr>
          <w:sz w:val="16"/>
        </w:rPr>
        <w:t xml:space="preserve"> </w:t>
      </w:r>
      <w:r w:rsidRPr="00D368EF">
        <w:rPr>
          <w:rStyle w:val="StyleUnderline"/>
        </w:rPr>
        <w:t>boosters</w:t>
      </w:r>
      <w:r w:rsidRPr="00D368EF">
        <w:rPr>
          <w:sz w:val="16"/>
        </w:rPr>
        <w:t xml:space="preserve">. “I expect him to serve his full term, but if not </w:t>
      </w:r>
      <w:r w:rsidRPr="00D368EF">
        <w:rPr>
          <w:rStyle w:val="StyleUnderline"/>
        </w:rPr>
        <w:t>there’d be a core group of [Trump voters] who’d forever</w:t>
      </w:r>
      <w:r w:rsidRPr="00D368EF">
        <w:rPr>
          <w:sz w:val="16"/>
        </w:rPr>
        <w:t xml:space="preserve"> </w:t>
      </w:r>
      <w:r w:rsidRPr="00D368EF">
        <w:rPr>
          <w:rStyle w:val="StyleUnderline"/>
        </w:rPr>
        <w:t>think Trump was wronged and who’d view Trump’s exit as a coup</w:t>
      </w:r>
      <w:r w:rsidRPr="00D368EF">
        <w:rPr>
          <w:sz w:val="16"/>
        </w:rPr>
        <w:t>,” says G.O.P. strategist Ryan Williams. “</w:t>
      </w:r>
      <w:r w:rsidRPr="00D368EF">
        <w:rPr>
          <w:rStyle w:val="StyleUnderline"/>
        </w:rPr>
        <w:t>Pence would need to pacify them to some extent and win them over.</w:t>
      </w:r>
      <w:r w:rsidRPr="00D368EF">
        <w:rPr>
          <w:sz w:val="16"/>
        </w:rPr>
        <w:t xml:space="preserve">” Today, Pence benefits from his unearned status as an outsider—a guy brought along by Trump to help him drain the swamp. In truth, he’s a G.O.P. loyalist who spent a dozen years in Congress before becoming Indiana governor. </w:t>
      </w:r>
      <w:r w:rsidRPr="00D368EF">
        <w:rPr>
          <w:rStyle w:val="StyleUnderline"/>
        </w:rPr>
        <w:t xml:space="preserve">Holding on to Trump’s supporters would likely require holding on to some of his popular promises, too. </w:t>
      </w:r>
      <w:r w:rsidRPr="00D368EF">
        <w:rPr>
          <w:sz w:val="16"/>
        </w:rPr>
        <w:t>“</w:t>
      </w:r>
      <w:r w:rsidRPr="00D368EF">
        <w:rPr>
          <w:rStyle w:val="StyleUnderline"/>
        </w:rPr>
        <w:t>He’d have to do big, symbolic things</w:t>
      </w:r>
      <w:r w:rsidRPr="00D368EF">
        <w:rPr>
          <w:sz w:val="16"/>
        </w:rPr>
        <w:t xml:space="preserve">,” says one prominent Republican who knows both Trump and Pence, suggesting that </w:t>
      </w:r>
      <w:r w:rsidRPr="00D368EF">
        <w:rPr>
          <w:rStyle w:val="StyleUnderline"/>
        </w:rPr>
        <w:t xml:space="preserve">Pence would fight for Trump’s travel ban and push to renegotiate NAFTA. “He would have to pick some signature Trump issues that would let him secure the base </w:t>
      </w:r>
      <w:r w:rsidRPr="00D368EF">
        <w:rPr>
          <w:sz w:val="16"/>
        </w:rPr>
        <w:t xml:space="preserve">and let them say, ‘Hey, Mike Pence really is one of us.’ ” For instance, says National Review’s Ponnuru, </w:t>
      </w:r>
      <w:r w:rsidRPr="00D368EF">
        <w:rPr>
          <w:rStyle w:val="StyleUnderline"/>
        </w:rPr>
        <w:t>Pence would likely press for the border wall—and, because there’s not much downside to angering Mexico, he might even continue Trump’s claim that they’d pay for it.</w:t>
      </w:r>
    </w:p>
    <w:p w:rsidR="007361CF" w:rsidRDefault="007361CF" w:rsidP="007361CF">
      <w:pPr>
        <w:pStyle w:val="Heading3"/>
      </w:pPr>
      <w:r>
        <w:t xml:space="preserve">1AR---Pence: Holy War </w:t>
      </w:r>
    </w:p>
    <w:p w:rsidR="007361CF" w:rsidRPr="00E90251" w:rsidRDefault="007361CF" w:rsidP="007361CF">
      <w:pPr>
        <w:pStyle w:val="Heading4"/>
        <w:rPr>
          <w:rFonts w:cs="Arial"/>
          <w:sz w:val="28"/>
        </w:rPr>
      </w:pPr>
      <w:r w:rsidRPr="00E90251">
        <w:rPr>
          <w:rFonts w:cs="Arial"/>
          <w:sz w:val="28"/>
        </w:rPr>
        <w:t>Pence is a hawk – he’ll also embed religion in foreign policy</w:t>
      </w:r>
    </w:p>
    <w:p w:rsidR="007361CF" w:rsidRPr="00E90251" w:rsidRDefault="007361CF" w:rsidP="007361CF">
      <w:r w:rsidRPr="00E90251">
        <w:rPr>
          <w:rStyle w:val="Style13ptBold"/>
          <w:sz w:val="26"/>
          <w:szCs w:val="26"/>
        </w:rPr>
        <w:t>Amr 17</w:t>
      </w:r>
      <w:r w:rsidRPr="00E90251">
        <w:t>, (The Hill, What would US foreign policy look like under President Pence</w:t>
      </w:r>
      <w:proofErr w:type="gramStart"/>
      <w:r w:rsidRPr="00E90251">
        <w:t>?,</w:t>
      </w:r>
      <w:proofErr w:type="gramEnd"/>
      <w:r w:rsidRPr="00E90251">
        <w:t xml:space="preserve"> thehill.com/blogs/pundits-blog/foreign-policy/335160-what-would-us-foreign-policy-look-like-under-a-president)</w:t>
      </w:r>
    </w:p>
    <w:p w:rsidR="007361CF" w:rsidRPr="00E90251" w:rsidRDefault="007361CF" w:rsidP="007361CF">
      <w:pPr>
        <w:rPr>
          <w:rStyle w:val="StyleUnderline"/>
        </w:rPr>
      </w:pPr>
      <w:r w:rsidRPr="00E90251">
        <w:t xml:space="preserve">Among the Republican establishment, particularly the neoconservative wing, Pence has an impeccable reputation. </w:t>
      </w:r>
      <w:r w:rsidRPr="00E90251">
        <w:rPr>
          <w:rStyle w:val="StyleUnderline"/>
        </w:rPr>
        <w:t>Many describe him as a “</w:t>
      </w:r>
      <w:hyperlink r:id="rId33" w:tgtFrame="_blank" w:history="1">
        <w:r w:rsidRPr="00E90251">
          <w:rPr>
            <w:rStyle w:val="StyleUnderline"/>
          </w:rPr>
          <w:t>hawk’s hawk</w:t>
        </w:r>
      </w:hyperlink>
      <w:r w:rsidRPr="00E90251">
        <w:rPr>
          <w:rStyle w:val="StyleUnderline"/>
        </w:rPr>
        <w:t>.” He was a strong proponent of the Iraq War</w:t>
      </w:r>
      <w:r w:rsidRPr="00E90251">
        <w:t xml:space="preserve">, has vigorously stood up for a strong military and "American values" and, as vice president, has taken on an informal role as an </w:t>
      </w:r>
      <w:hyperlink r:id="rId34" w:tgtFrame="_blank" w:history="1">
        <w:r w:rsidRPr="00E90251">
          <w:rPr>
            <w:rStyle w:val="Hyperlink"/>
          </w:rPr>
          <w:t>emissary to NATO</w:t>
        </w:r>
      </w:hyperlink>
      <w:r w:rsidRPr="00E90251">
        <w:t xml:space="preserve"> and other alliances. All of this contrasts starkly to what candidate Trump said on the campaign trail. Likewise, </w:t>
      </w:r>
      <w:r w:rsidRPr="00E90251">
        <w:rPr>
          <w:rStyle w:val="StyleUnderline"/>
        </w:rPr>
        <w:t xml:space="preserve">Pence’s </w:t>
      </w:r>
      <w:r w:rsidRPr="00E90251">
        <w:t xml:space="preserve">evangelical Christian </w:t>
      </w:r>
      <w:r w:rsidRPr="00E90251">
        <w:rPr>
          <w:rStyle w:val="StyleUnderline"/>
        </w:rPr>
        <w:t xml:space="preserve">faith is central to his identity. </w:t>
      </w:r>
      <w:r w:rsidRPr="00E90251">
        <w:t xml:space="preserve">He has proudly built up a reputation as one of the most </w:t>
      </w:r>
      <w:hyperlink r:id="rId35" w:tgtFrame="_blank" w:history="1">
        <w:r w:rsidRPr="00E90251">
          <w:rPr>
            <w:rStyle w:val="Hyperlink"/>
          </w:rPr>
          <w:t>conservative lawmakers</w:t>
        </w:r>
      </w:hyperlink>
      <w:r w:rsidRPr="00E90251">
        <w:t xml:space="preserve"> in the country and frequently </w:t>
      </w:r>
      <w:hyperlink r:id="rId36" w:tgtFrame="_blank" w:history="1">
        <w:r w:rsidRPr="00E90251">
          <w:rPr>
            <w:rStyle w:val="Hyperlink"/>
          </w:rPr>
          <w:t>describes himself</w:t>
        </w:r>
      </w:hyperlink>
      <w:r w:rsidRPr="00E90251">
        <w:t xml:space="preserve"> as “a Christian, a conservative and a Republican, in that order.” </w:t>
      </w:r>
      <w:r w:rsidRPr="00E90251">
        <w:rPr>
          <w:rStyle w:val="StyleUnderline"/>
        </w:rPr>
        <w:t>There is a high probability that Pence would explicitly embed religious morals in</w:t>
      </w:r>
      <w:r w:rsidRPr="00E90251">
        <w:t xml:space="preserve"> U.S. </w:t>
      </w:r>
      <w:r w:rsidRPr="00E90251">
        <w:rPr>
          <w:rStyle w:val="StyleUnderline"/>
        </w:rPr>
        <w:t xml:space="preserve">foreign policy and push an activist social conservative agenda. </w:t>
      </w:r>
      <w:r w:rsidRPr="00E90251">
        <w:t xml:space="preserve">For example, as the governor of Indiana, Pence signed one of the </w:t>
      </w:r>
      <w:hyperlink r:id="rId37" w:tgtFrame="_blank" w:history="1">
        <w:r w:rsidRPr="00E90251">
          <w:rPr>
            <w:rStyle w:val="Hyperlink"/>
          </w:rPr>
          <w:t>strictest abortion provisions in the country</w:t>
        </w:r>
      </w:hyperlink>
      <w:r w:rsidRPr="00E90251">
        <w:t xml:space="preserve"> and approved a controversial law intended to allow businesses to </w:t>
      </w:r>
      <w:hyperlink r:id="rId38" w:tgtFrame="_blank" w:history="1">
        <w:r w:rsidRPr="00E90251">
          <w:rPr>
            <w:rStyle w:val="Hyperlink"/>
          </w:rPr>
          <w:t>deny services to members of the LGBT community</w:t>
        </w:r>
      </w:hyperlink>
      <w:r w:rsidRPr="00E90251">
        <w:t xml:space="preserve"> for religious reasons (only after intense blowback did he backtrack). </w:t>
      </w:r>
      <w:r w:rsidRPr="00E90251">
        <w:rPr>
          <w:rStyle w:val="StyleUnderline"/>
        </w:rPr>
        <w:t>Translated into the foreign policy realm, it is not hard to imagine Pence defending Christian minorities around the world</w:t>
      </w:r>
      <w:r w:rsidRPr="00E90251">
        <w:t xml:space="preserve">, possibly </w:t>
      </w:r>
      <w:r w:rsidRPr="00E90251">
        <w:rPr>
          <w:rStyle w:val="StyleUnderline"/>
        </w:rPr>
        <w:t xml:space="preserve">to the exclusion of other religious groups. </w:t>
      </w:r>
      <w:r w:rsidRPr="00E90251">
        <w:t>He will undoubtedly continue Trump’s expansion of the “</w:t>
      </w:r>
      <w:hyperlink r:id="rId39" w:tgtFrame="_blank" w:history="1">
        <w:r w:rsidRPr="00E90251">
          <w:rPr>
            <w:rStyle w:val="Hyperlink"/>
          </w:rPr>
          <w:t>global gag rule</w:t>
        </w:r>
      </w:hyperlink>
      <w:r w:rsidRPr="00E90251">
        <w:t xml:space="preserve">," and it is possible </w:t>
      </w:r>
      <w:r w:rsidRPr="00E90251">
        <w:rPr>
          <w:rStyle w:val="StyleUnderline"/>
        </w:rPr>
        <w:t>he may try to push a “</w:t>
      </w:r>
      <w:hyperlink r:id="rId40" w:tgtFrame="_blank" w:history="1">
        <w:r w:rsidRPr="00E90251">
          <w:rPr>
            <w:rStyle w:val="StyleUnderline"/>
          </w:rPr>
          <w:t>clash of civilizations</w:t>
        </w:r>
      </w:hyperlink>
      <w:r w:rsidRPr="00E90251">
        <w:rPr>
          <w:rStyle w:val="StyleUnderline"/>
        </w:rPr>
        <w:t xml:space="preserve">” strategy, primarily seeking alliances with countries that have a “Judeo-Christian” character. </w:t>
      </w:r>
    </w:p>
    <w:p w:rsidR="007361CF" w:rsidRDefault="007361CF" w:rsidP="007361CF">
      <w:pPr>
        <w:pStyle w:val="Heading4"/>
      </w:pPr>
      <w:r>
        <w:t xml:space="preserve">Pence would launch a holy war – spreads his views globally </w:t>
      </w:r>
    </w:p>
    <w:p w:rsidR="007361CF" w:rsidRPr="00A47A88" w:rsidRDefault="007361CF" w:rsidP="007361CF">
      <w:r>
        <w:rPr>
          <w:rStyle w:val="Style13ptBold"/>
        </w:rPr>
        <w:t xml:space="preserve">Scahill 16 </w:t>
      </w:r>
      <w:r w:rsidRPr="00A47A88">
        <w:t xml:space="preserve">– (Jeremy Scahill, 11/15/16, investigative reporter, war correspondent, and author of the international best-selling books, “Dirty Wars: The World Is a Battlefield” and “Blackwater: The Rise of the World’s Most Powerful Mercenary Army.,” “Mike Pence will be the Most Powerful Christian Supremacist in U.S. History,” The Intercept, Accessed 7/17/18, </w:t>
      </w:r>
      <w:hyperlink r:id="rId41" w:history="1">
        <w:r w:rsidRPr="00A47A88">
          <w:rPr>
            <w:rStyle w:val="Hyperlink"/>
          </w:rPr>
          <w:t>https://theintercept.com/2016/11/15/mike-pence-will-be-the-most-powerful-christian-supremacist-in-us-history/</w:t>
        </w:r>
      </w:hyperlink>
      <w:r w:rsidRPr="00A47A88">
        <w:t xml:space="preserve">) //ak  </w:t>
      </w:r>
    </w:p>
    <w:p w:rsidR="007361CF" w:rsidRPr="00C8396E" w:rsidRDefault="007361CF" w:rsidP="007361CF">
      <w:pPr>
        <w:rPr>
          <w:sz w:val="16"/>
        </w:rPr>
      </w:pPr>
      <w:r w:rsidRPr="00EA7DAC">
        <w:rPr>
          <w:rStyle w:val="StyleUnderline"/>
        </w:rPr>
        <w:t xml:space="preserve">Pence’s ascent to the second most powerful position in the U.S. government is a tremendous coup for the radical religious right. </w:t>
      </w:r>
      <w:r w:rsidRPr="00C8396E">
        <w:rPr>
          <w:sz w:val="16"/>
        </w:rPr>
        <w:t xml:space="preserve">Pence — and his fellow Christian supremacist militants — would not have been able to win the White House on their own. For them, Donald Trump was a godsend. “This may not be our preferred candidate, but that doesn’t mean it may not be God’s candidate to do something that we don’t see,” said David Barton, a prominent Christian-right activist and president of Wall Builders, an organization dedicated to making the U.S. government enforce “biblical values.” In June, Barton prophesied: “We may look back in a few years and say, ‘Wow, [Trump] really did some things that none of us expected.’” </w:t>
      </w:r>
      <w:r w:rsidRPr="00EA7DAC">
        <w:rPr>
          <w:rStyle w:val="StyleUnderline"/>
        </w:rPr>
        <w:t>Trump is a Trojan horse for a cabal of vicious zealots who have long craved an extremist Christian theocracy, and Pence is one of its most prized warriors</w:t>
      </w:r>
      <w:r w:rsidRPr="00C8396E">
        <w:rPr>
          <w:sz w:val="16"/>
        </w:rPr>
        <w:t xml:space="preserve">. With Republican control of the House and Senate and the prospect of dramatically and decisively tilting the balance of the Supreme Court to the far right, </w:t>
      </w:r>
      <w:r w:rsidRPr="00EA7DAC">
        <w:rPr>
          <w:rStyle w:val="StyleUnderline"/>
        </w:rPr>
        <w:t>the incoming administration will have a real shot at bringing the fire and brimstone of the second coming to Washington.</w:t>
      </w:r>
      <w:r w:rsidRPr="00C8396E">
        <w:rPr>
          <w:sz w:val="16"/>
        </w:rPr>
        <w:t xml:space="preserve"> “The enemy, to them, is secularism. They want a God-led government. That’s the only legitimate government,” contends Jeff Sharlet, author of two books on the radical religious right, including “The Family: The Secret Fundamentalism at the Heart of American Power.” “So </w:t>
      </w:r>
      <w:r w:rsidRPr="00C8396E">
        <w:rPr>
          <w:rStyle w:val="StyleUnderline"/>
        </w:rPr>
        <w:t>when they speak of business, they’re speaking</w:t>
      </w:r>
      <w:r w:rsidRPr="00C8396E">
        <w:rPr>
          <w:sz w:val="16"/>
        </w:rPr>
        <w:t xml:space="preserve"> not of something separate from God, but they’re speaking </w:t>
      </w:r>
      <w:r w:rsidRPr="00C8396E">
        <w:rPr>
          <w:rStyle w:val="StyleUnderline"/>
        </w:rPr>
        <w:t>of what, in Mike Pence’s circles, would be called biblical capitalism, the idea that this economic system is God-ordained.</w:t>
      </w:r>
      <w:r w:rsidRPr="00C8396E">
        <w:rPr>
          <w:sz w:val="16"/>
        </w:rPr>
        <w:t xml:space="preserve">” One of Trump’s sons, Don Jr., reportedly said that his father’s vice president would be in charge of domestic and foreign policy, while Trump would focus on the vague mission of “Making America Great Again.” Trump’s campaign subsequently claimed the story was “made up,” though Trump has consistently denied saying things he is on record as saying, so who knows? In any case, the implications </w:t>
      </w:r>
      <w:proofErr w:type="gramStart"/>
      <w:r w:rsidRPr="00C8396E">
        <w:rPr>
          <w:sz w:val="16"/>
        </w:rPr>
        <w:t>of a Pence</w:t>
      </w:r>
      <w:proofErr w:type="gramEnd"/>
      <w:r w:rsidRPr="00C8396E">
        <w:rPr>
          <w:sz w:val="16"/>
        </w:rPr>
        <w:t xml:space="preserve"> vice presidency are vast. </w:t>
      </w:r>
      <w:proofErr w:type="gramStart"/>
      <w:r w:rsidRPr="00C8396E">
        <w:rPr>
          <w:sz w:val="16"/>
        </w:rPr>
        <w:t>Pence combines</w:t>
      </w:r>
      <w:proofErr w:type="gramEnd"/>
      <w:r w:rsidRPr="00C8396E">
        <w:rPr>
          <w:sz w:val="16"/>
        </w:rPr>
        <w:t xml:space="preserve"> the most horrid aspects of Dick Cheney’s worldview with a belief that Tim LaHaye’s “Left Behind” novels are not fiction, but an omniscient crystal ball. How the GOP foisted Pence on Trump is undoubtedly a fascinating story that hopefully will some day be revealed. Obviously, </w:t>
      </w:r>
      <w:r w:rsidRPr="00C8396E">
        <w:rPr>
          <w:rStyle w:val="StyleUnderline"/>
        </w:rPr>
        <w:t xml:space="preserve">Pence gave Trump badly needed credibility with evangelical voters and the GOP establishment, but Pence’s selection portends a </w:t>
      </w:r>
      <w:r w:rsidRPr="00C8396E">
        <w:rPr>
          <w:rStyle w:val="StyleUnderline"/>
          <w:b/>
        </w:rPr>
        <w:t>governing apocalypse.</w:t>
      </w:r>
      <w:r w:rsidRPr="00C8396E">
        <w:rPr>
          <w:sz w:val="16"/>
        </w:rPr>
        <w:t xml:space="preserve"> While Trump has flip-flopped on a variety of issues, from abortion to immigration to war and health care, </w:t>
      </w:r>
      <w:r w:rsidRPr="00C8396E">
        <w:rPr>
          <w:rStyle w:val="StyleUnderline"/>
        </w:rPr>
        <w:t>Pence has been a reliable stalwart throughout his public life in the cause of Christian jihad — never wavering in his commitment to America-First militarism, the criminalizing of abortion, and utter hatred for gay people</w:t>
      </w:r>
      <w:r w:rsidRPr="00C8396E">
        <w:rPr>
          <w:sz w:val="16"/>
        </w:rPr>
        <w:t xml:space="preserve"> (unless they go into conversion therapy “to change their sexual behavior,” which Pence has suggested the government pay for). </w:t>
      </w:r>
    </w:p>
    <w:p w:rsidR="007361CF" w:rsidRPr="00A47A88" w:rsidRDefault="007361CF" w:rsidP="007361CF"/>
    <w:p w:rsidR="007361CF" w:rsidRDefault="007361CF" w:rsidP="007361CF">
      <w:pPr>
        <w:pStyle w:val="Heading3"/>
      </w:pPr>
      <w:r>
        <w:t>1AR---Pence: Predictability</w:t>
      </w:r>
    </w:p>
    <w:p w:rsidR="007361CF" w:rsidRDefault="007361CF" w:rsidP="007361CF">
      <w:pPr>
        <w:pStyle w:val="Heading4"/>
      </w:pPr>
      <w:r>
        <w:t>Pence is even more unpredictable than Trump</w:t>
      </w:r>
    </w:p>
    <w:p w:rsidR="007361CF" w:rsidRPr="00D368EF" w:rsidRDefault="007361CF" w:rsidP="007361CF">
      <w:r>
        <w:rPr>
          <w:rStyle w:val="Style13ptBold"/>
        </w:rPr>
        <w:t xml:space="preserve">Cohen 17 </w:t>
      </w:r>
      <w:r w:rsidRPr="00D368EF">
        <w:t xml:space="preserve">– (Richard Cohen, 8/7/17, writes a weekly political column for The Washington Post, “Who’s worse for the nation — Trump or Pence?,” WP, Accessed 7/17/18, </w:t>
      </w:r>
      <w:hyperlink r:id="rId42" w:history="1">
        <w:r w:rsidRPr="00D368EF">
          <w:rPr>
            <w:rStyle w:val="Hyperlink"/>
          </w:rPr>
          <w:t>https://www.washingtonpost.com/opinions/whos-worse-for-the-nation--trump-or-pence/2017/08/07/d6815e12-7ba0-11e7-9d08-b79f191668ed_story.html?utm_term=.2d809a9d7a8c</w:t>
        </w:r>
      </w:hyperlink>
      <w:r w:rsidRPr="00D368EF">
        <w:t xml:space="preserve">) //ak </w:t>
      </w:r>
    </w:p>
    <w:p w:rsidR="007361CF" w:rsidRPr="00077E43" w:rsidRDefault="007361CF" w:rsidP="007361CF">
      <w:pPr>
        <w:rPr>
          <w:rStyle w:val="StyleUnderline"/>
        </w:rPr>
      </w:pPr>
      <w:r w:rsidRPr="00077E43">
        <w:rPr>
          <w:sz w:val="16"/>
        </w:rPr>
        <w:t xml:space="preserve">This is a hard one. Trump is a menace, both ignorant and chaotic. His saving grace is his incompetence. In his first six months in office, he has made a hash of our foreign policy, set back efforts to contain global warming, exploited public land and depopulated the State Department. But these efforts — as bad as they might be — have been so far confined to the margins. </w:t>
      </w:r>
      <w:r w:rsidRPr="00077E43">
        <w:rPr>
          <w:rStyle w:val="StyleUnderline"/>
        </w:rPr>
        <w:t>Trump has not passed any major legislation or, for that matter, built any wall</w:t>
      </w:r>
      <w:r w:rsidRPr="00077E43">
        <w:rPr>
          <w:sz w:val="16"/>
        </w:rPr>
        <w:t>s. On the other hand</w:t>
      </w:r>
      <w:r w:rsidRPr="00077E43">
        <w:rPr>
          <w:rStyle w:val="StyleUnderline"/>
        </w:rPr>
        <w:t>, his most significant and appalling contribution has been to normalize lying as an ordinary tool of the presidency.</w:t>
      </w:r>
      <w:r w:rsidRPr="00077E43">
        <w:rPr>
          <w:sz w:val="16"/>
        </w:rPr>
        <w:t xml:space="preserve"> He has ghettoized truth, confining it to something characterized as the lying and disloyal mainstream media. He lies for purpose and he lies just for the hell of it. His lying is such that it ought to be a mental ailment. Call him politically insane. That is not Pence. He is predictable, steadfast and experienced, but not conventional. His views, especially regarding social and cultural issues, are to the right of the right. He is famously antiabortion, recommends abstinence as the entire key to sex education and has taken the unique view that condoms are useless in AIDS prevention. As for global warming, back in 2000 he said it “is a myth.” In 2002, Pence took to the floor of the House to declaim on evolution. Like many of its opponents, he misused the term “theory,” making it seem like a guess or a speculation. In science, a theory is an explanation of how things work. This is quite different from what Pence cited as a comparison — “that God created man in his own image.” That’s religion and not a theory — and that’s a fact. </w:t>
      </w:r>
      <w:r w:rsidRPr="00077E43">
        <w:rPr>
          <w:rStyle w:val="StyleUnderline"/>
        </w:rPr>
        <w:t>To anyone other than an adamant social conservative, Pence is shockingly unreasonable</w:t>
      </w:r>
      <w:r w:rsidRPr="00077E43">
        <w:rPr>
          <w:sz w:val="16"/>
        </w:rPr>
        <w:t xml:space="preserve">. But </w:t>
      </w:r>
      <w:r w:rsidRPr="00077E43">
        <w:rPr>
          <w:rStyle w:val="StyleUnderline"/>
        </w:rPr>
        <w:t>he is also shockingly hypocritical</w:t>
      </w:r>
      <w:r w:rsidRPr="00077E43">
        <w:rPr>
          <w:sz w:val="16"/>
        </w:rPr>
        <w:t xml:space="preserve">. Throughout his career, he has billboarded himself as “a Christian, a conservative, and a Republican, in that order.” But what about Trump is any of those? Trump is a virtual pagan. He has never been ideologically nor culturally conservative and is a Republican of convenience only. Nonetheless, </w:t>
      </w:r>
      <w:r w:rsidRPr="00077E43">
        <w:rPr>
          <w:rStyle w:val="StyleUnderline"/>
        </w:rPr>
        <w:t>Pence not only leaped into Trump’s arms but rebuked him only once</w:t>
      </w:r>
      <w:r w:rsidRPr="00077E43">
        <w:rPr>
          <w:sz w:val="16"/>
        </w:rPr>
        <w:t xml:space="preserve"> — for his “Access Hollywood” crack — and never for what he said about Mexicans, Muslims or the disabled, or, for that matter, how he denigrated his primary-election opponents. </w:t>
      </w:r>
      <w:proofErr w:type="gramStart"/>
      <w:r w:rsidRPr="00077E43">
        <w:rPr>
          <w:rStyle w:val="StyleUnderline"/>
        </w:rPr>
        <w:t>Pence is</w:t>
      </w:r>
      <w:proofErr w:type="gramEnd"/>
      <w:r w:rsidRPr="00077E43">
        <w:rPr>
          <w:rStyle w:val="StyleUnderline"/>
        </w:rPr>
        <w:t xml:space="preserve"> all faith and no morality</w:t>
      </w:r>
      <w:r w:rsidRPr="00077E43">
        <w:rPr>
          <w:sz w:val="16"/>
        </w:rPr>
        <w:t xml:space="preserve">. So now </w:t>
      </w:r>
      <w:r w:rsidRPr="00077E43">
        <w:rPr>
          <w:rStyle w:val="StyleUnderline"/>
        </w:rPr>
        <w:t>Pence</w:t>
      </w:r>
      <w:r w:rsidRPr="00077E43">
        <w:rPr>
          <w:sz w:val="16"/>
        </w:rPr>
        <w:t xml:space="preserve"> stands to Trump’s side, his head nodding at every inanity. He </w:t>
      </w:r>
      <w:r w:rsidRPr="00077E43">
        <w:rPr>
          <w:rStyle w:val="StyleUnderline"/>
        </w:rPr>
        <w:t>is the cardboard cutout for a soulless and opportunistic Republican Party</w:t>
      </w:r>
      <w:r w:rsidRPr="00077E43">
        <w:rPr>
          <w:sz w:val="16"/>
        </w:rPr>
        <w:t xml:space="preserve">, a display to put in the window of some Trump souvenir shop. In a sense, </w:t>
      </w:r>
      <w:r w:rsidRPr="00077E43">
        <w:rPr>
          <w:rStyle w:val="StyleUnderline"/>
        </w:rPr>
        <w:t xml:space="preserve">he is worse than the man he serves. Trump is a child — undisciplined, capricious and self-involved. </w:t>
      </w:r>
      <w:proofErr w:type="gramStart"/>
      <w:r w:rsidRPr="00077E43">
        <w:rPr>
          <w:rStyle w:val="StyleUnderline"/>
        </w:rPr>
        <w:t>Pence is</w:t>
      </w:r>
      <w:proofErr w:type="gramEnd"/>
      <w:r w:rsidRPr="00077E43">
        <w:rPr>
          <w:rStyle w:val="StyleUnderline"/>
        </w:rPr>
        <w:t xml:space="preserve"> none of those things. Trump knows nothing. </w:t>
      </w:r>
      <w:proofErr w:type="gramStart"/>
      <w:r w:rsidRPr="00077E43">
        <w:rPr>
          <w:rStyle w:val="StyleUnderline"/>
        </w:rPr>
        <w:t>Pence knows</w:t>
      </w:r>
      <w:proofErr w:type="gramEnd"/>
      <w:r w:rsidRPr="00077E43">
        <w:rPr>
          <w:rStyle w:val="StyleUnderline"/>
        </w:rPr>
        <w:t xml:space="preserve"> better</w:t>
      </w:r>
      <w:r w:rsidRPr="00077E43">
        <w:rPr>
          <w:sz w:val="16"/>
        </w:rPr>
        <w:t xml:space="preserve">. So who would be worse? To me, this is like the Iran-Iraq War. I cannot pick a side and, to my relief, I don’t have to. But if I were Trump, I’d keep an eye on that nodding head over my shoulder. </w:t>
      </w:r>
      <w:proofErr w:type="gramStart"/>
      <w:r w:rsidRPr="00077E43">
        <w:rPr>
          <w:rStyle w:val="StyleUnderline"/>
        </w:rPr>
        <w:t>Pence professes</w:t>
      </w:r>
      <w:proofErr w:type="gramEnd"/>
      <w:r w:rsidRPr="00077E43">
        <w:rPr>
          <w:rStyle w:val="StyleUnderline"/>
        </w:rPr>
        <w:t xml:space="preserve"> loyalty to Trump, but when it comes to principles, he’s not even loyal to himself.</w:t>
      </w:r>
    </w:p>
    <w:p w:rsidR="007C6048" w:rsidRDefault="007C6048" w:rsidP="007C6048">
      <w:pPr>
        <w:pStyle w:val="Heading3"/>
      </w:pPr>
      <w:r>
        <w:t>1AR---AT: Impeach Solves</w:t>
      </w:r>
    </w:p>
    <w:p w:rsidR="007C6048" w:rsidRDefault="007C6048" w:rsidP="007C6048">
      <w:pPr>
        <w:pStyle w:val="Heading4"/>
      </w:pPr>
      <w:r>
        <w:t xml:space="preserve">Pence is definitely worse – harder on immigration enforcement  </w:t>
      </w:r>
    </w:p>
    <w:p w:rsidR="007C6048" w:rsidRPr="00CC1D8F" w:rsidRDefault="007C6048" w:rsidP="007C6048">
      <w:r>
        <w:rPr>
          <w:rStyle w:val="Style13ptBold"/>
        </w:rPr>
        <w:t xml:space="preserve">Vasquez 16 </w:t>
      </w:r>
      <w:r w:rsidRPr="00CC1D8F">
        <w:t xml:space="preserve">– (Tina Vasquez, </w:t>
      </w:r>
      <w:r>
        <w:t xml:space="preserve">immigration reporter at Rewire </w:t>
      </w:r>
      <w:r w:rsidRPr="00CC1D8F">
        <w:t>News</w:t>
      </w:r>
      <w:r>
        <w:t xml:space="preserve">, </w:t>
      </w:r>
      <w:r w:rsidRPr="00CC1D8F">
        <w:t xml:space="preserve">7/19/16, “Donald Trump and Mike Pence: The Anti-Immigrant Ticket,” Rewire, Accessed 7/18/18, </w:t>
      </w:r>
      <w:hyperlink r:id="rId43" w:history="1">
        <w:r w:rsidRPr="00CC1D8F">
          <w:rPr>
            <w:rStyle w:val="Hyperlink"/>
          </w:rPr>
          <w:t>https://rewire.news/article/2016/07/19/donald-trump-mike-pence-anti-immigrant-ticket/</w:t>
        </w:r>
      </w:hyperlink>
      <w:r w:rsidRPr="00CC1D8F">
        <w:t xml:space="preserve">) //ak </w:t>
      </w:r>
    </w:p>
    <w:p w:rsidR="007C6048" w:rsidRPr="00155735" w:rsidRDefault="007C6048" w:rsidP="007C6048">
      <w:pPr>
        <w:rPr>
          <w:sz w:val="16"/>
        </w:rPr>
      </w:pPr>
      <w:r w:rsidRPr="00155735">
        <w:rPr>
          <w:sz w:val="16"/>
        </w:rPr>
        <w:t xml:space="preserve">Wendy Feliz, a spokesperson with the American Immigration Council, succinctly summarized </w:t>
      </w:r>
      <w:r w:rsidRPr="00155735">
        <w:rPr>
          <w:rStyle w:val="StyleUnderline"/>
        </w:rPr>
        <w:t>Pence</w:t>
      </w:r>
      <w:r w:rsidRPr="00155735">
        <w:rPr>
          <w:sz w:val="16"/>
        </w:rPr>
        <w:t xml:space="preserve">’s immigration approach to </w:t>
      </w:r>
      <w:proofErr w:type="gramStart"/>
      <w:r w:rsidRPr="00155735">
        <w:rPr>
          <w:sz w:val="16"/>
        </w:rPr>
        <w:t>Rewire</w:t>
      </w:r>
      <w:proofErr w:type="gramEnd"/>
      <w:r w:rsidRPr="00155735">
        <w:rPr>
          <w:sz w:val="16"/>
        </w:rPr>
        <w:t xml:space="preserve">, saying on Monday that he “basically </w:t>
      </w:r>
      <w:r w:rsidRPr="00155735">
        <w:rPr>
          <w:rStyle w:val="StyleUnderline"/>
        </w:rPr>
        <w:t>falls into a camp of being more restrictive on immigration, someone who looks for more punitive ways to punish immigrants</w:t>
      </w:r>
      <w:r w:rsidRPr="00155735">
        <w:rPr>
          <w:sz w:val="16"/>
        </w:rPr>
        <w:t xml:space="preserve">, rather than looking for the positive ways our country can benefit from immigrants.” After Trump’s announcement that Pence would be his running mate, Immigration Impact, a project of the American Immigration Council, outlined what voters should know about Pence’s immigration record: </w:t>
      </w:r>
      <w:r w:rsidRPr="00155735">
        <w:rPr>
          <w:rStyle w:val="StyleUnderline"/>
        </w:rPr>
        <w:t>Pence’s record shows he used his time in Congress and as the Governor of Indiana to pursue extreme and punitive immigration policies earning him a 100 percent approval rating by the anti-immigration group, Federation for American Immigration Reform.</w:t>
      </w:r>
      <w:r w:rsidRPr="00155735">
        <w:rPr>
          <w:sz w:val="16"/>
        </w:rPr>
        <w:t xml:space="preserve"> In 2004 when Pence was a senator, he voted for the “Undocumented Alien Emergency Medical Assistance Amendments.” The bill failed, but it would have required hospitals to gather and report information on undocumented patients before hospitals could be reimbursed for treating them. Even worse, the bill wouldn’t have required hospitals to provide care to undocumented patients if they could be deported to their country of origin without a “significant chance” of their condition getting worse. </w:t>
      </w:r>
      <w:proofErr w:type="gramStart"/>
      <w:r w:rsidRPr="00155735">
        <w:rPr>
          <w:sz w:val="16"/>
        </w:rPr>
        <w:t xml:space="preserve">Though it’s true that in 2006 </w:t>
      </w:r>
      <w:r w:rsidRPr="00155735">
        <w:rPr>
          <w:rStyle w:val="StyleUnderline"/>
        </w:rPr>
        <w:t>Pence championed comprehensive immigration reform</w:t>
      </w:r>
      <w:r w:rsidRPr="00155735">
        <w:rPr>
          <w:sz w:val="16"/>
        </w:rPr>
        <w:t xml:space="preserve">, as the Daily Beast reported, the reform came </w:t>
      </w:r>
      <w:r w:rsidRPr="00155735">
        <w:rPr>
          <w:rStyle w:val="StyleUnderline"/>
        </w:rPr>
        <w:t>with</w:t>
      </w:r>
      <w:r w:rsidRPr="00155735">
        <w:rPr>
          <w:sz w:val="16"/>
        </w:rPr>
        <w:t xml:space="preserve"> two caveats: </w:t>
      </w:r>
      <w:r w:rsidRPr="00155735">
        <w:rPr>
          <w:rStyle w:val="StyleUnderline"/>
        </w:rPr>
        <w:t>a tightening of border security and undocumented</w:t>
      </w:r>
      <w:r w:rsidRPr="00155735">
        <w:rPr>
          <w:sz w:val="16"/>
        </w:rPr>
        <w:t xml:space="preserve"> </w:t>
      </w:r>
      <w:r w:rsidRPr="00155735">
        <w:rPr>
          <w:rStyle w:val="StyleUnderline"/>
        </w:rPr>
        <w:t>immigrants would have to “self-deport” and come back as guest workers</w:t>
      </w:r>
      <w:r w:rsidRPr="00155735">
        <w:rPr>
          <w:sz w:val="16"/>
        </w:rPr>
        <w:t>.</w:t>
      </w:r>
      <w:proofErr w:type="gramEnd"/>
      <w:r w:rsidRPr="00155735">
        <w:rPr>
          <w:sz w:val="16"/>
        </w:rPr>
        <w:t xml:space="preserve"> While calling for undocumented immigrants to self-deport may seem like the more egregious demand, it’s important to contextualize Pence’s call for an increase in border security. This tactic of calling for more Border Patrol agents is commonly used by politicians to pacify those opposed to any form of immigration reform. President Obama, who has utilized more border security than any other president, announced deferred action for the undocumented in June 2012, while also promising to increase border security. But in 2006 when </w:t>
      </w:r>
      <w:r w:rsidRPr="00155735">
        <w:rPr>
          <w:rStyle w:val="StyleUnderline"/>
        </w:rPr>
        <w:t>Pence was calling for an increase in border security, the border enforcement policy known as “Operation Gatekeeper” was still in full swing</w:t>
      </w:r>
      <w:r w:rsidRPr="00155735">
        <w:rPr>
          <w:sz w:val="16"/>
        </w:rPr>
        <w:t xml:space="preserve">. According to the American Civil Liberties Union (ACLU), Operation Gatekeeper “concentrated border agents and resources along populated areas, intentionally forcing undocumented immigrants to extreme environments and natural barriers that the government anticipated would increase the likelihood of injury and death.” Pence called for more of this, although the undocumented population expanded significantly even when border enforcement resources escalated. The long-term results, the ACLU reported, were that migrants’ reliance on smugglers to transport </w:t>
      </w:r>
      <w:proofErr w:type="gramStart"/>
      <w:r w:rsidRPr="00155735">
        <w:rPr>
          <w:sz w:val="16"/>
        </w:rPr>
        <w:t>them</w:t>
      </w:r>
      <w:proofErr w:type="gramEnd"/>
      <w:r w:rsidRPr="00155735">
        <w:rPr>
          <w:sz w:val="16"/>
        </w:rPr>
        <w:t xml:space="preserve"> increased and migrant deaths multiplied. There are more direct ways Pence has illustrated a xenophobic agenda, including co-sponsoring a congressional bill that would have made English the official language of the United States and as governor, blocking Syrian refugees en route to Indiana, saying he would not accept any more Syrian refugees out of fear they were “terrorists.” The governor also added Indiana to the Texas lawsuit challenging expanded Deferred Action for Childhood Arrivals (DACA) and Deferred Action for Parents of Americans and Lawful Permanent Residents (DAPA). And he praised the inaction by the Supreme Court last month to expand DACA and DAPA, which leaves millions of undocumented immigrants living in fear of deportation. </w:t>
      </w:r>
      <w:proofErr w:type="gramStart"/>
      <w:r w:rsidRPr="00155735">
        <w:rPr>
          <w:sz w:val="16"/>
        </w:rPr>
        <w:t>According to the Office of Refugee Resettlement, “when a child who is not accompanied by a parent or legal guardian is apprehended by immigration authorities, the child is transferred to the care and custody of the Office of Refugee Resettlement (ORR).</w:t>
      </w:r>
      <w:proofErr w:type="gramEnd"/>
      <w:r w:rsidRPr="00155735">
        <w:rPr>
          <w:sz w:val="16"/>
        </w:rPr>
        <w:t xml:space="preserve"> Federal law requires that ORR feed, shelter, and provide medical care for unaccompanied children until it is able to release them to safe settings with sponsors (usually family members), while they await immigration proceedings.” The ORR added that these sponsors “live in many states,” including Indiana, which received 245 unaccompanied minors between January and July 2014. </w:t>
      </w:r>
      <w:proofErr w:type="gramStart"/>
      <w:r w:rsidRPr="00155735">
        <w:rPr>
          <w:sz w:val="16"/>
        </w:rPr>
        <w:t>Pence was</w:t>
      </w:r>
      <w:proofErr w:type="gramEnd"/>
      <w:r w:rsidRPr="00155735">
        <w:rPr>
          <w:sz w:val="16"/>
        </w:rPr>
        <w:t xml:space="preserve"> reportedly unaware that unaccompanied minors were being placed in his state by the federal government, something he said he was made aware of by media reports. These are asylum seeking children, often girls under the age of 10, escaping violence in their countries of origin </w:t>
      </w:r>
      <w:proofErr w:type="gramStart"/>
      <w:r w:rsidRPr="00155735">
        <w:rPr>
          <w:sz w:val="16"/>
        </w:rPr>
        <w:t>who</w:t>
      </w:r>
      <w:proofErr w:type="gramEnd"/>
      <w:r w:rsidRPr="00155735">
        <w:rPr>
          <w:sz w:val="16"/>
        </w:rPr>
        <w:t xml:space="preserve"> arrive at the United States-Mexico border without an adult. Many, including advocacy organizations and the Obama administration, have contended that the </w:t>
      </w:r>
      <w:proofErr w:type="gramStart"/>
      <w:r w:rsidRPr="00155735">
        <w:rPr>
          <w:sz w:val="16"/>
        </w:rPr>
        <w:t>circumstances surrounding unaccompanied minors is</w:t>
      </w:r>
      <w:proofErr w:type="gramEnd"/>
      <w:r w:rsidRPr="00155735">
        <w:rPr>
          <w:sz w:val="16"/>
        </w:rPr>
        <w:t xml:space="preserve"> not simply an immigration issue, but a humanitarian crisis. Not Pence. In a letter to President Obama, the Indiana governor wrote: While we feel deep compassion for these children, our country must secure its borders and provide for a legal and orderly immigration process …. Failure to expedite the return of unaccompanied children thwarts the rule of law and will only continue to send a distorted message that illegally crossing into America is without consequence. In the four days since Pence was named Trump’s running mate, </w:t>
      </w:r>
      <w:r w:rsidRPr="00155735">
        <w:rPr>
          <w:rStyle w:val="StyleUnderline"/>
        </w:rPr>
        <w:t>he’s also taken a much harsher stance on Muslim immigration</w:t>
      </w:r>
      <w:r w:rsidRPr="00155735">
        <w:rPr>
          <w:sz w:val="16"/>
        </w:rPr>
        <w:t xml:space="preserve">. Back in December when Trump called for a “total and complete shutdown of Muslims entering the United States,” Pence tweeted that banning Muslims from entering the United States was “offensive and unconstitutional.” However, on Friday when Pence was officially named Trump’s VP pick, he told Fox News’ Sean Hannity, “I am very supportive of Donald Trump’s call to temporarily suspend immigration from countries where terrorist influence and impact represents a threat to the United States.” Wendy Feliz of the American Immigration Council told Rewire that </w:t>
      </w:r>
      <w:r w:rsidRPr="00155735">
        <w:rPr>
          <w:rStyle w:val="StyleUnderline"/>
        </w:rPr>
        <w:t>while Pence’s rhetoric may not be as inflammatory as Trump’s, it’s important to look at his record in relation to Trump’s to get a better understanding of what the Republican ticket intends to focus on moving into a possible presidency</w:t>
      </w:r>
      <w:r w:rsidRPr="00155735">
        <w:rPr>
          <w:sz w:val="16"/>
        </w:rPr>
        <w:t xml:space="preserve">. Immigration, she said, is one of the most pressing issues of our time and has become a primary focus of the election. “In a few days, we’ll have a better sense of the particular policies the Republican ticket will be pursuing on immigration. It all appears to point to more of the same, which is punitive, the punishing of immigrants,” Feliz said. “My greatest fear is that this ticket doesn’t seem to realize immigrants are actually an incredible resource that fuels our country. I don’t think Trump and Pence is a ticket that values that. An administration that doesn’t value immigrants, that doesn’t value what’s fueled our country for the past several hundred years, hurts all of us. Not just immigrants themselves, but every single American. </w:t>
      </w:r>
    </w:p>
    <w:p w:rsidR="007C6048" w:rsidRDefault="007C6048" w:rsidP="007C6048">
      <w:pPr>
        <w:pStyle w:val="Heading4"/>
      </w:pPr>
      <w:r>
        <w:t xml:space="preserve">Pence would be worse for immigration – more hardline </w:t>
      </w:r>
    </w:p>
    <w:p w:rsidR="007C6048" w:rsidRPr="004D6B63" w:rsidRDefault="007C6048" w:rsidP="007C6048">
      <w:r>
        <w:rPr>
          <w:rStyle w:val="Style13ptBold"/>
        </w:rPr>
        <w:t xml:space="preserve">Linker 17 </w:t>
      </w:r>
      <w:r w:rsidRPr="004D6B63">
        <w:t xml:space="preserve">– (Damon Linker, senior correspondent at TheWeek.com, 11/1/17, “The good, the bad, and the ugly of President Pence,” The Week, Accessed 7/18/18, </w:t>
      </w:r>
      <w:hyperlink r:id="rId44" w:history="1">
        <w:r w:rsidRPr="004D6B63">
          <w:rPr>
            <w:rStyle w:val="Hyperlink"/>
          </w:rPr>
          <w:t>http://theweek.com/articles/734311/good-bad-ugly-president-pence</w:t>
        </w:r>
      </w:hyperlink>
      <w:r w:rsidRPr="004D6B63">
        <w:t xml:space="preserve">) //ak </w:t>
      </w:r>
    </w:p>
    <w:p w:rsidR="007C6048" w:rsidRPr="00CC1D8F" w:rsidRDefault="007C6048" w:rsidP="007C6048">
      <w:pPr>
        <w:rPr>
          <w:rStyle w:val="StyleUnderline"/>
          <w:b/>
        </w:rPr>
      </w:pPr>
      <w:r w:rsidRPr="00CC1D8F">
        <w:rPr>
          <w:sz w:val="16"/>
        </w:rPr>
        <w:t xml:space="preserve">Many Never Trump conservatives and establishment Republicans, meanwhile, think Pence would be a vast improvement on Trump. Yes, he's been a loyal member of the Trump campaign and administration, defending a multitude of indefensible statements and actions. But deep down, </w:t>
      </w:r>
      <w:r w:rsidRPr="00CC1D8F">
        <w:rPr>
          <w:rStyle w:val="StyleUnderline"/>
        </w:rPr>
        <w:t>Pence knows better, and once he's freed to be his own man, he'll revert to his pre-Trump positions on a range of issues and govern honorably as a center-right conservative in the mold of</w:t>
      </w:r>
      <w:r w:rsidRPr="00CC1D8F">
        <w:rPr>
          <w:sz w:val="16"/>
        </w:rPr>
        <w:t xml:space="preserve"> George W. </w:t>
      </w:r>
      <w:r w:rsidRPr="00CC1D8F">
        <w:rPr>
          <w:rStyle w:val="StyleUnderline"/>
        </w:rPr>
        <w:t>Bush</w:t>
      </w:r>
      <w:r w:rsidRPr="00CC1D8F">
        <w:rPr>
          <w:sz w:val="16"/>
        </w:rPr>
        <w:t xml:space="preserve">. Both predictions are partially wrong, and in ways that illuminate something important about the distinctive dangers of a Pence administration. Pundits at every point on the political spectrum should be able to agree that there's at least one respect in which America and the world would be indisputably better off with the U.S. being led by a President Pence: the diminished likelihood that we will stumble into a nuclear conflagration with North Korea (or other powers) due to the president's ineptitude, know-nothing bluster, and digitally amplified big mouth. As a member of Congress and governor of Indiana, Pence may not have distinguished himself for his geopolitical acumen, but he does seem more likely than the current inhabitant of the White House to follow the counsel of advisers who possess the expertise to set and pursue broadly rational and consistent policies. Coming just 14 years after a former Republican governor lacking foreign policy experience invaded Iraq on the advice of his </w:t>
      </w:r>
      <w:proofErr w:type="gramStart"/>
      <w:r w:rsidRPr="00CC1D8F">
        <w:rPr>
          <w:sz w:val="16"/>
        </w:rPr>
        <w:t>staff, that</w:t>
      </w:r>
      <w:proofErr w:type="gramEnd"/>
      <w:r w:rsidRPr="00CC1D8F">
        <w:rPr>
          <w:sz w:val="16"/>
        </w:rPr>
        <w:t xml:space="preserve"> might not sound very reassuring. But as bad as the Iraq War and its aftermath proved to be, there really are worse possibilities — and a nuclear war is undeniably one of them. Aside from avoiding the worst possible foreign policy outcome, is there any respect in which a Pence administration would represent an improvement over the Trump administration? Conservative critics of Trump tend to highlight three defects of the current president beyond his temperamental and intellectual lack of fitness to serve as commander in chief: the president's opposition to free trade, his hostility to immigration, and his generally dishonorable way of comporting himself. It is certainly hard to image Mike Pence getting caught on tape bragging about sexual assault, or hurling insults at rivals and political opponents. In that limited sense, Pence probably would be an improvement on Trump. </w:t>
      </w:r>
      <w:proofErr w:type="gramStart"/>
      <w:r w:rsidRPr="00CC1D8F">
        <w:rPr>
          <w:sz w:val="16"/>
        </w:rPr>
        <w:t>Though we should also keep in mind just how willing Pence has been to play along with Trump's distinctive style of polarizing racial demagoguery.</w:t>
      </w:r>
      <w:proofErr w:type="gramEnd"/>
      <w:r w:rsidRPr="00CC1D8F">
        <w:rPr>
          <w:sz w:val="16"/>
        </w:rPr>
        <w:t xml:space="preserve"> How do we know he wouldn't adopt such a playbook for himself if he ended up in the Oval Office and faced the need to persuade outraged Trump voters to switch their loyalty to him? And that brings us to the two areas of policy where conservatives think they have reason to hope a President Pence would revert to his own previous un-Trumpian positions: trade and immigration. It's true that, like most elected Republicans during the 2000s, </w:t>
      </w:r>
      <w:r w:rsidRPr="00CC1D8F">
        <w:rPr>
          <w:rStyle w:val="StyleUnderline"/>
        </w:rPr>
        <w:t>Pence tended to support free trade and favored a more liberal position on immigration than the one that won</w:t>
      </w:r>
      <w:r w:rsidRPr="00CC1D8F">
        <w:rPr>
          <w:sz w:val="16"/>
        </w:rPr>
        <w:t xml:space="preserve"> Trump the nomination of his party in 2016. Yet </w:t>
      </w:r>
      <w:r w:rsidRPr="00CC1D8F">
        <w:rPr>
          <w:rStyle w:val="StyleUnderline"/>
        </w:rPr>
        <w:t>it's also clear that neither issue has been of primary importance to him</w:t>
      </w:r>
      <w:r w:rsidRPr="00CC1D8F">
        <w:rPr>
          <w:sz w:val="16"/>
        </w:rPr>
        <w:t xml:space="preserve">. As a devoted member of the most libertarian faction of the religious right, </w:t>
      </w:r>
      <w:r w:rsidRPr="00CC1D8F">
        <w:rPr>
          <w:rStyle w:val="StyleUnderline"/>
        </w:rPr>
        <w:t>Pence has pushed hard for cuts to taxes and regulations, along with doing his best to advance the social conservative agenda favored by so many of his fellow evangelical Protestants.</w:t>
      </w:r>
      <w:r w:rsidRPr="00CC1D8F">
        <w:rPr>
          <w:sz w:val="16"/>
        </w:rPr>
        <w:t xml:space="preserve"> The campaign that catapulted him to the pinnacle of political power as well as the administration in which he currently serves combines these core issues with previously unorthodox positions on trade and immigration. The result has been electoral and policy success, with the administration winning power and then consistently doing the bidding of both the corporate and religious right over and over again. What incentive would Pence have to change course once he's seated behind the Resolute Desk? </w:t>
      </w:r>
      <w:proofErr w:type="gramStart"/>
      <w:r w:rsidRPr="00CC1D8F">
        <w:rPr>
          <w:sz w:val="16"/>
        </w:rPr>
        <w:t>None that I can see.</w:t>
      </w:r>
      <w:proofErr w:type="gramEnd"/>
      <w:r w:rsidRPr="00CC1D8F">
        <w:rPr>
          <w:sz w:val="16"/>
        </w:rPr>
        <w:t xml:space="preserve"> This doesn't mean that a Pence administration would realize the worst Handmaid's Tale-inspired fever dreams of feminists, LGBT activists, and secular liberals. But it does mean that the left's take on Pence is probably closer to the truth than the one commonly held by the center-right. </w:t>
      </w:r>
      <w:proofErr w:type="gramStart"/>
      <w:r w:rsidRPr="00CC1D8F">
        <w:rPr>
          <w:rStyle w:val="StyleUnderline"/>
        </w:rPr>
        <w:t>Pence is</w:t>
      </w:r>
      <w:proofErr w:type="gramEnd"/>
      <w:r w:rsidRPr="00CC1D8F">
        <w:rPr>
          <w:rStyle w:val="StyleUnderline"/>
        </w:rPr>
        <w:t xml:space="preserve"> very conservative and very ambitious — and he's politically astute enough to have taken note of the prevailing mood among members of the Republican electorate</w:t>
      </w:r>
      <w:r w:rsidRPr="00CC1D8F">
        <w:rPr>
          <w:sz w:val="16"/>
        </w:rPr>
        <w:t xml:space="preserve">. That most likely means that a Mike </w:t>
      </w:r>
      <w:r w:rsidRPr="00CC1D8F">
        <w:rPr>
          <w:rStyle w:val="StyleUnderline"/>
        </w:rPr>
        <w:t>Pence</w:t>
      </w:r>
      <w:r w:rsidRPr="00CC1D8F">
        <w:rPr>
          <w:sz w:val="16"/>
        </w:rPr>
        <w:t xml:space="preserve"> elevated to the Oval Office </w:t>
      </w:r>
      <w:r w:rsidRPr="00CC1D8F">
        <w:rPr>
          <w:rStyle w:val="StyleUnderline"/>
        </w:rPr>
        <w:t>in the midst of a destabilizing scandal that brought down his predecessor would have every incentive in the world not to change course</w:t>
      </w:r>
      <w:r w:rsidRPr="00CC1D8F">
        <w:rPr>
          <w:sz w:val="16"/>
        </w:rPr>
        <w:t xml:space="preserve">. </w:t>
      </w:r>
      <w:proofErr w:type="gramStart"/>
      <w:r w:rsidRPr="00CC1D8F">
        <w:rPr>
          <w:sz w:val="16"/>
        </w:rPr>
        <w:t xml:space="preserve">Which means </w:t>
      </w:r>
      <w:r w:rsidRPr="00CC1D8F">
        <w:rPr>
          <w:rStyle w:val="StyleUnderline"/>
          <w:b/>
        </w:rPr>
        <w:t>he'd have every incentive to govern like a vastly more competent Donald Trump.</w:t>
      </w:r>
      <w:proofErr w:type="gramEnd"/>
      <w:r w:rsidRPr="00CC1D8F">
        <w:rPr>
          <w:rStyle w:val="StyleUnderline"/>
          <w:b/>
        </w:rPr>
        <w:t xml:space="preserve"> </w:t>
      </w:r>
    </w:p>
    <w:p w:rsidR="0035323A" w:rsidRDefault="0035323A" w:rsidP="0035323A">
      <w:pPr>
        <w:pStyle w:val="Heading3"/>
        <w:rPr>
          <w:rFonts w:eastAsia="MS Gothic"/>
        </w:rPr>
      </w:pPr>
      <w:r>
        <w:rPr>
          <w:rFonts w:eastAsia="MS Gothic"/>
        </w:rPr>
        <w:t xml:space="preserve">1AR---AT: NoKo First Strike </w:t>
      </w:r>
    </w:p>
    <w:p w:rsidR="0035323A" w:rsidRPr="00E90251" w:rsidRDefault="0035323A" w:rsidP="0035323A">
      <w:pPr>
        <w:keepNext/>
        <w:keepLines/>
        <w:spacing w:before="40" w:after="0" w:line="240" w:lineRule="auto"/>
        <w:outlineLvl w:val="3"/>
        <w:rPr>
          <w:rFonts w:eastAsia="MS Gothic"/>
          <w:b/>
          <w:iCs/>
          <w:sz w:val="28"/>
        </w:rPr>
      </w:pPr>
      <w:r w:rsidRPr="00E90251">
        <w:rPr>
          <w:rFonts w:eastAsia="MS Gothic"/>
          <w:b/>
          <w:iCs/>
          <w:sz w:val="28"/>
        </w:rPr>
        <w:t>US first-strike causes escalatory CBW and nuclear war---it doesn’t solve, and triggers a mass killing</w:t>
      </w:r>
    </w:p>
    <w:p w:rsidR="0035323A" w:rsidRPr="00E90251" w:rsidRDefault="0035323A" w:rsidP="0035323A">
      <w:pPr>
        <w:rPr>
          <w:rFonts w:eastAsia="Cambria"/>
        </w:rPr>
      </w:pPr>
      <w:r w:rsidRPr="00E90251">
        <w:rPr>
          <w:rFonts w:eastAsia="Cambria"/>
          <w:b/>
          <w:bCs/>
          <w:sz w:val="28"/>
        </w:rPr>
        <w:t>Bowden 17</w:t>
      </w:r>
      <w:r w:rsidRPr="00E90251">
        <w:rPr>
          <w:rFonts w:eastAsia="Cambria"/>
        </w:rPr>
        <w:t xml:space="preserve"> – professor @ University of Delaware (Mark, “How to Deal </w:t>
      </w:r>
      <w:proofErr w:type="gramStart"/>
      <w:r w:rsidRPr="00E90251">
        <w:rPr>
          <w:rFonts w:eastAsia="Cambria"/>
        </w:rPr>
        <w:t>With</w:t>
      </w:r>
      <w:proofErr w:type="gramEnd"/>
      <w:r w:rsidRPr="00E90251">
        <w:rPr>
          <w:rFonts w:eastAsia="Cambria"/>
        </w:rPr>
        <w:t xml:space="preserve"> North Korea” accessed online 9/14/17, The Atlantic, https://www.theatlantic.com/magazine/archive/2017/07/the-worst-problem-on-earth/528717/)</w:t>
      </w:r>
    </w:p>
    <w:p w:rsidR="0035323A" w:rsidRPr="00E90251" w:rsidRDefault="0035323A" w:rsidP="0035323A">
      <w:pPr>
        <w:rPr>
          <w:rFonts w:eastAsia="Cambria"/>
        </w:rPr>
      </w:pPr>
      <w:r w:rsidRPr="00E90251">
        <w:rPr>
          <w:rFonts w:eastAsia="Cambria"/>
        </w:rPr>
        <w:t xml:space="preserve">1 | Prevention </w:t>
      </w:r>
      <w:r w:rsidRPr="00E90251">
        <w:rPr>
          <w:rFonts w:eastAsia="Cambria"/>
          <w:u w:val="single"/>
        </w:rPr>
        <w:t>An all-out attack on North Korea would succeed</w:t>
      </w:r>
      <w:r w:rsidRPr="00E90251">
        <w:rPr>
          <w:rFonts w:eastAsia="Cambria"/>
        </w:rPr>
        <w:t xml:space="preserve">. </w:t>
      </w:r>
      <w:r w:rsidRPr="00E90251">
        <w:rPr>
          <w:rFonts w:eastAsia="Cambria"/>
          <w:u w:val="single"/>
        </w:rPr>
        <w:t>The U.S. and South Korea are fully capable of defeating its military forces and toppling the Kim dynasty</w:t>
      </w:r>
      <w:r w:rsidRPr="00E90251">
        <w:rPr>
          <w:rFonts w:eastAsia="Cambria"/>
        </w:rPr>
        <w:t xml:space="preserve">. For sheer boldness and clarity, this is the option that would play best to President Trump’s base. (Some campaign posters for Trump boasted, finally someone with balls.) But to work, </w:t>
      </w:r>
      <w:r w:rsidRPr="00E90251">
        <w:rPr>
          <w:rFonts w:eastAsia="Cambria"/>
          <w:u w:val="single"/>
        </w:rPr>
        <w:t>a preventive strike would require the most massive U.S. military attack since the first Korean War</w:t>
      </w:r>
      <w:r w:rsidRPr="00E90251">
        <w:rPr>
          <w:rFonts w:eastAsia="Cambria"/>
        </w:rPr>
        <w:t xml:space="preserve">—a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A sudden hammer blow before Kim’s capabilities go global is precisely the kind of solution that might tempt Trump. Being able to reach U.S. territory with a nuclear weapon—right now the only adversarial powers with that ability are Russia and China—would make North Korea, because of its volatility, the biggest direct threat to American security in the world. 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w:t>
      </w:r>
      <w:r w:rsidRPr="00E90251">
        <w:rPr>
          <w:rFonts w:eastAsia="Cambria"/>
          <w:u w:val="single"/>
        </w:rPr>
        <w:t>The brightest hope of prevention is that it could be executed so swiftly and decisively that North Korea would not have time to respond</w:t>
      </w:r>
      <w:r w:rsidRPr="00E90251">
        <w:rPr>
          <w:rFonts w:eastAsia="Cambria"/>
        </w:rPr>
        <w:t xml:space="preserve">. </w:t>
      </w:r>
      <w:r w:rsidRPr="00E90251">
        <w:rPr>
          <w:rFonts w:eastAsia="Cambria"/>
          <w:b/>
          <w:iCs/>
          <w:u w:val="single"/>
        </w:rPr>
        <w:t xml:space="preserve">This is a fantasy. </w:t>
      </w:r>
      <w:r w:rsidRPr="007864D3">
        <w:rPr>
          <w:rFonts w:eastAsia="Cambria"/>
          <w:b/>
          <w:iCs/>
          <w:highlight w:val="green"/>
          <w:u w:val="single"/>
        </w:rPr>
        <w:t>An American first strike would likely trigger one of the worst mass killings in human history</w:t>
      </w:r>
      <w:r w:rsidRPr="00E90251">
        <w:rPr>
          <w:rFonts w:eastAsia="Cambria"/>
          <w:u w:val="single"/>
        </w:rPr>
        <w:t>. “When you’re discussing nuclear issues and the potential of a nuclear attack</w:t>
      </w:r>
      <w:r w:rsidRPr="00E90251">
        <w:rPr>
          <w:rFonts w:eastAsia="Cambria"/>
        </w:rPr>
        <w:t xml:space="preserve">, </w:t>
      </w:r>
      <w:r w:rsidRPr="007864D3">
        <w:rPr>
          <w:rFonts w:eastAsia="Cambria"/>
          <w:b/>
          <w:iCs/>
          <w:highlight w:val="green"/>
          <w:u w:val="single"/>
        </w:rPr>
        <w:t>even a 1 percent chance of failure has potentially catastrophically high costs</w:t>
      </w:r>
      <w:r w:rsidRPr="00E90251">
        <w:rPr>
          <w:rFonts w:eastAsia="Cambria"/>
        </w:rPr>
        <w:t>,” Abe Denmark, a former deputy assistant secretary of defense for East Asia under Barack Obama, told me in May. “</w:t>
      </w:r>
      <w:r w:rsidRPr="00E90251">
        <w:rPr>
          <w:rFonts w:eastAsia="Cambria"/>
          <w:u w:val="single"/>
        </w:rPr>
        <w:t>You could get people who will give you General Buck Turgidson’s line from Dr. Strangelove,”</w:t>
      </w:r>
      <w:r w:rsidRPr="00E90251">
        <w:rPr>
          <w:rFonts w:eastAsia="Cambria"/>
        </w:rPr>
        <w:t xml:space="preserve"> he said, referring to the character played by George C. Scott in Stanley Kubrick’s classic film, </w:t>
      </w:r>
      <w:r w:rsidRPr="00E90251">
        <w:rPr>
          <w:rFonts w:eastAsia="Cambria"/>
          <w:u w:val="single"/>
        </w:rPr>
        <w:t>who glibly acknowledges the millions of lives likely to be lost in a nuclear exchange by telling the president</w:t>
      </w:r>
      <w:r w:rsidRPr="00E90251">
        <w:rPr>
          <w:rFonts w:eastAsia="Cambria"/>
        </w:rPr>
        <w:t xml:space="preserve">, “I’m not saying we wouldn’t get our hair mussed.” </w:t>
      </w:r>
      <w:r w:rsidRPr="007864D3">
        <w:rPr>
          <w:rFonts w:eastAsia="Cambria"/>
          <w:highlight w:val="green"/>
          <w:u w:val="single"/>
        </w:rPr>
        <w:t>Kim’s arsenal is a tough target</w:t>
      </w:r>
      <w:r w:rsidRPr="00E90251">
        <w:rPr>
          <w:rFonts w:eastAsia="Cambria"/>
        </w:rPr>
        <w:t>. “</w:t>
      </w:r>
      <w:r w:rsidRPr="007864D3">
        <w:rPr>
          <w:rFonts w:eastAsia="Cambria"/>
          <w:b/>
          <w:iCs/>
          <w:highlight w:val="green"/>
          <w:u w:val="single"/>
        </w:rPr>
        <w:t>It’s not possible that you get 100 percent of it with high confidence</w:t>
      </w:r>
      <w:r w:rsidRPr="00E90251">
        <w:rPr>
          <w:rFonts w:eastAsia="Cambria"/>
        </w:rPr>
        <w:t>, for a couple of reasons,” Michèle Flournoy, a former undersecretary of defense in the Obama administration and currently the CEO of the Center for a New American Security, told me when we spoke this spring. “One reason is</w:t>
      </w:r>
      <w:proofErr w:type="gramStart"/>
      <w:r w:rsidRPr="00E90251">
        <w:rPr>
          <w:rFonts w:eastAsia="Cambria"/>
          <w:u w:val="single"/>
        </w:rPr>
        <w:t>,</w:t>
      </w:r>
      <w:proofErr w:type="gramEnd"/>
      <w:r w:rsidRPr="00E90251">
        <w:rPr>
          <w:rFonts w:eastAsia="Cambria"/>
          <w:u w:val="single"/>
        </w:rPr>
        <w:t xml:space="preserve"> I don’t believe anybody has perfect intelligence about where all the nuclear weapons are. Two, I think there is an expectation that, when they do ultimately deploy nuclear weapons, </w:t>
      </w:r>
      <w:r w:rsidRPr="007864D3">
        <w:rPr>
          <w:rFonts w:eastAsia="Cambria"/>
          <w:highlight w:val="green"/>
          <w:u w:val="single"/>
        </w:rPr>
        <w:t>they will likely put them on mobile systems, which are harder to find</w:t>
      </w:r>
      <w:r w:rsidRPr="00E90251">
        <w:rPr>
          <w:rFonts w:eastAsia="Cambria"/>
          <w:u w:val="single"/>
        </w:rPr>
        <w:t>, track, and target</w:t>
      </w:r>
      <w:r w:rsidRPr="00E90251">
        <w:rPr>
          <w:rFonts w:eastAsia="Cambria"/>
        </w:rPr>
        <w:t xml:space="preserve">. </w:t>
      </w:r>
      <w:r w:rsidRPr="007864D3">
        <w:rPr>
          <w:rFonts w:eastAsia="Cambria"/>
          <w:highlight w:val="green"/>
          <w:u w:val="single"/>
        </w:rPr>
        <w:t>Some may also be</w:t>
      </w:r>
      <w:r w:rsidRPr="00E90251">
        <w:rPr>
          <w:rFonts w:eastAsia="Cambria"/>
          <w:u w:val="single"/>
        </w:rPr>
        <w:t xml:space="preserve"> in hardened shelters or </w:t>
      </w:r>
      <w:r w:rsidRPr="007864D3">
        <w:rPr>
          <w:rFonts w:eastAsia="Cambria"/>
          <w:b/>
          <w:iCs/>
          <w:highlight w:val="green"/>
          <w:u w:val="single"/>
        </w:rPr>
        <w:t>deep underground</w:t>
      </w:r>
      <w:r w:rsidRPr="00E90251">
        <w:rPr>
          <w:rFonts w:eastAsia="Cambria"/>
        </w:rPr>
        <w:t>. So it’s a difficult target set—</w:t>
      </w:r>
      <w:r w:rsidRPr="00E90251">
        <w:rPr>
          <w:rFonts w:eastAsia="Cambria"/>
          <w:u w:val="single"/>
        </w:rPr>
        <w:t>not something that could be destroyed in a single bolt-from-the-blue attack</w:t>
      </w:r>
      <w:r w:rsidRPr="00E90251">
        <w:rPr>
          <w:rFonts w:eastAsia="Cambria"/>
        </w:rPr>
        <w:t xml:space="preserve">.” </w:t>
      </w:r>
      <w:r w:rsidRPr="00E90251">
        <w:rPr>
          <w:rFonts w:eastAsia="Cambria"/>
          <w:u w:val="single"/>
        </w:rPr>
        <w:t>North Korea is a forbidding, mountainous place, its terrain perfect for hiding and securing things</w:t>
      </w:r>
      <w:r w:rsidRPr="00E90251">
        <w:rPr>
          <w:rFonts w:eastAsia="Cambria"/>
        </w:rPr>
        <w:t xml:space="preserve">. Ever since 1953, </w:t>
      </w:r>
      <w:r w:rsidRPr="00E90251">
        <w:rPr>
          <w:rFonts w:eastAsia="Cambria"/>
          <w:u w:val="single"/>
        </w:rPr>
        <w:t>the country’s security and the survival of the Kim dynasty have relied on military stalemate.</w:t>
      </w:r>
      <w:r w:rsidRPr="00E90251">
        <w:rPr>
          <w:rFonts w:eastAsia="Cambria"/>
        </w:rPr>
        <w:t xml:space="preserve"> Resisting the American threat—</w:t>
      </w:r>
      <w:r w:rsidRPr="007864D3">
        <w:rPr>
          <w:rFonts w:eastAsia="Cambria"/>
          <w:b/>
          <w:iCs/>
          <w:highlight w:val="green"/>
          <w:u w:val="single"/>
        </w:rPr>
        <w:t>surviving a first strike</w:t>
      </w:r>
      <w:r w:rsidRPr="00E90251">
        <w:rPr>
          <w:rFonts w:eastAsia="Cambria"/>
          <w:b/>
          <w:iCs/>
          <w:u w:val="single"/>
        </w:rPr>
        <w:t xml:space="preserve"> with the ability to respond—</w:t>
      </w:r>
      <w:r w:rsidRPr="007864D3">
        <w:rPr>
          <w:rFonts w:eastAsia="Cambria"/>
          <w:b/>
          <w:iCs/>
          <w:highlight w:val="green"/>
          <w:u w:val="single"/>
        </w:rPr>
        <w:t>has been a cornerstone of the country’s military strategy</w:t>
      </w:r>
      <w:r w:rsidRPr="00E90251">
        <w:rPr>
          <w:rFonts w:eastAsia="Cambria"/>
          <w:b/>
          <w:iCs/>
          <w:u w:val="single"/>
        </w:rPr>
        <w:t xml:space="preserve"> for three generations</w:t>
      </w:r>
      <w:r w:rsidRPr="00E90251">
        <w:rPr>
          <w:rFonts w:eastAsia="Cambria"/>
        </w:rPr>
        <w:t xml:space="preserve">. And </w:t>
      </w:r>
      <w:r w:rsidRPr="00E90251">
        <w:rPr>
          <w:rFonts w:eastAsia="Cambria"/>
          <w:b/>
          <w:iCs/>
          <w:u w:val="single"/>
        </w:rPr>
        <w:t>with only a few of its worst weapons, North Korea could, probably within hours, kill millions</w:t>
      </w:r>
      <w:r w:rsidRPr="00E90251">
        <w:rPr>
          <w:rFonts w:eastAsia="Cambria"/>
        </w:rPr>
        <w:t xml:space="preserve">. </w:t>
      </w:r>
      <w:r w:rsidRPr="00E90251">
        <w:rPr>
          <w:rFonts w:eastAsia="Cambria"/>
          <w:b/>
          <w:iCs/>
          <w:u w:val="single"/>
        </w:rPr>
        <w:t>This means an American first strike would likely trigger one of the worst mass killings in human history</w:t>
      </w:r>
      <w:r w:rsidRPr="00E90251">
        <w:rPr>
          <w:rFonts w:eastAsia="Cambria"/>
        </w:rPr>
        <w:t xml:space="preserve">. In 2005, Sam Gardiner, a retired U.S. Air Force colonel who specialized in conducting war games at the National War College, estimated that </w:t>
      </w:r>
      <w:r w:rsidRPr="00E90251">
        <w:rPr>
          <w:rFonts w:eastAsia="Cambria"/>
          <w:u w:val="single"/>
        </w:rPr>
        <w:t>the use of sarin gas alone would produce 1 million casualties.</w:t>
      </w:r>
      <w:r w:rsidRPr="00E90251">
        <w:rPr>
          <w:rFonts w:eastAsia="Cambria"/>
        </w:rPr>
        <w:t xml:space="preserve"> Gardiner now says, </w:t>
      </w:r>
      <w:r w:rsidRPr="00E90251">
        <w:rPr>
          <w:rFonts w:eastAsia="Cambria"/>
          <w:u w:val="single"/>
        </w:rPr>
        <w:t>in light of what we have learned from gas attacks on civilians in Syria, that the number would likely be three to five times greater.</w:t>
      </w:r>
      <w:r w:rsidRPr="00E90251">
        <w:rPr>
          <w:rFonts w:eastAsia="Cambria"/>
        </w:rPr>
        <w:t xml:space="preserve"> And today </w:t>
      </w:r>
      <w:r w:rsidRPr="007864D3">
        <w:rPr>
          <w:rFonts w:eastAsia="Cambria"/>
          <w:highlight w:val="green"/>
          <w:u w:val="single"/>
        </w:rPr>
        <w:t>North Korea has an even wider array of chemical and biological weapons</w:t>
      </w:r>
      <w:r w:rsidRPr="00E90251">
        <w:rPr>
          <w:rFonts w:eastAsia="Cambria"/>
          <w:u w:val="single"/>
        </w:rPr>
        <w:t xml:space="preserve"> than it did 12 years ago</w:t>
      </w:r>
      <w:r w:rsidRPr="00E90251">
        <w:rPr>
          <w:rFonts w:eastAsia="Cambria"/>
        </w:rPr>
        <w:t xml:space="preserve">—the recent assassination of Kim’s half brother, Kim Jong Nam, demonstrated the potency of at least one compound, the nerve agent VX. </w:t>
      </w:r>
      <w:r w:rsidRPr="00E90251">
        <w:rPr>
          <w:rFonts w:eastAsia="Cambria"/>
          <w:u w:val="single"/>
        </w:rPr>
        <w:t>The Kim regime is believed to have biological weapons including anthrax, botulism, hemorrhagic fever, plague, smallpox, typhoid, and yellow fever</w:t>
      </w:r>
      <w:r w:rsidRPr="00E90251">
        <w:rPr>
          <w:rFonts w:eastAsia="Cambria"/>
        </w:rPr>
        <w:t xml:space="preserve">. And </w:t>
      </w:r>
      <w:r w:rsidRPr="007864D3">
        <w:rPr>
          <w:rFonts w:eastAsia="Cambria"/>
          <w:b/>
          <w:iCs/>
          <w:highlight w:val="green"/>
          <w:u w:val="single"/>
        </w:rPr>
        <w:t>it has missiles capable of reaching Tokyo</w:t>
      </w:r>
      <w:r w:rsidRPr="00E90251">
        <w:rPr>
          <w:rFonts w:eastAsia="Cambria"/>
          <w:b/>
          <w:iCs/>
          <w:u w:val="single"/>
        </w:rPr>
        <w:t>, a metropolitan area of nearly 38 millio</w:t>
      </w:r>
      <w:r w:rsidRPr="00E90251">
        <w:rPr>
          <w:rFonts w:eastAsia="Cambria"/>
        </w:rPr>
        <w:t xml:space="preserve">n. In other words, </w:t>
      </w:r>
      <w:r w:rsidRPr="00E90251">
        <w:rPr>
          <w:rFonts w:eastAsia="Cambria"/>
          <w:b/>
          <w:iCs/>
          <w:u w:val="single"/>
        </w:rPr>
        <w:t>any effort to crush North Korea flirts not just with heavy losses, but with one of the greatest catastrophes in human history</w:t>
      </w:r>
      <w:r w:rsidRPr="00E90251">
        <w:rPr>
          <w:rFonts w:eastAsia="Cambria"/>
        </w:rPr>
        <w:t>. Kim would bear the greatest share of responsibility for such a catastrophe, but for the U.S. to force his hand with a first strike, to do so without severe provocation or an immediate and dire threat, would be not only foolhardy but morally indefensible. That this decision now rests with Donald Trump, who has not shown abundant capacity for moral judgment, is not reassuring. If mass civilian killings were not a factor—</w:t>
      </w:r>
      <w:r w:rsidRPr="00E90251">
        <w:rPr>
          <w:rFonts w:eastAsia="Cambria"/>
          <w:u w:val="single"/>
        </w:rPr>
        <w:t>if the war were a military contest alone—South Korea by itself could defeat its northern cousin</w:t>
      </w:r>
      <w:r w:rsidRPr="00E90251">
        <w:rPr>
          <w:rFonts w:eastAsia="Cambria"/>
        </w:rPr>
        <w:t xml:space="preserve">. It would be a lopsided fight. South Korea’s economy is the world’s 11th-largest, and in recent decades the country has competed with Saudi Arabia for the distinction of being the No. 1 arms buyer. And behind South Korea stands the formidable might of the U.S. military. </w:t>
      </w:r>
      <w:r w:rsidRPr="00E90251">
        <w:rPr>
          <w:rFonts w:eastAsia="Cambria"/>
          <w:u w:val="single"/>
        </w:rPr>
        <w:t xml:space="preserve">But lopsided does not necessarily mean easy. The combined air power would rapidly defeat North Korea’s air force, but would face ground-to-air missiles—a gantlet far more treacherous than anything American pilots have encountered since Vietnam. </w:t>
      </w:r>
      <w:r w:rsidRPr="00E90251">
        <w:rPr>
          <w:rFonts w:eastAsia="Cambria"/>
        </w:rPr>
        <w:t xml:space="preserve">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w:t>
      </w:r>
      <w:r w:rsidRPr="00E90251">
        <w:rPr>
          <w:rFonts w:eastAsia="Cambria"/>
          <w:u w:val="single"/>
        </w:rPr>
        <w:t>Locating and securing North Korea’s nuclear stockpiles and heavy weapons would take longer. S</w:t>
      </w:r>
      <w:r w:rsidRPr="00E90251">
        <w:rPr>
          <w:rFonts w:eastAsia="Cambria"/>
        </w:rPr>
        <w:t xml:space="preserve">ome years ago, Thomas McInerney, a retired Air Force lieutenant general and a Fox News military analyst who has been an outspoken advocate of a preventive strike, estimated with remarkable optimism that eliminating North Korea’s military threat would take 30 to 60 days. But </w:t>
      </w:r>
      <w:r w:rsidRPr="007864D3">
        <w:rPr>
          <w:rFonts w:eastAsia="Cambria"/>
          <w:highlight w:val="green"/>
          <w:u w:val="single"/>
        </w:rPr>
        <w:t>let’s suppose</w:t>
      </w:r>
      <w:r w:rsidRPr="00E90251">
        <w:rPr>
          <w:rFonts w:eastAsia="Cambria"/>
          <w:u w:val="single"/>
        </w:rPr>
        <w:t xml:space="preserve"> (unrealistically) </w:t>
      </w:r>
      <w:r w:rsidRPr="007864D3">
        <w:rPr>
          <w:rFonts w:eastAsia="Cambria"/>
          <w:highlight w:val="green"/>
          <w:u w:val="single"/>
        </w:rPr>
        <w:t>that a preventive strike did take out every</w:t>
      </w:r>
      <w:r w:rsidRPr="00E90251">
        <w:rPr>
          <w:rFonts w:eastAsia="Cambria"/>
          <w:u w:val="single"/>
        </w:rPr>
        <w:t xml:space="preserve"> single </w:t>
      </w:r>
      <w:r w:rsidRPr="007864D3">
        <w:rPr>
          <w:rFonts w:eastAsia="Cambria"/>
          <w:highlight w:val="green"/>
          <w:u w:val="single"/>
        </w:rPr>
        <w:t>one of Kim’s missiles</w:t>
      </w:r>
      <w:r w:rsidRPr="00E90251">
        <w:rPr>
          <w:rFonts w:eastAsia="Cambria"/>
          <w:u w:val="single"/>
        </w:rPr>
        <w:t xml:space="preserve"> and artillery batteries</w:t>
      </w:r>
      <w:r w:rsidRPr="00E90251">
        <w:rPr>
          <w:rFonts w:eastAsia="Cambria"/>
        </w:rPr>
        <w:t xml:space="preserve">. </w:t>
      </w:r>
      <w:r w:rsidRPr="007864D3">
        <w:rPr>
          <w:rFonts w:eastAsia="Cambria"/>
          <w:b/>
          <w:iCs/>
          <w:highlight w:val="green"/>
          <w:u w:val="single"/>
        </w:rPr>
        <w:t>That still leaves</w:t>
      </w:r>
      <w:r w:rsidRPr="00E90251">
        <w:rPr>
          <w:rFonts w:eastAsia="Cambria"/>
          <w:b/>
          <w:iCs/>
          <w:u w:val="single"/>
        </w:rPr>
        <w:t xml:space="preserve"> his huge, well-trained, and well-equipped army. </w:t>
      </w:r>
      <w:r w:rsidRPr="007864D3">
        <w:rPr>
          <w:rFonts w:eastAsia="Cambria"/>
          <w:b/>
          <w:iCs/>
          <w:highlight w:val="green"/>
          <w:u w:val="single"/>
        </w:rPr>
        <w:t>A ground war</w:t>
      </w:r>
      <w:r w:rsidRPr="00E90251">
        <w:rPr>
          <w:rFonts w:eastAsia="Cambria"/>
          <w:b/>
          <w:iCs/>
          <w:u w:val="single"/>
        </w:rPr>
        <w:t xml:space="preserve"> against it would likely be more difficult than the first Korean War</w:t>
      </w:r>
      <w:r w:rsidRPr="00E90251">
        <w:rPr>
          <w:rFonts w:eastAsia="Cambria"/>
        </w:rPr>
        <w:t xml:space="preserve">. In David Halberstam’s book The Coldest Winter, he described the memories of Herbert “Pappy” Miller, a sergeant with the First Cavalry Division, after a battle with North Korean troops near the village of Taejon in 1950: </w:t>
      </w:r>
      <w:r w:rsidRPr="00E90251">
        <w:rPr>
          <w:rFonts w:eastAsia="Cambria"/>
          <w:u w:val="single"/>
        </w:rPr>
        <w:t xml:space="preserve">No matter how well you fought, there were always more. </w:t>
      </w:r>
      <w:proofErr w:type="gramStart"/>
      <w:r w:rsidRPr="00E90251">
        <w:rPr>
          <w:rFonts w:eastAsia="Cambria"/>
          <w:u w:val="single"/>
        </w:rPr>
        <w:t>Always.</w:t>
      </w:r>
      <w:proofErr w:type="gramEnd"/>
      <w:r w:rsidRPr="00E90251">
        <w:rPr>
          <w:rFonts w:eastAsia="Cambria"/>
          <w:u w:val="single"/>
        </w:rPr>
        <w:t xml:space="preserve"> They would slip behind you, cut off your avenue of retreat, and then they would hit you on the flanks.</w:t>
      </w:r>
      <w:r w:rsidRPr="00E90251">
        <w:rPr>
          <w:rFonts w:eastAsia="Cambria"/>
        </w:rPr>
        <w:t xml:space="preserve">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 Today, </w:t>
      </w:r>
      <w:r w:rsidRPr="00E90251">
        <w:rPr>
          <w:rFonts w:eastAsia="Cambria"/>
          <w:u w:val="single"/>
        </w:rPr>
        <w:t>American soldiers would all have automatic weapons—but so would the enemy</w:t>
      </w:r>
      <w:r w:rsidRPr="00E90251">
        <w:rPr>
          <w:rFonts w:eastAsia="Cambria"/>
        </w:rPr>
        <w:t xml:space="preserve">. </w:t>
      </w:r>
      <w:r w:rsidRPr="00E90251">
        <w:rPr>
          <w:rFonts w:eastAsia="Cambria"/>
          <w:u w:val="single"/>
        </w:rPr>
        <w:t>The North Koreans would not just make a frontal assault, either, the way they did in 1950. They are believed to have tunnels stretching under the DMZ and into South Korea. Special forces could be inserted almost anywhere in South Korea by tunnel, aircraft, boat, or the North Korean navy’s fleet of miniature submarines. They could wreak havoc on American and South Korean</w:t>
      </w:r>
      <w:r w:rsidRPr="00E90251">
        <w:rPr>
          <w:rFonts w:eastAsia="Cambria"/>
        </w:rPr>
        <w:t xml:space="preserve"> air operations and defenses, and might be able to smuggle a nuclear device to detonate under Seoul itself. </w:t>
      </w:r>
      <w:r w:rsidRPr="00E90251">
        <w:rPr>
          <w:rFonts w:eastAsia="Cambria"/>
          <w:u w:val="single"/>
        </w:rPr>
        <w:t>And for those America Firsters who might view Asian losses as acceptable, consider that there are also some 30,000 Americans on the firing lines</w:t>
      </w:r>
      <w:r w:rsidRPr="00E90251">
        <w:rPr>
          <w:rFonts w:eastAsia="Cambria"/>
        </w:rPr>
        <w:t xml:space="preserve">—and that even if those lives are deemed expendable, </w:t>
      </w:r>
      <w:r w:rsidRPr="007864D3">
        <w:rPr>
          <w:rFonts w:eastAsia="Cambria"/>
          <w:b/>
          <w:iCs/>
          <w:highlight w:val="green"/>
          <w:u w:val="single"/>
        </w:rPr>
        <w:t>another immediate casualty of all-out war in Korea would likely be South Korea’s</w:t>
      </w:r>
      <w:r w:rsidRPr="00E90251">
        <w:rPr>
          <w:rFonts w:eastAsia="Cambria"/>
          <w:b/>
          <w:iCs/>
          <w:u w:val="single"/>
        </w:rPr>
        <w:t xml:space="preserve"> booming </w:t>
      </w:r>
      <w:r w:rsidRPr="007864D3">
        <w:rPr>
          <w:rFonts w:eastAsia="Cambria"/>
          <w:b/>
          <w:iCs/>
          <w:highlight w:val="green"/>
          <w:u w:val="single"/>
        </w:rPr>
        <w:t>economy</w:t>
      </w:r>
      <w:r w:rsidRPr="00E90251">
        <w:rPr>
          <w:rFonts w:eastAsia="Cambria"/>
          <w:b/>
          <w:iCs/>
          <w:u w:val="single"/>
        </w:rPr>
        <w:t xml:space="preserve">, whose collapse would be felt in markets all over the world. </w:t>
      </w:r>
      <w:r w:rsidRPr="00E90251">
        <w:rPr>
          <w:rFonts w:eastAsia="Cambria"/>
        </w:rPr>
        <w:t xml:space="preserve">So </w:t>
      </w:r>
      <w:r w:rsidRPr="00E90251">
        <w:rPr>
          <w:rFonts w:eastAsia="Cambria"/>
          <w:b/>
          <w:iCs/>
          <w:u w:val="single"/>
        </w:rPr>
        <w:t>the cost of even a perfect first strike would be appalling</w:t>
      </w:r>
      <w:r w:rsidRPr="00E90251">
        <w:rPr>
          <w:rFonts w:eastAsia="Cambria"/>
        </w:rPr>
        <w:t xml:space="preserve">.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 ” Putting aside the irony of using nuclear weapons to prevent the use of nuclear weapons, the answer Walsh got in that scenario was still: No guarantee. </w:t>
      </w:r>
      <w:r w:rsidRPr="00E90251">
        <w:rPr>
          <w:rFonts w:eastAsia="Cambria"/>
          <w:b/>
          <w:iCs/>
          <w:u w:val="single"/>
        </w:rPr>
        <w:t>“If we don’t get everything, then we have a really pissed-off adversary who possesses nuclear weapons who has just been attacked</w:t>
      </w:r>
      <w:r w:rsidRPr="00E90251">
        <w:rPr>
          <w:rFonts w:eastAsia="Cambria"/>
        </w:rPr>
        <w:t>,” Walsh said</w:t>
      </w:r>
      <w:r w:rsidRPr="00E90251">
        <w:rPr>
          <w:rFonts w:eastAsia="Cambria"/>
          <w:u w:val="single"/>
        </w:rPr>
        <w:t>. “It’s not clear even with nukes that you could get all the artillery. And if you did use nukes, is that something South Korea is going to sign up for?</w:t>
      </w:r>
      <w:r w:rsidRPr="00E90251">
        <w:rPr>
          <w:rFonts w:eastAsia="Cambria"/>
        </w:rPr>
        <w:t xml:space="preserve"> There’s three minutes’ flight time from just north of the DMZ to Seoul. </w:t>
      </w:r>
      <w:r w:rsidRPr="00E90251">
        <w:rPr>
          <w:rFonts w:eastAsia="Cambria"/>
          <w:u w:val="single"/>
        </w:rPr>
        <w:t>Do you really want to be dropping nuclear weapons that close to our ally’s capital? Think of the radioactive fallout</w:t>
      </w:r>
      <w:r w:rsidRPr="00E90251">
        <w:rPr>
          <w:rFonts w:eastAsia="Cambria"/>
        </w:rPr>
        <w:t xml:space="preserve">. </w:t>
      </w:r>
      <w:r w:rsidRPr="007864D3">
        <w:rPr>
          <w:rFonts w:eastAsia="Cambria"/>
          <w:b/>
          <w:iCs/>
          <w:highlight w:val="green"/>
          <w:u w:val="single"/>
        </w:rPr>
        <w:t>If you don’t take out all the batteries</w:t>
      </w:r>
      <w:r w:rsidRPr="00E90251">
        <w:rPr>
          <w:rFonts w:eastAsia="Cambria"/>
          <w:b/>
          <w:iCs/>
          <w:u w:val="single"/>
        </w:rPr>
        <w:t xml:space="preserve">, then </w:t>
      </w:r>
      <w:r w:rsidRPr="007864D3">
        <w:rPr>
          <w:rFonts w:eastAsia="Cambria"/>
          <w:b/>
          <w:iCs/>
          <w:highlight w:val="green"/>
          <w:u w:val="single"/>
        </w:rPr>
        <w:t>you have thousands of munitions raining down on Seoul</w:t>
      </w:r>
      <w:r w:rsidRPr="00E90251">
        <w:rPr>
          <w:rFonts w:eastAsia="Cambria"/>
        </w:rPr>
        <w:t xml:space="preserve">. So I don’t get how an all-out attack works.” Even if a U.S. president could get Americans to support such an attack, Walsh added, the South Koreans would likely object. “All the fighting is going to happen on Korean soil. So it seems to me the South Koreans should certainly have a say in this. I don’t see them signing off.” </w:t>
      </w:r>
      <w:proofErr w:type="gramStart"/>
      <w:r w:rsidRPr="00E90251">
        <w:rPr>
          <w:rFonts w:eastAsia="Cambria"/>
        </w:rPr>
        <w:t>Especially not now, with the election in May of Moon Jae-in as president.</w:t>
      </w:r>
      <w:proofErr w:type="gramEnd"/>
      <w:r w:rsidRPr="00E90251">
        <w:rPr>
          <w:rFonts w:eastAsia="Cambria"/>
        </w:rPr>
        <w:t xml:space="preserve"> Moon is a liberal who has said he might be willing to reopen talks with Pyongyang and, far from endorsing aggressive action, has criticized the recent deployment around Seoul of America’s thaad (Terminal High Altitude Area Defense) missiles, which are designed to intercept incoming missiles. </w:t>
      </w:r>
      <w:r w:rsidRPr="00E90251">
        <w:rPr>
          <w:rFonts w:eastAsia="Cambria"/>
          <w:u w:val="single"/>
        </w:rPr>
        <w:t xml:space="preserve">These aren’t the only problems with a preventive strike. To be effective, it would depend on surprise, on delivering the maximum amount of force as quickly as possible—which would in turn require a significant buildup of U.S. forces in the region. </w:t>
      </w:r>
      <w:r w:rsidRPr="00E90251">
        <w:rPr>
          <w:rFonts w:eastAsia="Cambria"/>
        </w:rPr>
        <w:t>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w:t>
      </w:r>
    </w:p>
    <w:p w:rsidR="001109F6" w:rsidRPr="00E90251" w:rsidRDefault="001109F6" w:rsidP="001109F6">
      <w:pPr>
        <w:pStyle w:val="Heading1"/>
        <w:rPr>
          <w:rFonts w:cs="Arial"/>
        </w:rPr>
      </w:pPr>
      <w:r w:rsidRPr="00E90251">
        <w:rPr>
          <w:rFonts w:cs="Arial"/>
        </w:rPr>
        <w:t>Neg</w:t>
      </w:r>
    </w:p>
    <w:p w:rsidR="003E4A0D" w:rsidRPr="00E90251" w:rsidRDefault="003E4A0D" w:rsidP="003E4A0D">
      <w:pPr>
        <w:pStyle w:val="Heading3"/>
        <w:rPr>
          <w:rFonts w:cs="Arial"/>
        </w:rPr>
      </w:pPr>
      <w:r w:rsidRPr="00E90251">
        <w:rPr>
          <w:rFonts w:cs="Arial"/>
        </w:rPr>
        <w:t xml:space="preserve">1NC---UQ &amp; Link </w:t>
      </w:r>
    </w:p>
    <w:p w:rsidR="003E4A0D" w:rsidRPr="00E90251" w:rsidRDefault="003E4A0D" w:rsidP="003E4A0D">
      <w:pPr>
        <w:pStyle w:val="Heading4"/>
        <w:rPr>
          <w:rStyle w:val="Style13ptBold"/>
          <w:rFonts w:cs="Arial"/>
          <w:b/>
          <w:sz w:val="28"/>
          <w:szCs w:val="26"/>
        </w:rPr>
      </w:pPr>
      <w:r w:rsidRPr="00E90251">
        <w:rPr>
          <w:rStyle w:val="Style13ptBold"/>
          <w:rFonts w:cs="Arial"/>
          <w:b/>
          <w:sz w:val="28"/>
          <w:szCs w:val="26"/>
        </w:rPr>
        <w:t xml:space="preserve">The dems will </w:t>
      </w:r>
      <w:r w:rsidRPr="00E90251">
        <w:rPr>
          <w:rStyle w:val="Style13ptBold"/>
          <w:rFonts w:cs="Arial"/>
          <w:b/>
          <w:sz w:val="28"/>
          <w:szCs w:val="26"/>
          <w:u w:val="single"/>
        </w:rPr>
        <w:t>crush</w:t>
      </w:r>
      <w:r w:rsidRPr="00E90251">
        <w:rPr>
          <w:rStyle w:val="Style13ptBold"/>
          <w:rFonts w:cs="Arial"/>
          <w:b/>
          <w:sz w:val="28"/>
          <w:szCs w:val="26"/>
        </w:rPr>
        <w:t xml:space="preserve"> the midterms now, but a new immigration policy lets Trump </w:t>
      </w:r>
      <w:r w:rsidRPr="00E90251">
        <w:rPr>
          <w:rStyle w:val="Style13ptBold"/>
          <w:rFonts w:cs="Arial"/>
          <w:b/>
          <w:sz w:val="28"/>
          <w:szCs w:val="26"/>
          <w:u w:val="single"/>
        </w:rPr>
        <w:t>save face</w:t>
      </w:r>
      <w:r w:rsidRPr="00E90251">
        <w:rPr>
          <w:rStyle w:val="Style13ptBold"/>
          <w:rFonts w:cs="Arial"/>
          <w:b/>
          <w:sz w:val="28"/>
          <w:szCs w:val="26"/>
        </w:rPr>
        <w:t xml:space="preserve"> and </w:t>
      </w:r>
      <w:r w:rsidRPr="00E90251">
        <w:rPr>
          <w:rStyle w:val="Style13ptBold"/>
          <w:rFonts w:cs="Arial"/>
          <w:b/>
          <w:sz w:val="28"/>
          <w:szCs w:val="26"/>
          <w:u w:val="single"/>
        </w:rPr>
        <w:t>tar them</w:t>
      </w:r>
      <w:r w:rsidRPr="00E90251">
        <w:rPr>
          <w:rStyle w:val="Style13ptBold"/>
          <w:rFonts w:cs="Arial"/>
          <w:b/>
          <w:sz w:val="28"/>
          <w:szCs w:val="26"/>
        </w:rPr>
        <w:t xml:space="preserve"> as leftists at the </w:t>
      </w:r>
      <w:r w:rsidRPr="00E90251">
        <w:rPr>
          <w:rStyle w:val="Style13ptBold"/>
          <w:rFonts w:cs="Arial"/>
          <w:b/>
          <w:sz w:val="28"/>
          <w:szCs w:val="26"/>
          <w:u w:val="single"/>
        </w:rPr>
        <w:t>same time</w:t>
      </w:r>
      <w:r w:rsidRPr="00E90251">
        <w:rPr>
          <w:rStyle w:val="Style13ptBold"/>
          <w:rFonts w:cs="Arial"/>
          <w:b/>
          <w:sz w:val="28"/>
          <w:szCs w:val="26"/>
        </w:rPr>
        <w:t xml:space="preserve">---avoiding </w:t>
      </w:r>
      <w:r w:rsidRPr="00E90251">
        <w:rPr>
          <w:rStyle w:val="Style13ptBold"/>
          <w:rFonts w:cs="Arial"/>
          <w:b/>
          <w:sz w:val="28"/>
          <w:szCs w:val="26"/>
          <w:u w:val="single"/>
        </w:rPr>
        <w:t>debates on the plan</w:t>
      </w:r>
      <w:r w:rsidRPr="00E90251">
        <w:rPr>
          <w:rStyle w:val="Style13ptBold"/>
          <w:rFonts w:cs="Arial"/>
          <w:b/>
          <w:sz w:val="28"/>
          <w:szCs w:val="26"/>
        </w:rPr>
        <w:t xml:space="preserve"> are key </w:t>
      </w:r>
    </w:p>
    <w:p w:rsidR="003E4A0D" w:rsidRPr="00E90251" w:rsidRDefault="003E4A0D" w:rsidP="003E4A0D">
      <w:proofErr w:type="gramStart"/>
      <w:r w:rsidRPr="00E90251">
        <w:rPr>
          <w:b/>
        </w:rPr>
        <w:t>McManus 7/5</w:t>
      </w:r>
      <w:r w:rsidRPr="00E90251">
        <w:t xml:space="preserve"> [Doyle, contributing writer to the LA Times.</w:t>
      </w:r>
      <w:proofErr w:type="gramEnd"/>
      <w:r w:rsidRPr="00E90251">
        <w:t xml:space="preserve"> "Don't let Ocasio-Cortez’s win fool you. Democrats should keep calm and cater to the center." 2018. http://www.latimes.com/opinion/op-ed/la-oe-mcmanus-democrat-midterm-strategy-20180705-story.html#]</w:t>
      </w:r>
    </w:p>
    <w:p w:rsidR="003E4A0D" w:rsidRPr="00E90251" w:rsidRDefault="003E4A0D" w:rsidP="003E4A0D">
      <w:r w:rsidRPr="00E90251">
        <w:rPr>
          <w:rStyle w:val="StyleUnderline"/>
        </w:rPr>
        <w:t>As</w:t>
      </w:r>
      <w:r w:rsidRPr="00E90251">
        <w:t xml:space="preserve"> Barack </w:t>
      </w:r>
      <w:r w:rsidRPr="00E90251">
        <w:rPr>
          <w:rStyle w:val="StyleUnderline"/>
        </w:rPr>
        <w:t xml:space="preserve">Obama said at a weekend fundraiser, the party should take a </w:t>
      </w:r>
      <w:r w:rsidRPr="00E90251">
        <w:rPr>
          <w:rStyle w:val="Emphasis"/>
        </w:rPr>
        <w:t>deep breath</w:t>
      </w:r>
      <w:r w:rsidRPr="00E90251">
        <w:t xml:space="preserve"> and calm down. </w:t>
      </w:r>
      <w:r w:rsidRPr="00E90251">
        <w:rPr>
          <w:rStyle w:val="StyleUnderline"/>
        </w:rPr>
        <w:t>The fundamentals of this election year are still running in Democrats’ favor.</w:t>
      </w:r>
      <w:r w:rsidRPr="00E90251">
        <w:t xml:space="preserve"> And they have a workable platform to run on, although it can be hard to locate amid the onslaught of the daily news cycle.</w:t>
      </w:r>
    </w:p>
    <w:p w:rsidR="003E4A0D" w:rsidRPr="00E90251" w:rsidRDefault="003E4A0D" w:rsidP="003E4A0D">
      <w:pPr>
        <w:rPr>
          <w:rStyle w:val="StyleUnderline"/>
        </w:rPr>
      </w:pPr>
      <w:r w:rsidRPr="00E90251">
        <w:t xml:space="preserve">Like most midterms, </w:t>
      </w:r>
      <w:r w:rsidRPr="00E90251">
        <w:rPr>
          <w:rStyle w:val="StyleUnderline"/>
        </w:rPr>
        <w:t xml:space="preserve">this one will be a </w:t>
      </w:r>
      <w:r w:rsidRPr="00E90251">
        <w:rPr>
          <w:rStyle w:val="Emphasis"/>
        </w:rPr>
        <w:t>referendum</w:t>
      </w:r>
      <w:r w:rsidRPr="00E90251">
        <w:rPr>
          <w:rStyle w:val="StyleUnderline"/>
        </w:rPr>
        <w:t xml:space="preserve"> on the incumbent president</w:t>
      </w:r>
      <w:r w:rsidRPr="00E90251">
        <w:t xml:space="preserve"> — </w:t>
      </w:r>
      <w:r w:rsidRPr="00E90251">
        <w:rPr>
          <w:rStyle w:val="Emphasis"/>
        </w:rPr>
        <w:t>only more so</w:t>
      </w:r>
      <w:r w:rsidRPr="00E90251">
        <w:t xml:space="preserve">. A Pew Research Center poll last month showed that </w:t>
      </w:r>
      <w:r w:rsidRPr="00E90251">
        <w:rPr>
          <w:rStyle w:val="StyleUnderline"/>
        </w:rPr>
        <w:t xml:space="preserve">voters on all sides are </w:t>
      </w:r>
      <w:r w:rsidRPr="00E90251">
        <w:rPr>
          <w:rStyle w:val="Emphasis"/>
        </w:rPr>
        <w:t>unusually focused</w:t>
      </w:r>
      <w:r w:rsidRPr="00E90251">
        <w:rPr>
          <w:rStyle w:val="StyleUnderline"/>
        </w:rPr>
        <w:t xml:space="preserve"> on choosing which party controls Congress and making their votes a </w:t>
      </w:r>
      <w:r w:rsidRPr="00E90251">
        <w:rPr>
          <w:rStyle w:val="Emphasis"/>
        </w:rPr>
        <w:t>judgment on the president.</w:t>
      </w:r>
    </w:p>
    <w:p w:rsidR="003E4A0D" w:rsidRPr="00E90251" w:rsidRDefault="003E4A0D" w:rsidP="003E4A0D">
      <w:r w:rsidRPr="00E90251">
        <w:rPr>
          <w:rStyle w:val="StyleUnderline"/>
        </w:rPr>
        <w:t>That’s bad news for Republicans</w:t>
      </w:r>
      <w:r w:rsidRPr="00E90251">
        <w:t xml:space="preserve">. Despite occasional good weeks, </w:t>
      </w:r>
      <w:r w:rsidRPr="00E90251">
        <w:rPr>
          <w:rStyle w:val="StyleUnderline"/>
        </w:rPr>
        <w:t xml:space="preserve">Trump remains the </w:t>
      </w:r>
      <w:r w:rsidRPr="00E90251">
        <w:rPr>
          <w:rStyle w:val="Emphasis"/>
        </w:rPr>
        <w:t>most unpopular first-term president of modern times</w:t>
      </w:r>
      <w:r w:rsidRPr="00E90251">
        <w:t xml:space="preserve">. </w:t>
      </w:r>
      <w:r w:rsidRPr="00E90251">
        <w:rPr>
          <w:rStyle w:val="StyleUnderline"/>
        </w:rPr>
        <w:t>His</w:t>
      </w:r>
      <w:r w:rsidRPr="00E90251">
        <w:t xml:space="preserve"> current </w:t>
      </w:r>
      <w:r w:rsidRPr="00E90251">
        <w:rPr>
          <w:rStyle w:val="Emphasis"/>
        </w:rPr>
        <w:t>approval rating</w:t>
      </w:r>
      <w:r w:rsidRPr="00E90251">
        <w:t xml:space="preserve"> </w:t>
      </w:r>
      <w:r w:rsidRPr="00E90251">
        <w:rPr>
          <w:rStyle w:val="StyleUnderline"/>
        </w:rPr>
        <w:t>of about 43%</w:t>
      </w:r>
      <w:r w:rsidRPr="00E90251">
        <w:t xml:space="preserve"> (as averaged by Real Clear Politics) </w:t>
      </w:r>
      <w:r w:rsidRPr="00E90251">
        <w:rPr>
          <w:rStyle w:val="StyleUnderline"/>
        </w:rPr>
        <w:t>is below Obama’s 47%</w:t>
      </w:r>
      <w:r w:rsidRPr="00E90251">
        <w:t xml:space="preserve"> at this point in 2010, </w:t>
      </w:r>
      <w:r w:rsidRPr="00E90251">
        <w:rPr>
          <w:rStyle w:val="StyleUnderline"/>
        </w:rPr>
        <w:t>the year Democrats lost the House</w:t>
      </w:r>
      <w:r w:rsidRPr="00E90251">
        <w:t xml:space="preserve"> of Representatives.</w:t>
      </w:r>
    </w:p>
    <w:p w:rsidR="003E4A0D" w:rsidRPr="00E90251" w:rsidRDefault="003E4A0D" w:rsidP="003E4A0D">
      <w:r w:rsidRPr="00E90251">
        <w:rPr>
          <w:rStyle w:val="StyleUnderline"/>
        </w:rPr>
        <w:t>Democrats have the</w:t>
      </w:r>
      <w:r w:rsidRPr="00E90251">
        <w:t xml:space="preserve"> advantage of an “</w:t>
      </w:r>
      <w:r w:rsidRPr="00E90251">
        <w:rPr>
          <w:rStyle w:val="Emphasis"/>
        </w:rPr>
        <w:t>enthusiasm gap</w:t>
      </w:r>
      <w:r w:rsidRPr="00E90251">
        <w:t xml:space="preserve">,” according to Pew, </w:t>
      </w:r>
      <w:r w:rsidRPr="00E90251">
        <w:rPr>
          <w:rStyle w:val="StyleUnderline"/>
        </w:rPr>
        <w:t xml:space="preserve">with self-described liberals </w:t>
      </w:r>
      <w:r w:rsidRPr="00E90251">
        <w:rPr>
          <w:rStyle w:val="Emphasis"/>
        </w:rPr>
        <w:t>especially fired up</w:t>
      </w:r>
      <w:r w:rsidRPr="00E90251">
        <w:t xml:space="preserve">. But </w:t>
      </w:r>
      <w:r w:rsidRPr="00E90251">
        <w:rPr>
          <w:rStyle w:val="StyleUnderline"/>
        </w:rPr>
        <w:t>the Democratic lead on the question of which party voters prefer has ebbed from 13 points</w:t>
      </w:r>
      <w:r w:rsidRPr="00E90251">
        <w:t xml:space="preserve"> in January </w:t>
      </w:r>
      <w:r w:rsidRPr="00E90251">
        <w:rPr>
          <w:rStyle w:val="StyleUnderline"/>
        </w:rPr>
        <w:t>to 6 points today</w:t>
      </w:r>
      <w:r w:rsidRPr="00E90251">
        <w:t xml:space="preserve"> (46% to 40%) — </w:t>
      </w:r>
      <w:r w:rsidRPr="00E90251">
        <w:rPr>
          <w:rStyle w:val="StyleUnderline"/>
        </w:rPr>
        <w:t xml:space="preserve">not high enough to </w:t>
      </w:r>
      <w:r w:rsidRPr="00E90251">
        <w:rPr>
          <w:rStyle w:val="Emphasis"/>
        </w:rPr>
        <w:t>assure a change</w:t>
      </w:r>
      <w:r w:rsidRPr="00E90251">
        <w:rPr>
          <w:rStyle w:val="StyleUnderline"/>
        </w:rPr>
        <w:t xml:space="preserve"> in control of Congress.</w:t>
      </w:r>
    </w:p>
    <w:p w:rsidR="003E4A0D" w:rsidRPr="00E90251" w:rsidRDefault="003E4A0D" w:rsidP="003E4A0D">
      <w:r w:rsidRPr="00E90251">
        <w:rPr>
          <w:rStyle w:val="StyleUnderline"/>
        </w:rPr>
        <w:t>Those numbers at least should indicate to Democrats that they can stop worrying about their base</w:t>
      </w:r>
      <w:r w:rsidRPr="00E90251">
        <w:t xml:space="preserve"> — liberal and progressive </w:t>
      </w:r>
      <w:r w:rsidRPr="00E90251">
        <w:rPr>
          <w:rStyle w:val="Emphasis"/>
        </w:rPr>
        <w:t>voters plan to turn out</w:t>
      </w:r>
      <w:r w:rsidRPr="00E90251">
        <w:t xml:space="preserve">. </w:t>
      </w:r>
      <w:r w:rsidRPr="00E90251">
        <w:rPr>
          <w:rStyle w:val="StyleUnderline"/>
        </w:rPr>
        <w:t>The key to winning back the House,</w:t>
      </w:r>
      <w:r w:rsidRPr="00E90251">
        <w:t xml:space="preserve"> veteran party strategists argue, </w:t>
      </w:r>
      <w:r w:rsidRPr="00E90251">
        <w:rPr>
          <w:rStyle w:val="StyleUnderline"/>
        </w:rPr>
        <w:t>is</w:t>
      </w:r>
      <w:r w:rsidRPr="00E90251">
        <w:t xml:space="preserve"> </w:t>
      </w:r>
      <w:r w:rsidRPr="00E90251">
        <w:rPr>
          <w:rStyle w:val="Emphasis"/>
        </w:rPr>
        <w:t>appealing to voters in the center</w:t>
      </w:r>
      <w:r w:rsidRPr="00E90251">
        <w:t>.</w:t>
      </w:r>
    </w:p>
    <w:p w:rsidR="003E4A0D" w:rsidRPr="00E90251" w:rsidRDefault="003E4A0D" w:rsidP="003E4A0D">
      <w:r w:rsidRPr="00E90251">
        <w:t>“</w:t>
      </w:r>
      <w:r w:rsidRPr="00E90251">
        <w:rPr>
          <w:rStyle w:val="StyleUnderline"/>
        </w:rPr>
        <w:t>Keep the debate on issues that matter to swing voters</w:t>
      </w:r>
      <w:r w:rsidRPr="00E90251">
        <w:t xml:space="preserve">,” advises Mark Mellman, who has worked for Sen. Heidi Heitkamp (D-N.D.) and California’s Barbara Boxer. </w:t>
      </w:r>
      <w:proofErr w:type="gramStart"/>
      <w:r w:rsidRPr="00E90251">
        <w:t>Don’t push</w:t>
      </w:r>
      <w:proofErr w:type="gramEnd"/>
      <w:r w:rsidRPr="00E90251">
        <w:t xml:space="preserve"> a left-wing wish list — even after Democratic socialist Alexandria Ocasio-Cortez’s primary win in New York City last week.</w:t>
      </w:r>
    </w:p>
    <w:p w:rsidR="003E4A0D" w:rsidRPr="00E90251" w:rsidRDefault="003E4A0D" w:rsidP="003E4A0D">
      <w:r w:rsidRPr="00E90251">
        <w:rPr>
          <w:rStyle w:val="StyleUnderline"/>
        </w:rPr>
        <w:t xml:space="preserve">Swing voters care about the </w:t>
      </w:r>
      <w:r w:rsidRPr="00E90251">
        <w:rPr>
          <w:rStyle w:val="Emphasis"/>
        </w:rPr>
        <w:t>economy</w:t>
      </w:r>
      <w:r w:rsidRPr="00E90251">
        <w:t xml:space="preserve"> — </w:t>
      </w:r>
      <w:r w:rsidRPr="00E90251">
        <w:rPr>
          <w:rStyle w:val="StyleUnderline"/>
        </w:rPr>
        <w:t xml:space="preserve">not </w:t>
      </w:r>
      <w:r w:rsidRPr="00E90251">
        <w:t>the</w:t>
      </w:r>
      <w:r w:rsidRPr="00E90251">
        <w:rPr>
          <w:rStyle w:val="StyleUnderline"/>
        </w:rPr>
        <w:t xml:space="preserve"> Wall Street </w:t>
      </w:r>
      <w:r w:rsidRPr="00E90251">
        <w:t xml:space="preserve">economy that’s booming, </w:t>
      </w:r>
      <w:r w:rsidRPr="00E90251">
        <w:rPr>
          <w:rStyle w:val="StyleUnderline"/>
        </w:rPr>
        <w:t>but the household economy where people say they haven’t felt much benefit from the GOP’s tax cut.</w:t>
      </w:r>
      <w:r w:rsidRPr="00E90251">
        <w:t xml:space="preserve"> Republican candidates are trumpeting good unemployment and growth numbers; they’re praying that a new GDP measure due out July 27 shows a big jump.</w:t>
      </w:r>
    </w:p>
    <w:p w:rsidR="003E4A0D" w:rsidRPr="00E90251" w:rsidRDefault="003E4A0D" w:rsidP="003E4A0D">
      <w:r w:rsidRPr="00E90251">
        <w:t xml:space="preserve">But </w:t>
      </w:r>
      <w:r w:rsidRPr="00E90251">
        <w:rPr>
          <w:rStyle w:val="StyleUnderline"/>
        </w:rPr>
        <w:t>Democrats don’t need to concede the point</w:t>
      </w:r>
      <w:r w:rsidRPr="00E90251">
        <w:t xml:space="preserve">. Polls show that </w:t>
      </w:r>
      <w:r w:rsidRPr="00E90251">
        <w:rPr>
          <w:rStyle w:val="StyleUnderline"/>
        </w:rPr>
        <w:t>the massive shift in taxation</w:t>
      </w:r>
      <w:r w:rsidRPr="00E90251">
        <w:t xml:space="preserve"> that Republicans passed last year </w:t>
      </w:r>
      <w:r w:rsidRPr="00E90251">
        <w:rPr>
          <w:rStyle w:val="StyleUnderline"/>
        </w:rPr>
        <w:t xml:space="preserve">is </w:t>
      </w:r>
      <w:r w:rsidRPr="00E90251">
        <w:rPr>
          <w:rStyle w:val="Emphasis"/>
        </w:rPr>
        <w:t>unpopular</w:t>
      </w:r>
      <w:r w:rsidRPr="00E90251">
        <w:rPr>
          <w:rStyle w:val="StyleUnderline"/>
        </w:rPr>
        <w:t>, an unusual achievement for a tax cut</w:t>
      </w:r>
      <w:r w:rsidRPr="00E90251">
        <w:t>. In several recent polls, no more than 1 in 4 Americans said they had actually noticed any decrease in their tax bills.</w:t>
      </w:r>
    </w:p>
    <w:p w:rsidR="003E4A0D" w:rsidRPr="00E90251" w:rsidRDefault="003E4A0D" w:rsidP="003E4A0D">
      <w:r w:rsidRPr="00E90251">
        <w:t>“</w:t>
      </w:r>
      <w:r w:rsidRPr="00E90251">
        <w:rPr>
          <w:rStyle w:val="StyleUnderline"/>
        </w:rPr>
        <w:t>Trump is going to present the economy and the tax cuts as a success</w:t>
      </w:r>
      <w:r w:rsidRPr="00E90251">
        <w:t>,” said Stanley Greenberg, another strategist. “</w:t>
      </w:r>
      <w:r w:rsidRPr="00E90251">
        <w:rPr>
          <w:rStyle w:val="Emphasis"/>
        </w:rPr>
        <w:t>We want that fight</w:t>
      </w:r>
      <w:r w:rsidRPr="00E90251">
        <w:t xml:space="preserve">…. What’s killing people is </w:t>
      </w:r>
      <w:proofErr w:type="gramStart"/>
      <w:r w:rsidRPr="00E90251">
        <w:t>rising</w:t>
      </w:r>
      <w:proofErr w:type="gramEnd"/>
      <w:r w:rsidRPr="00E90251">
        <w:t xml:space="preserve"> costs: housing, healthcare, child care.”</w:t>
      </w:r>
    </w:p>
    <w:p w:rsidR="003E4A0D" w:rsidRPr="00E90251" w:rsidRDefault="003E4A0D" w:rsidP="003E4A0D">
      <w:pPr>
        <w:rPr>
          <w:rStyle w:val="StyleUnderline"/>
        </w:rPr>
      </w:pPr>
      <w:r w:rsidRPr="00E90251">
        <w:rPr>
          <w:rStyle w:val="StyleUnderline"/>
        </w:rPr>
        <w:t>Voters are particularly worried about healthcare</w:t>
      </w:r>
      <w:r w:rsidRPr="00E90251">
        <w:t xml:space="preserve">: The </w:t>
      </w:r>
      <w:r w:rsidRPr="00E90251">
        <w:rPr>
          <w:rStyle w:val="StyleUnderline"/>
        </w:rPr>
        <w:t>Trump</w:t>
      </w:r>
      <w:r w:rsidRPr="00E90251">
        <w:t xml:space="preserve"> administration </w:t>
      </w:r>
      <w:r w:rsidRPr="00E90251">
        <w:rPr>
          <w:rStyle w:val="StyleUnderline"/>
        </w:rPr>
        <w:t>gave Democrats a powerful new talking point last month when it asked a federal judge to undo massively popular protections for people with preexisting medical conditions.</w:t>
      </w:r>
    </w:p>
    <w:p w:rsidR="003E4A0D" w:rsidRPr="00E90251" w:rsidRDefault="003E4A0D" w:rsidP="003E4A0D">
      <w:pPr>
        <w:rPr>
          <w:rStyle w:val="StyleUnderline"/>
        </w:rPr>
      </w:pPr>
      <w:r w:rsidRPr="00E90251">
        <w:rPr>
          <w:rStyle w:val="StyleUnderline"/>
        </w:rPr>
        <w:t xml:space="preserve">Immigration isn’t an issue most Democrats in swing districts would have chosen to run on, but </w:t>
      </w:r>
      <w:r w:rsidRPr="00E90251">
        <w:rPr>
          <w:rStyle w:val="Emphasis"/>
        </w:rPr>
        <w:t>they can’t avoid it now</w:t>
      </w:r>
      <w:r w:rsidRPr="00E90251">
        <w:t xml:space="preserve">. </w:t>
      </w:r>
      <w:r w:rsidRPr="00E90251">
        <w:rPr>
          <w:rStyle w:val="StyleUnderline"/>
        </w:rPr>
        <w:t>Calls</w:t>
      </w:r>
      <w:r w:rsidRPr="00E90251">
        <w:t xml:space="preserve"> from Ocasio-Cortez and other progressives </w:t>
      </w:r>
      <w:r w:rsidRPr="00E90251">
        <w:rPr>
          <w:rStyle w:val="StyleUnderline"/>
        </w:rPr>
        <w:t>to abolish</w:t>
      </w:r>
      <w:r w:rsidRPr="00E90251">
        <w:t xml:space="preserve"> </w:t>
      </w:r>
      <w:r w:rsidRPr="00E90251">
        <w:rPr>
          <w:rStyle w:val="Emphasis"/>
        </w:rPr>
        <w:t>I</w:t>
      </w:r>
      <w:r w:rsidRPr="00E90251">
        <w:t xml:space="preserve">mmigration and </w:t>
      </w:r>
      <w:r w:rsidRPr="00E90251">
        <w:rPr>
          <w:rStyle w:val="Emphasis"/>
        </w:rPr>
        <w:t>C</w:t>
      </w:r>
      <w:r w:rsidRPr="00E90251">
        <w:t xml:space="preserve">ustoms </w:t>
      </w:r>
      <w:r w:rsidRPr="00E90251">
        <w:rPr>
          <w:rStyle w:val="Emphasis"/>
        </w:rPr>
        <w:t>E</w:t>
      </w:r>
      <w:r w:rsidRPr="00E90251">
        <w:t xml:space="preserve">nforcement </w:t>
      </w:r>
      <w:r w:rsidRPr="00E90251">
        <w:rPr>
          <w:rStyle w:val="StyleUnderline"/>
        </w:rPr>
        <w:t xml:space="preserve">grabbed this week’s headlines, and earned a </w:t>
      </w:r>
      <w:r w:rsidRPr="00E90251">
        <w:rPr>
          <w:rStyle w:val="Emphasis"/>
        </w:rPr>
        <w:t>gleeful response from Trump</w:t>
      </w:r>
      <w:r w:rsidRPr="00E90251">
        <w:t xml:space="preserve"> and other Republicans, </w:t>
      </w:r>
      <w:r w:rsidRPr="00E90251">
        <w:rPr>
          <w:rStyle w:val="StyleUnderline"/>
        </w:rPr>
        <w:t xml:space="preserve">who want to tar the Democrats as </w:t>
      </w:r>
      <w:r w:rsidRPr="00E90251">
        <w:rPr>
          <w:rStyle w:val="Emphasis"/>
        </w:rPr>
        <w:t>soft on crime</w:t>
      </w:r>
      <w:r w:rsidRPr="00E90251">
        <w:rPr>
          <w:rStyle w:val="StyleUnderline"/>
        </w:rPr>
        <w:t>.</w:t>
      </w:r>
    </w:p>
    <w:p w:rsidR="003E4A0D" w:rsidRPr="00E90251" w:rsidRDefault="003E4A0D" w:rsidP="003E4A0D">
      <w:r w:rsidRPr="00E90251">
        <w:t xml:space="preserve">But </w:t>
      </w:r>
      <w:r w:rsidRPr="00E90251">
        <w:rPr>
          <w:rStyle w:val="StyleUnderline"/>
        </w:rPr>
        <w:t>most Democrats haven’t embraced that position</w:t>
      </w:r>
      <w:r w:rsidRPr="00E90251">
        <w:t xml:space="preserve">. And, in fact, </w:t>
      </w:r>
      <w:r w:rsidRPr="00E90251">
        <w:rPr>
          <w:rStyle w:val="StyleUnderline"/>
        </w:rPr>
        <w:t>their party does have a reasonably clear platform</w:t>
      </w:r>
      <w:r w:rsidRPr="00E90251">
        <w:t xml:space="preserve"> on immigration: </w:t>
      </w:r>
      <w:r w:rsidRPr="00E90251">
        <w:rPr>
          <w:rStyle w:val="StyleUnderline"/>
        </w:rPr>
        <w:t>a long-standing call for comprehensive reform that includes a path to citizenship</w:t>
      </w:r>
      <w:r w:rsidRPr="00E90251">
        <w:t xml:space="preserve"> for “Dreamers” and others.</w:t>
      </w:r>
    </w:p>
    <w:p w:rsidR="003E4A0D" w:rsidRPr="00E90251" w:rsidRDefault="003E4A0D" w:rsidP="003E4A0D">
      <w:pPr>
        <w:rPr>
          <w:rStyle w:val="StyleUnderline"/>
        </w:rPr>
      </w:pPr>
      <w:r w:rsidRPr="00E90251">
        <w:t xml:space="preserve">The raw politics of the issue is clear: </w:t>
      </w:r>
      <w:r w:rsidRPr="00E90251">
        <w:rPr>
          <w:rStyle w:val="StyleUnderline"/>
        </w:rPr>
        <w:t>If migrant families are still separated or caged</w:t>
      </w:r>
      <w:r w:rsidRPr="00E90251">
        <w:t xml:space="preserve"> in internment camps by November, </w:t>
      </w:r>
      <w:r w:rsidRPr="00E90251">
        <w:rPr>
          <w:rStyle w:val="Emphasis"/>
        </w:rPr>
        <w:t>Republicans will suffer at the ballot box</w:t>
      </w:r>
      <w:r w:rsidRPr="00E90251">
        <w:t xml:space="preserve">. </w:t>
      </w:r>
      <w:r w:rsidRPr="00E90251">
        <w:rPr>
          <w:rStyle w:val="StyleUnderline"/>
        </w:rPr>
        <w:t xml:space="preserve">But if Trump can change the subject to “abolish ICE” and “open borders,” Democrats </w:t>
      </w:r>
      <w:r w:rsidRPr="00E90251">
        <w:rPr>
          <w:rStyle w:val="Emphasis"/>
        </w:rPr>
        <w:t>will pay a price</w:t>
      </w:r>
      <w:r w:rsidRPr="00E90251">
        <w:rPr>
          <w:rStyle w:val="StyleUnderline"/>
        </w:rPr>
        <w:t>.</w:t>
      </w:r>
    </w:p>
    <w:p w:rsidR="003E4A0D" w:rsidRPr="00E90251" w:rsidRDefault="003E4A0D" w:rsidP="003E4A0D">
      <w:r w:rsidRPr="00E90251">
        <w:t>Finally, Democratic candidates need to resist the temptation to react to everything Trump says, which lets him control the agenda, probably his greatest political talent. Resistance, as Mellman notes, will only get you so far in the midterms: “People do not lump every Republican with Trump.”</w:t>
      </w:r>
    </w:p>
    <w:p w:rsidR="003E4A0D" w:rsidRPr="00E90251" w:rsidRDefault="003E4A0D" w:rsidP="003E4A0D">
      <w:pPr>
        <w:rPr>
          <w:rStyle w:val="StyleUnderline"/>
        </w:rPr>
      </w:pPr>
      <w:r w:rsidRPr="00E90251">
        <w:rPr>
          <w:rStyle w:val="StyleUnderline"/>
        </w:rPr>
        <w:t>Nor can Democrats rely on</w:t>
      </w:r>
      <w:r w:rsidRPr="00E90251">
        <w:t xml:space="preserve"> playing the </w:t>
      </w:r>
      <w:r w:rsidRPr="00E90251">
        <w:rPr>
          <w:rStyle w:val="Emphasis"/>
        </w:rPr>
        <w:t>Russia</w:t>
      </w:r>
      <w:r w:rsidRPr="00E90251">
        <w:t xml:space="preserve"> card. </w:t>
      </w:r>
      <w:r w:rsidRPr="00E90251">
        <w:rPr>
          <w:rStyle w:val="StyleUnderline"/>
        </w:rPr>
        <w:t>Unless</w:t>
      </w:r>
      <w:r w:rsidRPr="00E90251">
        <w:t xml:space="preserve"> special counsel Robert S. </w:t>
      </w:r>
      <w:r w:rsidRPr="00E90251">
        <w:rPr>
          <w:rStyle w:val="StyleUnderline"/>
        </w:rPr>
        <w:t>Mueller</w:t>
      </w:r>
      <w:r w:rsidRPr="00E90251">
        <w:t xml:space="preserve"> III’s investigation </w:t>
      </w:r>
      <w:r w:rsidRPr="00E90251">
        <w:rPr>
          <w:rStyle w:val="StyleUnderline"/>
        </w:rPr>
        <w:t>reaches a clear conclusion before November, collusion is not going to decide the fall election.</w:t>
      </w:r>
    </w:p>
    <w:p w:rsidR="003E4A0D" w:rsidRPr="00E90251" w:rsidRDefault="003E4A0D" w:rsidP="003E4A0D">
      <w:pPr>
        <w:rPr>
          <w:rStyle w:val="StyleUnderline"/>
        </w:rPr>
      </w:pPr>
      <w:r w:rsidRPr="00E90251">
        <w:t xml:space="preserve">A primary election win like Ocasio-Cortez’s doesn’t hold many lessons for the general election in November; her district is deep blue. What </w:t>
      </w:r>
      <w:r w:rsidRPr="00E90251">
        <w:rPr>
          <w:rStyle w:val="StyleUnderline"/>
        </w:rPr>
        <w:t>Democrats need most is wins in places such as Orange County and the suburbs of Chicago</w:t>
      </w:r>
      <w:r w:rsidRPr="00E90251">
        <w:t xml:space="preserve"> or Philadelphia now held by GOP incumbents. </w:t>
      </w:r>
      <w:r w:rsidRPr="00E90251">
        <w:rPr>
          <w:rStyle w:val="StyleUnderline"/>
        </w:rPr>
        <w:t xml:space="preserve">Polls suggest </w:t>
      </w:r>
      <w:r w:rsidRPr="00E90251">
        <w:rPr>
          <w:rStyle w:val="Emphasis"/>
        </w:rPr>
        <w:t>a blue ripple</w:t>
      </w:r>
      <w:r w:rsidRPr="00E90251">
        <w:rPr>
          <w:rStyle w:val="StyleUnderline"/>
        </w:rPr>
        <w:t xml:space="preserve">, if not a wave, is reaching enough of those districts to </w:t>
      </w:r>
      <w:r w:rsidRPr="00E90251">
        <w:rPr>
          <w:rStyle w:val="Emphasis"/>
        </w:rPr>
        <w:t>give the Democrats a majority in the House.</w:t>
      </w:r>
    </w:p>
    <w:p w:rsidR="003E4A0D" w:rsidRPr="00E90251" w:rsidRDefault="003E4A0D" w:rsidP="003E4A0D">
      <w:r w:rsidRPr="00E90251">
        <w:rPr>
          <w:rStyle w:val="StyleUnderline"/>
        </w:rPr>
        <w:t xml:space="preserve">The test of the next four months is whether Democrats will enlarge their lead, or manage somehow to </w:t>
      </w:r>
      <w:r w:rsidRPr="00E90251">
        <w:rPr>
          <w:rStyle w:val="Emphasis"/>
        </w:rPr>
        <w:t>throw it away.</w:t>
      </w:r>
    </w:p>
    <w:p w:rsidR="00ED3619" w:rsidRPr="00E90251" w:rsidRDefault="00ED3619" w:rsidP="00ED3619">
      <w:pPr>
        <w:pStyle w:val="Heading3"/>
        <w:rPr>
          <w:rFonts w:cs="Arial"/>
        </w:rPr>
      </w:pPr>
      <w:r w:rsidRPr="00E90251">
        <w:rPr>
          <w:rFonts w:cs="Arial"/>
        </w:rPr>
        <w:t xml:space="preserve">1NC---Mod---Impeachment </w:t>
      </w:r>
    </w:p>
    <w:p w:rsidR="00ED3619" w:rsidRPr="00E90251" w:rsidRDefault="00ED3619" w:rsidP="00ED3619">
      <w:pPr>
        <w:pStyle w:val="Heading4"/>
        <w:rPr>
          <w:rFonts w:cs="Arial"/>
        </w:rPr>
      </w:pPr>
      <w:r w:rsidRPr="00E90251">
        <w:rPr>
          <w:rFonts w:cs="Arial"/>
        </w:rPr>
        <w:t>Trump unpopularity and Dem house causes Trump removal</w:t>
      </w:r>
    </w:p>
    <w:p w:rsidR="00ED3619" w:rsidRPr="00E90251" w:rsidRDefault="00ED3619" w:rsidP="00ED3619">
      <w:r w:rsidRPr="00E90251">
        <w:t xml:space="preserve">David </w:t>
      </w:r>
      <w:r w:rsidRPr="00E90251">
        <w:rPr>
          <w:rStyle w:val="Style13ptBold"/>
        </w:rPr>
        <w:t>French 18</w:t>
      </w:r>
      <w:r w:rsidRPr="00E90251">
        <w:t>, senior writer for National Review, a senior fellow at the National Review Institute, and an attorney, “Trump’s Impeachment Prospects Have Little to Do with the Law”, http://www.nationalreview.com/article/455207/trumps-impeachment-prospects-hinge-public-perception-democrats-winning-congress</w:t>
      </w:r>
    </w:p>
    <w:p w:rsidR="00ED3619" w:rsidRPr="00E90251" w:rsidRDefault="00ED3619" w:rsidP="00ED3619">
      <w:pPr>
        <w:rPr>
          <w:sz w:val="14"/>
        </w:rPr>
      </w:pPr>
      <w:r w:rsidRPr="007864D3">
        <w:rPr>
          <w:rStyle w:val="StyleUnderline"/>
          <w:highlight w:val="green"/>
        </w:rPr>
        <w:t>When it comes to impeachment</w:t>
      </w:r>
      <w:r w:rsidRPr="00E90251">
        <w:rPr>
          <w:sz w:val="14"/>
        </w:rPr>
        <w:t xml:space="preserve">, the court of </w:t>
      </w:r>
      <w:r w:rsidRPr="007864D3">
        <w:rPr>
          <w:rStyle w:val="Emphasis"/>
          <w:highlight w:val="green"/>
        </w:rPr>
        <w:t>public opinion</w:t>
      </w:r>
      <w:r w:rsidRPr="00E90251">
        <w:rPr>
          <w:sz w:val="14"/>
        </w:rPr>
        <w:t xml:space="preserve"> </w:t>
      </w:r>
      <w:r w:rsidRPr="00E90251">
        <w:rPr>
          <w:rStyle w:val="StyleUnderline"/>
        </w:rPr>
        <w:t>is the court that</w:t>
      </w:r>
      <w:r w:rsidRPr="00E90251">
        <w:rPr>
          <w:sz w:val="14"/>
        </w:rPr>
        <w:t xml:space="preserve"> </w:t>
      </w:r>
      <w:r w:rsidRPr="007864D3">
        <w:rPr>
          <w:rStyle w:val="Emphasis"/>
          <w:highlight w:val="green"/>
        </w:rPr>
        <w:t>matters</w:t>
      </w:r>
      <w:r w:rsidRPr="00E90251">
        <w:rPr>
          <w:sz w:val="14"/>
        </w:rPr>
        <w:t xml:space="preserve">. On Thursday, the New York Times published yet another of its almost-weekly scoops about the Trump administration. This time, reporter Michael Schmidt detailed claims that Trump tried to use his White House counsel to lobby Jeff Sessions not to recuse himself from the Russia investigation, White House lawyers deliberately withheld accurate legal information from Trump as part of an apparent effort to stop him from firing Comey, and an aide to Jeff Sessions reportedly attempted to gather “dirt” on James Comey before Comey’s termination. The article was framed around allegations that the president had potentially obstructed justice during the Russia investigation, and Schmidt noted that legal experts are “divided” as to whether there already exists enough evidence to bring an obstruction charge. In fact, immediately after the Times published its piece, the excellent Lawfare blog posted a special-edition podcast analyzing whether these new details materially advanced an obstruction case. The article did nothing to change my own view that so far there is insufficient publicly available evidence to conclude that Trump violated federal law. But rather than spending time parsing the article and the relevant statutes, it’s time for some plain talk about impeachment. Any </w:t>
      </w:r>
      <w:r w:rsidRPr="007864D3">
        <w:rPr>
          <w:rStyle w:val="Emphasis"/>
          <w:highlight w:val="green"/>
        </w:rPr>
        <w:t>impeachment</w:t>
      </w:r>
      <w:r w:rsidRPr="00E90251">
        <w:rPr>
          <w:sz w:val="14"/>
        </w:rPr>
        <w:t xml:space="preserve"> analysis </w:t>
      </w:r>
      <w:r w:rsidRPr="007864D3">
        <w:rPr>
          <w:rStyle w:val="Emphasis"/>
          <w:highlight w:val="green"/>
        </w:rPr>
        <w:t>will not</w:t>
      </w:r>
      <w:r w:rsidRPr="00E90251">
        <w:rPr>
          <w:rStyle w:val="Emphasis"/>
        </w:rPr>
        <w:t xml:space="preserve"> ultimately </w:t>
      </w:r>
      <w:r w:rsidRPr="007864D3">
        <w:rPr>
          <w:rStyle w:val="Emphasis"/>
          <w:highlight w:val="green"/>
        </w:rPr>
        <w:t>turn on</w:t>
      </w:r>
      <w:r w:rsidRPr="00E90251">
        <w:rPr>
          <w:rStyle w:val="Emphasis"/>
        </w:rPr>
        <w:t xml:space="preserve"> whether Trump violated </w:t>
      </w:r>
      <w:r w:rsidRPr="007864D3">
        <w:rPr>
          <w:rStyle w:val="Emphasis"/>
          <w:highlight w:val="green"/>
        </w:rPr>
        <w:t>the law</w:t>
      </w:r>
      <w:r w:rsidRPr="00E90251">
        <w:rPr>
          <w:sz w:val="14"/>
        </w:rPr>
        <w:t xml:space="preserve">. If we want to accurately analyze the prospects for impeachment, we have to understand that </w:t>
      </w:r>
      <w:r w:rsidRPr="00E90251">
        <w:rPr>
          <w:rStyle w:val="Emphasis"/>
        </w:rPr>
        <w:t>impeachment isn’t a legal proceeding</w:t>
      </w:r>
      <w:r w:rsidRPr="00E90251">
        <w:rPr>
          <w:sz w:val="14"/>
        </w:rPr>
        <w:t xml:space="preserve">. As my colleague Andrew McCarthy has explained in book-length detail, </w:t>
      </w:r>
      <w:r w:rsidRPr="00E90251">
        <w:rPr>
          <w:rStyle w:val="StyleUnderline"/>
        </w:rPr>
        <w:t xml:space="preserve">it’s a </w:t>
      </w:r>
      <w:r w:rsidRPr="00E90251">
        <w:rPr>
          <w:rStyle w:val="Emphasis"/>
        </w:rPr>
        <w:t>political process</w:t>
      </w:r>
      <w:r w:rsidRPr="00E90251">
        <w:rPr>
          <w:sz w:val="14"/>
        </w:rPr>
        <w:t xml:space="preserve"> that’s influenced by legal arguments. The </w:t>
      </w:r>
      <w:r w:rsidRPr="00E90251">
        <w:rPr>
          <w:rStyle w:val="StyleUnderline"/>
        </w:rPr>
        <w:t>political branches of government make the decision</w:t>
      </w:r>
      <w:r w:rsidRPr="00E90251">
        <w:rPr>
          <w:sz w:val="14"/>
        </w:rPr>
        <w:t xml:space="preserve">. Members of the Congress — not the federal judiciary — determine if a president has committed “high crimes and misdemeanors” that require his removal from office. Understanding this reality helps us understand the recent past. Why was Bill Clinton able to survive in 1998 in the face of overwhelming evidence that he committed perjury and obstructed justice? He was a popular president governing in a time of peace and prosperity. His average approval rating for his second term was a whopping 61 percent. House impeachment managers came forward with ample evidence of misconduct, but there was no chance that Democrat senators would vote to convict. Not only did the public (and much of the media) back the Democratic </w:t>
      </w:r>
      <w:proofErr w:type="gramStart"/>
      <w:r w:rsidRPr="00E90251">
        <w:rPr>
          <w:sz w:val="14"/>
        </w:rPr>
        <w:t>party</w:t>
      </w:r>
      <w:proofErr w:type="gramEnd"/>
      <w:r w:rsidRPr="00E90251">
        <w:rPr>
          <w:sz w:val="14"/>
        </w:rPr>
        <w:t xml:space="preserve"> in spite of the law, they arguably voted to punish Republicans for their impeachment efforts in the 1998 midterms. What about Richard Nixon? As the Watergate scandal drip-dripped into the public square, overwhelming evidence of guilt accumulated, and the media thirsted for the president’s political blood, his approval rating plunged. He maintained a “loyal core” of 25 percent, but his disapproval spiked into the mid-sixties. Both men violated the law, but two different presidents operating in two different political environments achieved very different outcomes. The lesson to take isn’t “unpopular presidents get impeached.” After all, George W. Bush hit dismal lows in his second term, but he never faced a realistic impeachment threat. The lesson instead is that </w:t>
      </w:r>
      <w:r w:rsidRPr="007864D3">
        <w:rPr>
          <w:rStyle w:val="StyleUnderline"/>
          <w:highlight w:val="green"/>
        </w:rPr>
        <w:t>the combination of</w:t>
      </w:r>
      <w:r w:rsidRPr="00E90251">
        <w:rPr>
          <w:rStyle w:val="StyleUnderline"/>
        </w:rPr>
        <w:t xml:space="preserve"> </w:t>
      </w:r>
      <w:r w:rsidRPr="00E90251">
        <w:rPr>
          <w:rStyle w:val="Emphasis"/>
        </w:rPr>
        <w:t xml:space="preserve">credible claims of </w:t>
      </w:r>
      <w:r w:rsidRPr="007864D3">
        <w:rPr>
          <w:rStyle w:val="Emphasis"/>
          <w:highlight w:val="green"/>
        </w:rPr>
        <w:t>corruption</w:t>
      </w:r>
      <w:r w:rsidRPr="00E90251">
        <w:rPr>
          <w:sz w:val="14"/>
        </w:rPr>
        <w:t xml:space="preserve"> or abuse of power, </w:t>
      </w:r>
      <w:r w:rsidRPr="007864D3">
        <w:rPr>
          <w:rStyle w:val="Emphasis"/>
          <w:highlight w:val="green"/>
        </w:rPr>
        <w:t>opposition-party control</w:t>
      </w:r>
      <w:r w:rsidRPr="007864D3">
        <w:rPr>
          <w:sz w:val="14"/>
          <w:highlight w:val="green"/>
        </w:rPr>
        <w:t xml:space="preserve">, </w:t>
      </w:r>
      <w:r w:rsidRPr="007864D3">
        <w:rPr>
          <w:rStyle w:val="StyleUnderline"/>
          <w:highlight w:val="green"/>
        </w:rPr>
        <w:t xml:space="preserve">and low </w:t>
      </w:r>
      <w:r w:rsidRPr="00E90251">
        <w:rPr>
          <w:rStyle w:val="StyleUnderline"/>
        </w:rPr>
        <w:t xml:space="preserve">public </w:t>
      </w:r>
      <w:r w:rsidRPr="007864D3">
        <w:rPr>
          <w:rStyle w:val="StyleUnderline"/>
          <w:highlight w:val="green"/>
        </w:rPr>
        <w:t>approval</w:t>
      </w:r>
      <w:r w:rsidRPr="00E90251">
        <w:rPr>
          <w:sz w:val="14"/>
        </w:rPr>
        <w:t xml:space="preserve"> </w:t>
      </w:r>
      <w:r w:rsidRPr="00E90251">
        <w:rPr>
          <w:rStyle w:val="StyleUnderline"/>
        </w:rPr>
        <w:t xml:space="preserve">can </w:t>
      </w:r>
      <w:r w:rsidRPr="007864D3">
        <w:rPr>
          <w:rStyle w:val="Emphasis"/>
          <w:highlight w:val="green"/>
        </w:rPr>
        <w:t>drive a president out</w:t>
      </w:r>
      <w:r w:rsidRPr="00E90251">
        <w:rPr>
          <w:rStyle w:val="Emphasis"/>
        </w:rPr>
        <w:t xml:space="preserve"> of office</w:t>
      </w:r>
      <w:r w:rsidRPr="00E90251">
        <w:rPr>
          <w:sz w:val="14"/>
        </w:rPr>
        <w:t xml:space="preserve">. </w:t>
      </w:r>
      <w:r w:rsidRPr="007864D3">
        <w:rPr>
          <w:rStyle w:val="StyleUnderline"/>
          <w:highlight w:val="green"/>
        </w:rPr>
        <w:t xml:space="preserve">Alter </w:t>
      </w:r>
      <w:r w:rsidRPr="007864D3">
        <w:rPr>
          <w:rStyle w:val="Emphasis"/>
          <w:highlight w:val="green"/>
        </w:rPr>
        <w:t>any one</w:t>
      </w:r>
      <w:r w:rsidRPr="00E90251">
        <w:rPr>
          <w:rStyle w:val="Emphasis"/>
        </w:rPr>
        <w:t xml:space="preserve"> of these factors</w:t>
      </w:r>
      <w:r w:rsidRPr="00E90251">
        <w:rPr>
          <w:rStyle w:val="StyleUnderline"/>
        </w:rPr>
        <w:t xml:space="preserve">, </w:t>
      </w:r>
      <w:r w:rsidRPr="007864D3">
        <w:rPr>
          <w:rStyle w:val="StyleUnderline"/>
          <w:highlight w:val="green"/>
        </w:rPr>
        <w:t>and the president stays</w:t>
      </w:r>
      <w:r w:rsidRPr="00E90251">
        <w:rPr>
          <w:sz w:val="14"/>
        </w:rPr>
        <w:t xml:space="preserve">. It’s for this reason that one can’t read the Times story, conclude that it doesn’t contribute to a legal obstruction of justice claim, and then decide that the case for impeachment is failing. Rather these stories represent their own “drip, drip” that not only hurt Trump’s popularity, they do so in a specific way that implies corruption. That’s the combination that advances the impeachment narrative. The smarter members of Trump’s team understand this dynamic. Indeed, that’s why his best advocates (such as my old boss, Jay Sekulow) never forget that their legal arguments are not ultimately intended to persuade federal judges but rather the millions of citizen-jurists who are the court of public opinion. They know they can win a legal argument yet still lose if they alienate the public. Trump is highly unlikely to face actual federal prosecution, even if Mueller concludes he violated the law. Instead, he’ll face Congress, and Congress faces the people’s court. So, </w:t>
      </w:r>
      <w:r w:rsidRPr="00E90251">
        <w:rPr>
          <w:rStyle w:val="StyleUnderline"/>
        </w:rPr>
        <w:t>where does Trump stand now?</w:t>
      </w:r>
      <w:r w:rsidRPr="00E90251">
        <w:rPr>
          <w:sz w:val="14"/>
        </w:rPr>
        <w:t xml:space="preserve"> </w:t>
      </w:r>
      <w:r w:rsidRPr="00E90251">
        <w:rPr>
          <w:rStyle w:val="StyleUnderline"/>
        </w:rPr>
        <w:t>He’s in more peril than his supporters may understand</w:t>
      </w:r>
      <w:r w:rsidRPr="00E90251">
        <w:rPr>
          <w:sz w:val="14"/>
        </w:rPr>
        <w:t xml:space="preserve">. His base resides in a cocoon that’s thoroughly imbibed the opinions of its own tribe of legal experts. Some hear the phrase “obstruction of justice” and laugh. To them, the mere thought that the president has violated the law is unhinged #Resistance nonsense. </w:t>
      </w:r>
      <w:r w:rsidRPr="00E90251">
        <w:rPr>
          <w:rStyle w:val="StyleUnderline"/>
        </w:rPr>
        <w:t>Outside of the base</w:t>
      </w:r>
      <w:r w:rsidRPr="00E90251">
        <w:rPr>
          <w:sz w:val="14"/>
        </w:rPr>
        <w:t xml:space="preserve">, however, </w:t>
      </w:r>
      <w:r w:rsidRPr="007864D3">
        <w:rPr>
          <w:rStyle w:val="Emphasis"/>
          <w:highlight w:val="green"/>
        </w:rPr>
        <w:t>two of the three preconditions</w:t>
      </w:r>
      <w:r w:rsidRPr="00E90251">
        <w:rPr>
          <w:sz w:val="14"/>
        </w:rPr>
        <w:t xml:space="preserve"> </w:t>
      </w:r>
      <w:r w:rsidRPr="00E90251">
        <w:rPr>
          <w:rStyle w:val="StyleUnderline"/>
        </w:rPr>
        <w:t xml:space="preserve">for impeachment </w:t>
      </w:r>
      <w:r w:rsidRPr="007864D3">
        <w:rPr>
          <w:rStyle w:val="StyleUnderline"/>
          <w:highlight w:val="green"/>
        </w:rPr>
        <w:t xml:space="preserve">are </w:t>
      </w:r>
      <w:r w:rsidRPr="007864D3">
        <w:rPr>
          <w:rStyle w:val="Emphasis"/>
          <w:highlight w:val="green"/>
        </w:rPr>
        <w:t>perilously close</w:t>
      </w:r>
      <w:r w:rsidRPr="00E90251">
        <w:rPr>
          <w:rStyle w:val="StyleUnderline"/>
        </w:rPr>
        <w:t xml:space="preserve"> to being met</w:t>
      </w:r>
      <w:r w:rsidRPr="00E90251">
        <w:rPr>
          <w:sz w:val="14"/>
        </w:rPr>
        <w:t xml:space="preserve">. </w:t>
      </w:r>
      <w:r w:rsidRPr="00E90251">
        <w:rPr>
          <w:rStyle w:val="StyleUnderline"/>
        </w:rPr>
        <w:t>Millions of Americans believe obstruction has already occurred</w:t>
      </w:r>
      <w:r w:rsidRPr="00E90251">
        <w:rPr>
          <w:sz w:val="14"/>
        </w:rPr>
        <w:t xml:space="preserve">. They listen to a parade of legal experts who claim Trump has already violated the law, and they’ve made up their own minds about Trump’s conduct. They may not be lawyers, but they believe something’s not right. Even before Mueller completes his report, they’re satisfied that the president has abused his power, and this conclusion is supplemented by real concern that he’s unfit in other ways. Michael Wolff’s book advances the narrative that he’s unprepared for the presidency. His worst tweets unsettle the public. These factors taken together mean that Trump’s ending his first year with a 38.5 percent approval rating — a shockingly low number for a first-year president who’s presiding over economic growth, strong employment numbers, and military victory. </w:t>
      </w:r>
      <w:r w:rsidRPr="007864D3">
        <w:rPr>
          <w:rStyle w:val="StyleUnderline"/>
          <w:highlight w:val="green"/>
        </w:rPr>
        <w:t>If</w:t>
      </w:r>
      <w:r w:rsidRPr="00E90251">
        <w:rPr>
          <w:rStyle w:val="StyleUnderline"/>
        </w:rPr>
        <w:t xml:space="preserve"> Trump’s </w:t>
      </w:r>
      <w:r w:rsidRPr="007864D3">
        <w:rPr>
          <w:rStyle w:val="StyleUnderline"/>
          <w:highlight w:val="green"/>
        </w:rPr>
        <w:t>popularity slides</w:t>
      </w:r>
      <w:r w:rsidRPr="00E90251">
        <w:rPr>
          <w:rStyle w:val="StyleUnderline"/>
        </w:rPr>
        <w:t xml:space="preserve"> further, </w:t>
      </w:r>
      <w:r w:rsidRPr="007864D3">
        <w:rPr>
          <w:rStyle w:val="StyleUnderline"/>
          <w:highlight w:val="green"/>
        </w:rPr>
        <w:t>and</w:t>
      </w:r>
      <w:r w:rsidRPr="00E90251">
        <w:rPr>
          <w:rStyle w:val="StyleUnderline"/>
        </w:rPr>
        <w:t xml:space="preserve"> </w:t>
      </w:r>
      <w:r w:rsidRPr="00E90251">
        <w:rPr>
          <w:rStyle w:val="Emphasis"/>
        </w:rPr>
        <w:t xml:space="preserve">if </w:t>
      </w:r>
      <w:r w:rsidRPr="007864D3">
        <w:rPr>
          <w:rStyle w:val="Emphasis"/>
          <w:highlight w:val="green"/>
        </w:rPr>
        <w:t>the Democrats take the House</w:t>
      </w:r>
      <w:r w:rsidRPr="00E90251">
        <w:rPr>
          <w:sz w:val="14"/>
        </w:rPr>
        <w:t xml:space="preserve">, then </w:t>
      </w:r>
      <w:r w:rsidRPr="007864D3">
        <w:rPr>
          <w:rStyle w:val="StyleUnderline"/>
          <w:highlight w:val="green"/>
        </w:rPr>
        <w:t>he may</w:t>
      </w:r>
      <w:r w:rsidRPr="00E90251">
        <w:rPr>
          <w:rStyle w:val="StyleUnderline"/>
        </w:rPr>
        <w:t xml:space="preserve"> well </w:t>
      </w:r>
      <w:r w:rsidRPr="007864D3">
        <w:rPr>
          <w:rStyle w:val="StyleUnderline"/>
          <w:highlight w:val="green"/>
        </w:rPr>
        <w:t>face</w:t>
      </w:r>
      <w:r w:rsidRPr="00E90251">
        <w:rPr>
          <w:sz w:val="14"/>
        </w:rPr>
        <w:t xml:space="preserve"> the humiliation Bill Clinton endured — </w:t>
      </w:r>
      <w:r w:rsidRPr="00E90251">
        <w:rPr>
          <w:rStyle w:val="Emphasis"/>
        </w:rPr>
        <w:t xml:space="preserve">an </w:t>
      </w:r>
      <w:r w:rsidRPr="007864D3">
        <w:rPr>
          <w:rStyle w:val="Emphasis"/>
          <w:highlight w:val="green"/>
        </w:rPr>
        <w:t>impeachment</w:t>
      </w:r>
      <w:r w:rsidRPr="00E90251">
        <w:rPr>
          <w:rStyle w:val="Emphasis"/>
        </w:rPr>
        <w:t xml:space="preserve"> vote</w:t>
      </w:r>
      <w:r w:rsidRPr="00E90251">
        <w:rPr>
          <w:sz w:val="14"/>
        </w:rPr>
        <w:t xml:space="preserve"> in the House and a trial in the Senate — but with a media pursuing Trump with the same zeal that they pursued Nixon. Clinton enjoyed popularity and media backing. Nixon faced </w:t>
      </w:r>
      <w:proofErr w:type="gramStart"/>
      <w:r w:rsidRPr="00E90251">
        <w:rPr>
          <w:sz w:val="14"/>
        </w:rPr>
        <w:t>a shrinking</w:t>
      </w:r>
      <w:proofErr w:type="gramEnd"/>
      <w:r w:rsidRPr="00E90251">
        <w:rPr>
          <w:sz w:val="14"/>
        </w:rPr>
        <w:t xml:space="preserve"> base and unrelenting media hostility. Three things can save Trump from this divisive and damaging fate, and only one of them is largely in his control. If Mueller exonerates Trump or the GOP retains the House, then Trump is safe. But Trump has virtually no influence over the Mueller investigation, and as of now the GOP is hoping to hold the House in spite of Trump. Democrats appear energized and ready to change the balance of power. </w:t>
      </w:r>
      <w:r w:rsidRPr="007864D3">
        <w:rPr>
          <w:rStyle w:val="StyleUnderline"/>
          <w:highlight w:val="green"/>
        </w:rPr>
        <w:t>Trump</w:t>
      </w:r>
      <w:r w:rsidRPr="00E90251">
        <w:rPr>
          <w:sz w:val="14"/>
        </w:rPr>
        <w:t xml:space="preserve"> has a much greater degree of control over his own popularity. He </w:t>
      </w:r>
      <w:r w:rsidRPr="00E90251">
        <w:rPr>
          <w:rStyle w:val="StyleUnderline"/>
        </w:rPr>
        <w:t>can’t change the past</w:t>
      </w:r>
      <w:r w:rsidRPr="00E90251">
        <w:rPr>
          <w:sz w:val="14"/>
        </w:rPr>
        <w:t xml:space="preserve">. The facts are the facts, and the evidence is the evidence. </w:t>
      </w:r>
      <w:r w:rsidRPr="00E90251">
        <w:rPr>
          <w:rStyle w:val="StyleUnderline"/>
        </w:rPr>
        <w:t>Millions</w:t>
      </w:r>
      <w:r w:rsidRPr="00E90251">
        <w:rPr>
          <w:sz w:val="14"/>
        </w:rPr>
        <w:t xml:space="preserve"> of Americans </w:t>
      </w:r>
      <w:r w:rsidRPr="00E90251">
        <w:rPr>
          <w:rStyle w:val="StyleUnderline"/>
        </w:rPr>
        <w:t>have made up their minds about him</w:t>
      </w:r>
      <w:r w:rsidRPr="00E90251">
        <w:rPr>
          <w:sz w:val="14"/>
        </w:rPr>
        <w:t xml:space="preserve">. Their attitudes have hardened, and their ideas are fixed. </w:t>
      </w:r>
      <w:r w:rsidRPr="00E90251">
        <w:rPr>
          <w:rStyle w:val="StyleUnderline"/>
        </w:rPr>
        <w:t>Not everyone is ready to write him off, however</w:t>
      </w:r>
      <w:r w:rsidRPr="00E90251">
        <w:rPr>
          <w:sz w:val="14"/>
        </w:rPr>
        <w:t xml:space="preserve">, and </w:t>
      </w:r>
      <w:r w:rsidRPr="00E90251">
        <w:rPr>
          <w:rStyle w:val="StyleUnderline"/>
        </w:rPr>
        <w:t xml:space="preserve">he </w:t>
      </w:r>
      <w:r w:rsidRPr="007864D3">
        <w:rPr>
          <w:rStyle w:val="StyleUnderline"/>
          <w:highlight w:val="green"/>
        </w:rPr>
        <w:t>should</w:t>
      </w:r>
      <w:r w:rsidRPr="00E90251">
        <w:rPr>
          <w:rStyle w:val="StyleUnderline"/>
        </w:rPr>
        <w:t xml:space="preserve"> be doing everything in his power to </w:t>
      </w:r>
      <w:r w:rsidRPr="007864D3">
        <w:rPr>
          <w:rStyle w:val="Emphasis"/>
          <w:highlight w:val="green"/>
        </w:rPr>
        <w:t>change the narrative</w:t>
      </w:r>
      <w:r w:rsidRPr="007864D3">
        <w:rPr>
          <w:sz w:val="14"/>
          <w:highlight w:val="green"/>
        </w:rPr>
        <w:t xml:space="preserve">, </w:t>
      </w:r>
      <w:r w:rsidRPr="00E90251">
        <w:rPr>
          <w:rStyle w:val="StyleUnderline"/>
        </w:rPr>
        <w:t xml:space="preserve">to </w:t>
      </w:r>
      <w:r w:rsidRPr="00E90251">
        <w:rPr>
          <w:rStyle w:val="Emphasis"/>
        </w:rPr>
        <w:t>divert attention</w:t>
      </w:r>
      <w:r w:rsidRPr="00E90251">
        <w:rPr>
          <w:rStyle w:val="StyleUnderline"/>
        </w:rPr>
        <w:t xml:space="preserve"> from the drama of his presidency</w:t>
      </w:r>
      <w:r w:rsidRPr="00E90251">
        <w:rPr>
          <w:sz w:val="14"/>
        </w:rPr>
        <w:t xml:space="preserve"> </w:t>
      </w:r>
      <w:r w:rsidRPr="007864D3">
        <w:rPr>
          <w:rStyle w:val="StyleUnderline"/>
          <w:highlight w:val="green"/>
        </w:rPr>
        <w:t>and</w:t>
      </w:r>
      <w:r w:rsidRPr="00E90251">
        <w:rPr>
          <w:sz w:val="14"/>
        </w:rPr>
        <w:t xml:space="preserve"> instead </w:t>
      </w:r>
      <w:r w:rsidRPr="007864D3">
        <w:rPr>
          <w:rStyle w:val="Emphasis"/>
          <w:highlight w:val="green"/>
        </w:rPr>
        <w:t>focus on the policies</w:t>
      </w:r>
      <w:r w:rsidRPr="00E90251">
        <w:rPr>
          <w:sz w:val="14"/>
        </w:rPr>
        <w:t xml:space="preserve"> and achievements of his presidency. Let’s be blunt: Provocative tweeting makes impeachment more likely. Rambling interviews make impeachment more likely. Anything and everything that’s likely to unsettle Americans, exhaust Americans, or provoke Americans is an action that brings him one tiny step closer to an involuntary exit. </w:t>
      </w:r>
    </w:p>
    <w:p w:rsidR="00ED3619" w:rsidRPr="00E90251" w:rsidRDefault="00ED3619" w:rsidP="00ED3619">
      <w:pPr>
        <w:pStyle w:val="Heading4"/>
        <w:rPr>
          <w:rFonts w:cs="Arial"/>
          <w:u w:val="single"/>
        </w:rPr>
      </w:pPr>
      <w:r w:rsidRPr="00E90251">
        <w:rPr>
          <w:rFonts w:cs="Arial"/>
        </w:rPr>
        <w:t xml:space="preserve">Get this guy out of office—Trump makes </w:t>
      </w:r>
      <w:r w:rsidRPr="00E90251">
        <w:rPr>
          <w:rFonts w:cs="Arial"/>
          <w:u w:val="single"/>
        </w:rPr>
        <w:t>every catastrophic impact more likely</w:t>
      </w:r>
    </w:p>
    <w:p w:rsidR="00ED3619" w:rsidRPr="00E90251" w:rsidRDefault="00ED3619" w:rsidP="00ED3619">
      <w:proofErr w:type="gramStart"/>
      <w:r w:rsidRPr="00E90251">
        <w:rPr>
          <w:rStyle w:val="Style13ptBold"/>
        </w:rPr>
        <w:t xml:space="preserve">Baum, 16 </w:t>
      </w:r>
      <w:r w:rsidRPr="00E90251">
        <w:t>– executive director of the Global Catastrophic Risk Institute, a nonprofit think tank (Seth, 12/9.</w:t>
      </w:r>
      <w:proofErr w:type="gramEnd"/>
      <w:r w:rsidRPr="00E90251">
        <w:t xml:space="preserve"> “What Trump means for global catastrophic risk.” </w:t>
      </w:r>
      <w:hyperlink r:id="rId45" w:history="1">
        <w:r w:rsidRPr="00E90251">
          <w:t>http://thebulletin.org/what-trump-means-global-catastrophic-risk10266</w:t>
        </w:r>
      </w:hyperlink>
      <w:r w:rsidRPr="00E90251">
        <w:t>)</w:t>
      </w:r>
    </w:p>
    <w:p w:rsidR="00ED3619" w:rsidRPr="00E90251" w:rsidRDefault="00ED3619" w:rsidP="00ED3619">
      <w:r w:rsidRPr="00E90251">
        <w:rPr>
          <w:rStyle w:val="StyleUnderline"/>
        </w:rPr>
        <w:t xml:space="preserve">Global catastrophic risks are those that threaten the survival of human civilization. Of all the implications a Trump presidency has for global catastrophic risk—and there are many—the prospect of him ordering the launch of the massive US nuclear arsenal is </w:t>
      </w:r>
      <w:r w:rsidRPr="00E90251">
        <w:t xml:space="preserve">by far </w:t>
      </w:r>
      <w:r w:rsidRPr="00E90251">
        <w:rPr>
          <w:rStyle w:val="StyleUnderline"/>
        </w:rPr>
        <w:t>the most worrisome</w:t>
      </w:r>
      <w:r w:rsidRPr="00E90251">
        <w:t xml:space="preserve">. In the United States, </w:t>
      </w:r>
      <w:r w:rsidRPr="007864D3">
        <w:rPr>
          <w:rStyle w:val="StyleUnderline"/>
          <w:highlight w:val="green"/>
        </w:rPr>
        <w:t>the president has sole authority to launch atomic weapons</w:t>
      </w:r>
      <w:r w:rsidRPr="00E90251">
        <w:t xml:space="preserve">. As Bruce Blair recently argued in Politico, </w:t>
      </w:r>
      <w:r w:rsidRPr="00E90251">
        <w:rPr>
          <w:rStyle w:val="StyleUnderline"/>
        </w:rPr>
        <w:t xml:space="preserve">Trump’s tendency toward </w:t>
      </w:r>
      <w:r w:rsidRPr="007864D3">
        <w:rPr>
          <w:rStyle w:val="StyleUnderline"/>
          <w:highlight w:val="green"/>
        </w:rPr>
        <w:t xml:space="preserve">erratic behavior, combined with </w:t>
      </w:r>
      <w:r w:rsidRPr="00E90251">
        <w:rPr>
          <w:rStyle w:val="StyleUnderline"/>
        </w:rPr>
        <w:t xml:space="preserve">a mix of </w:t>
      </w:r>
      <w:r w:rsidRPr="007864D3">
        <w:rPr>
          <w:rStyle w:val="StyleUnderline"/>
          <w:highlight w:val="green"/>
        </w:rPr>
        <w:t>difficult geopolitical challenges</w:t>
      </w:r>
      <w:r w:rsidRPr="00E90251">
        <w:rPr>
          <w:rStyle w:val="StyleUnderline"/>
        </w:rPr>
        <w:t xml:space="preserve"> ahead, </w:t>
      </w:r>
      <w:r w:rsidRPr="007864D3">
        <w:rPr>
          <w:rStyle w:val="StyleUnderline"/>
          <w:highlight w:val="green"/>
        </w:rPr>
        <w:t>mean the probability of</w:t>
      </w:r>
      <w:r w:rsidRPr="00E90251">
        <w:rPr>
          <w:rStyle w:val="StyleUnderline"/>
        </w:rPr>
        <w:t xml:space="preserve"> a </w:t>
      </w:r>
      <w:r w:rsidRPr="007864D3">
        <w:rPr>
          <w:rStyle w:val="StyleUnderline"/>
          <w:highlight w:val="green"/>
        </w:rPr>
        <w:t>nuclear launch</w:t>
      </w:r>
      <w:r w:rsidRPr="00E90251">
        <w:rPr>
          <w:rStyle w:val="StyleUnderline"/>
        </w:rPr>
        <w:t xml:space="preserve"> order </w:t>
      </w:r>
      <w:r w:rsidRPr="007864D3">
        <w:rPr>
          <w:rStyle w:val="StyleUnderline"/>
          <w:highlight w:val="green"/>
        </w:rPr>
        <w:t>will be unusually high</w:t>
      </w:r>
      <w:r w:rsidRPr="00E90251">
        <w:t>.</w:t>
      </w:r>
    </w:p>
    <w:p w:rsidR="00ED3619" w:rsidRPr="00E90251" w:rsidRDefault="00ED3619" w:rsidP="00ED3619">
      <w:r w:rsidRPr="00E90251">
        <w:t>If Trump orders an unwarranted launch, then the only thing that could stop it would be disobedience by launch personnel—though even this might not suffice, since the president could simply replace them.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w:t>
      </w:r>
    </w:p>
    <w:p w:rsidR="00ED3619" w:rsidRPr="00E90251" w:rsidRDefault="00ED3619" w:rsidP="00ED3619">
      <w:proofErr w:type="gramStart"/>
      <w:r w:rsidRPr="00E90251">
        <w:t>Risks and opportunities abroad.</w:t>
      </w:r>
      <w:proofErr w:type="gramEnd"/>
      <w:r w:rsidRPr="00E90251">
        <w:t xml:space="preserve"> Aside from planning to either persuade or disobey the president, the only way to avoid nuclear war is to try to avoid the sorts of crises that can prompt nuclear launch. </w:t>
      </w:r>
      <w:r w:rsidRPr="007864D3">
        <w:rPr>
          <w:rStyle w:val="StyleUnderline"/>
          <w:highlight w:val="green"/>
        </w:rPr>
        <w:t xml:space="preserve">China and Russia, </w:t>
      </w:r>
      <w:r w:rsidRPr="00E90251">
        <w:rPr>
          <w:rStyle w:val="StyleUnderline"/>
        </w:rPr>
        <w:t xml:space="preserve">which both have large arsenals of long-range nuclear weapons and tense relationships with the United States, </w:t>
      </w:r>
      <w:r w:rsidRPr="007864D3">
        <w:rPr>
          <w:rStyle w:val="StyleUnderline"/>
          <w:highlight w:val="green"/>
        </w:rPr>
        <w:t xml:space="preserve">are the primary candidates </w:t>
      </w:r>
      <w:r w:rsidRPr="00E90251">
        <w:rPr>
          <w:rStyle w:val="StyleUnderline"/>
        </w:rPr>
        <w:t>for a nuclear conflagration with Washington</w:t>
      </w:r>
      <w:r w:rsidRPr="00E90251">
        <w:t xml:space="preserve">. Already, </w:t>
      </w:r>
      <w:r w:rsidRPr="00E90251">
        <w:rPr>
          <w:rStyle w:val="StyleUnderline"/>
        </w:rPr>
        <w:t>Trump has increased tensions with China</w:t>
      </w:r>
      <w:r w:rsidRPr="00E90251">
        <w:t xml:space="preserve"> by taking a phone call from Taiwanese President Tsai Ing-wen. China-Taiwan relations are very fragile, and this sort of disruption could lead to a war that would drag in the United States.</w:t>
      </w:r>
    </w:p>
    <w:p w:rsidR="00ED3619" w:rsidRPr="00E90251" w:rsidRDefault="00ED3619" w:rsidP="00ED3619">
      <w:r w:rsidRPr="00E90251">
        <w:t>Meanwhile, Trump’s presidency could create some interesting opportunities to improve US relations with Russia. The United States has long been too dismissive of Moscow’s very legitimate security concerns regarding NATO expansion, missile defense, and other encroachments. In stark defiance of US political convention, Trump speaks fondly of Russian President Vladimir Putin, an authoritarian leader, and expresses little interest in supporting NATO allies. The authoritarianism is a problem, but Trump’s unconventional friendliness nonetheless offers a valuable opportunity to rethink US-Russia relations for the better.</w:t>
      </w:r>
    </w:p>
    <w:p w:rsidR="00ED3619" w:rsidRPr="00E90251" w:rsidRDefault="00ED3619" w:rsidP="00ED3619">
      <w:r w:rsidRPr="00E90251">
        <w:t xml:space="preserve">On the other hand, conciliatory overtures toward Russia could backfire. </w:t>
      </w:r>
      <w:r w:rsidRPr="00E90251">
        <w:rPr>
          <w:rStyle w:val="StyleUnderline"/>
        </w:rPr>
        <w:t xml:space="preserve">Without US pressure, </w:t>
      </w:r>
      <w:r w:rsidRPr="007864D3">
        <w:rPr>
          <w:rStyle w:val="StyleUnderline"/>
          <w:highlight w:val="green"/>
        </w:rPr>
        <w:t>Russia could become aggressive</w:t>
      </w:r>
      <w:r w:rsidRPr="00E90251">
        <w:t xml:space="preserve">, perhaps invading the Baltic </w:t>
      </w:r>
      <w:proofErr w:type="gramStart"/>
      <w:r w:rsidRPr="00E90251">
        <w:t>states</w:t>
      </w:r>
      <w:proofErr w:type="gramEnd"/>
      <w:r w:rsidRPr="00E90251">
        <w:t xml:space="preserve">. Russia might gamble that NATO wouldn’t fight back, but if it was wrong, such an </w:t>
      </w:r>
      <w:r w:rsidRPr="007864D3">
        <w:rPr>
          <w:rStyle w:val="StyleUnderline"/>
          <w:highlight w:val="green"/>
        </w:rPr>
        <w:t>invasion could lead to nuclear war</w:t>
      </w:r>
      <w:r w:rsidRPr="00E90251">
        <w:t xml:space="preserve">. Additionally, </w:t>
      </w:r>
      <w:r w:rsidRPr="00E90251">
        <w:rPr>
          <w:rStyle w:val="StyleUnderline"/>
        </w:rPr>
        <w:t xml:space="preserve">Trump’s </w:t>
      </w:r>
      <w:r w:rsidRPr="007864D3">
        <w:rPr>
          <w:rStyle w:val="StyleUnderline"/>
          <w:highlight w:val="green"/>
        </w:rPr>
        <w:t>pro-Russia stance could mean</w:t>
      </w:r>
      <w:r w:rsidRPr="00E90251">
        <w:rPr>
          <w:rStyle w:val="StyleUnderline"/>
        </w:rPr>
        <w:t xml:space="preserve"> that </w:t>
      </w:r>
      <w:r w:rsidRPr="007864D3">
        <w:rPr>
          <w:rStyle w:val="StyleUnderline"/>
          <w:highlight w:val="green"/>
        </w:rPr>
        <w:t>Putin would no longer be able to use anti-Americanism to shore up</w:t>
      </w:r>
      <w:r w:rsidRPr="00E90251">
        <w:rPr>
          <w:rStyle w:val="StyleUnderline"/>
        </w:rPr>
        <w:t xml:space="preserve"> domestic </w:t>
      </w:r>
      <w:r w:rsidRPr="007864D3">
        <w:rPr>
          <w:rStyle w:val="StyleUnderline"/>
          <w:highlight w:val="green"/>
        </w:rPr>
        <w:t>support</w:t>
      </w:r>
      <w:r w:rsidRPr="00E90251">
        <w:rPr>
          <w:rStyle w:val="StyleUnderline"/>
        </w:rPr>
        <w:t xml:space="preserve">, which could lead to </w:t>
      </w:r>
      <w:r w:rsidRPr="007864D3">
        <w:rPr>
          <w:rStyle w:val="StyleUnderline"/>
          <w:highlight w:val="green"/>
        </w:rPr>
        <w:t>a dangerous political crisis. If Putin fears</w:t>
      </w:r>
      <w:r w:rsidRPr="00E90251">
        <w:rPr>
          <w:rStyle w:val="StyleUnderline"/>
        </w:rPr>
        <w:t xml:space="preserve"> a </w:t>
      </w:r>
      <w:r w:rsidRPr="007864D3">
        <w:rPr>
          <w:rStyle w:val="StyleUnderline"/>
          <w:highlight w:val="green"/>
        </w:rPr>
        <w:t>loss of power, he could turn to more aggressive military action</w:t>
      </w:r>
      <w:r w:rsidRPr="00E90251">
        <w:t xml:space="preserve"> in hopes of bolstering his support. And if he were to lose power, particularly in a coup, </w:t>
      </w:r>
      <w:r w:rsidRPr="00E90251">
        <w:rPr>
          <w:rStyle w:val="StyleUnderline"/>
        </w:rPr>
        <w:t>there is no telling what would happen to one of the world’s two largest nuclear arsenals</w:t>
      </w:r>
      <w:r w:rsidRPr="00E90251">
        <w:t>. The best approach for the United States is to rethink Russia-US relations while avoiding the sorts of military and political crises that could escalate to nuclear war.</w:t>
      </w:r>
    </w:p>
    <w:p w:rsidR="00ED3619" w:rsidRPr="00E90251" w:rsidRDefault="00ED3619" w:rsidP="00ED3619">
      <w:proofErr w:type="gramStart"/>
      <w:r w:rsidRPr="00E90251">
        <w:t>The war at home.</w:t>
      </w:r>
      <w:proofErr w:type="gramEnd"/>
      <w:r w:rsidRPr="00E90251">
        <w:t xml:space="preserve"> Trump has been accused many times of authoritarian tendencies, not least due to his praise for Putin. He also frequently defies democratic norms and institutions, for instance by encouraging violence against opposition protesters during his presidential campaign,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w:t>
      </w:r>
    </w:p>
    <w:p w:rsidR="00ED3619" w:rsidRPr="00E90251" w:rsidRDefault="00ED3619" w:rsidP="00ED3619">
      <w:r w:rsidRPr="00E90251">
        <w:t>What if, under President Trump, the US government itself becomes authoritarian?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p>
    <w:p w:rsidR="00ED3619" w:rsidRPr="00E90251" w:rsidRDefault="00ED3619" w:rsidP="00ED3619">
      <w:r w:rsidRPr="00E90251">
        <w:t>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w:t>
      </w:r>
    </w:p>
    <w:p w:rsidR="00ED3619" w:rsidRPr="00E90251" w:rsidRDefault="00ED3619" w:rsidP="00ED3619">
      <w:r w:rsidRPr="00E90251">
        <w:t xml:space="preserve">An </w:t>
      </w:r>
      <w:r w:rsidRPr="00E90251">
        <w:rPr>
          <w:rStyle w:val="StyleUnderline"/>
        </w:rPr>
        <w:t>authoritarian US government would be a devastating force</w:t>
      </w:r>
      <w:r w:rsidRPr="00E90251">
        <w:t>. In theory, dictatorships can be benevolent, but throughout history, they have been responsible for some of the largest human tragedies, with tens of millions dying due to their own governments in the Stalinist Soviet Union, Nazi Germany, and Maoist China. Thanks to the miracles of modern technology, an authoritarian United States could wield overwhelming military and intelligence capabilities to even more disastrous effect.</w:t>
      </w:r>
    </w:p>
    <w:p w:rsidR="00ED3619" w:rsidRPr="00E90251" w:rsidRDefault="00ED3619" w:rsidP="00ED3619">
      <w:r w:rsidRPr="00E90251">
        <w:t xml:space="preserve">Return to an old world order. </w:t>
      </w:r>
      <w:r w:rsidRPr="007864D3">
        <w:rPr>
          <w:rStyle w:val="StyleUnderline"/>
          <w:highlight w:val="green"/>
        </w:rPr>
        <w:t>Trump</w:t>
      </w:r>
      <w:r w:rsidRPr="00E90251">
        <w:t xml:space="preserve"> has suggested he might pull the United States back from the post-World War II international order it helped build and </w:t>
      </w:r>
      <w:r w:rsidRPr="00E90251">
        <w:rPr>
          <w:rStyle w:val="StyleUnderline"/>
        </w:rPr>
        <w:t xml:space="preserve">appears to </w:t>
      </w:r>
      <w:r w:rsidRPr="007864D3">
        <w:rPr>
          <w:rStyle w:val="StyleUnderline"/>
          <w:highlight w:val="green"/>
        </w:rPr>
        <w:t xml:space="preserve">favor </w:t>
      </w:r>
      <w:r w:rsidRPr="00E90251">
        <w:rPr>
          <w:rStyle w:val="StyleUnderline"/>
        </w:rPr>
        <w:t xml:space="preserve">a pre-World War II </w:t>
      </w:r>
      <w:r w:rsidRPr="007864D3">
        <w:rPr>
          <w:rStyle w:val="StyleUnderline"/>
          <w:highlight w:val="green"/>
        </w:rPr>
        <w:t>isolationist mercantilism</w:t>
      </w:r>
      <w:r w:rsidRPr="00E90251">
        <w:t xml:space="preserve"> that would have the United States look out for its unenlightened self-interest and nothing more</w:t>
      </w:r>
      <w:r w:rsidRPr="00E90251">
        <w:rPr>
          <w:rStyle w:val="StyleUnderline"/>
        </w:rPr>
        <w:t xml:space="preserve">. This would mean </w:t>
      </w:r>
      <w:r w:rsidRPr="007864D3">
        <w:rPr>
          <w:rStyle w:val="StyleUnderline"/>
          <w:highlight w:val="green"/>
        </w:rPr>
        <w:t>retreating from alliances</w:t>
      </w:r>
      <w:r w:rsidRPr="00E90251">
        <w:rPr>
          <w:rStyle w:val="StyleUnderline"/>
        </w:rPr>
        <w:t xml:space="preserve"> and attempts to promote democracy abroad,</w:t>
      </w:r>
      <w:r w:rsidRPr="00E90251">
        <w:t xml:space="preserve"> and an embrace of economic protectionism at home.</w:t>
      </w:r>
    </w:p>
    <w:p w:rsidR="00ED3619" w:rsidRPr="00E90251" w:rsidRDefault="00ED3619" w:rsidP="00ED3619">
      <w:r w:rsidRPr="00E90251">
        <w:t xml:space="preserve">Such a retreat from globalization would have important implications for catastrophic risk. The post-World War II international system has proved remarkably stable and peaceful. </w:t>
      </w:r>
      <w:proofErr w:type="gramStart"/>
      <w:r w:rsidRPr="007864D3">
        <w:rPr>
          <w:rStyle w:val="StyleUnderline"/>
          <w:highlight w:val="green"/>
        </w:rPr>
        <w:t>Returning</w:t>
      </w:r>
      <w:r w:rsidRPr="00E90251">
        <w:rPr>
          <w:rStyle w:val="StyleUnderline"/>
        </w:rPr>
        <w:t xml:space="preserve"> to the pre-World War II system </w:t>
      </w:r>
      <w:r w:rsidRPr="007864D3">
        <w:rPr>
          <w:rStyle w:val="StyleUnderline"/>
          <w:highlight w:val="green"/>
        </w:rPr>
        <w:t xml:space="preserve">risks </w:t>
      </w:r>
      <w:r w:rsidRPr="00E90251">
        <w:rPr>
          <w:rStyle w:val="StyleUnderline"/>
        </w:rPr>
        <w:t xml:space="preserve">putting the world on course for </w:t>
      </w:r>
      <w:r w:rsidRPr="007864D3">
        <w:rPr>
          <w:rStyle w:val="StyleUnderline"/>
          <w:highlight w:val="green"/>
        </w:rPr>
        <w:t>another major war</w:t>
      </w:r>
      <w:r w:rsidRPr="00E90251">
        <w:rPr>
          <w:rStyle w:val="StyleUnderline"/>
        </w:rPr>
        <w:t>, this time with deadlier weapons.</w:t>
      </w:r>
      <w:proofErr w:type="gramEnd"/>
      <w:r w:rsidRPr="00E90251">
        <w:rPr>
          <w:rStyle w:val="StyleUnderline"/>
        </w:rPr>
        <w:t xml:space="preserve"> </w:t>
      </w:r>
      <w:r w:rsidRPr="007864D3">
        <w:rPr>
          <w:rStyle w:val="StyleUnderline"/>
          <w:highlight w:val="green"/>
        </w:rPr>
        <w:t>International coop</w:t>
      </w:r>
      <w:r w:rsidRPr="00E90251">
        <w:rPr>
          <w:rStyle w:val="StyleUnderline"/>
        </w:rPr>
        <w:t xml:space="preserve">eration </w:t>
      </w:r>
      <w:r w:rsidRPr="007864D3">
        <w:rPr>
          <w:rStyle w:val="StyleUnderline"/>
          <w:highlight w:val="green"/>
        </w:rPr>
        <w:t>is</w:t>
      </w:r>
      <w:r w:rsidRPr="00E90251">
        <w:rPr>
          <w:rStyle w:val="StyleUnderline"/>
        </w:rPr>
        <w:t xml:space="preserve"> also </w:t>
      </w:r>
      <w:r w:rsidRPr="007864D3">
        <w:rPr>
          <w:rStyle w:val="StyleUnderline"/>
          <w:highlight w:val="green"/>
        </w:rPr>
        <w:t>essential for</w:t>
      </w:r>
      <w:r w:rsidRPr="00E90251">
        <w:rPr>
          <w:rStyle w:val="StyleUnderline"/>
        </w:rPr>
        <w:t xml:space="preserve"> addressing global </w:t>
      </w:r>
      <w:r w:rsidRPr="007864D3">
        <w:rPr>
          <w:rStyle w:val="StyleUnderline"/>
          <w:highlight w:val="green"/>
        </w:rPr>
        <w:t>issues like climate change</w:t>
      </w:r>
      <w:r w:rsidRPr="00E90251">
        <w:rPr>
          <w:rStyle w:val="StyleUnderline"/>
        </w:rPr>
        <w:t xml:space="preserve">, infectious </w:t>
      </w:r>
      <w:r w:rsidRPr="007864D3">
        <w:rPr>
          <w:rStyle w:val="StyleUnderline"/>
          <w:highlight w:val="green"/>
        </w:rPr>
        <w:t>disease</w:t>
      </w:r>
      <w:r w:rsidRPr="00E90251">
        <w:rPr>
          <w:rStyle w:val="StyleUnderline"/>
        </w:rPr>
        <w:t xml:space="preserve"> outbreaks, </w:t>
      </w:r>
      <w:r w:rsidRPr="007864D3">
        <w:rPr>
          <w:rStyle w:val="StyleUnderline"/>
          <w:highlight w:val="green"/>
        </w:rPr>
        <w:t>arms control, and</w:t>
      </w:r>
      <w:r w:rsidRPr="00E90251">
        <w:rPr>
          <w:rStyle w:val="StyleUnderline"/>
        </w:rPr>
        <w:t xml:space="preserve"> the safe management of </w:t>
      </w:r>
      <w:r w:rsidRPr="007864D3">
        <w:rPr>
          <w:rStyle w:val="StyleUnderline"/>
          <w:highlight w:val="green"/>
        </w:rPr>
        <w:t>emerging tech</w:t>
      </w:r>
      <w:r w:rsidRPr="00E90251">
        <w:rPr>
          <w:rStyle w:val="StyleUnderline"/>
        </w:rPr>
        <w:t>nologies</w:t>
      </w:r>
      <w:r w:rsidRPr="00E90251">
        <w:t>.</w:t>
      </w:r>
    </w:p>
    <w:p w:rsidR="00ED3619" w:rsidRPr="00E90251" w:rsidRDefault="00ED3619" w:rsidP="00ED3619">
      <w:r w:rsidRPr="00E90251">
        <w:t>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complete rejection of globalization would be a dangerous mistake.</w:t>
      </w:r>
    </w:p>
    <w:p w:rsidR="00ED3619" w:rsidRPr="00E90251" w:rsidRDefault="00ED3619" w:rsidP="00ED3619">
      <w:proofErr w:type="gramStart"/>
      <w:r w:rsidRPr="00E90251">
        <w:t>Playing with climate dangers</w:t>
      </w:r>
      <w:r w:rsidRPr="00E90251">
        <w:rPr>
          <w:rStyle w:val="StyleUnderline"/>
        </w:rPr>
        <w:t>.</w:t>
      </w:r>
      <w:proofErr w:type="gramEnd"/>
      <w:r w:rsidRPr="00E90251">
        <w:rPr>
          <w:rStyle w:val="StyleUnderline"/>
        </w:rPr>
        <w:t xml:space="preserve"> </w:t>
      </w:r>
      <w:r w:rsidRPr="007864D3">
        <w:rPr>
          <w:rStyle w:val="StyleUnderline"/>
          <w:highlight w:val="green"/>
        </w:rPr>
        <w:t>Climate change</w:t>
      </w:r>
      <w:r w:rsidRPr="00E90251">
        <w:t xml:space="preserve"> will not wipe out human populations as quickly as a nuclear bomb would, but it </w:t>
      </w:r>
      <w:r w:rsidRPr="00E90251">
        <w:rPr>
          <w:rStyle w:val="StyleUnderline"/>
        </w:rPr>
        <w:t>is wreaking slow-motion havoc</w:t>
      </w:r>
      <w:r w:rsidRPr="00E90251">
        <w:t xml:space="preserve"> that could ultimately be just as devastating.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w:t>
      </w:r>
      <w:r w:rsidRPr="00E90251">
        <w:rPr>
          <w:rStyle w:val="StyleUnderline"/>
        </w:rPr>
        <w:t>If his energy policy puts more greenhouse gas into the atmosphere</w:t>
      </w:r>
      <w:r w:rsidRPr="00E90251">
        <w:t>—as it may by increasing fossil fuel consumption—</w:t>
      </w:r>
      <w:r w:rsidRPr="00E90251">
        <w:rPr>
          <w:rStyle w:val="StyleUnderline"/>
        </w:rPr>
        <w:t xml:space="preserve">it </w:t>
      </w:r>
      <w:r w:rsidRPr="007864D3">
        <w:rPr>
          <w:rStyle w:val="StyleUnderline"/>
          <w:highlight w:val="green"/>
        </w:rPr>
        <w:t>will increase global catastrophic risk</w:t>
      </w:r>
      <w:r w:rsidRPr="007864D3">
        <w:rPr>
          <w:highlight w:val="green"/>
        </w:rPr>
        <w:t>.</w:t>
      </w:r>
    </w:p>
    <w:p w:rsidR="00243CF0" w:rsidRDefault="00243CF0" w:rsidP="00243CF0">
      <w:pPr>
        <w:pStyle w:val="Heading2"/>
      </w:pPr>
      <w:r>
        <w:t xml:space="preserve">Top </w:t>
      </w:r>
    </w:p>
    <w:p w:rsidR="00243CF0" w:rsidRDefault="00243CF0" w:rsidP="00243CF0">
      <w:pPr>
        <w:pStyle w:val="Heading3"/>
      </w:pPr>
      <w:r>
        <w:t>Blue Wave---Solves---</w:t>
      </w:r>
      <w:r w:rsidR="00FB70A1">
        <w:t>Immigration</w:t>
      </w:r>
    </w:p>
    <w:p w:rsidR="00EB6709" w:rsidRPr="00231D1F" w:rsidRDefault="00EB6709" w:rsidP="00EB6709">
      <w:pPr>
        <w:pStyle w:val="Heading4"/>
        <w:rPr>
          <w:u w:val="single"/>
        </w:rPr>
      </w:pPr>
      <w:r>
        <w:t xml:space="preserve">Only a blue wave stops </w:t>
      </w:r>
      <w:r>
        <w:rPr>
          <w:u w:val="single"/>
        </w:rPr>
        <w:t>white nationalism</w:t>
      </w:r>
      <w:r>
        <w:t xml:space="preserve"> and </w:t>
      </w:r>
      <w:r>
        <w:rPr>
          <w:u w:val="single"/>
        </w:rPr>
        <w:t>immigrant restrictions</w:t>
      </w:r>
      <w:r>
        <w:t xml:space="preserve">---anything else </w:t>
      </w:r>
      <w:r>
        <w:rPr>
          <w:u w:val="single"/>
        </w:rPr>
        <w:t>turns case</w:t>
      </w:r>
    </w:p>
    <w:p w:rsidR="00EB6709" w:rsidRDefault="00EB6709" w:rsidP="00EB6709">
      <w:proofErr w:type="gramStart"/>
      <w:r w:rsidRPr="00231D1F">
        <w:rPr>
          <w:b/>
        </w:rPr>
        <w:t>Matos 2/22</w:t>
      </w:r>
      <w:r w:rsidRPr="00231D1F">
        <w:t xml:space="preserve"> [Kica, Director of Immigrant Rights and Racial Justice at the Center for Community Change.</w:t>
      </w:r>
      <w:proofErr w:type="gramEnd"/>
      <w:r w:rsidRPr="00231D1F">
        <w:t xml:space="preserve"> 2018. "Voting to protect our families is not a privilege; it's a necessity."</w:t>
      </w:r>
      <w:r>
        <w:t xml:space="preserve"> </w:t>
      </w:r>
      <w:hyperlink r:id="rId46" w:history="1">
        <w:r w:rsidRPr="0015276E">
          <w:rPr>
            <w:rStyle w:val="Hyperlink"/>
          </w:rPr>
          <w:t>https://communitychange.org/changewire/trumps-got-nothing-but-hate-for-people-of-color/</w:t>
        </w:r>
      </w:hyperlink>
      <w:r>
        <w:t>]</w:t>
      </w:r>
    </w:p>
    <w:p w:rsidR="00EB6709" w:rsidRDefault="00EB6709" w:rsidP="00EB6709">
      <w:r w:rsidRPr="00EB6709">
        <w:rPr>
          <w:rStyle w:val="StyleUnderline"/>
        </w:rPr>
        <w:t>Trump sees in the world what he carries in his heart</w:t>
      </w:r>
      <w:r>
        <w:t xml:space="preserve">, open animosity toward black and brown people motivated by </w:t>
      </w:r>
      <w:r w:rsidRPr="00EB6709">
        <w:rPr>
          <w:rStyle w:val="StyleUnderline"/>
        </w:rPr>
        <w:t xml:space="preserve">a </w:t>
      </w:r>
      <w:r w:rsidRPr="00EB6709">
        <w:rPr>
          <w:rStyle w:val="Emphasis"/>
        </w:rPr>
        <w:t>deeply seated belief in white supremac</w:t>
      </w:r>
      <w:r>
        <w:t>y. He has shown it more times than we need to recount here, from calling Mexicans criminals to defending violent white nationalists to calling countries made up of predominantly black people “shitholes.”</w:t>
      </w:r>
    </w:p>
    <w:p w:rsidR="00EB6709" w:rsidRPr="00EB6709" w:rsidRDefault="00EB6709" w:rsidP="00EB6709">
      <w:pPr>
        <w:rPr>
          <w:rStyle w:val="StyleUnderline"/>
        </w:rPr>
      </w:pPr>
      <w:r>
        <w:t xml:space="preserve">And now with </w:t>
      </w:r>
      <w:r w:rsidRPr="00EB6709">
        <w:rPr>
          <w:rStyle w:val="StyleUnderline"/>
        </w:rPr>
        <w:t xml:space="preserve">the latest failed round of debate over DACA and the DREAM Act behind us, we see that many </w:t>
      </w:r>
      <w:r w:rsidRPr="00EB6709">
        <w:rPr>
          <w:rStyle w:val="Emphasis"/>
        </w:rPr>
        <w:t>Senators</w:t>
      </w:r>
      <w:r w:rsidRPr="00EB6709">
        <w:rPr>
          <w:rStyle w:val="StyleUnderline"/>
        </w:rPr>
        <w:t xml:space="preserve"> carry </w:t>
      </w:r>
      <w:r w:rsidRPr="00EB6709">
        <w:rPr>
          <w:rStyle w:val="Emphasis"/>
        </w:rPr>
        <w:t>much of the same racist agenda</w:t>
      </w:r>
      <w:r w:rsidRPr="00EB6709">
        <w:rPr>
          <w:rStyle w:val="StyleUnderline"/>
        </w:rPr>
        <w:t xml:space="preserve"> in their hearts.</w:t>
      </w:r>
    </w:p>
    <w:p w:rsidR="00EB6709" w:rsidRDefault="00EB6709" w:rsidP="00EB6709">
      <w:r w:rsidRPr="00EB6709">
        <w:rPr>
          <w:rStyle w:val="StyleUnderline"/>
        </w:rPr>
        <w:t>In exchange for a pathway to citizenship for the 800,000 Dreamers, Senators sided with Trump’s immoral and dangerous immigration provision</w:t>
      </w:r>
      <w:r>
        <w:t>s. They would have allowed Dreamers to stay, but in exchange we would have had to swallow policies that included severely restricting family reunification, ramping up immigration enforcement and funding a ridiculous wall that would further militarize border communities.</w:t>
      </w:r>
    </w:p>
    <w:p w:rsidR="00EB6709" w:rsidRPr="00EB6709" w:rsidRDefault="00EB6709" w:rsidP="00EB6709">
      <w:pPr>
        <w:rPr>
          <w:rStyle w:val="StyleUnderline"/>
        </w:rPr>
      </w:pPr>
      <w:r w:rsidRPr="00EB6709">
        <w:rPr>
          <w:rStyle w:val="StyleUnderline"/>
        </w:rPr>
        <w:t>Theirs was not a DACA fix but an effort to advance a brutal and deeply racist agenda</w:t>
      </w:r>
      <w:r>
        <w:t xml:space="preserve">. It was an approval of a mass deportation effort that would rip families apart and destroy entire communities. It would have provided Trump with billions of dollars to enforce the racist predilection of his heart. It </w:t>
      </w:r>
      <w:r w:rsidRPr="00EB6709">
        <w:rPr>
          <w:rStyle w:val="StyleUnderline"/>
        </w:rPr>
        <w:t xml:space="preserve">would have </w:t>
      </w:r>
      <w:proofErr w:type="gramStart"/>
      <w:r w:rsidRPr="00EB6709">
        <w:rPr>
          <w:rStyle w:val="StyleUnderline"/>
        </w:rPr>
        <w:t>change</w:t>
      </w:r>
      <w:proofErr w:type="gramEnd"/>
      <w:r w:rsidRPr="00EB6709">
        <w:rPr>
          <w:rStyle w:val="StyleUnderline"/>
        </w:rPr>
        <w:t xml:space="preserve"> our country from one of laws, decency and progress into a militarized police state. It would have allowed federal officers to keep people of color in line by asking us to prove we belong here with ID checks – or be locked up.</w:t>
      </w:r>
    </w:p>
    <w:p w:rsidR="00EB6709" w:rsidRPr="00EB6709" w:rsidRDefault="00EB6709" w:rsidP="00EB6709">
      <w:pPr>
        <w:rPr>
          <w:rStyle w:val="StyleUnderline"/>
        </w:rPr>
      </w:pPr>
      <w:r w:rsidRPr="00EB6709">
        <w:rPr>
          <w:rStyle w:val="StyleUnderline"/>
        </w:rPr>
        <w:t>This is the world that Donald Trump wants to see</w:t>
      </w:r>
      <w:r>
        <w:t xml:space="preserve">. And while </w:t>
      </w:r>
      <w:r w:rsidRPr="00EB6709">
        <w:rPr>
          <w:rStyle w:val="Emphasis"/>
        </w:rPr>
        <w:t>he didn’t get it for now</w:t>
      </w:r>
      <w:r>
        <w:t xml:space="preserve"> – the immigration bills the Senate considered failed – </w:t>
      </w:r>
      <w:r w:rsidRPr="00EB6709">
        <w:rPr>
          <w:rStyle w:val="StyleUnderline"/>
        </w:rPr>
        <w:t>more than three dozen Senators voted to support Trump’s plan.</w:t>
      </w:r>
    </w:p>
    <w:p w:rsidR="00EB6709" w:rsidRPr="00231D1F" w:rsidRDefault="00EB6709" w:rsidP="00EB6709">
      <w:proofErr w:type="gramStart"/>
      <w:r>
        <w:t>This fight in Washington, D.C.</w:t>
      </w:r>
      <w:proofErr w:type="gramEnd"/>
      <w:r>
        <w:t xml:space="preserve">  — </w:t>
      </w:r>
      <w:proofErr w:type="gramStart"/>
      <w:r>
        <w:t>for</w:t>
      </w:r>
      <w:proofErr w:type="gramEnd"/>
      <w:r>
        <w:t xml:space="preserve"> young immigrants to  fulfill their potential and for the right of immigrants to live in dignity  taught us as immigration activists and organizers a set of valuable lessons.</w:t>
      </w:r>
    </w:p>
    <w:p w:rsidR="00EB6709" w:rsidRDefault="00EB6709" w:rsidP="00EB6709">
      <w:r>
        <w:t xml:space="preserve">First, </w:t>
      </w:r>
      <w:r w:rsidRPr="00231D1F">
        <w:rPr>
          <w:rStyle w:val="StyleUnderline"/>
        </w:rPr>
        <w:t>we</w:t>
      </w:r>
      <w:r>
        <w:t xml:space="preserve"> just </w:t>
      </w:r>
      <w:r w:rsidRPr="00231D1F">
        <w:rPr>
          <w:rStyle w:val="Emphasis"/>
        </w:rPr>
        <w:t>can’t work with the current Congress</w:t>
      </w:r>
      <w:r>
        <w:t xml:space="preserve"> or the White House.</w:t>
      </w:r>
    </w:p>
    <w:p w:rsidR="00EB6709" w:rsidRPr="00231D1F" w:rsidRDefault="00EB6709" w:rsidP="00EB6709">
      <w:pPr>
        <w:rPr>
          <w:rStyle w:val="StyleUnderline"/>
        </w:rPr>
      </w:pPr>
      <w:r>
        <w:t xml:space="preserve">House and Senate Majority Leaders Paul </w:t>
      </w:r>
      <w:r w:rsidRPr="00231D1F">
        <w:rPr>
          <w:rStyle w:val="StyleUnderline"/>
        </w:rPr>
        <w:t>Ryan</w:t>
      </w:r>
      <w:r>
        <w:t xml:space="preserve"> </w:t>
      </w:r>
      <w:r w:rsidRPr="00231D1F">
        <w:rPr>
          <w:rStyle w:val="StyleUnderline"/>
        </w:rPr>
        <w:t>and</w:t>
      </w:r>
      <w:r>
        <w:t xml:space="preserve"> Mitch </w:t>
      </w:r>
      <w:r w:rsidRPr="00231D1F">
        <w:rPr>
          <w:rStyle w:val="StyleUnderline"/>
        </w:rPr>
        <w:t>McConnell</w:t>
      </w:r>
      <w:r>
        <w:t xml:space="preserve"> </w:t>
      </w:r>
      <w:r w:rsidRPr="00231D1F">
        <w:rPr>
          <w:rStyle w:val="StyleUnderline"/>
        </w:rPr>
        <w:t xml:space="preserve">have proven that they are nothing more than mouthpieces for the White House’s </w:t>
      </w:r>
      <w:r w:rsidRPr="00231D1F">
        <w:rPr>
          <w:rStyle w:val="Emphasis"/>
        </w:rPr>
        <w:t>racist agenda</w:t>
      </w:r>
      <w:r>
        <w:t xml:space="preserve">. </w:t>
      </w:r>
      <w:r w:rsidRPr="00231D1F">
        <w:rPr>
          <w:rStyle w:val="StyleUnderline"/>
        </w:rPr>
        <w:t>They showed a willingness, not just to negotiate with, but to accommodate policies that would have realized vicious attacks on the human and civil rights of immigrants and people of color.</w:t>
      </w:r>
    </w:p>
    <w:p w:rsidR="00EB6709" w:rsidRDefault="00EB6709" w:rsidP="00EB6709">
      <w:r w:rsidRPr="00231D1F">
        <w:rPr>
          <w:rStyle w:val="StyleUnderline"/>
        </w:rPr>
        <w:t>Even</w:t>
      </w:r>
      <w:r>
        <w:t xml:space="preserve"> those we call </w:t>
      </w:r>
      <w:r w:rsidRPr="00231D1F">
        <w:rPr>
          <w:rStyle w:val="Emphasis"/>
        </w:rPr>
        <w:t>our allies in Congress</w:t>
      </w:r>
      <w:r>
        <w:t xml:space="preserve"> </w:t>
      </w:r>
      <w:r w:rsidRPr="00231D1F">
        <w:rPr>
          <w:rStyle w:val="StyleUnderline"/>
        </w:rPr>
        <w:t>fell short of our aspirations</w:t>
      </w:r>
      <w:r>
        <w:t>. It is critical for every member of Congress to recognize the value and contributions of immigrant families and fight for them.</w:t>
      </w:r>
    </w:p>
    <w:p w:rsidR="00EB6709" w:rsidRDefault="00EB6709" w:rsidP="00EB6709">
      <w:r>
        <w:t xml:space="preserve">We learned that being </w:t>
      </w:r>
      <w:r w:rsidRPr="00231D1F">
        <w:rPr>
          <w:rStyle w:val="StyleUnderline"/>
        </w:rPr>
        <w:t xml:space="preserve">reasonable on policy will get you nowhere. So </w:t>
      </w:r>
      <w:proofErr w:type="gramStart"/>
      <w:r w:rsidRPr="00231D1F">
        <w:rPr>
          <w:rStyle w:val="StyleUnderline"/>
        </w:rPr>
        <w:t>is believing</w:t>
      </w:r>
      <w:proofErr w:type="gramEnd"/>
      <w:r w:rsidRPr="00231D1F">
        <w:rPr>
          <w:rStyle w:val="StyleUnderline"/>
        </w:rPr>
        <w:t xml:space="preserve"> that any agreement will stand</w:t>
      </w:r>
      <w:r>
        <w:t>. Or that conceding ground will win a deal. There is no such thing as negotiating with white nationalists.</w:t>
      </w:r>
    </w:p>
    <w:p w:rsidR="00EB6709" w:rsidRDefault="00EB6709" w:rsidP="00EB6709">
      <w:r>
        <w:t xml:space="preserve">Most importantly, </w:t>
      </w:r>
      <w:r w:rsidRPr="00231D1F">
        <w:rPr>
          <w:rStyle w:val="Emphasis"/>
        </w:rPr>
        <w:t>we learned we need new lawmakers</w:t>
      </w:r>
      <w:r>
        <w:t xml:space="preserve">. </w:t>
      </w:r>
      <w:r w:rsidRPr="00231D1F">
        <w:rPr>
          <w:rStyle w:val="StyleUnderline"/>
        </w:rPr>
        <w:t xml:space="preserve">We live in a country where indictments are flying for Russian interference, children are regularly shot with high powered guns at school and the press is under attack. Every day, hundreds of immigrants families are broken up as an out of control enforcement machinery is invading neighborhoods and courthouses to deport immigrants.  All of these challenges require Congressional action, yet </w:t>
      </w:r>
      <w:r w:rsidRPr="00231D1F">
        <w:rPr>
          <w:rStyle w:val="Emphasis"/>
        </w:rPr>
        <w:t>no help seems on the way with this Congress.</w:t>
      </w:r>
    </w:p>
    <w:p w:rsidR="00EB6709" w:rsidRPr="00231D1F" w:rsidRDefault="00EB6709" w:rsidP="00EB6709">
      <w:pPr>
        <w:rPr>
          <w:rStyle w:val="Emphasis"/>
        </w:rPr>
      </w:pPr>
      <w:r>
        <w:t xml:space="preserve">Our solution is simple: </w:t>
      </w:r>
      <w:r w:rsidRPr="00231D1F">
        <w:rPr>
          <w:rStyle w:val="Emphasis"/>
        </w:rPr>
        <w:t xml:space="preserve">We </w:t>
      </w:r>
      <w:proofErr w:type="gramStart"/>
      <w:r w:rsidRPr="00231D1F">
        <w:rPr>
          <w:rStyle w:val="Emphasis"/>
        </w:rPr>
        <w:t>must  focus</w:t>
      </w:r>
      <w:proofErr w:type="gramEnd"/>
      <w:r w:rsidRPr="00231D1F">
        <w:rPr>
          <w:rStyle w:val="Emphasis"/>
        </w:rPr>
        <w:t xml:space="preserve"> on building power</w:t>
      </w:r>
      <w:r>
        <w:t xml:space="preserve">. And specifically we must build power with and for people of color. </w:t>
      </w:r>
      <w:r w:rsidRPr="00231D1F">
        <w:rPr>
          <w:rStyle w:val="StyleUnderline"/>
        </w:rPr>
        <w:t xml:space="preserve">There is no short game </w:t>
      </w:r>
      <w:r>
        <w:t xml:space="preserve">right now. And as we do so, </w:t>
      </w:r>
      <w:r w:rsidRPr="00231D1F">
        <w:rPr>
          <w:rStyle w:val="Emphasis"/>
        </w:rPr>
        <w:t>we must start by winning back the House.</w:t>
      </w:r>
    </w:p>
    <w:p w:rsidR="00243CF0" w:rsidRPr="007F24A6" w:rsidRDefault="00243CF0" w:rsidP="00243CF0">
      <w:pPr>
        <w:pStyle w:val="Heading4"/>
      </w:pPr>
      <w:r>
        <w:t xml:space="preserve">The dems winning a </w:t>
      </w:r>
      <w:r>
        <w:rPr>
          <w:u w:val="single"/>
        </w:rPr>
        <w:t>single house</w:t>
      </w:r>
      <w:r>
        <w:t xml:space="preserve"> solves the aff---it will create </w:t>
      </w:r>
      <w:r>
        <w:rPr>
          <w:u w:val="single"/>
        </w:rPr>
        <w:t>immigration reform</w:t>
      </w:r>
      <w:r>
        <w:t xml:space="preserve"> </w:t>
      </w:r>
    </w:p>
    <w:p w:rsidR="00243CF0" w:rsidRPr="004934BC" w:rsidRDefault="00243CF0" w:rsidP="00243CF0">
      <w:proofErr w:type="gramStart"/>
      <w:r w:rsidRPr="004934BC">
        <w:rPr>
          <w:b/>
        </w:rPr>
        <w:t>Nilsen 6/28</w:t>
      </w:r>
      <w:r w:rsidRPr="004934BC">
        <w:t xml:space="preserve"> [Ella, Vox Reporter.</w:t>
      </w:r>
      <w:proofErr w:type="gramEnd"/>
      <w:r w:rsidRPr="004934BC">
        <w:t xml:space="preserve"> "Activists think the path forward on immigration is to elect Democrats in 2018." 2018.</w:t>
      </w:r>
      <w:r>
        <w:t xml:space="preserve"> https://www.vox.com/2018/6/28/17510044/immigration-activists-congressional-democrats-republicans-compromise-bill-2018-midterms]</w:t>
      </w:r>
    </w:p>
    <w:p w:rsidR="00243CF0" w:rsidRDefault="00243CF0" w:rsidP="00243CF0">
      <w:r w:rsidRPr="007F24A6">
        <w:rPr>
          <w:rStyle w:val="StyleUnderline"/>
        </w:rPr>
        <w:t>Activists</w:t>
      </w:r>
      <w:r>
        <w:t xml:space="preserve"> now </w:t>
      </w:r>
      <w:r w:rsidRPr="007F24A6">
        <w:rPr>
          <w:rStyle w:val="StyleUnderline"/>
        </w:rPr>
        <w:t>say the best hope they have is to help turn out Latino votes to elect Democrats in 2018</w:t>
      </w:r>
      <w:r>
        <w:t xml:space="preserve">. </w:t>
      </w:r>
      <w:r w:rsidRPr="007F24A6">
        <w:rPr>
          <w:rStyle w:val="StyleUnderline"/>
        </w:rPr>
        <w:t>If a</w:t>
      </w:r>
      <w:r>
        <w:t xml:space="preserve"> </w:t>
      </w:r>
      <w:r w:rsidRPr="007F24A6">
        <w:rPr>
          <w:rStyle w:val="Emphasis"/>
        </w:rPr>
        <w:t>blue wave sweeps the House</w:t>
      </w:r>
      <w:r>
        <w:t xml:space="preserve"> (</w:t>
      </w:r>
      <w:r w:rsidRPr="007F24A6">
        <w:rPr>
          <w:rStyle w:val="StyleUnderline"/>
        </w:rPr>
        <w:t>or</w:t>
      </w:r>
      <w:r>
        <w:t xml:space="preserve"> </w:t>
      </w:r>
      <w:r w:rsidRPr="007F24A6">
        <w:rPr>
          <w:rStyle w:val="Emphasis"/>
        </w:rPr>
        <w:t>even the Senate</w:t>
      </w:r>
      <w:r>
        <w:t xml:space="preserve">), </w:t>
      </w:r>
      <w:r w:rsidRPr="007F24A6">
        <w:rPr>
          <w:rStyle w:val="StyleUnderline"/>
        </w:rPr>
        <w:t xml:space="preserve">activists then plan to </w:t>
      </w:r>
      <w:r w:rsidRPr="007F24A6">
        <w:rPr>
          <w:rStyle w:val="Emphasis"/>
        </w:rPr>
        <w:t>turn up the pressure</w:t>
      </w:r>
      <w:r w:rsidRPr="007F24A6">
        <w:rPr>
          <w:rStyle w:val="StyleUnderline"/>
        </w:rPr>
        <w:t xml:space="preserve"> on Democratic leader</w:t>
      </w:r>
      <w:r>
        <w:t>s to address immigration as one of their first legislative priorities in 2019.</w:t>
      </w:r>
    </w:p>
    <w:p w:rsidR="00243CF0" w:rsidRDefault="00243CF0" w:rsidP="00243CF0">
      <w:r>
        <w:t>“If we don’t flip the House and we don’t flip the Senate, we’re never going to be able to provide the kind of relief and protection for immigrants that’s so desperately needed,” said Kica Matos, director of immigrant rights and racial justice at the Center for Community Change.</w:t>
      </w:r>
    </w:p>
    <w:p w:rsidR="00243CF0" w:rsidRDefault="00243CF0" w:rsidP="00243CF0">
      <w:r w:rsidRPr="007F24A6">
        <w:rPr>
          <w:rStyle w:val="StyleUnderline"/>
        </w:rPr>
        <w:t>The question is if congressional Democrats will be as eager to take up an immigration bill</w:t>
      </w:r>
      <w:r>
        <w:t xml:space="preserve"> should they reclaim a chamber of Congress in 2018.</w:t>
      </w:r>
    </w:p>
    <w:p w:rsidR="00243CF0" w:rsidRDefault="00243CF0" w:rsidP="00243CF0">
      <w:r>
        <w:t xml:space="preserve">Immigration </w:t>
      </w:r>
      <w:r w:rsidRPr="007F24A6">
        <w:rPr>
          <w:rStyle w:val="StyleUnderline"/>
        </w:rPr>
        <w:t>activists</w:t>
      </w:r>
      <w:r>
        <w:t xml:space="preserve"> have </w:t>
      </w:r>
      <w:r w:rsidRPr="007F24A6">
        <w:rPr>
          <w:rStyle w:val="Emphasis"/>
        </w:rPr>
        <w:t>changed their tactics</w:t>
      </w:r>
      <w:r>
        <w:t xml:space="preserve"> as Trump has gotten more extreme</w:t>
      </w:r>
    </w:p>
    <w:p w:rsidR="00243CF0" w:rsidRDefault="00243CF0" w:rsidP="00243CF0">
      <w:r w:rsidRPr="007F24A6">
        <w:rPr>
          <w:rStyle w:val="StyleUnderline"/>
        </w:rPr>
        <w:t xml:space="preserve">Last winter, </w:t>
      </w:r>
      <w:r w:rsidRPr="007F24A6">
        <w:rPr>
          <w:rStyle w:val="Emphasis"/>
        </w:rPr>
        <w:t>activists</w:t>
      </w:r>
      <w:r w:rsidRPr="007F24A6">
        <w:rPr>
          <w:rStyle w:val="StyleUnderline"/>
        </w:rPr>
        <w:t xml:space="preserve"> were on the </w:t>
      </w:r>
      <w:r w:rsidRPr="007F24A6">
        <w:rPr>
          <w:rStyle w:val="Emphasis"/>
        </w:rPr>
        <w:t>front lines</w:t>
      </w:r>
      <w:r w:rsidRPr="007F24A6">
        <w:rPr>
          <w:rStyle w:val="StyleUnderline"/>
        </w:rPr>
        <w:t xml:space="preserve"> arguing for Congress to act and urging Democrats to vote against any massive spending bill that did not contain a DACA fix</w:t>
      </w:r>
      <w:r>
        <w:t>.</w:t>
      </w:r>
    </w:p>
    <w:p w:rsidR="00243CF0" w:rsidRDefault="00243CF0" w:rsidP="00243CF0">
      <w:r>
        <w:t>Now the conversation has changed as Trump’s immigration policies have gotten more far extreme. As the Trump administration implemented its “zero tolerance” prosecution policy this spring, separating all families crossing the border in the process, activists have had to change their tactics.</w:t>
      </w:r>
    </w:p>
    <w:p w:rsidR="00243CF0" w:rsidRDefault="00243CF0" w:rsidP="00243CF0">
      <w:r>
        <w:t>“</w:t>
      </w:r>
      <w:r w:rsidRPr="007F24A6">
        <w:rPr>
          <w:rStyle w:val="StyleUnderline"/>
        </w:rPr>
        <w:t>There’s this natural reaction to want to do something</w:t>
      </w:r>
      <w:r>
        <w:t>, but the reality is, we don’t control Congress,” said Angel Padilla, policy director at Indivisible, a national activist group. “The only bill that could get through Congress would have provisions that we would be unable to accept.”</w:t>
      </w:r>
    </w:p>
    <w:p w:rsidR="00243CF0" w:rsidRPr="007F24A6" w:rsidRDefault="00243CF0" w:rsidP="00243CF0">
      <w:pPr>
        <w:rPr>
          <w:rStyle w:val="StyleUnderline"/>
        </w:rPr>
      </w:pPr>
      <w:r w:rsidRPr="007F24A6">
        <w:rPr>
          <w:rStyle w:val="StyleUnderline"/>
        </w:rPr>
        <w:t>Immigration activists who pressured Congress to come up with a permanent fix to the Deferred Action</w:t>
      </w:r>
      <w:r>
        <w:t xml:space="preserve"> for Childhood Arrivals program and giving young, unauthorized immigrants known as DREAMers a pathway to citizenship </w:t>
      </w:r>
      <w:r w:rsidRPr="007F24A6">
        <w:rPr>
          <w:rStyle w:val="StyleUnderline"/>
        </w:rPr>
        <w:t>are now fighting to oppose every immigration bill that’s coming up in a Republican-led Congress.</w:t>
      </w:r>
    </w:p>
    <w:p w:rsidR="00243CF0" w:rsidRDefault="00243CF0" w:rsidP="00243CF0">
      <w:r w:rsidRPr="007F24A6">
        <w:rPr>
          <w:rStyle w:val="StyleUnderline"/>
        </w:rPr>
        <w:t>Activists</w:t>
      </w:r>
      <w:r>
        <w:t xml:space="preserve"> have resigned themselves to the difficult reality that they’ll </w:t>
      </w:r>
      <w:r w:rsidRPr="007F24A6">
        <w:rPr>
          <w:rStyle w:val="StyleUnderline"/>
        </w:rPr>
        <w:t>have to play defense on most immigration bills until 2019 at least</w:t>
      </w:r>
      <w:r>
        <w:t xml:space="preserve">. This has seemed like an impossible choice for some activist groups, who plan to </w:t>
      </w:r>
      <w:r w:rsidRPr="007F24A6">
        <w:t>oppose</w:t>
      </w:r>
      <w:r>
        <w:t xml:space="preserve"> some of the narrow Republican bills on family separation if the end result means jailing entire families in government detention centers — perhaps indefinitely.</w:t>
      </w:r>
    </w:p>
    <w:p w:rsidR="00243CF0" w:rsidRDefault="00243CF0" w:rsidP="00243CF0">
      <w:r>
        <w:t>Immigrants’ best hope lies with Democrats. But will they do anything if they win in 2018?</w:t>
      </w:r>
    </w:p>
    <w:p w:rsidR="00243CF0" w:rsidRDefault="00243CF0" w:rsidP="00243CF0">
      <w:r>
        <w:t>Even as immigration is becoming a key issue for voters in 2018, Democrats have been clear their first priority will be jobs and advancing legislation to put people back to work.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w:t>
      </w:r>
    </w:p>
    <w:p w:rsidR="00243CF0" w:rsidRDefault="00243CF0" w:rsidP="00243CF0">
      <w:r>
        <w:t>A focus on jobs could mean that immigration legislation gets pushed to the side again, even if Democrats are able to retake the House in 2018. Immigration activists said they’ll be furious if they get pushed to the side again.</w:t>
      </w:r>
    </w:p>
    <w:p w:rsidR="00243CF0" w:rsidRDefault="00243CF0" w:rsidP="00243CF0">
      <w:r>
        <w:t>“I’m disgusted and disappointed and sick of it, because we’ve been hearing that since the days of Obama,” said Matos. “It’s always some other priority, and then we’ll get to you eventually. Well, guess what, it’s 2018 and part of the reason we’re in the predicament we’re in is because they never get to us.”</w:t>
      </w:r>
    </w:p>
    <w:p w:rsidR="00243CF0" w:rsidRPr="007F24A6" w:rsidRDefault="00243CF0" w:rsidP="00243CF0">
      <w:pPr>
        <w:rPr>
          <w:rStyle w:val="StyleUnderline"/>
        </w:rPr>
      </w:pPr>
      <w:r w:rsidRPr="007F24A6">
        <w:rPr>
          <w:rStyle w:val="Emphasis"/>
        </w:rPr>
        <w:t>Luis Gutierrez</w:t>
      </w:r>
      <w:r>
        <w:t xml:space="preserve">, a Congress member from Chicago who has been instrumental in fighting for immigration legislation for years, </w:t>
      </w:r>
      <w:r w:rsidRPr="007F24A6">
        <w:rPr>
          <w:rStyle w:val="Emphasis"/>
        </w:rPr>
        <w:t xml:space="preserve">says he’s </w:t>
      </w:r>
      <w:r>
        <w:t xml:space="preserve">more optimistic. </w:t>
      </w:r>
      <w:r w:rsidRPr="007F24A6">
        <w:rPr>
          <w:rStyle w:val="StyleUnderline"/>
        </w:rPr>
        <w:t xml:space="preserve">Even though Gutierrez is retiring after this year, he </w:t>
      </w:r>
      <w:r w:rsidRPr="007F24A6">
        <w:rPr>
          <w:rStyle w:val="Emphasis"/>
        </w:rPr>
        <w:t>believes his party has truly evolved</w:t>
      </w:r>
      <w:r w:rsidRPr="007F24A6">
        <w:rPr>
          <w:rStyle w:val="StyleUnderline"/>
        </w:rPr>
        <w:t xml:space="preserve"> on the issue.</w:t>
      </w:r>
    </w:p>
    <w:p w:rsidR="00243CF0" w:rsidRPr="007F24A6" w:rsidRDefault="00243CF0" w:rsidP="00243CF0">
      <w:pPr>
        <w:rPr>
          <w:rStyle w:val="StyleUnderline"/>
        </w:rPr>
      </w:pPr>
      <w:r>
        <w:t>“</w:t>
      </w:r>
      <w:r w:rsidRPr="007F24A6">
        <w:rPr>
          <w:rStyle w:val="StyleUnderline"/>
        </w:rPr>
        <w:t>When 194 Democrats sign onto the discharge petition or sign onto a DREAM Act —</w:t>
      </w:r>
      <w:r>
        <w:t xml:space="preserve"> </w:t>
      </w:r>
      <w:r w:rsidRPr="007F24A6">
        <w:rPr>
          <w:rStyle w:val="Emphasis"/>
        </w:rPr>
        <w:t>we’re unanimous in our support for immigration reform</w:t>
      </w:r>
      <w:r>
        <w:t>,” Gutierrez said. “</w:t>
      </w:r>
      <w:r w:rsidRPr="007F24A6">
        <w:rPr>
          <w:rStyle w:val="StyleUnderline"/>
        </w:rPr>
        <w:t xml:space="preserve">The level of </w:t>
      </w:r>
      <w:r w:rsidRPr="007F24A6">
        <w:rPr>
          <w:rStyle w:val="Emphasis"/>
        </w:rPr>
        <w:t>commitment</w:t>
      </w:r>
      <w:r w:rsidRPr="007F24A6">
        <w:rPr>
          <w:rStyle w:val="StyleUnderline"/>
        </w:rPr>
        <w:t xml:space="preserve"> to it ... look, it </w:t>
      </w:r>
      <w:r w:rsidRPr="007F24A6">
        <w:rPr>
          <w:rStyle w:val="Emphasis"/>
        </w:rPr>
        <w:t>took us a while.</w:t>
      </w:r>
      <w:r w:rsidRPr="007F24A6">
        <w:rPr>
          <w:rStyle w:val="StyleUnderline"/>
        </w:rPr>
        <w:t xml:space="preserve"> But </w:t>
      </w:r>
      <w:r w:rsidRPr="007F24A6">
        <w:rPr>
          <w:rStyle w:val="Emphasis"/>
        </w:rPr>
        <w:t>they were there.”</w:t>
      </w:r>
    </w:p>
    <w:p w:rsidR="00243CF0" w:rsidRDefault="00243CF0" w:rsidP="00243CF0">
      <w:r>
        <w:t xml:space="preserve">As for whether he’s heard commitments from current Democratic leadership to take up immigration if Democrats retake the House in 2018 and Rep. Nancy </w:t>
      </w:r>
      <w:r w:rsidRPr="007F24A6">
        <w:rPr>
          <w:rStyle w:val="Emphasis"/>
        </w:rPr>
        <w:t>Pelosi</w:t>
      </w:r>
      <w:r>
        <w:t xml:space="preserve"> </w:t>
      </w:r>
      <w:r w:rsidRPr="007F24A6">
        <w:rPr>
          <w:rStyle w:val="StyleUnderline"/>
        </w:rPr>
        <w:t>and</w:t>
      </w:r>
      <w:r>
        <w:t xml:space="preserve"> Sen. Chuck </w:t>
      </w:r>
      <w:r w:rsidRPr="007F24A6">
        <w:rPr>
          <w:rStyle w:val="Emphasis"/>
        </w:rPr>
        <w:t>Schumer</w:t>
      </w:r>
      <w:r>
        <w:t xml:space="preserve"> remain at the </w:t>
      </w:r>
      <w:r w:rsidRPr="007F24A6">
        <w:rPr>
          <w:rStyle w:val="Emphasis"/>
        </w:rPr>
        <w:t>helm</w:t>
      </w:r>
      <w:r>
        <w:t xml:space="preserve">, </w:t>
      </w:r>
      <w:r w:rsidRPr="007F24A6">
        <w:rPr>
          <w:rStyle w:val="StyleUnderline"/>
        </w:rPr>
        <w:t xml:space="preserve">Gutierrez said </w:t>
      </w:r>
      <w:r w:rsidRPr="007F24A6">
        <w:rPr>
          <w:rStyle w:val="Emphasis"/>
        </w:rPr>
        <w:t>momentum</w:t>
      </w:r>
      <w:r w:rsidRPr="007F24A6">
        <w:rPr>
          <w:rStyle w:val="StyleUnderline"/>
        </w:rPr>
        <w:t xml:space="preserve"> and </w:t>
      </w:r>
      <w:r w:rsidRPr="007F24A6">
        <w:rPr>
          <w:rStyle w:val="Emphasis"/>
        </w:rPr>
        <w:t>pressure</w:t>
      </w:r>
      <w:r w:rsidRPr="007F24A6">
        <w:rPr>
          <w:rStyle w:val="StyleUnderline"/>
        </w:rPr>
        <w:t xml:space="preserve"> will have to come from Democratic </w:t>
      </w:r>
      <w:r w:rsidRPr="007F24A6">
        <w:rPr>
          <w:rStyle w:val="Emphasis"/>
        </w:rPr>
        <w:t>voters themselves</w:t>
      </w:r>
      <w:r>
        <w:t>.</w:t>
      </w:r>
    </w:p>
    <w:p w:rsidR="00243CF0" w:rsidRDefault="00243CF0" w:rsidP="00243CF0">
      <w:pPr>
        <w:pStyle w:val="Heading3"/>
      </w:pPr>
      <w:r>
        <w:t>Red Wave---Turns---Immigration</w:t>
      </w:r>
    </w:p>
    <w:p w:rsidR="00243CF0" w:rsidRPr="003103B6" w:rsidRDefault="00243CF0" w:rsidP="00243CF0">
      <w:pPr>
        <w:pStyle w:val="Heading4"/>
        <w:rPr>
          <w:u w:val="single"/>
        </w:rPr>
      </w:pPr>
      <w:r>
        <w:t xml:space="preserve">The GOP is </w:t>
      </w:r>
      <w:r>
        <w:rPr>
          <w:u w:val="single"/>
        </w:rPr>
        <w:t>laying it wait</w:t>
      </w:r>
      <w:r>
        <w:t xml:space="preserve">---winning in November causes </w:t>
      </w:r>
      <w:r>
        <w:rPr>
          <w:u w:val="single"/>
        </w:rPr>
        <w:t>Trump CIR</w:t>
      </w:r>
      <w:r>
        <w:t xml:space="preserve"> that turns </w:t>
      </w:r>
      <w:r>
        <w:rPr>
          <w:u w:val="single"/>
        </w:rPr>
        <w:t xml:space="preserve">every advantage </w:t>
      </w:r>
    </w:p>
    <w:p w:rsidR="00243CF0" w:rsidRPr="007F24A6" w:rsidRDefault="00243CF0" w:rsidP="00243CF0">
      <w:proofErr w:type="gramStart"/>
      <w:r w:rsidRPr="007F24A6">
        <w:rPr>
          <w:b/>
        </w:rPr>
        <w:t>Stefansky 6/23</w:t>
      </w:r>
      <w:r w:rsidRPr="007F24A6">
        <w:t xml:space="preserve"> [Emma, Reporter at Vanity Fair.</w:t>
      </w:r>
      <w:proofErr w:type="gramEnd"/>
      <w:r w:rsidRPr="007F24A6">
        <w:t xml:space="preserve"> "TRUMP DELAYS IMMIGRATION REFORM, ADVISES EVERYONE TO WAIT UNTIL AFTER MIDTERMS."</w:t>
      </w:r>
      <w:r>
        <w:t xml:space="preserve"> 2018. https://www.vanityfair.com/news/2018/06/trump-immigration-bill-midterm-tweets-delay]</w:t>
      </w:r>
    </w:p>
    <w:p w:rsidR="00243CF0" w:rsidRDefault="00243CF0" w:rsidP="00243CF0">
      <w:r w:rsidRPr="003103B6">
        <w:rPr>
          <w:rStyle w:val="StyleUnderline"/>
        </w:rPr>
        <w:t>Throughout this week</w:t>
      </w:r>
      <w:r>
        <w:t xml:space="preserve">, amid </w:t>
      </w:r>
      <w:r w:rsidRPr="003103B6">
        <w:rPr>
          <w:rStyle w:val="StyleUnderline"/>
        </w:rPr>
        <w:t>outrage over</w:t>
      </w:r>
      <w:r>
        <w:t xml:space="preserve"> the treatment of </w:t>
      </w:r>
      <w:r w:rsidRPr="003103B6">
        <w:rPr>
          <w:rStyle w:val="Emphasis"/>
        </w:rPr>
        <w:t>refugees</w:t>
      </w:r>
      <w:r>
        <w:t xml:space="preserve"> crossing the U.S.-Mexico border, </w:t>
      </w:r>
      <w:r w:rsidRPr="003103B6">
        <w:rPr>
          <w:rStyle w:val="StyleUnderline"/>
        </w:rPr>
        <w:t>both Democrats and Republicans scrambled to finalize decisions on two immigration-reform bills</w:t>
      </w:r>
      <w:r>
        <w:t>—efforts that were seemingly hamstrung by just a few tweets by the president. For Trump, immigration is an issue to be tackled after more Republicans are elected into his administration, which has left lawmakers frustrated, confused, and, still, with a humanitarian crisis on their hands.</w:t>
      </w:r>
    </w:p>
    <w:p w:rsidR="00243CF0" w:rsidRDefault="00243CF0" w:rsidP="00243CF0">
      <w:r>
        <w:t>“</w:t>
      </w:r>
      <w:r w:rsidRPr="003103B6">
        <w:rPr>
          <w:rStyle w:val="StyleUnderline"/>
        </w:rPr>
        <w:t xml:space="preserve">Elect more Republicans in November and we will pass the </w:t>
      </w:r>
      <w:r w:rsidRPr="003103B6">
        <w:rPr>
          <w:rStyle w:val="Emphasis"/>
        </w:rPr>
        <w:t>finest</w:t>
      </w:r>
      <w:r>
        <w:t xml:space="preserve">, </w:t>
      </w:r>
      <w:r w:rsidRPr="003103B6">
        <w:rPr>
          <w:rStyle w:val="Emphasis"/>
        </w:rPr>
        <w:t>fairest</w:t>
      </w:r>
      <w:r>
        <w:t xml:space="preserve"> </w:t>
      </w:r>
      <w:r w:rsidRPr="003103B6">
        <w:rPr>
          <w:rStyle w:val="StyleUnderline"/>
        </w:rPr>
        <w:t>and</w:t>
      </w:r>
      <w:r>
        <w:t xml:space="preserve"> </w:t>
      </w:r>
      <w:r w:rsidRPr="003103B6">
        <w:rPr>
          <w:rStyle w:val="Emphasis"/>
        </w:rPr>
        <w:t>most comprehensive Immigration Bills anywhere in the world</w:t>
      </w:r>
      <w:r>
        <w:t xml:space="preserve">,” </w:t>
      </w:r>
      <w:r w:rsidRPr="003103B6">
        <w:rPr>
          <w:rStyle w:val="StyleUnderline"/>
        </w:rPr>
        <w:t>Trump tweeted</w:t>
      </w:r>
      <w:r>
        <w:t xml:space="preserve"> Friday morning. “Right now we have the dumbest and the worst. </w:t>
      </w:r>
      <w:r w:rsidRPr="003103B6">
        <w:rPr>
          <w:rStyle w:val="StyleUnderline"/>
        </w:rPr>
        <w:t xml:space="preserve">Dems are doing nothing but </w:t>
      </w:r>
      <w:proofErr w:type="gramStart"/>
      <w:r w:rsidRPr="003103B6">
        <w:rPr>
          <w:rStyle w:val="Emphasis"/>
        </w:rPr>
        <w:t>Obstructing</w:t>
      </w:r>
      <w:proofErr w:type="gramEnd"/>
      <w:r>
        <w:t xml:space="preserve">. Remember their motto, </w:t>
      </w:r>
      <w:r w:rsidRPr="003103B6">
        <w:rPr>
          <w:rStyle w:val="Emphasis"/>
        </w:rPr>
        <w:t>RESIST</w:t>
      </w:r>
      <w:r>
        <w:t>! Ours is PRODUCE!”</w:t>
      </w:r>
    </w:p>
    <w:p w:rsidR="00243CF0" w:rsidRDefault="00243CF0" w:rsidP="00243CF0">
      <w:r>
        <w:t>“</w:t>
      </w:r>
      <w:r w:rsidRPr="003103B6">
        <w:rPr>
          <w:rStyle w:val="StyleUnderline"/>
        </w:rPr>
        <w:t xml:space="preserve">We must maintain a </w:t>
      </w:r>
      <w:r w:rsidRPr="003103B6">
        <w:rPr>
          <w:rStyle w:val="Emphasis"/>
        </w:rPr>
        <w:t>Strong</w:t>
      </w:r>
      <w:r w:rsidRPr="003103B6">
        <w:rPr>
          <w:rStyle w:val="StyleUnderline"/>
        </w:rPr>
        <w:t xml:space="preserve"> Southern </w:t>
      </w:r>
      <w:r w:rsidRPr="003103B6">
        <w:rPr>
          <w:rStyle w:val="Emphasis"/>
        </w:rPr>
        <w:t>Border</w:t>
      </w:r>
      <w:r>
        <w:t>,” he followed up a few hours later. “</w:t>
      </w:r>
      <w:r w:rsidRPr="003103B6">
        <w:rPr>
          <w:rStyle w:val="StyleUnderline"/>
        </w:rPr>
        <w:t xml:space="preserve">We cannot allow our Country to be </w:t>
      </w:r>
      <w:r w:rsidRPr="003103B6">
        <w:rPr>
          <w:rStyle w:val="Emphasis"/>
        </w:rPr>
        <w:t>overrun</w:t>
      </w:r>
      <w:r w:rsidRPr="003103B6">
        <w:rPr>
          <w:rStyle w:val="StyleUnderline"/>
        </w:rPr>
        <w:t xml:space="preserve"> by illegal </w:t>
      </w:r>
      <w:r w:rsidRPr="003103B6">
        <w:rPr>
          <w:rStyle w:val="Emphasis"/>
        </w:rPr>
        <w:t>immigrants</w:t>
      </w:r>
      <w:r>
        <w:t xml:space="preserve"> </w:t>
      </w:r>
      <w:r w:rsidRPr="003103B6">
        <w:rPr>
          <w:rStyle w:val="StyleUnderline"/>
        </w:rPr>
        <w:t>as the Democrats tell their phony stories of sadness and grief, hoping it will help them in the elections</w:t>
      </w:r>
      <w:r>
        <w:t>. Obama and others had the same pictures, and did nothing about it!”</w:t>
      </w:r>
    </w:p>
    <w:p w:rsidR="00243CF0" w:rsidRPr="007F24A6" w:rsidRDefault="00243CF0" w:rsidP="00243CF0">
      <w:r>
        <w:t>CNN’s Chris Cillizza has noted that, after tweets like this from the president, immi</w:t>
      </w:r>
      <w:r w:rsidRPr="003103B6">
        <w:rPr>
          <w:rStyle w:val="StyleUnderline"/>
        </w:rPr>
        <w:t xml:space="preserve">gration reform that has already been delayed more than once has little hope of passing. Here, Trump </w:t>
      </w:r>
      <w:r w:rsidRPr="003103B6">
        <w:rPr>
          <w:rStyle w:val="Emphasis"/>
        </w:rPr>
        <w:t>shows his hand</w:t>
      </w:r>
      <w:r w:rsidRPr="003103B6">
        <w:rPr>
          <w:rStyle w:val="StyleUnderline"/>
        </w:rPr>
        <w:t xml:space="preserve">, urging lawmakers to sit back and </w:t>
      </w:r>
      <w:r w:rsidRPr="003103B6">
        <w:rPr>
          <w:rStyle w:val="Emphasis"/>
        </w:rPr>
        <w:t>wait</w:t>
      </w:r>
      <w:r w:rsidRPr="003103B6">
        <w:rPr>
          <w:rStyle w:val="StyleUnderline"/>
        </w:rPr>
        <w:t>,</w:t>
      </w:r>
      <w:r>
        <w:t xml:space="preserve"> </w:t>
      </w:r>
      <w:r w:rsidRPr="003103B6">
        <w:rPr>
          <w:rStyle w:val="StyleUnderline"/>
        </w:rPr>
        <w:t>wasting precious time while he continues to try to shift blame on Democrats for a situation that his administration’s new policies not only continued</w:t>
      </w:r>
      <w:r>
        <w:t xml:space="preserve">, but exacerbated. More families are coming to border checkpoints every day, and many of those already here have no idea when they will be reunited again. For Trump’s election tunnel-vision, </w:t>
      </w:r>
      <w:r w:rsidRPr="003103B6">
        <w:rPr>
          <w:rStyle w:val="Emphasis"/>
        </w:rPr>
        <w:t>November is swiftly approaching</w:t>
      </w:r>
      <w:r>
        <w:t>. For everyone else, it’s still months away.</w:t>
      </w:r>
    </w:p>
    <w:p w:rsidR="00243CF0" w:rsidRPr="001C7E6A" w:rsidRDefault="00243CF0" w:rsidP="00243CF0">
      <w:pPr>
        <w:pStyle w:val="Heading3"/>
      </w:pPr>
      <w:r>
        <w:t xml:space="preserve">Red Wave---Turns---Visas </w:t>
      </w:r>
    </w:p>
    <w:p w:rsidR="00243CF0" w:rsidRPr="001C7E6A" w:rsidRDefault="00243CF0" w:rsidP="00243CF0">
      <w:pPr>
        <w:pStyle w:val="Heading4"/>
        <w:rPr>
          <w:sz w:val="28"/>
        </w:rPr>
      </w:pPr>
      <w:r w:rsidRPr="001C7E6A">
        <w:rPr>
          <w:sz w:val="28"/>
        </w:rPr>
        <w:t>GOP win increases visa restrictions – causes rollback</w:t>
      </w:r>
    </w:p>
    <w:p w:rsidR="00243CF0" w:rsidRDefault="00243CF0" w:rsidP="00243CF0">
      <w:pPr>
        <w:rPr>
          <w:rStyle w:val="Style13ptBold"/>
          <w:sz w:val="28"/>
        </w:rPr>
      </w:pPr>
      <w:r>
        <w:rPr>
          <w:rStyle w:val="Style13ptBold"/>
          <w:sz w:val="28"/>
        </w:rPr>
        <w:t xml:space="preserve">Bailey 6/15 </w:t>
      </w:r>
      <w:r>
        <w:t xml:space="preserve">– (Eileen Bailey, 6/15/18 “Potential Impact </w:t>
      </w:r>
      <w:proofErr w:type="gramStart"/>
      <w:r>
        <w:t>Of</w:t>
      </w:r>
      <w:proofErr w:type="gramEnd"/>
      <w:r>
        <w:t xml:space="preserve"> 2018 Midterm Elections On Work Visas,” Bridge US, Accessed 7/16/18, </w:t>
      </w:r>
      <w:hyperlink r:id="rId47" w:history="1">
        <w:r>
          <w:rPr>
            <w:rStyle w:val="Hyperlink"/>
          </w:rPr>
          <w:t>https://www.bridge.us/blog/2018-midterm-elections-impact-work-visas</w:t>
        </w:r>
      </w:hyperlink>
      <w:r>
        <w:t>) //ak</w:t>
      </w:r>
      <w:r>
        <w:rPr>
          <w:rStyle w:val="Style13ptBold"/>
          <w:sz w:val="28"/>
        </w:rPr>
        <w:t xml:space="preserve"> </w:t>
      </w:r>
    </w:p>
    <w:p w:rsidR="00243CF0" w:rsidRDefault="00243CF0" w:rsidP="00243CF0">
      <w:pPr>
        <w:rPr>
          <w:rStyle w:val="StyleUnderline"/>
        </w:rPr>
      </w:pPr>
      <w:r>
        <w:rPr>
          <w:sz w:val="16"/>
        </w:rPr>
        <w:t xml:space="preserve">While on the campaign trail and beyond, President Donald </w:t>
      </w:r>
      <w:r>
        <w:rPr>
          <w:rStyle w:val="StyleUnderline"/>
        </w:rPr>
        <w:t>Trump called for sweeping policy changes related to immigration law, and these proposed changes included the topic of work visas.</w:t>
      </w:r>
      <w:r>
        <w:rPr>
          <w:sz w:val="16"/>
        </w:rPr>
        <w:t xml:space="preserve"> At this point, </w:t>
      </w:r>
      <w:r>
        <w:rPr>
          <w:rStyle w:val="StyleUnderline"/>
        </w:rPr>
        <w:t>Trump</w:t>
      </w:r>
      <w:r>
        <w:rPr>
          <w:sz w:val="16"/>
        </w:rPr>
        <w:t xml:space="preserve"> hasn’t yet directly </w:t>
      </w:r>
      <w:proofErr w:type="gramStart"/>
      <w:r>
        <w:rPr>
          <w:sz w:val="16"/>
        </w:rPr>
        <w:t>effected</w:t>
      </w:r>
      <w:proofErr w:type="gramEnd"/>
      <w:r>
        <w:rPr>
          <w:sz w:val="16"/>
        </w:rPr>
        <w:t xml:space="preserve"> immigration law related to work visas, but he </w:t>
      </w:r>
      <w:r>
        <w:rPr>
          <w:rStyle w:val="StyleUnderline"/>
        </w:rPr>
        <w:t>has implemented Executive Orders and set a conservative tone that significantly affects the zeitgeist of immigration</w:t>
      </w:r>
      <w:r>
        <w:rPr>
          <w:sz w:val="16"/>
        </w:rPr>
        <w:t xml:space="preserve">. But what about </w:t>
      </w:r>
      <w:proofErr w:type="gramStart"/>
      <w:r>
        <w:rPr>
          <w:sz w:val="16"/>
        </w:rPr>
        <w:t>Congress,</w:t>
      </w:r>
      <w:proofErr w:type="gramEnd"/>
      <w:r>
        <w:rPr>
          <w:sz w:val="16"/>
        </w:rPr>
        <w:t xml:space="preserve"> and the potential for immigration reform in the midterm elections this November? Mark Peterson, a public policy professor at UCLA’s Luskin School of Public Affairs, explains that historically, </w:t>
      </w:r>
      <w:r>
        <w:rPr>
          <w:rStyle w:val="StyleUnderline"/>
        </w:rPr>
        <w:t>politicians shelve controversial bills – such as immigration reform – during midterm election campaigns.</w:t>
      </w:r>
      <w:r>
        <w:rPr>
          <w:sz w:val="16"/>
        </w:rPr>
        <w:t xml:space="preserve"> Sarah Pierce, a policy analyst at the Migration Policy Institute, further explains that nothing related to immigration is being actively negotiated by Congress at this time – or at least nothing that has any chance of passing. As such, </w:t>
      </w:r>
      <w:r>
        <w:rPr>
          <w:rStyle w:val="StyleUnderline"/>
        </w:rPr>
        <w:t xml:space="preserve">the upcoming midterm elections are likely to preclude vast legislative changes in the arena of work visas, but immigration will almost surely be a key issue that shapes campaigns this November. </w:t>
      </w:r>
      <w:r>
        <w:rPr>
          <w:sz w:val="16"/>
        </w:rPr>
        <w:t xml:space="preserve">2018 Midterm Elections Gallup finds that midterm elections are historically cruel to presidents in their first terms, and that the best first-term presidents can traditionally aim for is to suffer less significant losses. Throughout nearly the last century of U.S. elections, the party controlling the White House has lost an average of 23 U.S. House seats during its first midterm election. If history repeats itself in the 2018 midterm elections, </w:t>
      </w:r>
      <w:r>
        <w:rPr>
          <w:rStyle w:val="StyleUnderline"/>
        </w:rPr>
        <w:t>the Democrats stand a chance of flipping the U.S. House of Representatives, which could significantly decrease Trump’s ability to fully forward his immigration policies related to work visas</w:t>
      </w:r>
      <w:r>
        <w:rPr>
          <w:sz w:val="16"/>
        </w:rPr>
        <w:t xml:space="preserve">. Additionally, Gallup finds that presidential approval ratings play a primary role in the outcome of midterm elections. Trump’s Gallup approval rating for the week of June 4-10 stands at 42 percent and his term-average approval rating to date is 39 percent. </w:t>
      </w:r>
      <w:r>
        <w:rPr>
          <w:rStyle w:val="StyleUnderline"/>
        </w:rPr>
        <w:t>The president’s long-term low approval ratings suggest slim odds his party will prevail in the midterm elections</w:t>
      </w:r>
      <w:r>
        <w:rPr>
          <w:sz w:val="16"/>
        </w:rPr>
        <w:t xml:space="preserve">. Further, none of the last five presidents experienced increases in their approval ratings in the year preceding midterm elections. While it’s impossible to predict the future, </w:t>
      </w:r>
      <w:r>
        <w:rPr>
          <w:rStyle w:val="StyleUnderline"/>
        </w:rPr>
        <w:t>there are signs the midterm elections have the potential to limit Trump’s immigration reach.</w:t>
      </w:r>
      <w:r>
        <w:rPr>
          <w:sz w:val="16"/>
        </w:rPr>
        <w:t xml:space="preserve"> ‍ Impact of Immigrants on the U.S. Workforce </w:t>
      </w:r>
      <w:proofErr w:type="gramStart"/>
      <w:r>
        <w:rPr>
          <w:sz w:val="16"/>
        </w:rPr>
        <w:t>The</w:t>
      </w:r>
      <w:proofErr w:type="gramEnd"/>
      <w:r>
        <w:rPr>
          <w:sz w:val="16"/>
        </w:rPr>
        <w:t xml:space="preserve"> H-1B visa is predicated on foreign workers who come to the United States to accept specialized positions, often in the Science, Technology, Engineering, and Mathematics (STEM) fields that employers have difficulty filling, due to skill gaps. ABC News shares the expert opinions of Daniel Costa, Director of Immigration Law and Policy Research at the Economic Policy Institute, on the importance of immigration to the U.S.: The immigrant workforce in the U.S. has an immense impact on our economy. </w:t>
      </w:r>
      <w:r>
        <w:rPr>
          <w:rStyle w:val="StyleUnderline"/>
        </w:rPr>
        <w:t>Immigrants are overrepresented in several U.S. employment sectors that include both high-skilled and low-skilled positions.</w:t>
      </w:r>
      <w:r>
        <w:rPr>
          <w:sz w:val="16"/>
        </w:rPr>
        <w:t xml:space="preserve"> Without the immigrant workforce, we would experience losses in a variety of industries, including finance, IT, construction, and landscaping. </w:t>
      </w:r>
      <w:r>
        <w:rPr>
          <w:rStyle w:val="StyleUnderline"/>
        </w:rPr>
        <w:t>While American workers could fill some of the job losses, large deficits would persist in several arenas and would cause our economy to take a significant hit.</w:t>
      </w:r>
      <w:r>
        <w:rPr>
          <w:sz w:val="16"/>
        </w:rPr>
        <w:t xml:space="preserve"> In other words, </w:t>
      </w:r>
      <w:r>
        <w:rPr>
          <w:rStyle w:val="StyleUnderline"/>
        </w:rPr>
        <w:t>the immigrant workforce plays a significant and positive role in our economy, and the current harsh immigration rhetoric and attempts to effect more conservative immigration policies could lead to negative economic consequences</w:t>
      </w:r>
      <w:r>
        <w:rPr>
          <w:sz w:val="16"/>
        </w:rPr>
        <w:t xml:space="preserve">. Current Immigration Climate Trump continues to tweet about the need for a border wall with Mexico and about his determination to predicate a DACA deal, to help keep dreamers in the country legally, on tougher immigration laws that would look to end chain migration and the diversity visa program. The president had suggested that the Republicans must embrace the so-called Nuclear Option, which would allow Republicans to bypass the Democrats with a simple majority of 51 votes (rather than the 60 votes currently needed). Republican leadership, however, has been adamant in its avoidance of such a change – likely due to their desire to avoid the tables being turned on them when they do become the Senate’s minority party. In the meantime, members of Congress spent weeks signing on to a discharge petition that would bypass leadership and force the House to vote on four immigration proposals. When the petition failed to secure enough votes by June 12, </w:t>
      </w:r>
      <w:r>
        <w:rPr>
          <w:rStyle w:val="StyleUnderline"/>
        </w:rPr>
        <w:t>Republicans drafted a compromise bill that would help fund the border wall, offer a route to citizenship for DACA recipients, and end family separation at the border</w:t>
      </w:r>
      <w:r>
        <w:rPr>
          <w:sz w:val="16"/>
        </w:rPr>
        <w:t xml:space="preserve">. As of June 15 President </w:t>
      </w:r>
      <w:r>
        <w:rPr>
          <w:rStyle w:val="StyleUnderline"/>
        </w:rPr>
        <w:t>Trump has announced he will not sign this new compromise bill</w:t>
      </w:r>
      <w:r>
        <w:rPr>
          <w:sz w:val="16"/>
        </w:rPr>
        <w:t xml:space="preserve">, saying it does not provide enough border security. So in terms of what's to come in the 2018 midterm elections, legislation related to immigration and work visas appears to be forestalled. If nothing else, </w:t>
      </w:r>
      <w:r>
        <w:rPr>
          <w:rStyle w:val="StyleUnderline"/>
        </w:rPr>
        <w:t xml:space="preserve">visa workers and the businesses that employ them face future uncertainty and this year's midterms will unlikely provide a clearer picture for them. </w:t>
      </w:r>
    </w:p>
    <w:p w:rsidR="001109F6" w:rsidRPr="00E90251" w:rsidRDefault="001109F6" w:rsidP="008B631B">
      <w:pPr>
        <w:pStyle w:val="Heading2"/>
        <w:rPr>
          <w:rFonts w:cs="Arial"/>
        </w:rPr>
      </w:pPr>
      <w:r w:rsidRPr="00E90251">
        <w:rPr>
          <w:rFonts w:cs="Arial"/>
        </w:rPr>
        <w:t>Link</w:t>
      </w:r>
    </w:p>
    <w:p w:rsidR="00D251CB" w:rsidRPr="001C7E6A" w:rsidRDefault="00D251CB" w:rsidP="00D251CB">
      <w:pPr>
        <w:pStyle w:val="Heading3"/>
      </w:pPr>
      <w:r>
        <w:t xml:space="preserve">2NC---Link Frontline---Immigration </w:t>
      </w:r>
    </w:p>
    <w:p w:rsidR="00D251CB" w:rsidRPr="001C7E6A" w:rsidRDefault="00D251CB" w:rsidP="00D251CB">
      <w:pPr>
        <w:pStyle w:val="Heading4"/>
        <w:rPr>
          <w:sz w:val="28"/>
        </w:rPr>
      </w:pPr>
      <w:r w:rsidRPr="001C7E6A">
        <w:rPr>
          <w:sz w:val="28"/>
        </w:rPr>
        <w:t xml:space="preserve">Democrats are motivated due to Trump’s hard line immigration policies – risk of the link outweighs </w:t>
      </w:r>
    </w:p>
    <w:p w:rsidR="00D251CB" w:rsidRDefault="00D251CB" w:rsidP="00D251CB">
      <w:r>
        <w:rPr>
          <w:rStyle w:val="Style13ptBold"/>
          <w:sz w:val="28"/>
        </w:rPr>
        <w:t xml:space="preserve">Bump 6/18 </w:t>
      </w:r>
      <w:r>
        <w:t xml:space="preserve">– (Philip Bump, National correspondent focused largely on the numbers behind politics, 6/19/18, “Doubling down on hard-line immigration politics is riskier for Trump than he seems to realize,” WP, Accessed 7/16/18, </w:t>
      </w:r>
      <w:hyperlink r:id="rId48" w:history="1">
        <w:r>
          <w:rPr>
            <w:rStyle w:val="Hyperlink"/>
          </w:rPr>
          <w:t>https://www.washingtonpost.com/news/politics/wp/2018/06/19/doubling-down-on-hard-line-immigration-politics-is-riskier-for-trump-than-he-seems-to-realize/?noredirect=on&amp;utm_term=.f0c75ce9169b</w:t>
        </w:r>
      </w:hyperlink>
      <w:r>
        <w:t xml:space="preserve">) //ak </w:t>
      </w:r>
    </w:p>
    <w:p w:rsidR="00D251CB" w:rsidRDefault="00D251CB" w:rsidP="00D251CB">
      <w:pPr>
        <w:rPr>
          <w:rStyle w:val="StyleUnderline"/>
        </w:rPr>
      </w:pPr>
      <w:r>
        <w:rPr>
          <w:rStyle w:val="StyleUnderline"/>
        </w:rPr>
        <w:t>Trump would be fully justified in thinking that he owes his presidency to the issue of immigration</w:t>
      </w:r>
      <w:r>
        <w:rPr>
          <w:sz w:val="16"/>
        </w:rPr>
        <w:t xml:space="preserve">. His campaign announcement in June 2015 began with an excoriation of the criminality of people </w:t>
      </w:r>
      <w:proofErr w:type="gramStart"/>
      <w:r>
        <w:rPr>
          <w:sz w:val="16"/>
        </w:rPr>
        <w:t>immigrating</w:t>
      </w:r>
      <w:proofErr w:type="gramEnd"/>
      <w:r>
        <w:rPr>
          <w:sz w:val="16"/>
        </w:rPr>
        <w:t xml:space="preserve"> from Mexico. It received only a smattering of attention until later in that month when Univision cut ties with Trump’s Miss Universe pageant. </w:t>
      </w:r>
      <w:r>
        <w:rPr>
          <w:rStyle w:val="StyleUnderline"/>
        </w:rPr>
        <w:t>That spurred a national conversation about Trump’s remarks, propelling him to the lead in Republican primary polling by mid-July on the strength of a core, committed base of support among Republicans who liked what they heard</w:t>
      </w:r>
      <w:r>
        <w:rPr>
          <w:sz w:val="16"/>
        </w:rPr>
        <w:t xml:space="preserve">. That core was enough to win him the nomination; partisan loyalty and an unpopular opponent were enough to give him the White House. At the same time, </w:t>
      </w:r>
      <w:r>
        <w:rPr>
          <w:rStyle w:val="StyleUnderline"/>
        </w:rPr>
        <w:t>Trump is being pushed from within his own staff to take a harder line on the issue before November.</w:t>
      </w:r>
      <w:r>
        <w:rPr>
          <w:sz w:val="16"/>
        </w:rPr>
        <w:t xml:space="preserve"> Stephen Miller, a senior adviser to the president, has been enthusiastically defending his boss’s family-separation policy to anyone who will listen. He’s also advocating for Trump to make immigration the centerpiece of Republican efforts this year. “</w:t>
      </w:r>
      <w:r>
        <w:rPr>
          <w:rStyle w:val="StyleUnderline"/>
        </w:rPr>
        <w:t>All day long the American people are going to side with the party that wants to secure the border,</w:t>
      </w:r>
      <w:r>
        <w:rPr>
          <w:sz w:val="16"/>
        </w:rPr>
        <w:t xml:space="preserve">” Miller told the New York Times in an interview. “And not by a little bit. Not 55-45. </w:t>
      </w:r>
      <w:proofErr w:type="gramStart"/>
      <w:r>
        <w:rPr>
          <w:sz w:val="16"/>
        </w:rPr>
        <w:t>60-40. 70-30.</w:t>
      </w:r>
      <w:proofErr w:type="gramEnd"/>
      <w:r>
        <w:rPr>
          <w:sz w:val="16"/>
        </w:rPr>
        <w:t xml:space="preserve"> 80-20. I’m talking 90-10 on that.” Politico reported on the broad strokes of Miller’s new immigration push: “</w:t>
      </w:r>
      <w:r>
        <w:rPr>
          <w:rStyle w:val="StyleUnderline"/>
        </w:rPr>
        <w:t>tightening rules on student visas and exchange programs; limiting visas for temporary agricultural workers; making it harder for legal immigrants who have applied for welfare programs to obtain residency; and collecting biometric data from visitors from certain countries</w:t>
      </w:r>
      <w:r>
        <w:rPr>
          <w:sz w:val="16"/>
        </w:rPr>
        <w:t xml:space="preserve">.” “If you want to get people motivated, you’ve got to give them a reason to vote,” Corey Lewandowski told the Times. “Saying ‘build the wall and stop illegals from coming in and killing American citizens’ gives them an important issue.” Lewandowski, of course, is the campaign manager who joined Trump in that ride to the top of the Republican primary field in 2015 and 2016. Here’s the central argument to Miller’s advocacy, though, from an interview with the Atlantic: “The American people were warned — let me [be] sarcastic when I remark on that — [they] were quote-unquote warned by Hillary Clinton that if they elected Donald Trump, he would enforce an extremely tough immigration policy, crack down on illegal immigration, deport people who were here illegally, improve our vetting and screening, and all these other things. And many people replied to that by voting for Donald Trump.” You see the aforementioned instincts at play here. Miller has been an immigration hard-liner since well before he joined the White House. He came to the executive mansion from Attorney General Jeff Sessions’s senatorial staff, where he made a name for himself by pressing far-right views of immigration. It’s as natural that Miller would view immigration as central to Trump’s electoral success as it is natural that the U.S. Chamber of Commerce would view pro-business policies as central to any other politician’s victory. And Trump, who won after bucking the establishment on immigration, is certainly an accepting audience for Miller’s pitches. There’s just one problem: There’s little indication that immigration is the winner that Miller and apparently Trump think it is. We can start with that family-separation policy. It’s deeply unpopular, with two-thirds of Americans opposing it. But a CNN-SSRS poll revealed something remarkable: Even a quarter of those who approve of the job Trump </w:t>
      </w:r>
      <w:proofErr w:type="gramStart"/>
      <w:r>
        <w:rPr>
          <w:sz w:val="16"/>
        </w:rPr>
        <w:t>is</w:t>
      </w:r>
      <w:proofErr w:type="gramEnd"/>
      <w:r>
        <w:rPr>
          <w:sz w:val="16"/>
        </w:rPr>
        <w:t xml:space="preserve"> doing as president disapprove of the family separation effort. More broadly, </w:t>
      </w:r>
      <w:r>
        <w:rPr>
          <w:rStyle w:val="StyleUnderline"/>
        </w:rPr>
        <w:t>voters tell pollsters that Trump’s immigration positions are political detriments, not winners.</w:t>
      </w:r>
      <w:r>
        <w:rPr>
          <w:sz w:val="16"/>
        </w:rPr>
        <w:t xml:space="preserve"> Miller claims “90-10” support for Trump’s positions. NBC-Wall Street Journal polling shows that support for Trump’s immigration policies inclines about half of voters to oppose a candidate. Six in 10 told CBS News that they opposed the centerpiece of Trump’s immigration policies, building a wall on the U.S.-Mexico border. </w:t>
      </w:r>
      <w:r>
        <w:rPr>
          <w:rStyle w:val="StyleUnderline"/>
        </w:rPr>
        <w:t>Trump’s approval ratings on immigration are lower than his overall approval and his approval on the economy among every partisan group</w:t>
      </w:r>
      <w:r>
        <w:rPr>
          <w:sz w:val="16"/>
        </w:rPr>
        <w:t xml:space="preserve">. Arguing that Republicans express lower approval on immigration than overall because Trump isn’t taking a hard enough line on the issue, but that Democrats’ and independents’ views of Trump’s handling of immigration are also lower — and, in fact, are lower than on any other issue — suggests that </w:t>
      </w:r>
      <w:r>
        <w:rPr>
          <w:rStyle w:val="StyleUnderline"/>
        </w:rPr>
        <w:t>taking a harder line won’t help much with midterm elections in swing districts. Winning elections, though, isn’t about getting a majority of the public to agree with you. It’s about getting a majority of the people who show up to vote to agree with you</w:t>
      </w:r>
      <w:r>
        <w:rPr>
          <w:sz w:val="16"/>
        </w:rPr>
        <w:t xml:space="preserve">. As it stands, polling consistently shows that </w:t>
      </w:r>
      <w:r>
        <w:rPr>
          <w:rStyle w:val="StyleUnderline"/>
        </w:rPr>
        <w:t>enthusiasm among Democrats is higher than it is among Republicans</w:t>
      </w:r>
      <w:r>
        <w:rPr>
          <w:sz w:val="16"/>
        </w:rPr>
        <w:t xml:space="preserve">. </w:t>
      </w:r>
      <w:r>
        <w:rPr>
          <w:rStyle w:val="StyleUnderline"/>
        </w:rPr>
        <w:t>If Trump and Miller can spur immigration voters to get to the polls</w:t>
      </w:r>
      <w:r>
        <w:rPr>
          <w:sz w:val="16"/>
        </w:rPr>
        <w:t xml:space="preserve"> — Lewandowski’s point — </w:t>
      </w:r>
      <w:r>
        <w:rPr>
          <w:rStyle w:val="StyleUnderline"/>
        </w:rPr>
        <w:t>they can offset or eliminate that Democratic advantage.</w:t>
      </w:r>
      <w:r>
        <w:rPr>
          <w:sz w:val="16"/>
        </w:rPr>
        <w:t xml:space="preserve"> This is harder to measure. But it’s worth noting that a heightened focus on immigration could energize Trump’s base — and his opponents. Among those who are most enthusiastic about voting in November, according to CNN’s recent poll, </w:t>
      </w:r>
      <w:r>
        <w:rPr>
          <w:rStyle w:val="StyleUnderline"/>
        </w:rPr>
        <w:t>Trump’s disapproval is highest on his handling of immigration. The people most energized to vote</w:t>
      </w:r>
      <w:r>
        <w:rPr>
          <w:sz w:val="16"/>
        </w:rPr>
        <w:t xml:space="preserve">, in other words, </w:t>
      </w:r>
      <w:r>
        <w:rPr>
          <w:rStyle w:val="StyleUnderline"/>
        </w:rPr>
        <w:t>disapprove of Trump most on his handling of immigration.</w:t>
      </w:r>
      <w:r>
        <w:rPr>
          <w:sz w:val="16"/>
        </w:rPr>
        <w:t xml:space="preserve"> On Tuesday morning, </w:t>
      </w:r>
      <w:r>
        <w:rPr>
          <w:rStyle w:val="StyleUnderline"/>
        </w:rPr>
        <w:t>Trump made clear that he considers the distinction with Democrats on immigration politically useful</w:t>
      </w:r>
      <w:r>
        <w:rPr>
          <w:sz w:val="16"/>
        </w:rPr>
        <w:t xml:space="preserve">. This is the issue that propelled his 2016 campaign, after all. The problem is that Trump’s electoral experience has a sample size of one, from which it’s hard to draw a lot of conclusions. And, as we’ve noted before, </w:t>
      </w:r>
      <w:r>
        <w:rPr>
          <w:rStyle w:val="StyleUnderline"/>
        </w:rPr>
        <w:t>House and Senate candidates can’t rely on electoral votes to give them a victory despite a popular-vote loss.</w:t>
      </w:r>
    </w:p>
    <w:p w:rsidR="00243CF0" w:rsidRDefault="00243CF0" w:rsidP="00243CF0">
      <w:pPr>
        <w:pStyle w:val="Heading4"/>
      </w:pPr>
      <w:r>
        <w:t xml:space="preserve">Current immigration policy alienates independents – the aff secures voters and increases GOP support </w:t>
      </w:r>
    </w:p>
    <w:p w:rsidR="00243CF0" w:rsidRPr="00CA2BBD" w:rsidRDefault="00243CF0" w:rsidP="00243CF0">
      <w:r>
        <w:rPr>
          <w:rStyle w:val="Style13ptBold"/>
        </w:rPr>
        <w:t xml:space="preserve">Higgins 6/19 </w:t>
      </w:r>
      <w:r w:rsidRPr="00CA2BBD">
        <w:t xml:space="preserve">– (Tucker Higgins, 6/19/18, “Trump's 'America first' policies face their strongest test yet,” CNBC, Accessed 7/18/18, </w:t>
      </w:r>
      <w:hyperlink r:id="rId49" w:history="1">
        <w:r w:rsidRPr="00CA2BBD">
          <w:rPr>
            <w:rStyle w:val="Hyperlink"/>
          </w:rPr>
          <w:t>https://www.cnbc.com/2018/06/19/trumps-america-first-policies-face-their-strongest-test-yet.html</w:t>
        </w:r>
      </w:hyperlink>
      <w:r w:rsidRPr="00CA2BBD">
        <w:t xml:space="preserve">) //ak </w:t>
      </w:r>
    </w:p>
    <w:p w:rsidR="00243CF0" w:rsidRPr="00CA2BBD" w:rsidRDefault="00243CF0" w:rsidP="00243CF0">
      <w:pPr>
        <w:rPr>
          <w:rStyle w:val="StyleUnderline"/>
        </w:rPr>
      </w:pPr>
      <w:r w:rsidRPr="00CA2BBD">
        <w:rPr>
          <w:rStyle w:val="StyleUnderline"/>
        </w:rPr>
        <w:t>The president's "zero tolerance" immigration policy</w:t>
      </w:r>
      <w:r w:rsidRPr="00CA2BBD">
        <w:rPr>
          <w:sz w:val="16"/>
        </w:rPr>
        <w:t xml:space="preserve"> also </w:t>
      </w:r>
      <w:r w:rsidRPr="00CA2BBD">
        <w:rPr>
          <w:rStyle w:val="StyleUnderline"/>
        </w:rPr>
        <w:t xml:space="preserve">threatens to alienate constituencies that could be </w:t>
      </w:r>
      <w:proofErr w:type="gramStart"/>
      <w:r w:rsidRPr="00CA2BBD">
        <w:rPr>
          <w:rStyle w:val="StyleUnderline"/>
        </w:rPr>
        <w:t>key</w:t>
      </w:r>
      <w:proofErr w:type="gramEnd"/>
      <w:r w:rsidRPr="00CA2BBD">
        <w:rPr>
          <w:rStyle w:val="StyleUnderline"/>
        </w:rPr>
        <w:t xml:space="preserve"> to Republican success in 2018,</w:t>
      </w:r>
      <w:r w:rsidRPr="00CA2BBD">
        <w:rPr>
          <w:sz w:val="16"/>
        </w:rPr>
        <w:t xml:space="preserve"> as well as the president's chances for re-election in 2020. </w:t>
      </w:r>
      <w:r w:rsidRPr="00CA2BBD">
        <w:rPr>
          <w:rStyle w:val="StyleUnderline"/>
        </w:rPr>
        <w:t>Most Americans, including 68 percent of independents, are opposed to the policy of separating migrant families at the border</w:t>
      </w:r>
      <w:r w:rsidRPr="00CA2BBD">
        <w:rPr>
          <w:sz w:val="16"/>
        </w:rPr>
        <w:t xml:space="preserve">, according to a poll released Monday. </w:t>
      </w:r>
      <w:r w:rsidRPr="00CA2BBD">
        <w:rPr>
          <w:rStyle w:val="StyleUnderline"/>
          <w:b/>
        </w:rPr>
        <w:t>Independents could be central to deciding the midterm race this fall</w:t>
      </w:r>
      <w:r w:rsidRPr="00CA2BBD">
        <w:rPr>
          <w:sz w:val="16"/>
        </w:rPr>
        <w:t xml:space="preserve">. </w:t>
      </w:r>
      <w:r w:rsidRPr="00CA2BBD">
        <w:rPr>
          <w:rStyle w:val="StyleUnderline"/>
        </w:rPr>
        <w:t>Trump has blamed Democrats for the policy, but</w:t>
      </w:r>
      <w:r w:rsidRPr="00CA2BBD">
        <w:rPr>
          <w:sz w:val="16"/>
        </w:rPr>
        <w:t xml:space="preserve"> even </w:t>
      </w:r>
      <w:r w:rsidRPr="00CA2BBD">
        <w:rPr>
          <w:rStyle w:val="StyleUnderline"/>
        </w:rPr>
        <w:t>members of his own party have acknowledged that the claim is unfounded.</w:t>
      </w:r>
      <w:r w:rsidRPr="00CA2BBD">
        <w:rPr>
          <w:sz w:val="16"/>
        </w:rPr>
        <w:t xml:space="preserve"> "The zero tolerance policy can be changed by a phone call," Sen. Lindsey Graham, R-S.C., told reporters on Tuesday. Sen. Orrin </w:t>
      </w:r>
      <w:r w:rsidRPr="00CA2BBD">
        <w:rPr>
          <w:rStyle w:val="StyleUnderline"/>
        </w:rPr>
        <w:t>Hatch</w:t>
      </w:r>
      <w:r w:rsidRPr="00CA2BBD">
        <w:rPr>
          <w:sz w:val="16"/>
        </w:rPr>
        <w:t xml:space="preserve">, R-UT, </w:t>
      </w:r>
      <w:r w:rsidRPr="00CA2BBD">
        <w:rPr>
          <w:rStyle w:val="StyleUnderline"/>
        </w:rPr>
        <w:t>called the policy "not American</w:t>
      </w:r>
      <w:r w:rsidRPr="00CA2BBD">
        <w:rPr>
          <w:sz w:val="16"/>
        </w:rPr>
        <w:t xml:space="preserve">," and said the the White House could stop it. Other Republican senators, including John </w:t>
      </w:r>
      <w:r w:rsidRPr="00CA2BBD">
        <w:rPr>
          <w:rStyle w:val="StyleUnderline"/>
        </w:rPr>
        <w:t>McCain</w:t>
      </w:r>
      <w:r w:rsidRPr="00CA2BBD">
        <w:rPr>
          <w:sz w:val="16"/>
        </w:rPr>
        <w:t xml:space="preserve">, R-Ariz., Lisa </w:t>
      </w:r>
      <w:r w:rsidRPr="00CA2BBD">
        <w:rPr>
          <w:rStyle w:val="StyleUnderline"/>
        </w:rPr>
        <w:t>Murkowski</w:t>
      </w:r>
      <w:r w:rsidRPr="00CA2BBD">
        <w:rPr>
          <w:sz w:val="16"/>
        </w:rPr>
        <w:t xml:space="preserve">, R-AK, </w:t>
      </w:r>
      <w:r w:rsidRPr="00CA2BBD">
        <w:rPr>
          <w:rStyle w:val="StyleUnderline"/>
        </w:rPr>
        <w:t>and</w:t>
      </w:r>
      <w:r w:rsidRPr="00CA2BBD">
        <w:rPr>
          <w:sz w:val="16"/>
        </w:rPr>
        <w:t xml:space="preserve"> Ben </w:t>
      </w:r>
      <w:r w:rsidRPr="00CA2BBD">
        <w:rPr>
          <w:rStyle w:val="StyleUnderline"/>
        </w:rPr>
        <w:t>Sasse</w:t>
      </w:r>
      <w:r w:rsidRPr="00CA2BBD">
        <w:rPr>
          <w:sz w:val="16"/>
        </w:rPr>
        <w:t xml:space="preserve">, R-NE, are among those that </w:t>
      </w:r>
      <w:r w:rsidRPr="00CA2BBD">
        <w:rPr>
          <w:rStyle w:val="StyleUnderline"/>
        </w:rPr>
        <w:t xml:space="preserve">called on the administration to end the policy. </w:t>
      </w:r>
    </w:p>
    <w:p w:rsidR="00D251CB" w:rsidRPr="001C7E6A" w:rsidRDefault="00D251CB" w:rsidP="00D251CB">
      <w:pPr>
        <w:pStyle w:val="Heading4"/>
        <w:rPr>
          <w:sz w:val="28"/>
        </w:rPr>
      </w:pPr>
      <w:r w:rsidRPr="001C7E6A">
        <w:rPr>
          <w:sz w:val="28"/>
        </w:rPr>
        <w:t xml:space="preserve">Liberal immigration policy saves the GOP – swing voters and competitive districts </w:t>
      </w:r>
    </w:p>
    <w:p w:rsidR="00D251CB" w:rsidRDefault="00D251CB" w:rsidP="00D251CB">
      <w:r>
        <w:rPr>
          <w:rStyle w:val="Style13ptBold"/>
          <w:sz w:val="28"/>
        </w:rPr>
        <w:t xml:space="preserve">Martin and Haberman 6/18 </w:t>
      </w:r>
      <w:r>
        <w:t xml:space="preserve">– (Jonathan Martin and Maggie Haberman, national political correspondent for The New York Times, White House correspondent, 6/18/18, “Forget Tax Cuts. Trump Wants to Rally the G.O.P. Base Over </w:t>
      </w:r>
      <w:proofErr w:type="gramStart"/>
      <w:r>
        <w:t>Immigration.,</w:t>
      </w:r>
      <w:proofErr w:type="gramEnd"/>
      <w:r>
        <w:t xml:space="preserve">” NYT, Accessed 7/15/18, </w:t>
      </w:r>
      <w:hyperlink r:id="rId50" w:history="1">
        <w:r>
          <w:rPr>
            <w:rStyle w:val="Hyperlink"/>
          </w:rPr>
          <w:t>https://www.nytimes.com/2018/06/18/us/politics/trump-immigration-midterms.html</w:t>
        </w:r>
      </w:hyperlink>
      <w:r>
        <w:t xml:space="preserve">) //ak </w:t>
      </w:r>
    </w:p>
    <w:p w:rsidR="00D251CB" w:rsidRDefault="00D251CB" w:rsidP="00D251CB">
      <w:pPr>
        <w:rPr>
          <w:rStyle w:val="StyleUnderline"/>
        </w:rPr>
      </w:pPr>
      <w:r>
        <w:rPr>
          <w:sz w:val="16"/>
        </w:rPr>
        <w:t xml:space="preserve">This fear-oriented approach reflects the degree that Mr. Trump has put his anti-immigration imprint on the Republican Party. </w:t>
      </w:r>
      <w:r>
        <w:rPr>
          <w:rStyle w:val="StyleUnderline"/>
        </w:rPr>
        <w:t>The same raw appeals Mr. Trump made in 2016 about immigrants illegally crossing the border have not abated among most of his Republican supporters</w:t>
      </w:r>
      <w:r>
        <w:rPr>
          <w:sz w:val="16"/>
        </w:rPr>
        <w:t xml:space="preserve">. And his supporters say the party has little choice in an election where Democrats are eager to register their opposition to a president they despise — and that </w:t>
      </w:r>
      <w:r>
        <w:rPr>
          <w:rStyle w:val="StyleUnderline"/>
        </w:rPr>
        <w:t>the only way to succeed in a campaign driven by turning out the party base is to focus on what grass-roots conservatives care most about.</w:t>
      </w:r>
      <w:r>
        <w:rPr>
          <w:sz w:val="16"/>
        </w:rPr>
        <w:t xml:space="preserve"> “It’s an issue folks are emotionally attached to,” said Andy Surabian, a Republican strategist and former Trump aide. “I know that upsets some people in the donor class, but it’s the reality of where the party is.” Mr. Trump’s anti-immigrant remarks are aimed at the conservative base of the party that elevated his candidacy and is dominant in red states and House districts, especially those with largely white populations. </w:t>
      </w:r>
      <w:r>
        <w:rPr>
          <w:rStyle w:val="StyleUnderline"/>
        </w:rPr>
        <w:t>The Republican grass-roots were already hawkish on immigration, while the president’s takeover of the party has further diminished its pragmatist wing</w:t>
      </w:r>
      <w:r>
        <w:rPr>
          <w:sz w:val="16"/>
        </w:rPr>
        <w:t xml:space="preserve">. And while hard-line Republicans are a minority of the country’s voters, </w:t>
      </w:r>
      <w:r>
        <w:rPr>
          <w:rStyle w:val="StyleUnderline"/>
        </w:rPr>
        <w:t>the G.O.P. cannot retain its grip on Congress without this bedrock of its base going to the polls.</w:t>
      </w:r>
      <w:r>
        <w:rPr>
          <w:sz w:val="16"/>
        </w:rPr>
        <w:t xml:space="preserve"> The president’s pugnacity on immigration took flight in 2015 when his vows to build a border wall drew an enthusiastic response at his rallies and soon became his signature proposal. But stoking fears about “the other” has always been appealing to Mr. Trump, going back decades to his early days in New York real estate. The issue of Germany and migrants has resonated for Mr. Trump for more than a year, people close to him say. When he thinks of Chancellor Angela Merkel, he is reminded of her difficulties with immigration far more than his clash with her at the G-7 or any bilateral issues. </w:t>
      </w:r>
      <w:r>
        <w:rPr>
          <w:rStyle w:val="StyleUnderline"/>
        </w:rPr>
        <w:t>The danger for Republicans is that the political map this year is sharply bifurcated: the most competitive House and Senate contests are taking place in strikingly different parts of the country</w:t>
      </w:r>
      <w:r>
        <w:rPr>
          <w:sz w:val="16"/>
        </w:rPr>
        <w:t xml:space="preserve">. Mr. Trump’s broadsides against Hispanic migrants, like his criticism of black athletes who will not stand for the national anthem, may resonate in the deeply red states where the battle for control of the Senate is playing out. But such </w:t>
      </w:r>
      <w:r>
        <w:rPr>
          <w:rStyle w:val="StyleUnderline"/>
        </w:rPr>
        <w:t>culture war attacks will likely alienate voters in the affluent, heavily suburban districts Republicans must win to keep control of the House</w:t>
      </w:r>
      <w:r>
        <w:rPr>
          <w:sz w:val="16"/>
        </w:rPr>
        <w:t xml:space="preserve">. Further, some in the party believe that by pursuing </w:t>
      </w:r>
      <w:r>
        <w:rPr>
          <w:rStyle w:val="StyleUnderline"/>
        </w:rPr>
        <w:t>a hard-line approach to families at the border</w:t>
      </w:r>
      <w:r>
        <w:rPr>
          <w:sz w:val="16"/>
        </w:rPr>
        <w:t xml:space="preserve"> — a policy that </w:t>
      </w:r>
      <w:r>
        <w:rPr>
          <w:rStyle w:val="StyleUnderline"/>
        </w:rPr>
        <w:t>is deeply unpopular among independent voters,</w:t>
      </w:r>
      <w:r>
        <w:rPr>
          <w:sz w:val="16"/>
        </w:rPr>
        <w:t xml:space="preserve"> according to polls — Mr. </w:t>
      </w:r>
      <w:r>
        <w:rPr>
          <w:rStyle w:val="StyleUnderline"/>
        </w:rPr>
        <w:t>Trump is handing Democrats the high ground on immigration instead of making them defend their support for less popular immigrant protections like sanctuary cities</w:t>
      </w:r>
      <w:r>
        <w:rPr>
          <w:sz w:val="16"/>
        </w:rPr>
        <w:t xml:space="preserve">. “Somehow I don’t think that putting kids in cages is likely to go over very well with suburban moms,” said Whit Ayres, a Republican pollster uneasy about running on the culture wars. Mr. Ayres said his party should campaign on “the concrete accomplishments of a Republican-held government.” “A fabulously strong economy, a record stock market, ISIS defeated and a world without any major wars that are killing lots of Americans on a weekly basis,” he said, laying out the case. Republicans got a lesson last year about the risk of elevating immigration in campaigns where they depend on suburbanites.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 </w:t>
      </w:r>
      <w:r>
        <w:rPr>
          <w:rStyle w:val="StyleUnderline"/>
        </w:rPr>
        <w:t>The unease with a hard-line approach on immigration is strongest among House Republicans who hail from diverse districts.</w:t>
      </w:r>
      <w:r>
        <w:rPr>
          <w:sz w:val="16"/>
        </w:rPr>
        <w:t xml:space="preserve"> Many of these lawmakers signed a discharge petition that would have forced a vote offering legal status for Dreamers, children brought to the country by undocumented immigrants. And as Liesl Hickey, a veteran Republican strategist who previously ran the House congressional campaign arm, pointed out</w:t>
      </w:r>
      <w:r>
        <w:rPr>
          <w:rStyle w:val="StyleUnderline"/>
        </w:rPr>
        <w:t>, it is Republican lawmakers</w:t>
      </w:r>
      <w:r>
        <w:rPr>
          <w:sz w:val="16"/>
        </w:rPr>
        <w:t xml:space="preserve"> like Representatives Carlos Curbelo of Florida, Will Hurd of Texas and Steve Knight of California </w:t>
      </w:r>
      <w:r>
        <w:rPr>
          <w:rStyle w:val="StyleUnderline"/>
        </w:rPr>
        <w:t>who face some of the most daunting re-election challenges</w:t>
      </w:r>
      <w:r>
        <w:rPr>
          <w:sz w:val="16"/>
        </w:rPr>
        <w:t xml:space="preserve">. “I think it’s pretty clear that this is not a winning issue in the form that some want to take it,” said Ms. Hickey, alluding to the hard-line approach. 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 Yet some of Mr. Trump’s advisers have told the president he needs to live up to what he promised voters on immigration. These aides have told him that what he is doing is similar to what President Obama did, and suggested that the news media is cherry-picking images of children that can be used to portray Mr. Trump’s policy in the harshest of lights. Mr. </w:t>
      </w:r>
      <w:r>
        <w:rPr>
          <w:rStyle w:val="StyleUnderline"/>
        </w:rPr>
        <w:t>Trump</w:t>
      </w:r>
      <w:r>
        <w:rPr>
          <w:sz w:val="16"/>
        </w:rPr>
        <w:t xml:space="preserve">, absorbing these arguments, has related to allies that he thinks he is being mistreated by the media and sought to shift the conversation to the broader immigration debate. But Democrats believe he </w:t>
      </w:r>
      <w:r>
        <w:rPr>
          <w:rStyle w:val="StyleUnderline"/>
        </w:rPr>
        <w:t>is making a costly mistake by taking his rhetoric too far. “He has taken an issue that is a decent wedge in swing places for Republicans and turned it into this preposterous notion that Democrats are responsible for family separation,</w:t>
      </w:r>
      <w:r>
        <w:rPr>
          <w:sz w:val="16"/>
        </w:rPr>
        <w:t xml:space="preserve"> Democrats are responsible for all </w:t>
      </w:r>
      <w:r>
        <w:rPr>
          <w:rStyle w:val="StyleUnderline"/>
        </w:rPr>
        <w:t>immigrant crime, and</w:t>
      </w:r>
      <w:r>
        <w:rPr>
          <w:sz w:val="16"/>
        </w:rPr>
        <w:t xml:space="preserve"> Democrats are responsible for </w:t>
      </w:r>
      <w:r>
        <w:rPr>
          <w:rStyle w:val="StyleUnderline"/>
        </w:rPr>
        <w:t>MS-13,”</w:t>
      </w:r>
      <w:r>
        <w:rPr>
          <w:sz w:val="16"/>
        </w:rPr>
        <w:t xml:space="preserve"> said Anna Greenberg, a Democratic pollster. “</w:t>
      </w:r>
      <w:r>
        <w:rPr>
          <w:rStyle w:val="StyleUnderline"/>
        </w:rPr>
        <w:t xml:space="preserve">Nobody believes that.” </w:t>
      </w:r>
    </w:p>
    <w:p w:rsidR="00D251CB" w:rsidRPr="001C7E6A" w:rsidRDefault="00D251CB" w:rsidP="00D251CB">
      <w:pPr>
        <w:pStyle w:val="Heading4"/>
        <w:rPr>
          <w:sz w:val="28"/>
        </w:rPr>
      </w:pPr>
      <w:r w:rsidRPr="001C7E6A">
        <w:rPr>
          <w:sz w:val="28"/>
        </w:rPr>
        <w:t xml:space="preserve">Ending visas alienates moderate Republicans and hurts the red wave </w:t>
      </w:r>
    </w:p>
    <w:p w:rsidR="00D251CB" w:rsidRDefault="00D251CB" w:rsidP="00D251CB">
      <w:r>
        <w:rPr>
          <w:rStyle w:val="Style13ptBold"/>
          <w:sz w:val="28"/>
        </w:rPr>
        <w:t xml:space="preserve">Pramuk 6/13 </w:t>
      </w:r>
      <w:r>
        <w:t xml:space="preserve">– (Jacob Pramuk, 6/13/18, “Democrats go after swing-district Republicans for striking immigration compromise with conservatives,” CNBC, Accessed 7/15/18, </w:t>
      </w:r>
      <w:hyperlink r:id="rId51" w:history="1">
        <w:r>
          <w:rPr>
            <w:rStyle w:val="Hyperlink"/>
          </w:rPr>
          <w:t>https://www.cnbc.com/2018/06/13/democrats-target-republicans-for-striking-immigration-daca-bill-deal.html</w:t>
        </w:r>
      </w:hyperlink>
      <w:r>
        <w:t xml:space="preserve">) //ak </w:t>
      </w:r>
    </w:p>
    <w:p w:rsidR="00D251CB" w:rsidRDefault="00D251CB" w:rsidP="00D251CB">
      <w:pPr>
        <w:rPr>
          <w:sz w:val="16"/>
        </w:rPr>
      </w:pPr>
      <w:r>
        <w:rPr>
          <w:rStyle w:val="StyleUnderline"/>
        </w:rPr>
        <w:t xml:space="preserve">Democrats turned up political pressure on swing-district Republicans after two pockets of the House GOP reached a compromise immigration deal. </w:t>
      </w:r>
      <w:r>
        <w:rPr>
          <w:sz w:val="16"/>
        </w:rPr>
        <w:t xml:space="preserve">A centrist Republican effort to force a vote on a wide range of proposals to protect and offer a possible path to citizenship for young immigrants brought to the U.S. illegally as children is now delayed. Instead, the House next week will consider one bill intended to strike a balance between the concerns of moderates and conservatives, and another that includes proposals backed by the party's right flank. Both are expected to meet President Donald Trump's demands for an immigration bill. </w:t>
      </w:r>
      <w:r>
        <w:rPr>
          <w:rStyle w:val="StyleUnderline"/>
        </w:rPr>
        <w:t xml:space="preserve">The moderate Republicans, joined by Democrats, </w:t>
      </w:r>
      <w:proofErr w:type="gramStart"/>
      <w:r>
        <w:rPr>
          <w:rStyle w:val="StyleUnderline"/>
        </w:rPr>
        <w:t>fell</w:t>
      </w:r>
      <w:proofErr w:type="gramEnd"/>
      <w:r>
        <w:rPr>
          <w:rStyle w:val="StyleUnderline"/>
        </w:rPr>
        <w:t xml:space="preserve"> just two signatures short of the 218 needed on a petition to force immigration votes</w:t>
      </w:r>
      <w:r>
        <w:rPr>
          <w:sz w:val="16"/>
        </w:rPr>
        <w:t>. It is unclear what the compromise Republican bill will contain or whether it can garner enough support to pass the House. More details about the legislation are expected to emerge in the coming days. The centrist GOP lawmakers could still take up their petition against the wishes of Republican leaders if the current deals, reached late Tuesday, collapses. Still, the House Democrats' campaign arm contended that swing-district GOP lawmakers abandoned their push to protect the young immigrants. The Democratic Congressional Campaign Committee focused in particular on Reps. Carlos Curbelo, R-Fla., Will Hurd, R-Texas, and Jeff Denham, R-Calif. Those three lawmakers were driving forces behind the immigration rebellion. "</w:t>
      </w:r>
      <w:r>
        <w:rPr>
          <w:rStyle w:val="StyleUnderline"/>
        </w:rPr>
        <w:t>House Republicans' latest failure to deliver for DREAMers is made all the more inexcusable by their many empty promises that they would get the signatures and move on the discharge petition</w:t>
      </w:r>
      <w:r>
        <w:rPr>
          <w:sz w:val="16"/>
        </w:rPr>
        <w:t xml:space="preserve">," DCCC spokesman Javier Gamboa said in a statement Tuesday night. "If vulnerable members like Carlos Curbelo, Will Hurd, and Jeff Denham can't get the job done with their party controlling all of Washington, they have no business serving in Congress." </w:t>
      </w:r>
      <w:r>
        <w:rPr>
          <w:rStyle w:val="StyleUnderline"/>
        </w:rPr>
        <w:t xml:space="preserve">All three Republicans are expected to face tough Democratic challenges for re-election in November's midterms. </w:t>
      </w:r>
      <w:r>
        <w:rPr>
          <w:sz w:val="16"/>
        </w:rPr>
        <w:t xml:space="preserve">The races for their districts will help to determine whether Republicans can stop Democrats from flipping the 23 GOP-held seats needed to take a House majority. The campaign of Democrat Josh Harder, who appears to hold the lead in the crowded race to challenge Denham in November, also criticized the GOP deal. Campaign spokeswoman Nicole Nabulsi said, that "when push comes to shove, Denham votes with his party leadership over our community." Denham campaign spokesman Joshua Whitfield said the representative "is working harder than anyone in Congress to deliver a permanent solution" for the immigrants, known as Dreamers. Curbelo campaign spokeswoman Joanna Rodriguez said the Florida Republican has used various legislative tools in recent years to force the issue on immigration, including filing this year's discharge petition. She noted that without Curbelo's efforts, the House would not be debating immigration policy next week. "Anyone who says Carlos Curbelo hasn't put everything he has into passing a permanent solution for Dreamers is clearly detached from reality," Rodriguez said. In a statement, Curbelo's potential Democratic opponent Debbie Mucarsel-Powell contended the congressman "caved" to GOP leaders and gave up leverage on DACA. She accused him of trying to score "cheap political points" on immigration. Hurd's Democratic challenger Gina Ortiz Jones said the congressman's record on Dreamers "continues to be all talk, no success, with thousand of families in the district paying the price." His district, Texas' 23rd, "deserves a representative who can deliver real results on fixing immigration," she added. Hurd's re-election campaign did not immediately respond to a request to comment. In a statement after the immigration deal Tuesday, Curbelo urged his colleagues to "remain committed to the discharge petition." He said centrists must "keep up the pressure" until they have determined that the immigration bill addresses their concerns. </w:t>
      </w:r>
      <w:r>
        <w:rPr>
          <w:rStyle w:val="StyleUnderline"/>
        </w:rPr>
        <w:t>The moderate Republicans want a pathway to citizenship for up to 1.8 million undocumented immigrants.</w:t>
      </w:r>
      <w:r>
        <w:rPr>
          <w:sz w:val="16"/>
        </w:rPr>
        <w:t xml:space="preserve"> Some conservatives oppose the proposal, calling it a form of amnesty. </w:t>
      </w:r>
      <w:r>
        <w:rPr>
          <w:rStyle w:val="StyleUnderline"/>
        </w:rPr>
        <w:t>Trump</w:t>
      </w:r>
      <w:r>
        <w:rPr>
          <w:sz w:val="16"/>
        </w:rPr>
        <w:t xml:space="preserve"> has also complicated matters. He says he </w:t>
      </w:r>
      <w:r>
        <w:rPr>
          <w:rStyle w:val="StyleUnderline"/>
        </w:rPr>
        <w:t>will only sign a bill that includes</w:t>
      </w:r>
      <w:r>
        <w:rPr>
          <w:sz w:val="16"/>
        </w:rPr>
        <w:t xml:space="preserve"> four measures: legal protections and a pathway to citizenship for the immigrants; boosting border security and building the president's proposed border wall; </w:t>
      </w:r>
      <w:r>
        <w:rPr>
          <w:rStyle w:val="StyleUnderline"/>
        </w:rPr>
        <w:t>ending the diversity visa "lottery" system;</w:t>
      </w:r>
      <w:r>
        <w:rPr>
          <w:sz w:val="16"/>
        </w:rPr>
        <w:t xml:space="preserve"> and limiting family sponsorships. </w:t>
      </w:r>
      <w:r>
        <w:rPr>
          <w:rStyle w:val="StyleUnderline"/>
        </w:rPr>
        <w:t>Republicans and many Democrats would support increased border security measures as part of a deal. However, numerous lawmakers are reluctant to support the president's proposed restrictions on legal immigration</w:t>
      </w:r>
      <w:r>
        <w:rPr>
          <w:sz w:val="16"/>
        </w:rPr>
        <w:t xml:space="preserve">. House Speaker Paul Ryan has repeatedly said the chamber should focus on passing a bill the president will sign. Ryan told colleagues in a closed-door meeting Wednesday that Trump supports his plan to bring the two bills to a vote next week, according to reports. The Obama-era Deferred Action for Childhood Arrivals protected young immigrants brought to the country illegally as children from deportation and allowed them to temporarily work or get an education in the U.S. Trump attempted to end DACA, but courts have held up the action. </w:t>
      </w:r>
    </w:p>
    <w:p w:rsidR="00243CF0" w:rsidRDefault="00243CF0" w:rsidP="00243CF0">
      <w:pPr>
        <w:pStyle w:val="Heading3"/>
      </w:pPr>
      <w:r>
        <w:t>2NC---Link Booster---Foreign Policy</w:t>
      </w:r>
    </w:p>
    <w:p w:rsidR="00243CF0" w:rsidRDefault="00243CF0" w:rsidP="00243CF0">
      <w:pPr>
        <w:pStyle w:val="Heading4"/>
      </w:pPr>
      <w:r>
        <w:t xml:space="preserve">America first foreign policy alienates Republican voters – the aff reverses that </w:t>
      </w:r>
    </w:p>
    <w:p w:rsidR="00243CF0" w:rsidRPr="00FE0057" w:rsidRDefault="00243CF0" w:rsidP="00243CF0">
      <w:r w:rsidRPr="00FE0057">
        <w:rPr>
          <w:rStyle w:val="Style13ptBold"/>
        </w:rPr>
        <w:t xml:space="preserve">Schake </w:t>
      </w:r>
      <w:r>
        <w:rPr>
          <w:rStyle w:val="Style13ptBold"/>
        </w:rPr>
        <w:t xml:space="preserve">17 </w:t>
      </w:r>
      <w:r w:rsidRPr="00FE0057">
        <w:t>– (Kori Schake, Deputy Director-General of the International Institute for Strategic Studies</w:t>
      </w:r>
      <w:r>
        <w:t xml:space="preserve">, </w:t>
      </w:r>
      <w:r w:rsidRPr="00FE0057">
        <w:t>11/15/17, “Could Never Trump Republicans Have Helped More</w:t>
      </w:r>
      <w:proofErr w:type="gramStart"/>
      <w:r w:rsidRPr="00FE0057">
        <w:t>?,</w:t>
      </w:r>
      <w:proofErr w:type="gramEnd"/>
      <w:r w:rsidRPr="00FE0057">
        <w:t xml:space="preserve">” The Atlantic, Accessed 7/18/18, </w:t>
      </w:r>
      <w:hyperlink r:id="rId52" w:history="1">
        <w:r w:rsidRPr="00FE0057">
          <w:rPr>
            <w:rStyle w:val="Hyperlink"/>
          </w:rPr>
          <w:t>https://www.theatlantic.com/international/archive/2017/11/never-trump-republicans-not-to-blame-for-trump-mistakes/545897/</w:t>
        </w:r>
      </w:hyperlink>
      <w:r w:rsidRPr="00FE0057">
        <w:t xml:space="preserve">) //ak </w:t>
      </w:r>
    </w:p>
    <w:p w:rsidR="00243CF0" w:rsidRPr="00FE0057" w:rsidRDefault="00243CF0" w:rsidP="00243CF0">
      <w:pPr>
        <w:rPr>
          <w:rStyle w:val="StyleUnderline"/>
        </w:rPr>
      </w:pPr>
      <w:r w:rsidRPr="00FE0057">
        <w:rPr>
          <w:rStyle w:val="StyleUnderline"/>
        </w:rPr>
        <w:t>Trump does</w:t>
      </w:r>
      <w:r w:rsidRPr="00FE0057">
        <w:rPr>
          <w:sz w:val="16"/>
        </w:rPr>
        <w:t xml:space="preserve">, of course, </w:t>
      </w:r>
      <w:r w:rsidRPr="00FE0057">
        <w:rPr>
          <w:rStyle w:val="StyleUnderline"/>
        </w:rPr>
        <w:t xml:space="preserve">have immutable views in </w:t>
      </w:r>
      <w:r w:rsidRPr="00FE0057">
        <w:rPr>
          <w:sz w:val="16"/>
        </w:rPr>
        <w:t xml:space="preserve">three key areas: </w:t>
      </w:r>
      <w:r w:rsidRPr="00FE0057">
        <w:rPr>
          <w:rStyle w:val="StyleUnderline"/>
        </w:rPr>
        <w:t>trade, alliances, and immigration</w:t>
      </w:r>
      <w:r w:rsidRPr="00FE0057">
        <w:rPr>
          <w:sz w:val="16"/>
        </w:rPr>
        <w:t xml:space="preserve">. His opposition to all three has been a constant since the 1980s, as Thomas Wright has shown. It really wouldn’t matter who Trump enlisted to handle those portfolios—no amount of information across four decades has affected his views. Those who blame Never Trump Republicans for the president’s policy choices need a theory of victory for how those appointees would effectively counter his intransigence. </w:t>
      </w:r>
      <w:r w:rsidRPr="00FE0057">
        <w:rPr>
          <w:rStyle w:val="StyleUnderline"/>
        </w:rPr>
        <w:t>The policy departures the administration is being castigated for—the travel and immigration bans, challenges to America’s alliance commitments, the withdrawal from the Trans-Pacific Partnership, the Paris Climate Accords, and threats to leave NAFTA—are precisely the policies we argued made him unfit for office</w:t>
      </w:r>
      <w:r w:rsidRPr="00FE0057">
        <w:rPr>
          <w:sz w:val="16"/>
        </w:rPr>
        <w:t xml:space="preserve">. (We also expressed serious reservations about his character.) At the end of the day, there is only so much that can be done to shield traditional American policies from the influence of the person in the White House. Nor should the establishment be able to prevent the only person elected to lead the executive branch from carrying out the policies that person was voted in to enact, within the confines of the Constitution and the law, of course. Trump has earned the right to try and enact the policies he campaigned on. And </w:t>
      </w:r>
      <w:r w:rsidRPr="00FE0057">
        <w:rPr>
          <w:rStyle w:val="StyleUnderline"/>
        </w:rPr>
        <w:t>Never Trump Republicans have earned the right to continue supporting policies we believe make our country safer and more prosperous than those advocated by the current leader of our party</w:t>
      </w:r>
      <w:r w:rsidRPr="00FE0057">
        <w:rPr>
          <w:sz w:val="16"/>
        </w:rPr>
        <w:t xml:space="preserve">. Some recent survey data suggests that </w:t>
      </w:r>
      <w:r w:rsidRPr="00FE0057">
        <w:rPr>
          <w:rStyle w:val="StyleUnderline"/>
          <w:b/>
        </w:rPr>
        <w:t>Republican attitudes are changing</w:t>
      </w:r>
      <w:r w:rsidRPr="00FE0057">
        <w:rPr>
          <w:rStyle w:val="StyleUnderline"/>
        </w:rPr>
        <w:t xml:space="preserve"> on the president’s core issues—and in the direction advocated by Never Trump Republican</w:t>
      </w:r>
      <w:r w:rsidRPr="00FE0057">
        <w:rPr>
          <w:sz w:val="16"/>
        </w:rPr>
        <w:t xml:space="preserve">s. The Chicago Council on Global Affairs conducts an annual survey of American attitudes on a range of subjects. On all three main issues Trump campaigned on, and on which Never Trump Republicans opposed him (trade, alliances, and immigration), </w:t>
      </w:r>
      <w:r w:rsidRPr="00FE0057">
        <w:rPr>
          <w:rStyle w:val="StyleUnderline"/>
        </w:rPr>
        <w:t xml:space="preserve">Republican attitudes have shifted significantly in the past year: Their concern about immigration has reached new lows; they have begun seeing </w:t>
      </w:r>
      <w:r w:rsidRPr="00FE0057">
        <w:rPr>
          <w:rStyle w:val="StyleUnderline"/>
          <w:b/>
        </w:rPr>
        <w:t>international trade in a more positive way</w:t>
      </w:r>
      <w:r w:rsidRPr="00FE0057">
        <w:rPr>
          <w:rStyle w:val="StyleUnderline"/>
        </w:rPr>
        <w:t xml:space="preserve">; and they are more </w:t>
      </w:r>
      <w:r w:rsidRPr="00FE0057">
        <w:rPr>
          <w:rStyle w:val="StyleUnderline"/>
          <w:b/>
        </w:rPr>
        <w:t>approving of alliances as an effective foreign policy tool</w:t>
      </w:r>
      <w:r w:rsidRPr="00FE0057">
        <w:rPr>
          <w:rStyle w:val="StyleUnderline"/>
        </w:rPr>
        <w:t xml:space="preserve"> for the United States</w:t>
      </w:r>
      <w:r w:rsidRPr="00FE0057">
        <w:rPr>
          <w:sz w:val="16"/>
        </w:rPr>
        <w:t xml:space="preserve">. </w:t>
      </w:r>
      <w:proofErr w:type="gramStart"/>
      <w:r w:rsidRPr="00FE0057">
        <w:rPr>
          <w:sz w:val="16"/>
        </w:rPr>
        <w:t>Never Trump national-security experts are not to blame for President Trump’s policies.</w:t>
      </w:r>
      <w:proofErr w:type="gramEnd"/>
      <w:r w:rsidRPr="00FE0057">
        <w:rPr>
          <w:sz w:val="16"/>
        </w:rPr>
        <w:t xml:space="preserve"> We used our influence, such as it is, to bring potential problems to voters’ attention during the campaign. We may have done so ineffectually, and may have aggravated anti-establishment frustration in the way we conveyed our message.  But we stand by, and stand for, </w:t>
      </w:r>
      <w:r w:rsidRPr="00FE0057">
        <w:rPr>
          <w:rStyle w:val="StyleUnderline"/>
        </w:rPr>
        <w:t>America leading the liberal international order by means that draw others to our cause.</w:t>
      </w:r>
      <w:r w:rsidRPr="00FE0057">
        <w:rPr>
          <w:sz w:val="16"/>
        </w:rPr>
        <w:t xml:space="preserve"> President </w:t>
      </w:r>
      <w:r w:rsidRPr="00FE0057">
        <w:rPr>
          <w:rStyle w:val="StyleUnderline"/>
        </w:rPr>
        <w:t>Trump has been a disaster for America’s soft power, and</w:t>
      </w:r>
      <w:r w:rsidRPr="00FE0057">
        <w:rPr>
          <w:sz w:val="16"/>
        </w:rPr>
        <w:t xml:space="preserve"> may well prove likewise damaging to its </w:t>
      </w:r>
      <w:r w:rsidRPr="00FE0057">
        <w:rPr>
          <w:rStyle w:val="StyleUnderline"/>
        </w:rPr>
        <w:t>hard power</w:t>
      </w:r>
      <w:r w:rsidRPr="00FE0057">
        <w:rPr>
          <w:sz w:val="16"/>
        </w:rPr>
        <w:t xml:space="preserve">. </w:t>
      </w:r>
      <w:r w:rsidRPr="00FE0057">
        <w:rPr>
          <w:rStyle w:val="StyleUnderline"/>
        </w:rPr>
        <w:t xml:space="preserve">Those worried about the consequences of his policies ought to direct their anxiety at his supporters, not those of us who cautioned such policies were likely to be adopted by Donald Trump if he were elected. </w:t>
      </w:r>
    </w:p>
    <w:p w:rsidR="00243CF0" w:rsidRDefault="00243CF0" w:rsidP="00243CF0">
      <w:pPr>
        <w:pStyle w:val="Heading4"/>
      </w:pPr>
      <w:r>
        <w:t xml:space="preserve">Expansive foreign policy is key to voters – increases trust </w:t>
      </w:r>
    </w:p>
    <w:p w:rsidR="00243CF0" w:rsidRPr="00D9313B" w:rsidRDefault="00243CF0" w:rsidP="00243CF0">
      <w:r>
        <w:rPr>
          <w:rStyle w:val="Style13ptBold"/>
        </w:rPr>
        <w:t xml:space="preserve">Cardona 7/13 </w:t>
      </w:r>
      <w:r w:rsidRPr="00D9313B">
        <w:t xml:space="preserve">– (Maria Cardona, </w:t>
      </w:r>
      <w:r>
        <w:t xml:space="preserve">opinion contributor, </w:t>
      </w:r>
      <w:r w:rsidRPr="00D9313B">
        <w:t xml:space="preserve">7/13/18, “Bombshell indictments reinforce significance of midterm elections,” The Hill, Accessed 7/18/18, </w:t>
      </w:r>
      <w:hyperlink r:id="rId53" w:history="1">
        <w:r w:rsidRPr="00D9313B">
          <w:rPr>
            <w:rStyle w:val="Hyperlink"/>
          </w:rPr>
          <w:t>http://thehill.com/opinion/campaign/396945-new-indictments-reinforce-significance-of-midterm-elections</w:t>
        </w:r>
      </w:hyperlink>
      <w:r w:rsidRPr="00D9313B">
        <w:t xml:space="preserve">) //ak </w:t>
      </w:r>
    </w:p>
    <w:p w:rsidR="00243CF0" w:rsidRPr="00D9313B" w:rsidRDefault="00243CF0" w:rsidP="00243CF0">
      <w:pPr>
        <w:rPr>
          <w:rStyle w:val="StyleUnderline"/>
        </w:rPr>
      </w:pPr>
      <w:r w:rsidRPr="00D9313B">
        <w:rPr>
          <w:sz w:val="16"/>
        </w:rPr>
        <w:t xml:space="preserve">Will Republicans in Congress now finally side with the American people instead of acting like they are part of Trump’s legal defense team, the way they did during the sham hearing Thursday as they grilled and personally attacked former FBI agent Peter Strzok? Or will they continue to embarrass themselves by wasting valuable taxpayer time and money by using what should be very serious oversight responsibilities to hold additional fake hearings and witch hunts of their own? Will they finally hold the head of their party to account for not doing anything to protect our </w:t>
      </w:r>
      <w:proofErr w:type="gramStart"/>
      <w:r w:rsidRPr="00D9313B">
        <w:rPr>
          <w:sz w:val="16"/>
        </w:rPr>
        <w:t>democracy,</w:t>
      </w:r>
      <w:proofErr w:type="gramEnd"/>
      <w:r w:rsidRPr="00D9313B">
        <w:rPr>
          <w:sz w:val="16"/>
        </w:rPr>
        <w:t xml:space="preserve"> keep our elections safe or ensure Putin and the Russians never do this again? It's highly doubtful. They will most likely continue to fall in line as Trump enablers even as he embarrasses the United States overseas and takes a political hacksaw to our valuable international alliances. The news Friday demonstrates why </w:t>
      </w:r>
      <w:r w:rsidRPr="00D9313B">
        <w:rPr>
          <w:rStyle w:val="StyleUnderline"/>
        </w:rPr>
        <w:t>Trump’s approach to our allies and his behavior abroad is</w:t>
      </w:r>
      <w:r w:rsidRPr="00D9313B">
        <w:rPr>
          <w:sz w:val="16"/>
        </w:rPr>
        <w:t xml:space="preserve"> so </w:t>
      </w:r>
      <w:r w:rsidRPr="00FE0057">
        <w:rPr>
          <w:rStyle w:val="StyleUnderline"/>
        </w:rPr>
        <w:t>dangerous</w:t>
      </w:r>
      <w:r w:rsidRPr="00D9313B">
        <w:rPr>
          <w:rStyle w:val="StyleUnderline"/>
        </w:rPr>
        <w:t xml:space="preserve"> and makes American less safe. </w:t>
      </w:r>
      <w:r w:rsidRPr="00D9313B">
        <w:rPr>
          <w:sz w:val="16"/>
        </w:rPr>
        <w:t xml:space="preserve">It is further proof that </w:t>
      </w:r>
      <w:r w:rsidRPr="00D9313B">
        <w:rPr>
          <w:rStyle w:val="StyleUnderline"/>
        </w:rPr>
        <w:t>Trump’s mantra of “America First” is really “America Alone</w:t>
      </w:r>
      <w:r w:rsidRPr="00D9313B">
        <w:rPr>
          <w:sz w:val="16"/>
        </w:rPr>
        <w:t xml:space="preserve">.” Oddly, </w:t>
      </w:r>
      <w:r w:rsidRPr="00D9313B">
        <w:rPr>
          <w:rStyle w:val="StyleUnderline"/>
          <w:b/>
        </w:rPr>
        <w:t>America Alone is exactly what Putin has wanted for a very long time</w:t>
      </w:r>
      <w:r w:rsidRPr="00D9313B">
        <w:rPr>
          <w:sz w:val="16"/>
        </w:rPr>
        <w:t xml:space="preserve">. A weak EU, North Atlantic Treaty Organization (NATO) and other international alliances strengthen Russia and serve Putin’s interest both at home and globally. Put simply, </w:t>
      </w:r>
      <w:r w:rsidRPr="00D9313B">
        <w:rPr>
          <w:rStyle w:val="StyleUnderline"/>
        </w:rPr>
        <w:t>Trump has been doing Putin’s bidding ever since he got elected</w:t>
      </w:r>
      <w:r w:rsidRPr="00D9313B">
        <w:rPr>
          <w:sz w:val="16"/>
        </w:rPr>
        <w:t xml:space="preserve">. Perhaps at the summit in Helsinki, he will further thank Putin for swinging the American election his way. Perhaps that is why Trump wants to meet with Putin alone. If this is not true, </w:t>
      </w:r>
      <w:r w:rsidRPr="00D9313B">
        <w:rPr>
          <w:rStyle w:val="StyleUnderline"/>
        </w:rPr>
        <w:t>Trump should prove he is not Putin’s puppet</w:t>
      </w:r>
      <w:r w:rsidRPr="00D9313B">
        <w:rPr>
          <w:sz w:val="16"/>
        </w:rPr>
        <w:t xml:space="preserve">, cancel the meeting on Monday and hold Putin and Russia to account boldly and aggressively in a way he has never done before. </w:t>
      </w:r>
      <w:r w:rsidRPr="00D9313B">
        <w:rPr>
          <w:rStyle w:val="StyleUnderline"/>
        </w:rPr>
        <w:t>He needs to prove to the American people that he is worthy of the office the Electoral College gave him, even as the majority of American voters did not. So far, Trump has proven he is not worthy. Republicans have proven they are not worthy of the trust Americans put in them.</w:t>
      </w:r>
      <w:r w:rsidRPr="00D9313B">
        <w:rPr>
          <w:sz w:val="16"/>
        </w:rPr>
        <w:t xml:space="preserve"> Voters want members of Congress to be a check on the powers of the presidency, not a blank check for Trump. Friday’s new indictments will continue to clarify for Americans why the upcoming midterm elections are so critical. Nothing less than the survival of our democracy is at stake. </w:t>
      </w:r>
      <w:r w:rsidRPr="00D9313B">
        <w:rPr>
          <w:rStyle w:val="StyleUnderline"/>
        </w:rPr>
        <w:t xml:space="preserve">If Republicans continue to refuse to do their jobs, voters will remember in November. </w:t>
      </w:r>
    </w:p>
    <w:p w:rsidR="00243CF0" w:rsidRPr="00D9313B" w:rsidRDefault="00243CF0" w:rsidP="00243CF0">
      <w:r w:rsidRPr="00D9313B">
        <w:t xml:space="preserve"> </w:t>
      </w:r>
    </w:p>
    <w:p w:rsidR="00643C92" w:rsidRDefault="00643C92" w:rsidP="00643C92">
      <w:pPr>
        <w:pStyle w:val="Heading3"/>
      </w:pPr>
      <w:r>
        <w:t xml:space="preserve">Link---Immigration: Dems </w:t>
      </w:r>
    </w:p>
    <w:p w:rsidR="00643C92" w:rsidRDefault="00643C92" w:rsidP="00643C92">
      <w:pPr>
        <w:pStyle w:val="Heading4"/>
      </w:pPr>
      <w:r>
        <w:t>Anti-immigration motivate Dem voters – only immigration saves the GOP</w:t>
      </w:r>
    </w:p>
    <w:p w:rsidR="00643C92" w:rsidRPr="008645EE" w:rsidRDefault="00643C92" w:rsidP="00643C92">
      <w:pPr>
        <w:rPr>
          <w:rStyle w:val="Style13ptBold"/>
        </w:rPr>
      </w:pPr>
      <w:r>
        <w:rPr>
          <w:rStyle w:val="Style13ptBold"/>
        </w:rPr>
        <w:t xml:space="preserve">Stolberg 18 </w:t>
      </w:r>
      <w:r w:rsidRPr="008645EE">
        <w:t>(</w:t>
      </w:r>
      <w:r>
        <w:t xml:space="preserve">Sheryl Gay Stolberg is a Congressional correspondent and White House correspondent, “Vulnerable Republicans See Immigration as Political Salvation”, The New York Times, 6/1/18, </w:t>
      </w:r>
      <w:hyperlink r:id="rId54" w:history="1">
        <w:r w:rsidRPr="00292B67">
          <w:rPr>
            <w:rStyle w:val="Hyperlink"/>
          </w:rPr>
          <w:t>https://www.nytimes.com/2018/06/01/us/politics/republicans-immigration-petition.html Accessed 7/16/18</w:t>
        </w:r>
      </w:hyperlink>
      <w:r>
        <w:t>) //NW</w:t>
      </w:r>
    </w:p>
    <w:p w:rsidR="00643C92" w:rsidRDefault="00643C92" w:rsidP="00643C92">
      <w:pPr>
        <w:rPr>
          <w:sz w:val="16"/>
        </w:rPr>
      </w:pPr>
      <w:r w:rsidRPr="00C22549">
        <w:rPr>
          <w:sz w:val="16"/>
        </w:rPr>
        <w:t xml:space="preserve">In all of his campaigns for the House, </w:t>
      </w:r>
      <w:r w:rsidRPr="00BB564A">
        <w:rPr>
          <w:u w:val="single"/>
        </w:rPr>
        <w:t>Representative Jeff Denham has never seen anything quite like the rolling circus that trails him through his sprawling district in California’s Central Valley — the “Dump Denham” signs, the papier-mâché effigies, the shouting</w:t>
      </w:r>
      <w:r w:rsidRPr="00C22549">
        <w:rPr>
          <w:sz w:val="16"/>
        </w:rPr>
        <w:t xml:space="preserve">. He says it does not faze him, but there is nothing like the political gallows to focus the mind of an endangered politician, and Mr. Denham, a Republican, is responding in a way that touches almost everybody here in California farm country: </w:t>
      </w:r>
      <w:r w:rsidRPr="00BB564A">
        <w:rPr>
          <w:u w:val="single"/>
        </w:rPr>
        <w:t>He is leading the charge on Capitol Hill to pressure Speaker Paul D. Ryan to hold a vote on legislation to protect the young undocumented immigrants known as Dreamers</w:t>
      </w:r>
      <w:r w:rsidRPr="00C22549">
        <w:rPr>
          <w:sz w:val="16"/>
        </w:rPr>
        <w:t xml:space="preserve">. </w:t>
      </w:r>
      <w:r w:rsidRPr="00BB564A">
        <w:rPr>
          <w:u w:val="single"/>
        </w:rPr>
        <w:t>Nearly two dozen other House</w:t>
      </w:r>
      <w:r w:rsidRPr="00C22549">
        <w:rPr>
          <w:sz w:val="16"/>
        </w:rPr>
        <w:t xml:space="preserve"> </w:t>
      </w:r>
      <w:r w:rsidRPr="00BB564A">
        <w:rPr>
          <w:u w:val="single"/>
        </w:rPr>
        <w:t>Republicans</w:t>
      </w:r>
      <w:r w:rsidRPr="00C22549">
        <w:rPr>
          <w:sz w:val="16"/>
        </w:rPr>
        <w:t xml:space="preserve"> — about half of them politically vulnerable and many in districts with large Hispanic populations — </w:t>
      </w:r>
      <w:r w:rsidRPr="00BB564A">
        <w:rPr>
          <w:u w:val="single"/>
        </w:rPr>
        <w:t>have followed suit, affixing their signatures to a petition that is just a few votes short of forcing Mr. Ryan to act</w:t>
      </w:r>
      <w:r w:rsidRPr="00C22549">
        <w:rPr>
          <w:sz w:val="16"/>
        </w:rPr>
        <w:t xml:space="preserve">. </w:t>
      </w:r>
      <w:r w:rsidRPr="00BB564A">
        <w:rPr>
          <w:u w:val="single"/>
        </w:rPr>
        <w:t>If it works, it will push the party into a divisive, and politically risky, election year debate on immigration.</w:t>
      </w:r>
      <w:r w:rsidRPr="00C22549">
        <w:rPr>
          <w:sz w:val="16"/>
        </w:rPr>
        <w:t xml:space="preserve"> </w:t>
      </w:r>
      <w:r w:rsidRPr="00CD0AF2">
        <w:rPr>
          <w:u w:val="single"/>
        </w:rPr>
        <w:t>A</w:t>
      </w:r>
      <w:r w:rsidRPr="00C22549">
        <w:rPr>
          <w:sz w:val="16"/>
        </w:rPr>
        <w:t xml:space="preserve"> </w:t>
      </w:r>
      <w:r w:rsidRPr="00BB564A">
        <w:rPr>
          <w:u w:val="single"/>
        </w:rPr>
        <w:t>vote this summer to help undocumented immigrants could demoralize President Trump’s most ardent supporters and depress Republican turnout in November.</w:t>
      </w:r>
      <w:r w:rsidRPr="00C22549">
        <w:rPr>
          <w:sz w:val="16"/>
        </w:rPr>
        <w:t xml:space="preserve"> </w:t>
      </w:r>
      <w:r w:rsidRPr="00BB564A">
        <w:rPr>
          <w:u w:val="single"/>
        </w:rPr>
        <w:t>A vote to toughen immigration rules and harm the young Dreamers would further energize Democratic voters.</w:t>
      </w:r>
      <w:r w:rsidRPr="00C22549">
        <w:rPr>
          <w:sz w:val="16"/>
        </w:rPr>
        <w:t xml:space="preserve"> To avoid such a showdown, the speaker has scheduled a two-hour meeting on immigration with his rank and file when lawmakers return to Washington next week. “There have been some critics who say that this could cost us our majority,” said Mr. Denham, who is facing a crowded field of five Democrats and one other Republican in Tuesday’s unusual “two party” primary election here. “My concern is if we do nothing, it could cost us our majority. So yes, it’s risky. But it’s the right thing to do.” From Miami to the Rocky Mountain West to Texas and to California, the petition’s signatories form a renegade band that is not only making life difficult for Mr. Ryan but also standing up to the conservative Freedom Caucus, which so often dictates policy in the House. Of the 23 Republicans on the petition, 11 are in districts that are clearly in play. Another five have announced their retirements or have already left the House. “The Freedom Caucus has been bullying Ryan from Day 1, particularly on immigration,” said Frank Sharry, the founder and executive director of America’s Voice, an immigrants’ rights group. “And yet the Republican majority depends on districts like Denham’s.” Here in California’s 10th Congressional District, a rich agricultural region where the roads are lined with dairy farms and orderly rows of almond trees, it is difficult to overestimate the effect that immigration policy has on daily life. The voices of Mr. Denham’s constituents make that much clear. Christine Hackler, 70, an almond farmer and registered Democrat who voted for Donald J. Trump in 2016, complained that laborers were not showing up for work, for fear that immigration authorities will conduct a sweep and deport them. Like many agricultural employers here, she is up in arms over Congress’s failure to create a new guest worker program for laborers — and has told Mr. Denham so. She has already cast an early ballot for Mr. Denham in Tuesday’s primary: “He’s not perfect, but he’s trying.” Uriel Vallejo, 17, a high school senior here in Turlock, said he decided to go to college close to home, opting against a school in San Diego because it would be too risky for his undocumented parents to visit him so close to the border. He spends his afternoons canvassing for one of Mr. Denham’s Democratic opponents, Virginia Madueño, and sees Mr. Denham’s immigration push as “an act for him to get re-elected.” Ann Strahm, 50, a sociology professor at California State University, Stanislaus, said she has students who have asked, “Would you hide me?” if immigration authorities turned up at their homes. As a member of Be the Change Turlock, a new grass-roots group of self-described “pissed-off middle-aged ladies who are into arts and crafts,” Ms. Strahm is among those who have been dogging Mr. Denham with papier-mâché effigies and on social media, with pictures of milk cartons featuring the congressman and the word “missing” in bold capital letters. Yet though she is working hard to unseat Mr. Denham — in large part because of his vote to repeal the Affordable Care Act — she sounds almost sympathetic when she talks about his immigration stance, especially toward young immigrants brought to the country illegally as children. “His outward expressions toward people who are undocumented is caring,” she said. “I don’t give him much, but I can give him that.” Mr. Denham, 50, an Air Force veteran who owns a plastics company and a small almond farm, said the status of Dreamers “is personal for me.” His father-in-law, a onetime farmworker from Mexico, came to the United States on a now-defunct guest worker program and ultimately became a citizen as a result of a 1986 immigration law that conservatives still deride as “amnesty.” Mr. Denham says he helped with the paperwork. These are the districts Democrats think they have the best chance to flip. </w:t>
      </w:r>
      <w:r w:rsidRPr="00C22549">
        <w:rPr>
          <w:u w:val="single"/>
        </w:rPr>
        <w:t>But it remains an open question what the presidential result may mean for Democrats in the midterms. June 1, 2018 Latinos account for nearly 45 percent of the population here in the 10th District, though just 26 percent of the electorate.</w:t>
      </w:r>
      <w:r w:rsidRPr="00C22549">
        <w:rPr>
          <w:sz w:val="16"/>
        </w:rPr>
        <w:t xml:space="preserve"> The district runs from the San Francisco exurb of Tracy to the heart of the San Joaquin Valley. Mr. Denham won the district in 2016 by three percentage points — as did Hillary Clinton, the Democratic presidential nominee. Around the country</w:t>
      </w:r>
      <w:r w:rsidRPr="00C22549">
        <w:rPr>
          <w:u w:val="single"/>
        </w:rPr>
        <w:t>, the electoral math for those Republicans who have signed the petition is much the same</w:t>
      </w:r>
      <w:r w:rsidRPr="00C22549">
        <w:rPr>
          <w:sz w:val="16"/>
        </w:rPr>
        <w:t xml:space="preserve"> — </w:t>
      </w:r>
      <w:r w:rsidRPr="00C22549">
        <w:rPr>
          <w:u w:val="single"/>
        </w:rPr>
        <w:t>and in some cases worse</w:t>
      </w:r>
      <w:r w:rsidRPr="00C22549">
        <w:rPr>
          <w:sz w:val="16"/>
        </w:rPr>
        <w:t xml:space="preserve">. </w:t>
      </w:r>
      <w:r w:rsidRPr="00C22549">
        <w:rPr>
          <w:u w:val="single"/>
        </w:rPr>
        <w:t>In South Florida, Representative Carlos Curbelo, who is leading the petition drive along with Mr. Denham, is seeking a third term in a district that Mrs. Clinton won by 16 points, four points more than he did.</w:t>
      </w:r>
      <w:r w:rsidRPr="00C22549">
        <w:rPr>
          <w:sz w:val="16"/>
        </w:rPr>
        <w:t xml:space="preserve"> The nonpartisan Cook Political Report rates his race a tossup, even though his likely Democratic challenger, Debbie Mucarsel-Powell, is a virtual unknown. (Mr. Denham’s race is rated as a tossup too.) In Colorado, Representative Mike Coffman, a five-term incumbent in yet another tossup race, started studying Spanish in 2013 after his district’s lines were redrawn to put him in a district where one in five residents is Latino. Mrs. Clinton won there in 2016 by nine points; Mr. Coffman won by eight. In Texas, Representative Will Hurd, who touts his résumé as a former C.I.A. agent — and whose sprawling district includes roughly 800 miles of the United States’ southern border — is facing a tough challenge from Gina Ortiz Jones, a Democrat and a former Air Force Intelligence officer and Iraq war veteran. He won his district by one point in 2016; Mrs. Clinton carried it by three. “People every election say I have a difficult election,” Mr. Hurd said in an interview, dismissing the notion that politics is at work. “This is the right thing to do.” Along with a Democrat, Representative Pete Aguilar of California, Mr. Hurd has sponsored legislation that would offer the Dreamers a path to citizenship while also beefing up border security. The bill, which has Mr. Denham’s backing, is one of four measures — including a hard-line measure offered by the Freedom Caucus — that would be taken up by the House if the petition is successful. </w:t>
      </w:r>
      <w:r w:rsidRPr="00C22549">
        <w:rPr>
          <w:u w:val="single"/>
        </w:rPr>
        <w:t>While many Republicans are railing against so-called sanctuary cities, Mr. Denham and the others are walking a fine line, trying to appease conservatives while putting just enough distance between themselves and the president to attract support from independents and crossover Democrats.</w:t>
      </w:r>
      <w:r w:rsidRPr="00C22549">
        <w:rPr>
          <w:sz w:val="16"/>
        </w:rPr>
        <w:t xml:space="preserve"> Mr. Denham considers himself “fairly conservative” — he also supports building the wall that Mr. Trump has proposed at the southern border with Mexico — and votes with the president 97 percent of the time, according to the FiveThirtyEight website. In Washington, he is active in the Republican Main Street Partnership, a coalition of business-minded Republicans whose president, Sarah Chamberlain, says a Denham loss would be an awful harbinger for the party. “If Denham loses, Nancy Pelosi is speaker,” she said, referring to the House Democratic leader</w:t>
      </w:r>
      <w:r w:rsidRPr="00C22549">
        <w:rPr>
          <w:u w:val="single"/>
        </w:rPr>
        <w:t>. As they are around the country, Democrats here are energized. Local chapters of anti-Trump groups like Indivisible and Swing Left have sprung up, and the women of Be the Change Turlock meet every Monday night to plot strategy</w:t>
      </w:r>
      <w:r w:rsidRPr="00C22549">
        <w:rPr>
          <w:sz w:val="16"/>
        </w:rPr>
        <w:t>. They and other critics see Mr. Denham’s immigration push as too little, too late, arguing that if he really wanted to help Dreamers, he would have pushed his petition a long time ago. “He’s grandstanding,” said Cathy Doo, 63, a retired electric and gas company employee who complains that Mr. Denham “votes Republican, straight down the line.” Meantime, the demonstrations are continuing; last week, Democrats staged a “Dump Denham” rally at a busy street corner, and when Mr. Denham spoke at a Memorial Day ceremony, a group of protesters — trying to behave modestly so as not to offend veterans — turned their backs. Mr. Denham, who says the protests are “</w:t>
      </w:r>
      <w:proofErr w:type="gramStart"/>
      <w:r w:rsidRPr="00C22549">
        <w:rPr>
          <w:sz w:val="16"/>
        </w:rPr>
        <w:t>very</w:t>
      </w:r>
      <w:proofErr w:type="gramEnd"/>
      <w:r w:rsidRPr="00C22549">
        <w:rPr>
          <w:sz w:val="16"/>
        </w:rPr>
        <w:t xml:space="preserve"> manufactured” and go away “as soon as the press leaves,” insists he is not worried. To those who accuse him of being a clone of Mr. Trump, he has a ready reply: “It seems to me that I’m standing up to my own party.”</w:t>
      </w:r>
    </w:p>
    <w:p w:rsidR="00643C92" w:rsidRDefault="00643C92" w:rsidP="00643C92">
      <w:pPr>
        <w:pStyle w:val="Heading3"/>
      </w:pPr>
      <w:r>
        <w:t xml:space="preserve">Lnik---Immigration: GOP </w:t>
      </w:r>
    </w:p>
    <w:p w:rsidR="00643C92" w:rsidRPr="00FD5B3E" w:rsidRDefault="00643C92" w:rsidP="00643C92">
      <w:pPr>
        <w:pStyle w:val="Heading4"/>
      </w:pPr>
      <w:r>
        <w:t xml:space="preserve">Pro-immigration policies </w:t>
      </w:r>
      <w:r w:rsidRPr="00DF69FF">
        <w:rPr>
          <w:u w:val="single"/>
        </w:rPr>
        <w:t>ensures GOP win</w:t>
      </w:r>
    </w:p>
    <w:p w:rsidR="00643C92" w:rsidRPr="00DA33B8" w:rsidRDefault="00643C92" w:rsidP="00643C92">
      <w:pPr>
        <w:rPr>
          <w:rStyle w:val="Style13ptBold"/>
        </w:rPr>
      </w:pPr>
      <w:r>
        <w:rPr>
          <w:rStyle w:val="Style13ptBold"/>
        </w:rPr>
        <w:t xml:space="preserve">O’Connell 18 </w:t>
      </w:r>
      <w:r w:rsidRPr="00DA33B8">
        <w:t>(</w:t>
      </w:r>
      <w:r>
        <w:t xml:space="preserve">Ford O’Connell is an American political analyst, Republican strategist and conservative activist. He has worked for several political campaigns, including the McCain-Palin 2008 presidential campaign, “Impeachment, immigration: Two topics to help the GOP hold the House”, The Hill, 5/15/18, </w:t>
      </w:r>
      <w:hyperlink r:id="rId55" w:history="1">
        <w:r w:rsidRPr="00292B67">
          <w:rPr>
            <w:rStyle w:val="Hyperlink"/>
          </w:rPr>
          <w:t>http://thehill.com/opinion/campaign/387644-impeachment-and-immigration-two-topics-to-help-the-gop-hold-the-house Accessed 7/16/18</w:t>
        </w:r>
      </w:hyperlink>
      <w:r>
        <w:t>) //NW</w:t>
      </w:r>
    </w:p>
    <w:p w:rsidR="00643C92" w:rsidRDefault="00643C92" w:rsidP="00643C92">
      <w:pPr>
        <w:rPr>
          <w:sz w:val="16"/>
        </w:rPr>
      </w:pPr>
      <w:r w:rsidRPr="009775C9">
        <w:rPr>
          <w:sz w:val="16"/>
        </w:rPr>
        <w:t xml:space="preserve">Now that President Trump and the Republican Party have dodged a bullet in the West Virginia GOP Senate primary and the primary voters have delivered solid Republican senatorial challengers in Indiana and Ohio, </w:t>
      </w:r>
      <w:r w:rsidRPr="009775C9">
        <w:rPr>
          <w:u w:val="single"/>
        </w:rPr>
        <w:t>it is time shift focus back to the Grand Old Party’s quest to hold the House of Representatives in the 2018 midterm elections.</w:t>
      </w:r>
      <w:r w:rsidRPr="009775C9">
        <w:rPr>
          <w:sz w:val="16"/>
        </w:rPr>
        <w:t xml:space="preserve"> </w:t>
      </w:r>
      <w:r w:rsidRPr="009775C9">
        <w:rPr>
          <w:u w:val="single"/>
        </w:rPr>
        <w:t>Democrats would need a net pick up of 24 seats to take over, and some experts put as many as 50 House seats in play. But President Trump has expressed confidence Republicans will retain control, and he may be on to something.</w:t>
      </w:r>
      <w:r w:rsidRPr="009775C9">
        <w:rPr>
          <w:sz w:val="16"/>
        </w:rPr>
        <w:t xml:space="preserve"> </w:t>
      </w:r>
      <w:r w:rsidRPr="009775C9">
        <w:rPr>
          <w:u w:val="single"/>
        </w:rPr>
        <w:t>Voters’ top issues for this election are the economy and security</w:t>
      </w:r>
      <w:r w:rsidRPr="009775C9">
        <w:rPr>
          <w:sz w:val="16"/>
        </w:rPr>
        <w:t xml:space="preserve">, and by Election Day, President Trump could be able to point to significant achievements in both areas. He already can on the economy. Nearly 3 million jobs have been created since Trump took office; unemployment has dipped to 3.9 percent, the lowest since 2000; wage growth is at its highest point since President Bush left office; the number of job openings nearly matches the number of job seekers; and two-thirds of Americans say the economy is “good.” These numbers have buoyed the president’s standing among voters — 57 percent overall, and 40 percent of Democrats, now say things are “going well” in the U.S. And Democrats have noticed. Pollster Celinda Lake says the party’s inability so far to mount a counterargument is a “very big concern. The economy is the No.1 issue out there for people and right now Trump has a very aggressive economic message that seems to cross traditional party lines to voters.” Lake said Democrats “just assume that people will view us as better on this issue and they don’t, and you can’t win elections when you’re behind on the economy. To produce a real blue wave, you need to have an economic message.” But as bullish as Trump and others may be on Republicans’ chances, some think he has provided his supporters a false sense of security. CNN’s Harry Enten says Republicans could lose as many as 50 seats in the House — more than double what they would need to retake control. The economy may be improving, some Democrats say, but the tax legislation itself is not all that popular. Moreover, midterm elections are called base elections because they are about turning out the base. About 125 million-135 million </w:t>
      </w:r>
      <w:proofErr w:type="gramStart"/>
      <w:r w:rsidRPr="009775C9">
        <w:rPr>
          <w:sz w:val="16"/>
        </w:rPr>
        <w:t>vote</w:t>
      </w:r>
      <w:proofErr w:type="gramEnd"/>
      <w:r w:rsidRPr="009775C9">
        <w:rPr>
          <w:sz w:val="16"/>
        </w:rPr>
        <w:t xml:space="preserve"> in presidential elections; somewhere between 80 million and 95 million participate in mid-terms. That means core supporters are more important than occasional observers, and there is some evidence Democrats’ base voters are more inspired to work for candidates and vote for them in this year’s midterms than during either of the midterms during President Obama’s two terms. CNN pointed out last week that 46 Republican are in the likely Republican or leans Republican categories — meaning they are at least somewhat vulnerable to strong Democratic candidates. Meanwhile, just 18 Democratic candidates are in that position, and of the true toss-up districts, more were won by Hillary Clinton in the 2016 presidential election than by President Trump. So the question becomes: </w:t>
      </w:r>
      <w:r w:rsidRPr="009775C9">
        <w:rPr>
          <w:u w:val="single"/>
        </w:rPr>
        <w:t>How do Republicans fire up their base and win over the independent voters necessary for a winning coalition? Two issues that could turn the tide are impeachment and immigration.</w:t>
      </w:r>
      <w:r w:rsidRPr="009775C9">
        <w:rPr>
          <w:sz w:val="16"/>
        </w:rPr>
        <w:t xml:space="preserve"> There is a reason House Minority Leader Nancy Pelosi (D-Calif) wants her colleague Rep. Maxine Waters (D-Calif.) and others to muzzle talk of impeaching the president. Among Democrats, 71 percent want to see Trump impeached if Democrats win control of the House. But 54 percent of independents and 92 percent of Republicans oppose impeachment</w:t>
      </w:r>
      <w:r w:rsidRPr="009775C9">
        <w:rPr>
          <w:u w:val="single"/>
        </w:rPr>
        <w:t>. President Trump has noticed this and begun urging people to vote Republican specifically to stave off impeachment. House Republicans would be wise to follow Trump’s lead. As for the other issue Republicans should use to retain control, according to Gallup, in 2018, “the strongest countervailing issue determining Republican turnout may be immigration.</w:t>
      </w:r>
      <w:r w:rsidRPr="009775C9">
        <w:rPr>
          <w:sz w:val="16"/>
        </w:rPr>
        <w:t xml:space="preserve">” </w:t>
      </w:r>
      <w:r w:rsidRPr="009775C9">
        <w:rPr>
          <w:u w:val="single"/>
        </w:rPr>
        <w:t>Democrats can bemoan Trump’s rhetoric on immigration all they want, but polling indicates Trump’s immigration proposal — amnesty for 1.8 million illegal aliens in exchange for ending chain migration and the diversity visa lottery and funding for a border wall — “encompasses the popular position on every major immigration issue.” Republicans, especially those outside of Democratic strongholds, should remind voters constantly that amnesty for illegal aliens without real border security is a non-starter</w:t>
      </w:r>
      <w:r w:rsidRPr="009775C9">
        <w:rPr>
          <w:sz w:val="16"/>
        </w:rPr>
        <w:t xml:space="preserve"> — and that it is not the GOP that has shifted radically on immigration but Democrats. </w:t>
      </w:r>
      <w:r w:rsidRPr="009775C9">
        <w:rPr>
          <w:u w:val="single"/>
        </w:rPr>
        <w:t>Given there are nearly 50 at-risk House Republican seats in 2018, there is no one-size-fits-all solution for holding the House. And all Republicans have to hope the Trump economic renaissance continues and educate voters on the progress being made</w:t>
      </w:r>
      <w:r w:rsidRPr="009775C9">
        <w:rPr>
          <w:sz w:val="16"/>
        </w:rPr>
        <w:t>. But they also would be wise to focus on the Democratic “impeachment fetish” and the left’s radical views on immigration. A midterm election is different than a presidential, and in 2018, these are the issues Republicans can use to fire up and turn out their base now before casting a wider net again in 2020.</w:t>
      </w:r>
    </w:p>
    <w:p w:rsidR="00643C92" w:rsidRPr="00BF6470" w:rsidRDefault="00643C92" w:rsidP="00643C92">
      <w:pPr>
        <w:pStyle w:val="Heading4"/>
      </w:pPr>
      <w:r>
        <w:t xml:space="preserve">Immigration is the </w:t>
      </w:r>
      <w:r>
        <w:rPr>
          <w:u w:val="single"/>
        </w:rPr>
        <w:t>only thing</w:t>
      </w:r>
      <w:r>
        <w:t xml:space="preserve"> that can save the GOP</w:t>
      </w:r>
    </w:p>
    <w:p w:rsidR="00643C92" w:rsidRPr="00466E48" w:rsidRDefault="00643C92" w:rsidP="00643C92">
      <w:pPr>
        <w:rPr>
          <w:rStyle w:val="Style13ptBold"/>
        </w:rPr>
      </w:pPr>
      <w:r>
        <w:rPr>
          <w:rStyle w:val="Style13ptBold"/>
        </w:rPr>
        <w:t xml:space="preserve">Caradona 18 </w:t>
      </w:r>
      <w:r w:rsidRPr="00466E48">
        <w:t>(</w:t>
      </w:r>
      <w:r>
        <w:t xml:space="preserve">Maria Caradona is a principal at the Dewey Square Group, a Democratic strategist and a CNN/CNN Español political commentator, “Trump's misguided immigration tactics may doom GOP in midterms”, The Hill, 4/06/18, </w:t>
      </w:r>
      <w:hyperlink r:id="rId56" w:history="1">
        <w:r w:rsidRPr="00292B67">
          <w:rPr>
            <w:rStyle w:val="Hyperlink"/>
          </w:rPr>
          <w:t>http://thehill.com/opinion/finance/381949-trumps-misguided-immigration-tactics-may-doom-gop-in-midterms Accessed 7/16/18</w:t>
        </w:r>
      </w:hyperlink>
      <w:r>
        <w:t>) //NW</w:t>
      </w:r>
    </w:p>
    <w:p w:rsidR="00643C92" w:rsidRDefault="00643C92" w:rsidP="00643C92">
      <w:pPr>
        <w:rPr>
          <w:sz w:val="16"/>
        </w:rPr>
      </w:pPr>
      <w:r w:rsidRPr="005057EC">
        <w:rPr>
          <w:u w:val="single"/>
        </w:rPr>
        <w:t>From the beginning of the 2016 presidential campaign season back in the summer of 2015, when Trump announced his run for the Oval Office, he used the issue of immigration and border security as a blunt object with which to bludgeon his own Republican counterparts</w:t>
      </w:r>
      <w:r w:rsidRPr="005057EC">
        <w:rPr>
          <w:sz w:val="16"/>
        </w:rPr>
        <w:t xml:space="preserve">. </w:t>
      </w:r>
      <w:r w:rsidRPr="005057EC">
        <w:rPr>
          <w:u w:val="single"/>
        </w:rPr>
        <w:t xml:space="preserve">He made false </w:t>
      </w:r>
      <w:proofErr w:type="gramStart"/>
      <w:r w:rsidRPr="005057EC">
        <w:rPr>
          <w:u w:val="single"/>
        </w:rPr>
        <w:t>claims</w:t>
      </w:r>
      <w:r w:rsidRPr="005057EC">
        <w:rPr>
          <w:sz w:val="16"/>
        </w:rPr>
        <w:t>,</w:t>
      </w:r>
      <w:proofErr w:type="gramEnd"/>
      <w:r w:rsidRPr="005057EC">
        <w:rPr>
          <w:sz w:val="16"/>
        </w:rPr>
        <w:t xml:space="preserve"> he used </w:t>
      </w:r>
      <w:r w:rsidRPr="005057EC">
        <w:rPr>
          <w:u w:val="single"/>
        </w:rPr>
        <w:t xml:space="preserve">anti-immigrant language </w:t>
      </w:r>
      <w:r w:rsidRPr="005057EC">
        <w:rPr>
          <w:sz w:val="16"/>
        </w:rPr>
        <w:t xml:space="preserve">without ever offering a kernel of evidence behind his declarations. </w:t>
      </w:r>
      <w:r w:rsidRPr="005057EC">
        <w:rPr>
          <w:u w:val="single"/>
        </w:rPr>
        <w:t>He famously accused Mexico of sending rapists and criminals to the U.S</w:t>
      </w:r>
      <w:r w:rsidRPr="005057EC">
        <w:rPr>
          <w:sz w:val="16"/>
        </w:rPr>
        <w:t xml:space="preserve">. It worked back then. He became the Republican nominee. It also worked to deliver him the White House. </w:t>
      </w:r>
      <w:r w:rsidRPr="005057EC">
        <w:rPr>
          <w:u w:val="single"/>
        </w:rPr>
        <w:t>He promised a big, beautiful border wall, deporting all the “illegals,”</w:t>
      </w:r>
      <w:r w:rsidRPr="005057EC">
        <w:rPr>
          <w:sz w:val="16"/>
        </w:rPr>
        <w:t xml:space="preserve"> even getting rid of Deferred Action for Childhood Arrivals (DACA). He used these themes to rile up a very specific anti-immigrant, conspiracy-minded voter fearful of all the demographic changes going on in the country, and eager for a group of people to blame for his or her lot in life. Trump delivered. </w:t>
      </w:r>
      <w:r w:rsidRPr="005057EC">
        <w:rPr>
          <w:u w:val="single"/>
        </w:rPr>
        <w:t>Without ever having to account for any of his falsehoods on his immigration claims, these voters focused on the issue of immigration, helping deliver him the White House.</w:t>
      </w:r>
      <w:r w:rsidRPr="005057EC">
        <w:rPr>
          <w:sz w:val="16"/>
        </w:rPr>
        <w:t xml:space="preserve"> It is no wonder that now, </w:t>
      </w:r>
      <w:r w:rsidRPr="005057EC">
        <w:rPr>
          <w:u w:val="single"/>
        </w:rPr>
        <w:t>whenever Trump finds himself in a bind, which is often, and when he hears specific complaints from the leaders of his base that relied on him to keep his promise of building a wall and deporting all the undocumented immigrants, he responds</w:t>
      </w:r>
      <w:r w:rsidRPr="005057EC">
        <w:rPr>
          <w:sz w:val="16"/>
        </w:rPr>
        <w:t xml:space="preserve">. No wonder he has embarked on a frenzy of public statements and hysterical tweets about the border, DACA, the Dreamers, blaming Democrats for not solving DACA, declaring DACA dead, blaming Obama and Hillary, claiming our country is being stolen and going off on unhinged tirades full of misguided declarations, untruths and outright lies. But what else is new? The question is: Will it work again going into the midterm elections when Republicans are already concerned that there is a huge blue electoral wave forming that will come crashing on them in November? </w:t>
      </w:r>
      <w:r w:rsidRPr="005057EC">
        <w:rPr>
          <w:u w:val="single"/>
        </w:rPr>
        <w:t xml:space="preserve">Trump’s base </w:t>
      </w:r>
      <w:proofErr w:type="gramStart"/>
      <w:r w:rsidRPr="005057EC">
        <w:rPr>
          <w:u w:val="single"/>
        </w:rPr>
        <w:t>is certainly loving</w:t>
      </w:r>
      <w:proofErr w:type="gramEnd"/>
      <w:r w:rsidRPr="005057EC">
        <w:rPr>
          <w:u w:val="single"/>
        </w:rPr>
        <w:t xml:space="preserve"> his newly fueled anti-immigrant rants. All it took was an obscenity laced conversation with Anne Coulter and a weekend spent with conservative Fox News commentators like Sean Hannity and Jeanine Pirro for him to show his rawest nationalistic side.</w:t>
      </w:r>
      <w:r w:rsidRPr="005057EC">
        <w:rPr>
          <w:sz w:val="16"/>
        </w:rPr>
        <w:t xml:space="preserve"> That was inevitably followed by a tweet-a-thon and public declarations about militarizing the border, stopping the advancing “caravans” of immigrants coming up through Central America and Mexico, and getting Congress to change our “weak” border laws. It is high time for some facts after being force-fed lies and misconceptions. First off, let’s understand that anyone arriving today without documents to this country is not eligible for DACA. So when Trump says the “caravan” is coming here to take advantage of </w:t>
      </w:r>
      <w:proofErr w:type="gramStart"/>
      <w:r w:rsidRPr="005057EC">
        <w:rPr>
          <w:sz w:val="16"/>
        </w:rPr>
        <w:t>DACA, that</w:t>
      </w:r>
      <w:proofErr w:type="gramEnd"/>
      <w:r w:rsidRPr="005057EC">
        <w:rPr>
          <w:sz w:val="16"/>
        </w:rPr>
        <w:t xml:space="preserve"> is false. The White House spin is that smugglers try to entice immigrants to cross with the promise of DACA, </w:t>
      </w:r>
      <w:r w:rsidRPr="005057EC">
        <w:rPr>
          <w:u w:val="single"/>
        </w:rPr>
        <w:t>but these immigrants are savvy and news travels fast. It is White House spin to blame this activity on DACA.</w:t>
      </w:r>
      <w:r w:rsidRPr="005057EC">
        <w:rPr>
          <w:sz w:val="16"/>
        </w:rPr>
        <w:t xml:space="preserve"> The reality is that these "caravans” have been happening for more than five years. They are organized by activists from a group called “Pueblo sin Fronteras,” and they do it to travel for safety and to help make the case that these immigrants are mostly seeking relief from poverty, violence or political unrest. They know they will not quality for DACA. Many will try to gain asylum, which some will qualify for. Most of them are women, children and families looking to find a way to survive as they flee from circumstances so horrible that they risk life and limb in pursuit of something better. They do not come here and greedily plot to live on government benefits. Many of these families don’t even have the United States as their final destination. Some will seek to stay in Mexico and reunite their families there. More importantly however, is that Trump is trying to create a crisis where there is none. Border crossings are at an all-time low. Crime in cities near the border is at an all-time low. There has been a spike in arrivals in the last month, because this is the time of year when these “caravans” and big groups of people try to come over because of the reasons stated earlier. Immigration from Mexico to the United States is net-negative and has been since the Obama administration when a record amount of resources were put toward border security and Mexico experienced an economic boom and a surge in their middle-class ranks. Lastly, it is important to note that it has been Democrats that have bent over backward to find a solution for the Dreamers, which 90 percent of Americans believe is the right thing to do. </w:t>
      </w:r>
      <w:r w:rsidRPr="005057EC">
        <w:rPr>
          <w:u w:val="single"/>
        </w:rPr>
        <w:t>Trump</w:t>
      </w:r>
      <w:r w:rsidRPr="005057EC">
        <w:rPr>
          <w:sz w:val="16"/>
        </w:rPr>
        <w:t xml:space="preserve"> never wanted a “bill of love” or to take care of these kids. He h</w:t>
      </w:r>
      <w:r w:rsidRPr="005057EC">
        <w:rPr>
          <w:u w:val="single"/>
        </w:rPr>
        <w:t>as always and will always continue to use them as a political pawn. In fact, Democrats offered Trump all of the $25 billion for his misguided wall, which many Republicans admit would be a waste of taxpayer money, in exchange for citizenship for the 1.8 million Dreamers. Trump turned that down</w:t>
      </w:r>
      <w:r w:rsidRPr="005057EC">
        <w:rPr>
          <w:sz w:val="16"/>
        </w:rPr>
        <w:t>. It is on him that he has no funding for the wall. It is on him that Dreamers live in limbo and fearful of deportation at any time</w:t>
      </w:r>
      <w:r w:rsidRPr="005057EC">
        <w:rPr>
          <w:u w:val="single"/>
        </w:rPr>
        <w:t>. It is on him that that the American people are being treated like dupes by a president who lies to them in order to implement misguided policy only to placate the likes of Anne Coulter and Sean Hannity.</w:t>
      </w:r>
      <w:r w:rsidRPr="005057EC">
        <w:rPr>
          <w:sz w:val="16"/>
        </w:rPr>
        <w:t xml:space="preserve"> </w:t>
      </w:r>
      <w:r w:rsidRPr="005057EC">
        <w:rPr>
          <w:b/>
          <w:u w:val="single"/>
        </w:rPr>
        <w:t>It will be on Trump</w:t>
      </w:r>
      <w:r w:rsidRPr="005057EC">
        <w:rPr>
          <w:u w:val="single"/>
        </w:rPr>
        <w:t xml:space="preserve"> as well as the Republicans </w:t>
      </w:r>
      <w:r w:rsidRPr="005057EC">
        <w:rPr>
          <w:b/>
          <w:u w:val="single"/>
        </w:rPr>
        <w:t>when they lose the House</w:t>
      </w:r>
      <w:r w:rsidRPr="005057EC">
        <w:rPr>
          <w:u w:val="single"/>
        </w:rPr>
        <w:t xml:space="preserve"> and possibly the Senate </w:t>
      </w:r>
      <w:r w:rsidRPr="005057EC">
        <w:rPr>
          <w:b/>
          <w:u w:val="single"/>
        </w:rPr>
        <w:t>because they stood idly by while the commander in chief denigrated immigrants</w:t>
      </w:r>
      <w:r w:rsidRPr="005057EC">
        <w:rPr>
          <w:sz w:val="16"/>
        </w:rPr>
        <w:t xml:space="preserve">, wasted precious resources and lied to the American people with no one holding him to account. </w:t>
      </w:r>
    </w:p>
    <w:p w:rsidR="00643C92" w:rsidRDefault="00643C92" w:rsidP="00643C92">
      <w:pPr>
        <w:pStyle w:val="Heading3"/>
      </w:pPr>
      <w:r>
        <w:t xml:space="preserve">Link---Immigration: House </w:t>
      </w:r>
    </w:p>
    <w:p w:rsidR="00643C92" w:rsidRDefault="00643C92" w:rsidP="00643C92">
      <w:pPr>
        <w:pStyle w:val="Heading4"/>
      </w:pPr>
      <w:r>
        <w:t>Current anti-immigration policies make it impossible for GOP to keep the House – a pro-immigration bill ensures a GOP majority</w:t>
      </w:r>
    </w:p>
    <w:p w:rsidR="00643C92" w:rsidRPr="00D4097F" w:rsidRDefault="00643C92" w:rsidP="00643C92">
      <w:pPr>
        <w:rPr>
          <w:rStyle w:val="Style13ptBold"/>
        </w:rPr>
      </w:pPr>
      <w:r>
        <w:rPr>
          <w:rStyle w:val="Style13ptBold"/>
        </w:rPr>
        <w:t xml:space="preserve">Noorani 18 </w:t>
      </w:r>
      <w:r w:rsidRPr="00D4097F">
        <w:t>(</w:t>
      </w:r>
      <w:r>
        <w:t xml:space="preserve">Ali Noorani is a lifetime member of the Council on Foreign Relations, He holds a Master’s from Boston University, “If the GOP loses the House, immigration will be the reason why”, The Hill, 2/28/18, </w:t>
      </w:r>
      <w:hyperlink r:id="rId57" w:history="1">
        <w:r w:rsidRPr="00292B67">
          <w:rPr>
            <w:rStyle w:val="Hyperlink"/>
          </w:rPr>
          <w:t>http://thehill.com/opinion/immigration/376033-if-the-gop-loses-the-house-immigration-will-be-the-reason-why Accessed 7/16/18</w:t>
        </w:r>
      </w:hyperlink>
      <w:r>
        <w:t>) // NW</w:t>
      </w:r>
    </w:p>
    <w:p w:rsidR="00643C92" w:rsidRPr="001D720A" w:rsidRDefault="00643C92" w:rsidP="00643C92">
      <w:pPr>
        <w:rPr>
          <w:u w:val="single"/>
        </w:rPr>
      </w:pPr>
      <w:r w:rsidRPr="001D720A">
        <w:rPr>
          <w:u w:val="single"/>
        </w:rPr>
        <w:t>When President Trump’s U.S. Citizenship and Immigration Services</w:t>
      </w:r>
      <w:r w:rsidRPr="001D720A">
        <w:rPr>
          <w:sz w:val="16"/>
        </w:rPr>
        <w:t xml:space="preserve"> (USCIS) </w:t>
      </w:r>
      <w:r w:rsidRPr="001D720A">
        <w:rPr>
          <w:u w:val="single"/>
        </w:rPr>
        <w:t>removed “Nation of Immigrants” from its mission statement last week, it sent yet another message to the world that while America is changing, some in the Republican Party aren’t changing with it.</w:t>
      </w:r>
      <w:r w:rsidRPr="001D720A">
        <w:rPr>
          <w:sz w:val="16"/>
        </w:rPr>
        <w:t xml:space="preserve"> </w:t>
      </w:r>
      <w:r w:rsidRPr="001D720A">
        <w:rPr>
          <w:u w:val="single"/>
        </w:rPr>
        <w:t>The problem for the GOP is that this particular anti-immigrant message, on the heels of so many before it, is also being heard by suburban voters in swing House districts nationwide</w:t>
      </w:r>
      <w:r w:rsidRPr="001D720A">
        <w:rPr>
          <w:sz w:val="16"/>
        </w:rPr>
        <w:t xml:space="preserve"> — the very people in the very districts who are poised to flip the House back to Democratic control. For all the talk about Obama-Trump voters, there is a significant cohort of Romney-Clinton voters clustered in swing, suburban districts across red and blue states</w:t>
      </w:r>
      <w:r w:rsidRPr="001D720A">
        <w:rPr>
          <w:u w:val="single"/>
        </w:rPr>
        <w:t>. These are educated, well-</w:t>
      </w:r>
      <w:proofErr w:type="gramStart"/>
      <w:r w:rsidRPr="001D720A">
        <w:rPr>
          <w:u w:val="single"/>
        </w:rPr>
        <w:t>off,</w:t>
      </w:r>
      <w:proofErr w:type="gramEnd"/>
      <w:r w:rsidRPr="001D720A">
        <w:rPr>
          <w:u w:val="single"/>
        </w:rPr>
        <w:t xml:space="preserve"> primarily white Americans in diverse communities who are turned off by nativist rhetoric and policy.</w:t>
      </w:r>
      <w:r w:rsidRPr="001D720A">
        <w:rPr>
          <w:sz w:val="16"/>
        </w:rPr>
        <w:t xml:space="preserve"> In 2016, as Politico’s Jesse Ferguson pointed out, Clinton won communities that have historically been written off by Democrats, “places like California’s Orange County, Utah’s Salt Lake County, Texas’ Fort Bend County and Georgia’s Gwinnett and Cobb Counties.” Just </w:t>
      </w:r>
      <w:r w:rsidRPr="001D720A">
        <w:rPr>
          <w:u w:val="single"/>
        </w:rPr>
        <w:t>look at Republican John Culberson’s 7th district in Texas, which includes wealthy enclaves of Houston and upscale suburbs.</w:t>
      </w:r>
      <w:r w:rsidRPr="001D720A">
        <w:rPr>
          <w:sz w:val="16"/>
        </w:rPr>
        <w:t xml:space="preserve"> CNN’s Ron Brownstein puts this district in his “Romneyland” category; a district that went to Romney by more than 20 points in 2012, and broke for Clinton by a point in 2016. Houston, which was devastated by Hurricane Harvey, has relied on immigrant workers to literally help rebuild the city. </w:t>
      </w:r>
      <w:r w:rsidRPr="001D720A">
        <w:rPr>
          <w:u w:val="single"/>
        </w:rPr>
        <w:t>To put a finer point on it, the voters in Texas’ 7th District know and rely on the very immigrants the Trump administration would like to deport</w:t>
      </w:r>
      <w:r w:rsidRPr="001D720A">
        <w:rPr>
          <w:sz w:val="16"/>
        </w:rPr>
        <w:t xml:space="preserve">. The failed campaigns of Republicans Ed Gillespie in 2017 (who conflated immigrants with MS-13), Mitt Romney in 2012 (who proposed “self-deportation”), and Sharon Angle (whose nativist appeals fell short against Harry Reid in 2010) — are the most noteworthy harbingers of what may come in November. According to Cook’s Political report, 25 Republican districts are either leaning Democratic or are toss-ups. </w:t>
      </w:r>
      <w:r w:rsidRPr="001D720A">
        <w:rPr>
          <w:u w:val="single"/>
        </w:rPr>
        <w:t xml:space="preserve">Some models show Democrats picking </w:t>
      </w:r>
      <w:proofErr w:type="gramStart"/>
      <w:r w:rsidRPr="001D720A">
        <w:rPr>
          <w:u w:val="single"/>
        </w:rPr>
        <w:t>up an astounding 45-50 seats</w:t>
      </w:r>
      <w:proofErr w:type="gramEnd"/>
      <w:r w:rsidRPr="001D720A">
        <w:rPr>
          <w:sz w:val="16"/>
        </w:rPr>
        <w:t xml:space="preserve"> (they only need 24 to take back the House). </w:t>
      </w:r>
      <w:r w:rsidRPr="001D720A">
        <w:rPr>
          <w:u w:val="single"/>
        </w:rPr>
        <w:t xml:space="preserve">When you add up the energy of Democratic voters, with the concern among suburbanites for the limbo Dreamers face and the mean-spirited rhetoric the White House continues pushing, a perfect storm is brewing. </w:t>
      </w:r>
      <w:r w:rsidRPr="001D720A">
        <w:rPr>
          <w:sz w:val="16"/>
        </w:rPr>
        <w:t xml:space="preserve">This is why nearly two dozen House Republicans held a press conference calling on Speaker Ryan to move Dreamer legislation a few months back. It’s also why Trump’s squandering of his Nixon-goes-to-China </w:t>
      </w:r>
      <w:proofErr w:type="gramStart"/>
      <w:r w:rsidRPr="001D720A">
        <w:rPr>
          <w:sz w:val="16"/>
        </w:rPr>
        <w:t>moment, that</w:t>
      </w:r>
      <w:proofErr w:type="gramEnd"/>
      <w:r w:rsidRPr="001D720A">
        <w:rPr>
          <w:sz w:val="16"/>
        </w:rPr>
        <w:t xml:space="preserve"> would provide him with a bipartisan victory that neither George W. Bush nor Barack Obama could achieve, is so disappointing. None of this was inevitable for Republicans. With the strongest economy in two decades, a tax cut that is becoming more popular, and a foreign policy that most Americans support, the House should not be in play. But it is, and to a very large degree, it is because of how Republicans are treating the issue of immigration. According to polls, nearly 90 percent of Americans support the protection of DACA recipients. </w:t>
      </w:r>
      <w:r w:rsidRPr="001D720A">
        <w:rPr>
          <w:u w:val="single"/>
        </w:rPr>
        <w:t xml:space="preserve">Evangelicals, who make up a quarter of Americans and an influential conservative voting bloc, have been very vocal that any GOP immigration reform </w:t>
      </w:r>
      <w:proofErr w:type="gramStart"/>
      <w:r w:rsidRPr="001D720A">
        <w:rPr>
          <w:u w:val="single"/>
        </w:rPr>
        <w:t>measure include</w:t>
      </w:r>
      <w:proofErr w:type="gramEnd"/>
      <w:r w:rsidRPr="001D720A">
        <w:rPr>
          <w:u w:val="single"/>
        </w:rPr>
        <w:t xml:space="preserve"> protections for dreamers</w:t>
      </w:r>
      <w:r w:rsidRPr="001D720A">
        <w:rPr>
          <w:sz w:val="16"/>
        </w:rPr>
        <w:t xml:space="preserve">, and protection of families. Key portions of the Republican electorate, from business leaders, to law enforcement, to the faith-community are unified in their goal of passing common-sense reform that protects Dreamers and secures the border. </w:t>
      </w:r>
      <w:r w:rsidRPr="001D720A">
        <w:rPr>
          <w:u w:val="single"/>
        </w:rPr>
        <w:t>A consensus deal is not only the right thing to do politically, it’s the right thing to do morally, and it is in the best interest of American workers and their families</w:t>
      </w:r>
      <w:r w:rsidRPr="001D720A">
        <w:rPr>
          <w:sz w:val="16"/>
        </w:rPr>
        <w:t>. You don’t have to look much further than Trump’s reading of “The Snake” to a raucous CPAC audience to understand why his administration no longer believes we should be a nation of immigrants. The president sees immigrants as threats, takers, as, ultimately, something other than Americans. Fortunately</w:t>
      </w:r>
      <w:r w:rsidRPr="001D720A">
        <w:rPr>
          <w:u w:val="single"/>
        </w:rPr>
        <w:t>, for voters across the country, particularly those in fast changing suburban districts, immigrants are something else</w:t>
      </w:r>
      <w:r w:rsidRPr="001D720A">
        <w:rPr>
          <w:sz w:val="16"/>
        </w:rPr>
        <w:t xml:space="preserve">. </w:t>
      </w:r>
      <w:r w:rsidRPr="001D720A">
        <w:rPr>
          <w:u w:val="single"/>
        </w:rPr>
        <w:t>They are our children’s best friend</w:t>
      </w:r>
      <w:r w:rsidRPr="001D720A">
        <w:rPr>
          <w:sz w:val="16"/>
        </w:rPr>
        <w:t xml:space="preserve">, </w:t>
      </w:r>
      <w:r w:rsidRPr="001D720A">
        <w:rPr>
          <w:u w:val="single"/>
        </w:rPr>
        <w:t>the family one pew</w:t>
      </w:r>
      <w:r w:rsidRPr="001D720A">
        <w:rPr>
          <w:sz w:val="16"/>
        </w:rPr>
        <w:t xml:space="preserve"> over at church, </w:t>
      </w:r>
      <w:proofErr w:type="gramStart"/>
      <w:r w:rsidRPr="001D720A">
        <w:rPr>
          <w:u w:val="single"/>
        </w:rPr>
        <w:t>the</w:t>
      </w:r>
      <w:proofErr w:type="gramEnd"/>
      <w:r w:rsidRPr="001D720A">
        <w:rPr>
          <w:u w:val="single"/>
        </w:rPr>
        <w:t xml:space="preserve"> owner of the well-kept home</w:t>
      </w:r>
      <w:r w:rsidRPr="001D720A">
        <w:rPr>
          <w:sz w:val="16"/>
        </w:rPr>
        <w:t xml:space="preserve"> down the street</w:t>
      </w:r>
      <w:r w:rsidRPr="001D720A">
        <w:rPr>
          <w:u w:val="single"/>
        </w:rPr>
        <w:t>. Immigrants and their children are the founders of 43 percent of Fortune 500 companies.</w:t>
      </w:r>
      <w:r w:rsidRPr="001D720A">
        <w:rPr>
          <w:sz w:val="16"/>
        </w:rPr>
        <w:t xml:space="preserve"> </w:t>
      </w:r>
      <w:r w:rsidRPr="001D720A">
        <w:rPr>
          <w:u w:val="single"/>
        </w:rPr>
        <w:t>Through his rhetoric and actions, Trump is passing up a chance to make history and putting Republican majorities at risk.</w:t>
      </w:r>
    </w:p>
    <w:p w:rsidR="001109F6" w:rsidRPr="00E90251" w:rsidRDefault="001109F6" w:rsidP="001109F6">
      <w:pPr>
        <w:pStyle w:val="Heading3"/>
        <w:rPr>
          <w:rFonts w:cs="Arial"/>
        </w:rPr>
      </w:pPr>
      <w:r w:rsidRPr="00E90251">
        <w:rPr>
          <w:rFonts w:cs="Arial"/>
        </w:rPr>
        <w:t xml:space="preserve">Link---Open Borders/ICE </w:t>
      </w:r>
    </w:p>
    <w:p w:rsidR="001109F6" w:rsidRPr="00E90251" w:rsidRDefault="001109F6" w:rsidP="001109F6">
      <w:pPr>
        <w:pStyle w:val="Heading4"/>
        <w:rPr>
          <w:rFonts w:cs="Arial"/>
          <w:sz w:val="28"/>
        </w:rPr>
      </w:pPr>
      <w:r w:rsidRPr="00E90251">
        <w:rPr>
          <w:rFonts w:cs="Arial"/>
          <w:sz w:val="28"/>
        </w:rPr>
        <w:t xml:space="preserve">The </w:t>
      </w:r>
      <w:r w:rsidRPr="00E90251">
        <w:rPr>
          <w:rFonts w:cs="Arial"/>
          <w:sz w:val="28"/>
          <w:u w:val="single"/>
        </w:rPr>
        <w:t>sprint to the left</w:t>
      </w:r>
      <w:r w:rsidRPr="00E90251">
        <w:rPr>
          <w:rFonts w:cs="Arial"/>
          <w:sz w:val="28"/>
        </w:rPr>
        <w:t xml:space="preserve"> will </w:t>
      </w:r>
      <w:r w:rsidRPr="00E90251">
        <w:rPr>
          <w:rFonts w:cs="Arial"/>
          <w:sz w:val="28"/>
          <w:u w:val="single"/>
        </w:rPr>
        <w:t>lose dems</w:t>
      </w:r>
      <w:r w:rsidRPr="00E90251">
        <w:rPr>
          <w:rFonts w:cs="Arial"/>
          <w:sz w:val="28"/>
        </w:rPr>
        <w:t xml:space="preserve"> the midterms---it’s </w:t>
      </w:r>
      <w:r w:rsidRPr="00E90251">
        <w:rPr>
          <w:rFonts w:cs="Arial"/>
          <w:sz w:val="28"/>
          <w:u w:val="single"/>
        </w:rPr>
        <w:t>especially true</w:t>
      </w:r>
      <w:r w:rsidRPr="00E90251">
        <w:rPr>
          <w:rFonts w:cs="Arial"/>
          <w:sz w:val="28"/>
        </w:rPr>
        <w:t xml:space="preserve"> on immigration issues, but they will </w:t>
      </w:r>
      <w:r w:rsidRPr="00E90251">
        <w:rPr>
          <w:rFonts w:cs="Arial"/>
          <w:sz w:val="28"/>
          <w:u w:val="single"/>
        </w:rPr>
        <w:t>win now</w:t>
      </w:r>
    </w:p>
    <w:p w:rsidR="001109F6" w:rsidRPr="00E90251" w:rsidRDefault="001109F6" w:rsidP="001109F6">
      <w:proofErr w:type="gramStart"/>
      <w:r w:rsidRPr="00E90251">
        <w:rPr>
          <w:b/>
        </w:rPr>
        <w:t>Kuttner 7/9</w:t>
      </w:r>
      <w:r w:rsidRPr="00E90251">
        <w:t xml:space="preserve"> [Robert, o-editor of The American Prospect and a professor at Brandeis University’s Heller School.</w:t>
      </w:r>
      <w:proofErr w:type="gramEnd"/>
      <w:r w:rsidRPr="00E90251">
        <w:t xml:space="preserve"> His new book is Can Democracy Survive Global Capitalism? "Trump Is Giving Democrats Everything They Need For The Midterms." 2018. https://www.huffingtonpost.com/entry/opinion-kuttner-blue-wave_us_5b435638e4b07b827cc2afc7]</w:t>
      </w:r>
    </w:p>
    <w:p w:rsidR="001109F6" w:rsidRPr="00E90251" w:rsidRDefault="001109F6" w:rsidP="001109F6">
      <w:pPr>
        <w:rPr>
          <w:rStyle w:val="StyleUnderline"/>
        </w:rPr>
      </w:pPr>
      <w:r w:rsidRPr="00E90251">
        <w:rPr>
          <w:rStyle w:val="StyleUnderline"/>
        </w:rPr>
        <w:t xml:space="preserve">Trump’s policy of separating young children from their parents and creating </w:t>
      </w:r>
      <w:r w:rsidRPr="00E90251">
        <w:rPr>
          <w:rStyle w:val="Emphasis"/>
        </w:rPr>
        <w:t>concentration camps</w:t>
      </w:r>
      <w:r w:rsidRPr="00E90251">
        <w:rPr>
          <w:rStyle w:val="StyleUnderline"/>
        </w:rPr>
        <w:t xml:space="preserve"> for toddlers was </w:t>
      </w:r>
      <w:r w:rsidRPr="00E90251">
        <w:rPr>
          <w:rStyle w:val="Emphasis"/>
        </w:rPr>
        <w:t>grotesque</w:t>
      </w:r>
      <w:r w:rsidRPr="00E90251">
        <w:t xml:space="preserve">. </w:t>
      </w:r>
      <w:r w:rsidRPr="00E90251">
        <w:rPr>
          <w:rStyle w:val="StyleUnderline"/>
        </w:rPr>
        <w:t>His government still has no coherent plan for reuniting children with their families</w:t>
      </w:r>
      <w:r w:rsidRPr="00E90251">
        <w:t xml:space="preserve">. </w:t>
      </w:r>
      <w:r w:rsidRPr="00E90251">
        <w:rPr>
          <w:rStyle w:val="StyleUnderline"/>
        </w:rPr>
        <w:t>His claim that he fixed a bad policy</w:t>
      </w:r>
      <w:r w:rsidRPr="00E90251">
        <w:t xml:space="preserve"> that he blames on Democrats </w:t>
      </w:r>
      <w:r w:rsidRPr="00E90251">
        <w:rPr>
          <w:rStyle w:val="StyleUnderline"/>
        </w:rPr>
        <w:t>is</w:t>
      </w:r>
      <w:r w:rsidRPr="00E90251">
        <w:t xml:space="preserve"> </w:t>
      </w:r>
      <w:r w:rsidRPr="00E90251">
        <w:rPr>
          <w:rStyle w:val="Emphasis"/>
        </w:rPr>
        <w:t>fooling nobody</w:t>
      </w:r>
      <w:r w:rsidRPr="00E90251">
        <w:t xml:space="preserve"> outside of his hardcore base. In </w:t>
      </w:r>
      <w:r w:rsidRPr="00E90251">
        <w:rPr>
          <w:rStyle w:val="StyleUnderline"/>
        </w:rPr>
        <w:t xml:space="preserve">swing suburban districts, this is an issue that should </w:t>
      </w:r>
      <w:r w:rsidRPr="00E90251">
        <w:rPr>
          <w:rStyle w:val="Emphasis"/>
        </w:rPr>
        <w:t>damage incumbent Republicans</w:t>
      </w:r>
      <w:r w:rsidRPr="00E90251">
        <w:rPr>
          <w:rStyle w:val="StyleUnderline"/>
        </w:rPr>
        <w:t xml:space="preserve"> and </w:t>
      </w:r>
      <w:r w:rsidRPr="00E90251">
        <w:rPr>
          <w:rStyle w:val="Emphasis"/>
        </w:rPr>
        <w:t>help Democrats</w:t>
      </w:r>
      <w:r w:rsidRPr="00E90251">
        <w:rPr>
          <w:rStyle w:val="StyleUnderline"/>
        </w:rPr>
        <w:t>.</w:t>
      </w:r>
    </w:p>
    <w:p w:rsidR="001109F6" w:rsidRPr="00E90251" w:rsidRDefault="001109F6" w:rsidP="001109F6">
      <w:pPr>
        <w:rPr>
          <w:rStyle w:val="StyleUnderline"/>
        </w:rPr>
      </w:pPr>
      <w:r w:rsidRPr="00E90251">
        <w:t xml:space="preserve">On the other hand, </w:t>
      </w:r>
      <w:r w:rsidRPr="00E90251">
        <w:rPr>
          <w:rStyle w:val="StyleUnderline"/>
        </w:rPr>
        <w:t xml:space="preserve">never underestimate the capacity of the Democrats to </w:t>
      </w:r>
      <w:r w:rsidRPr="00E90251">
        <w:rPr>
          <w:rStyle w:val="Emphasis"/>
        </w:rPr>
        <w:t>snatch defeat out of the jaws of victory</w:t>
      </w:r>
      <w:r w:rsidRPr="00E90251">
        <w:t xml:space="preserve">. </w:t>
      </w:r>
      <w:r w:rsidRPr="00E90251">
        <w:rPr>
          <w:rStyle w:val="StyleUnderline"/>
        </w:rPr>
        <w:t>The slogan</w:t>
      </w:r>
      <w:r w:rsidRPr="00E90251">
        <w:t xml:space="preserve"> “</w:t>
      </w:r>
      <w:r w:rsidRPr="00E90251">
        <w:rPr>
          <w:rStyle w:val="Emphasis"/>
        </w:rPr>
        <w:t>Abolish ICE</w:t>
      </w:r>
      <w:r w:rsidRPr="00E90251">
        <w:t xml:space="preserve">” </w:t>
      </w:r>
      <w:r w:rsidRPr="00E90251">
        <w:rPr>
          <w:rStyle w:val="StyleUnderline"/>
        </w:rPr>
        <w:t xml:space="preserve">may reflect both the deep feeling of immigrants and progressive Americans, but outside the progressive bubble it risks </w:t>
      </w:r>
      <w:r w:rsidRPr="00E90251">
        <w:rPr>
          <w:rStyle w:val="Emphasis"/>
        </w:rPr>
        <w:t>handing Trump a weapon that he can exploit</w:t>
      </w:r>
      <w:r w:rsidRPr="00E90251">
        <w:t xml:space="preserve"> </w:t>
      </w:r>
      <w:r w:rsidRPr="00E90251">
        <w:rPr>
          <w:rStyle w:val="StyleUnderline"/>
        </w:rPr>
        <w:t xml:space="preserve">by contending that Democrats want </w:t>
      </w:r>
      <w:r w:rsidRPr="00E90251">
        <w:rPr>
          <w:rStyle w:val="Emphasis"/>
        </w:rPr>
        <w:t>open borders</w:t>
      </w:r>
      <w:r w:rsidRPr="00E90251">
        <w:rPr>
          <w:rStyle w:val="StyleUnderline"/>
        </w:rPr>
        <w:t>.</w:t>
      </w:r>
    </w:p>
    <w:p w:rsidR="001109F6" w:rsidRPr="00E90251" w:rsidRDefault="001109F6" w:rsidP="001109F6">
      <w:r w:rsidRPr="00E90251">
        <w:t xml:space="preserve">If you read the details beneath the slogan, political phenomenon Alexandria </w:t>
      </w:r>
      <w:r w:rsidRPr="00E90251">
        <w:rPr>
          <w:rStyle w:val="StyleUnderline"/>
        </w:rPr>
        <w:t>Ocasio-Cortez and others make clear that they favor replacing ICE with traditional immigration and customs agencies</w:t>
      </w:r>
      <w:r w:rsidRPr="00E90251">
        <w:t xml:space="preserve">. But </w:t>
      </w:r>
      <w:r w:rsidRPr="00E90251">
        <w:rPr>
          <w:rStyle w:val="StyleUnderline"/>
        </w:rPr>
        <w:t>at the level of headline and tweet</w:t>
      </w:r>
      <w:r w:rsidRPr="00E90251">
        <w:t>, “</w:t>
      </w:r>
      <w:r w:rsidRPr="00E90251">
        <w:rPr>
          <w:rStyle w:val="Emphasis"/>
        </w:rPr>
        <w:t>Abolish ICE” is risky.</w:t>
      </w:r>
      <w:r w:rsidRPr="00E90251">
        <w:t xml:space="preserve"> </w:t>
      </w:r>
      <w:r w:rsidRPr="00E90251">
        <w:rPr>
          <w:rStyle w:val="StyleUnderline"/>
        </w:rPr>
        <w:t>Replace ICE would be better</w:t>
      </w:r>
      <w:r w:rsidRPr="00E90251">
        <w:t>.</w:t>
      </w:r>
    </w:p>
    <w:p w:rsidR="001109F6" w:rsidRPr="00E90251" w:rsidRDefault="001109F6" w:rsidP="001109F6">
      <w:pPr>
        <w:rPr>
          <w:rStyle w:val="StyleUnderline"/>
        </w:rPr>
      </w:pPr>
      <w:r w:rsidRPr="00E90251">
        <w:t xml:space="preserve">So one hopes </w:t>
      </w:r>
      <w:r w:rsidRPr="00E90251">
        <w:rPr>
          <w:rStyle w:val="StyleUnderline"/>
        </w:rPr>
        <w:t>voters</w:t>
      </w:r>
      <w:r w:rsidRPr="00E90251">
        <w:t xml:space="preserve"> pay sufficient attention to the details. When they do, they </w:t>
      </w:r>
      <w:r w:rsidRPr="00E90251">
        <w:rPr>
          <w:rStyle w:val="StyleUnderline"/>
        </w:rPr>
        <w:t>favor comprehensive immigration reform, and the public generally opposes Trump’s leadership on immigration by a margin of about 59 to 39.</w:t>
      </w:r>
    </w:p>
    <w:p w:rsidR="00643C92" w:rsidRDefault="00643C92" w:rsidP="00643C92">
      <w:pPr>
        <w:pStyle w:val="Heading3"/>
      </w:pPr>
      <w:r>
        <w:t xml:space="preserve">Link---Terror </w:t>
      </w:r>
    </w:p>
    <w:p w:rsidR="00643C92" w:rsidRPr="001C7E6A" w:rsidRDefault="00643C92" w:rsidP="00643C92">
      <w:pPr>
        <w:pStyle w:val="Heading4"/>
      </w:pPr>
      <w:r w:rsidRPr="001C7E6A">
        <w:t xml:space="preserve"> “Hard on terror” stances always favor the Republicans in the Midterms – Studies prove</w:t>
      </w:r>
    </w:p>
    <w:p w:rsidR="00643C92" w:rsidRDefault="00643C92" w:rsidP="00643C92">
      <w:r>
        <w:rPr>
          <w:b/>
          <w:sz w:val="26"/>
          <w:szCs w:val="26"/>
        </w:rPr>
        <w:t xml:space="preserve">Sanchez 14 </w:t>
      </w:r>
      <w:proofErr w:type="gramStart"/>
      <w:r>
        <w:t>Raf</w:t>
      </w:r>
      <w:proofErr w:type="gramEnd"/>
      <w:r>
        <w:t xml:space="preserve"> Sanchez, Manchester, New Hampshire 12, 11-2-2014, "Midterm elections: Fear of terrorism once against haunts American politics," &lt;EA&gt; Telegraph.co.uk, </w:t>
      </w:r>
      <w:hyperlink r:id="rId58" w:history="1">
        <w:r>
          <w:rPr>
            <w:rStyle w:val="Hyperlink"/>
          </w:rPr>
          <w:t>https://www.telegraph.co.uk/news/worldnews/us-politics/11202021/Midterm-elections-Fear-of-terrorism-once-against-haunts-American-politics.html</w:t>
        </w:r>
      </w:hyperlink>
    </w:p>
    <w:p w:rsidR="00643C92" w:rsidRDefault="00643C92" w:rsidP="00643C92">
      <w:pPr>
        <w:rPr>
          <w:sz w:val="16"/>
        </w:rPr>
      </w:pPr>
      <w:r>
        <w:rPr>
          <w:sz w:val="16"/>
        </w:rPr>
        <w:t xml:space="preserve">The morning after the American journalist James Foley was beheaded on camera for </w:t>
      </w:r>
      <w:proofErr w:type="gramStart"/>
      <w:r>
        <w:rPr>
          <w:sz w:val="16"/>
        </w:rPr>
        <w:t>all the</w:t>
      </w:r>
      <w:proofErr w:type="gramEnd"/>
      <w:r>
        <w:rPr>
          <w:sz w:val="16"/>
        </w:rPr>
        <w:t xml:space="preserve"> world to see, his childhood friend Adam Dow walked into a pharmacy in their native New Hampshire. On every newspaper front page, Mr Dow was confronted by the same grim tableau. </w:t>
      </w:r>
      <w:proofErr w:type="gramStart"/>
      <w:r>
        <w:rPr>
          <w:sz w:val="16"/>
        </w:rPr>
        <w:t>His friend kneeling in the Syrian sand in an orange jumpsuit.</w:t>
      </w:r>
      <w:proofErr w:type="gramEnd"/>
      <w:r>
        <w:rPr>
          <w:sz w:val="16"/>
        </w:rPr>
        <w:t xml:space="preserve"> </w:t>
      </w:r>
      <w:proofErr w:type="gramStart"/>
      <w:r>
        <w:rPr>
          <w:sz w:val="16"/>
        </w:rPr>
        <w:t>The killer towering above him in a black face mask.</w:t>
      </w:r>
      <w:proofErr w:type="gramEnd"/>
      <w:r>
        <w:rPr>
          <w:sz w:val="16"/>
        </w:rPr>
        <w:t xml:space="preserve"> “It can be easy to hide in New Hampshire. We don't have earthquakes or poisonous snakes so you feel pretty safe up here,” Mr Dow said. “But when I walked into the store and saw Jim on the front pages it brought home that the world is a dangerous place.” </w:t>
      </w:r>
      <w:r>
        <w:rPr>
          <w:rStyle w:val="StyleUnderline"/>
        </w:rPr>
        <w:t xml:space="preserve">As Americans head to the polls for Tuesday’s midterm congressional elections, their country once again at war in the Middle East, many have reached to the same conclusion as Mr Dow. For the first time in nearly a decade, the fear of terrorism is playing a major a role in an election and giving Republicans an edge as the party most trusted to keep the country safe. A Gallup poll found that the threat of Islamic militants in Syria and Iraq had leapt into the top tier of issues voters were considering as they cast their ballots </w:t>
      </w:r>
      <w:r>
        <w:rPr>
          <w:sz w:val="16"/>
        </w:rPr>
        <w:t xml:space="preserve">and </w:t>
      </w:r>
      <w:proofErr w:type="gramStart"/>
      <w:r>
        <w:rPr>
          <w:sz w:val="16"/>
        </w:rPr>
        <w:t xml:space="preserve">that </w:t>
      </w:r>
      <w:r>
        <w:rPr>
          <w:rStyle w:val="StyleUnderline"/>
        </w:rPr>
        <w:t>voters</w:t>
      </w:r>
      <w:proofErr w:type="gramEnd"/>
      <w:r>
        <w:rPr>
          <w:rStyle w:val="StyleUnderline"/>
        </w:rPr>
        <w:t xml:space="preserve"> heavily favoured the Republicans’ more hard-line approach. Around 55 per cent said they backed the Republican Party on preventing terrorism,</w:t>
      </w:r>
      <w:r>
        <w:rPr>
          <w:sz w:val="16"/>
        </w:rPr>
        <w:t xml:space="preserve"> compared to 32 per cent for Democrats - the largest gap since voters rallied around George W Bush in the aftermath of 9/11. </w:t>
      </w:r>
      <w:proofErr w:type="gramStart"/>
      <w:r>
        <w:rPr>
          <w:sz w:val="16"/>
        </w:rPr>
        <w:t>While Americans once gave Barack Obama high marks on foreign policy, his lurching approach to Syria and images of jihadists on the march in the Middle East have eroded confidence in both the President and his Democrat allies.</w:t>
      </w:r>
      <w:proofErr w:type="gramEnd"/>
      <w:r>
        <w:rPr>
          <w:sz w:val="16"/>
        </w:rPr>
        <w:t xml:space="preserve"> “It’s contributed to a sense that the US is going in the wrong direction and that Obama doesn’t really have any ideas for putting it right,” said </w:t>
      </w:r>
      <w:r>
        <w:rPr>
          <w:rStyle w:val="StyleUnderline"/>
        </w:rPr>
        <w:t xml:space="preserve">Whit Ayres, a Republican pollster. Looking to capitalise on their advantage, many Republicans have put terrorism at the centre of their campaigns </w:t>
      </w:r>
      <w:r>
        <w:rPr>
          <w:sz w:val="16"/>
        </w:rPr>
        <w:t xml:space="preserve">and hammered Democrats on the issue with varying levels of taste and hyperbole. In North Carolina, a Democrat senator is accused of </w:t>
      </w:r>
      <w:hyperlink r:id="rId59" w:history="1">
        <w:r>
          <w:rPr>
            <w:rStyle w:val="Hyperlink"/>
            <w:sz w:val="16"/>
          </w:rPr>
          <w:t>skipping a briefing</w:t>
        </w:r>
      </w:hyperlink>
      <w:r>
        <w:rPr>
          <w:sz w:val="16"/>
        </w:rPr>
        <w:t xml:space="preserve">on the Islamic State in order to attend a cocktail party. In Arizona, </w:t>
      </w:r>
      <w:r>
        <w:rPr>
          <w:rStyle w:val="StyleUnderline"/>
        </w:rPr>
        <w:t xml:space="preserve">Republicans warn that terrorists may try to sneak </w:t>
      </w:r>
      <w:hyperlink r:id="rId60" w:history="1">
        <w:r>
          <w:rPr>
            <w:rStyle w:val="StyleUnderline"/>
          </w:rPr>
          <w:t>over the Mexican border</w:t>
        </w:r>
      </w:hyperlink>
      <w:r>
        <w:rPr>
          <w:sz w:val="16"/>
        </w:rPr>
        <w:t>. One television ad which featured footage of Mr Foley in his final moments had to be taken down after a public outcry. Perhaps nowhere have conservatives more effectively harnessed Americans’ fears of terrorism than in Mr Foley’s home state of New Hampshire. The Republican candidate, Scott Brown, is a former senator from neighbouring Massachusetts who lost his seat there in the 2012 elections. Last year, he moved to New Hampshire in the hope of finding a more favourable electorate. The move led to accusations of carpetbagging but the former military officer has found comfortable ground talking about terrorism and in late August - in the weeks after Mr Foley’s death - polls showed him closing in on Democrat senator Jeanne Shaheen. In a television ad, the square-jawed Republican warns: “Radical Islamic terrorists are threatening to cause the collapse of our country,” before tying Mrs Shaheen to the unpopular Mr Obama and accusing her of being “</w:t>
      </w:r>
      <w:proofErr w:type="gramStart"/>
      <w:r>
        <w:rPr>
          <w:sz w:val="16"/>
        </w:rPr>
        <w:t>a rubber-stamp</w:t>
      </w:r>
      <w:proofErr w:type="gramEnd"/>
      <w:r>
        <w:rPr>
          <w:sz w:val="16"/>
        </w:rPr>
        <w:t>” for his failed policies. During a television debate on Thursday, the cameras had been running for less than a minute before Mr Brown invoked the image of jihadists raising their black flag over the White House. “Senator Shaheen has called what we’re discussing fear mongering,” he said solemnly. “I call it a very rational fear.” But is it really rational to tell voters that militants half a world away are threatening to bring down the world’s greatest military power? Mr Brown bristled when The Telegraph put the question to him after the debate. “Is it not appropriate to take it seriously, when one of their leaders gets out of prison and says he'll ‘see us in New York?</w:t>
      </w:r>
      <w:proofErr w:type="gramStart"/>
      <w:r>
        <w:rPr>
          <w:sz w:val="16"/>
        </w:rPr>
        <w:t>’”</w:t>
      </w:r>
      <w:proofErr w:type="gramEnd"/>
      <w:r>
        <w:rPr>
          <w:sz w:val="16"/>
        </w:rPr>
        <w:t xml:space="preserve"> Mr Brown asked, referring to reports that an Isil commander uttered those words as he was released from a US prison in Iraq in 2009. “Shouldn't we be a little bit cautious?” New Hampshire, whose state motto is “Live Free or Die”, has a strong military tradition but also a fierce independent streak and Mr Brown’s position on Isil has alienated some voters. Outside the debate, Roger Bleau a 66-year-old Vietnam veteran held a placard for Mr Brown’s opponent and dismissed the Republican’s attacks as “scare tactics and total bulls- - -“. Roger Bleau (left) and other veterans Citing Mr Brown’s warnings that US may have to send ground troops into Iraq to combat Isil, Mr Bleau said: “As a veteran, I don’t want to see my fellow Americans going out to fight other people’s battles and die for nothing.” But for </w:t>
      </w:r>
      <w:r>
        <w:rPr>
          <w:rStyle w:val="StyleUnderline"/>
        </w:rPr>
        <w:t>many voters in</w:t>
      </w:r>
      <w:r>
        <w:rPr>
          <w:sz w:val="16"/>
        </w:rPr>
        <w:t xml:space="preserve"> New Hampshire and across </w:t>
      </w:r>
      <w:r>
        <w:rPr>
          <w:rStyle w:val="StyleUnderline"/>
        </w:rPr>
        <w:t xml:space="preserve">the United States, the Republican promise of American strength in an unsafe world is reassuring. </w:t>
      </w:r>
      <w:r>
        <w:rPr>
          <w:sz w:val="16"/>
        </w:rPr>
        <w:t>Among them is Adam Dow, James Foley’s childhood friend. When he goes to cast his ballot in the little New Hampshire town of Wolfeboro next week it will be for Scott Brown and a tougher line on terrorism. “There is true evil in the world and we need candidates who take that seriously and don't brush it away,” he said. “Jim being beheaded has made a lot of people think more about national security and the role we play as a country.”</w:t>
      </w:r>
    </w:p>
    <w:p w:rsidR="00643C92" w:rsidRDefault="00643C92" w:rsidP="00643C92">
      <w:pPr>
        <w:pStyle w:val="Heading4"/>
      </w:pPr>
      <w:r w:rsidRPr="001C7E6A">
        <w:t xml:space="preserve">The affirmative anti-terrorism motivation allows for the republicans to gain traction on a major voting issue, which can shift the Midterm.  </w:t>
      </w:r>
    </w:p>
    <w:p w:rsidR="00643C92" w:rsidRPr="00FD1719" w:rsidRDefault="00643C92" w:rsidP="00643C92">
      <w:pPr>
        <w:rPr>
          <w:b/>
        </w:rPr>
      </w:pPr>
      <w:r>
        <w:rPr>
          <w:b/>
        </w:rPr>
        <w:t>Condon 14</w:t>
      </w:r>
    </w:p>
    <w:p w:rsidR="00643C92" w:rsidRDefault="00643C92" w:rsidP="00643C92">
      <w:r>
        <w:t>Stephanie Condon, a staff writer for CBS Interactive based in Portland, Oregon, covering business technology for ZDNet. She previously covered politics for CBSNews.com, as well as the intersection of technology and politics for CNET. Stephanie graduated with a B.A. in communication from Stanford University. 9-25-2014, "Can Republicans make terrorism an effective campaign issue</w:t>
      </w:r>
      <w:proofErr w:type="gramStart"/>
      <w:r>
        <w:t>?,</w:t>
      </w:r>
      <w:proofErr w:type="gramEnd"/>
      <w:r>
        <w:t xml:space="preserve">" No Publication &lt;EA&gt; </w:t>
      </w:r>
      <w:hyperlink r:id="rId61" w:history="1">
        <w:r>
          <w:rPr>
            <w:rStyle w:val="Hyperlink"/>
          </w:rPr>
          <w:t>https://www.cbsnews.com/news/can-republicans-make-terrorism-an-effective-campaign</w:t>
        </w:r>
      </w:hyperlink>
      <w:r>
        <w:t xml:space="preserve"> </w:t>
      </w:r>
    </w:p>
    <w:p w:rsidR="00643C92" w:rsidRDefault="00643C92" w:rsidP="00643C92">
      <w:pPr>
        <w:rPr>
          <w:sz w:val="16"/>
        </w:rPr>
      </w:pPr>
      <w:r>
        <w:rPr>
          <w:sz w:val="16"/>
        </w:rPr>
        <w:t xml:space="preserve">There's no question Americans are troubled by the threat of extremism around the globe. As many as </w:t>
      </w:r>
      <w:r>
        <w:rPr>
          <w:rStyle w:val="StyleUnderline"/>
        </w:rPr>
        <w:t>51 percent of Americans said in a CBS News/New York Times poll released last week that they think a terrorist attack in the U.S. is very likely</w:t>
      </w:r>
      <w:r>
        <w:rPr>
          <w:sz w:val="16"/>
        </w:rPr>
        <w:t xml:space="preserve"> or somewhat likely to happen in the next few months. Most are dissatisfied with President Obama's handling of the threat of terrorism. It's unclear at this point whether </w:t>
      </w:r>
      <w:r>
        <w:rPr>
          <w:rStyle w:val="StyleUnderline"/>
        </w:rPr>
        <w:t>Republicans can seize on the issue of national security to make headway ahead of the midterms -</w:t>
      </w:r>
      <w:r>
        <w:rPr>
          <w:sz w:val="16"/>
        </w:rPr>
        <w:t xml:space="preserve">- the president's stepped up military action in recent days may undercut attempts to do so. Still, the GOP is testing out the strategy in some races. "We all know the growing threat we face today," a male narrator says in an ad released Tuesday by the National Republican Congressional Committee (NRCC). </w:t>
      </w:r>
      <w:r>
        <w:rPr>
          <w:rStyle w:val="StyleUnderline"/>
        </w:rPr>
        <w:t>The narration plays over ominous news coverage of ISIS.</w:t>
      </w:r>
      <w:r>
        <w:rPr>
          <w:sz w:val="16"/>
        </w:rPr>
        <w:t xml:space="preserve"> "What we don't know is why Congressman Rick Nolan voted to release terrorists held at Guantanamo Bay and then voted against funding for our troops fighting the war on terror The ad is referencing two June votes -- one that would have opened up funding for the construction of new facilities in the U.S. to detain Guantanamo Bay prisoners, and one that would have put further restrictions on the president's authority to use military force. The NRCC last week released similar ads in Iowa and New York. "Voters are extremely unhappy about the direction President Obama is taking the country," NRCC spokesman Andrea Bozek told CBS News. "They disapprove of the way he has handled the economy, health care and now they don't trust him to keep us safe. These ads should put Democrats candidates on notice - voters will hold them accountable for their policies that would put families in danger and our safety at risk." Some individual candidates, like New Hampshire's Republican Senate nominee Scott Brown, are running similar ads. Washington State University professor Travis Ridout, co-director of the Wesleyan Media Project, told CBS News that there's room for Republicans to talk about terrorism</w:t>
      </w:r>
      <w:r>
        <w:rPr>
          <w:rStyle w:val="StyleUnderline"/>
        </w:rPr>
        <w:t xml:space="preserve"> </w:t>
      </w:r>
      <w:r>
        <w:rPr>
          <w:sz w:val="16"/>
        </w:rPr>
        <w:t xml:space="preserve">and foreign affairs, given that the economy and Obamacare are now less of a concern than they have been in past elections. "If there aren't any other big issues out there, it seems like there can be a vacuum to </w:t>
      </w:r>
      <w:proofErr w:type="gramStart"/>
      <w:r>
        <w:rPr>
          <w:sz w:val="16"/>
        </w:rPr>
        <w:t>fill,</w:t>
      </w:r>
      <w:proofErr w:type="gramEnd"/>
      <w:r>
        <w:rPr>
          <w:sz w:val="16"/>
        </w:rPr>
        <w:t xml:space="preserve"> and campaigns have more ability to set the agenda," he said. In </w:t>
      </w:r>
      <w:r>
        <w:rPr>
          <w:rStyle w:val="StyleUnderline"/>
        </w:rPr>
        <w:t>the CBS News/New York Times poll, 17 percent of Americans said terrorism would be the most important issue to them in the midterms, putting it second only to the economy</w:t>
      </w:r>
      <w:r>
        <w:rPr>
          <w:sz w:val="16"/>
        </w:rPr>
        <w:t xml:space="preserve">. Moreover, as Ridout pointed out, the party out of power "often tries to nationalize a midterm election to make it a referendum on the president </w:t>
      </w:r>
      <w:r>
        <w:rPr>
          <w:rStyle w:val="StyleUnderline"/>
        </w:rPr>
        <w:t>-- this is your chance to punish the president if you don't like what he's doing</w:t>
      </w:r>
      <w:r>
        <w:rPr>
          <w:sz w:val="16"/>
        </w:rPr>
        <w:t xml:space="preserve">." And as the CBS News/New York Times poll showed, just 41 percent of Americans approve of Mr. Obama's handling of the threat of terrorism, a drop of 12 points since March. </w:t>
      </w:r>
      <w:r>
        <w:rPr>
          <w:rStyle w:val="StyleUnderline"/>
        </w:rPr>
        <w:t>Foreign policy typically takes a backseat to other issues during campaigns</w:t>
      </w:r>
      <w:r>
        <w:rPr>
          <w:sz w:val="16"/>
        </w:rPr>
        <w:t xml:space="preserve"> -- in 2012, international issues only accounted for 7 percent of issue ads in congressional races, Ridout said. This year appears to be no different, </w:t>
      </w:r>
      <w:r>
        <w:rPr>
          <w:rStyle w:val="StyleUnderline"/>
        </w:rPr>
        <w:t>even with the threat of ISIS looming</w:t>
      </w:r>
      <w:r>
        <w:rPr>
          <w:sz w:val="16"/>
        </w:rPr>
        <w:t xml:space="preserve">. In the past week, only one or two new ads per day have hit on national security in the past week, media tracker Kantar Media/CMAG told CBS News. That's out of the dozens to hundreds of new political ads that run every day. While </w:t>
      </w:r>
      <w:r>
        <w:rPr>
          <w:rStyle w:val="StyleUnderline"/>
        </w:rPr>
        <w:t>Republicans are tackling the issue in a handful of ads</w:t>
      </w:r>
      <w:r>
        <w:rPr>
          <w:sz w:val="16"/>
        </w:rPr>
        <w:t xml:space="preserve">, Republican pollster Neil Newhouse told CBS News that the GOP has to be </w:t>
      </w:r>
      <w:r>
        <w:rPr>
          <w:rStyle w:val="StyleUnderline"/>
        </w:rPr>
        <w:t>"very careful trying to score political points on this."</w:t>
      </w:r>
      <w:r>
        <w:rPr>
          <w:sz w:val="16"/>
        </w:rPr>
        <w:t xml:space="preserve"> Newhouse helped conduct focus groups earlier this month in Arkansas and Iowa, showing that "Walmart moms" (shorthand, of course, for moms with children under 18 who shop at Walmart) are keenly aware of ISIS and concerned about the threat the group poses. However, Newhouse pointed out that the focus groups were conducted ahead of Mr. Obama's stepped up airstrikes against ISIS, which polling shows the public supports. "I'm not sold there's an opportunity to make political hay of this," he said. "In times of crisis like this, voters generally try to rally around the president." Furthermore, with Election Day just about six weeks away, Newhouse suggested </w:t>
      </w:r>
      <w:r>
        <w:rPr>
          <w:rStyle w:val="StyleUnderline"/>
        </w:rPr>
        <w:t>Republicans may be better off using their remaining time on the campaign trail discussing other issues.</w:t>
      </w:r>
      <w:r>
        <w:rPr>
          <w:sz w:val="16"/>
        </w:rPr>
        <w:t xml:space="preserve"> "You've got to weigh what you're going to get out of it," he said. "</w:t>
      </w:r>
      <w:r>
        <w:rPr>
          <w:rStyle w:val="StyleUnderline"/>
        </w:rPr>
        <w:t>There's no question voters are concerned about what they're hearing out of the Middle East</w:t>
      </w:r>
      <w:r>
        <w:rPr>
          <w:sz w:val="16"/>
        </w:rPr>
        <w:t>... I'm not sure voters think about this or can be convinced to think about this in starkly partisan terms."</w:t>
      </w:r>
    </w:p>
    <w:p w:rsidR="00A56015" w:rsidRPr="00E90251" w:rsidRDefault="00ED3619" w:rsidP="00A56015">
      <w:pPr>
        <w:pStyle w:val="Heading2"/>
        <w:rPr>
          <w:rFonts w:cs="Arial"/>
        </w:rPr>
      </w:pPr>
      <w:r>
        <w:rPr>
          <w:rFonts w:cs="Arial"/>
        </w:rPr>
        <w:t>Uniqueness</w:t>
      </w:r>
    </w:p>
    <w:p w:rsidR="003E4A0D" w:rsidRPr="00E90251" w:rsidRDefault="00127831" w:rsidP="003E4A0D">
      <w:pPr>
        <w:pStyle w:val="Heading3"/>
        <w:rPr>
          <w:rFonts w:cs="Arial"/>
        </w:rPr>
      </w:pPr>
      <w:r>
        <w:rPr>
          <w:rFonts w:cs="Arial"/>
        </w:rPr>
        <w:t>2NC---Top---Dems Win</w:t>
      </w:r>
      <w:r w:rsidR="003E4A0D" w:rsidRPr="00E90251">
        <w:rPr>
          <w:rFonts w:cs="Arial"/>
        </w:rPr>
        <w:t xml:space="preserve"> </w:t>
      </w:r>
    </w:p>
    <w:p w:rsidR="003E4A0D" w:rsidRPr="00E90251" w:rsidRDefault="003E4A0D" w:rsidP="003E4A0D">
      <w:pPr>
        <w:pStyle w:val="Heading4"/>
        <w:rPr>
          <w:rFonts w:cs="Arial"/>
          <w:sz w:val="28"/>
        </w:rPr>
      </w:pPr>
      <w:r w:rsidRPr="00E90251">
        <w:rPr>
          <w:rFonts w:cs="Arial"/>
          <w:sz w:val="28"/>
        </w:rPr>
        <w:t xml:space="preserve">The dems are the </w:t>
      </w:r>
      <w:r w:rsidRPr="00E90251">
        <w:rPr>
          <w:rFonts w:cs="Arial"/>
          <w:sz w:val="28"/>
          <w:u w:val="single"/>
        </w:rPr>
        <w:t>best they’ve been</w:t>
      </w:r>
      <w:r w:rsidRPr="00E90251">
        <w:rPr>
          <w:rFonts w:cs="Arial"/>
          <w:sz w:val="28"/>
        </w:rPr>
        <w:t xml:space="preserve"> in months---things are </w:t>
      </w:r>
      <w:r w:rsidRPr="00E90251">
        <w:rPr>
          <w:rFonts w:cs="Arial"/>
          <w:sz w:val="28"/>
          <w:u w:val="single"/>
        </w:rPr>
        <w:t>looking up</w:t>
      </w:r>
      <w:r w:rsidRPr="00E90251">
        <w:rPr>
          <w:rFonts w:cs="Arial"/>
          <w:sz w:val="28"/>
        </w:rPr>
        <w:t xml:space="preserve"> and every </w:t>
      </w:r>
      <w:r w:rsidRPr="00E90251">
        <w:rPr>
          <w:rFonts w:cs="Arial"/>
          <w:sz w:val="28"/>
          <w:u w:val="single"/>
        </w:rPr>
        <w:t>GOP metric</w:t>
      </w:r>
      <w:r w:rsidRPr="00E90251">
        <w:rPr>
          <w:rFonts w:cs="Arial"/>
          <w:sz w:val="28"/>
        </w:rPr>
        <w:t xml:space="preserve"> is falling </w:t>
      </w:r>
    </w:p>
    <w:p w:rsidR="003E4A0D" w:rsidRPr="00E90251" w:rsidRDefault="003E4A0D" w:rsidP="003E4A0D">
      <w:proofErr w:type="gramStart"/>
      <w:r w:rsidRPr="00E90251">
        <w:rPr>
          <w:b/>
        </w:rPr>
        <w:t>Kilgore 7/12</w:t>
      </w:r>
      <w:r w:rsidRPr="00E90251">
        <w:t xml:space="preserve"> [Ed, Reporter at NYMag.</w:t>
      </w:r>
      <w:proofErr w:type="gramEnd"/>
      <w:r w:rsidRPr="00E90251">
        <w:t xml:space="preserve"> 2018. "Democrats Look Good Again on Key Midterm Polling Numbers." http://nymag.com/daily/intelligencer/2018/07/democrats-looking-good-again-on-key-midterm-polling-numbers.html]</w:t>
      </w:r>
    </w:p>
    <w:p w:rsidR="003E4A0D" w:rsidRPr="00E90251" w:rsidRDefault="003E4A0D" w:rsidP="003E4A0D">
      <w:r w:rsidRPr="00E90251">
        <w:t>I try hard not to obsess about day-to-day polling trends. But periodically it’s good to check in on key indicators for the midterm elections, and today represented a bit of a landmark in the RealClearPolitics polling averages</w:t>
      </w:r>
      <w:r w:rsidRPr="00E90251">
        <w:rPr>
          <w:rStyle w:val="StyleUnderline"/>
        </w:rPr>
        <w:t xml:space="preserve">. The Democratic lead in the </w:t>
      </w:r>
      <w:r w:rsidRPr="00E90251">
        <w:rPr>
          <w:rStyle w:val="Emphasis"/>
        </w:rPr>
        <w:t>generic</w:t>
      </w:r>
      <w:r w:rsidRPr="00E90251">
        <w:t xml:space="preserve"> congressional </w:t>
      </w:r>
      <w:r w:rsidRPr="00E90251">
        <w:rPr>
          <w:rStyle w:val="Emphasis"/>
        </w:rPr>
        <w:t>ballot</w:t>
      </w:r>
      <w:r w:rsidRPr="00E90251">
        <w:t xml:space="preserve"> (asking respondents which party that want to control the U.S. House of Representatives) </w:t>
      </w:r>
      <w:r w:rsidRPr="00E90251">
        <w:rPr>
          <w:rStyle w:val="StyleUnderline"/>
        </w:rPr>
        <w:t xml:space="preserve">hit </w:t>
      </w:r>
      <w:r w:rsidRPr="00E90251">
        <w:rPr>
          <w:rStyle w:val="Emphasis"/>
        </w:rPr>
        <w:t>8 percent</w:t>
      </w:r>
      <w:r w:rsidRPr="00E90251">
        <w:rPr>
          <w:rStyle w:val="StyleUnderline"/>
        </w:rPr>
        <w:t xml:space="preserve"> for the </w:t>
      </w:r>
      <w:r w:rsidRPr="00E90251">
        <w:rPr>
          <w:rStyle w:val="Emphasis"/>
        </w:rPr>
        <w:t>first time in</w:t>
      </w:r>
      <w:r w:rsidRPr="00E90251">
        <w:rPr>
          <w:rStyle w:val="StyleUnderline"/>
        </w:rPr>
        <w:t xml:space="preserve"> nearly </w:t>
      </w:r>
      <w:r w:rsidRPr="00E90251">
        <w:rPr>
          <w:rStyle w:val="Emphasis"/>
        </w:rPr>
        <w:t>four months</w:t>
      </w:r>
      <w:r w:rsidRPr="00E90251">
        <w:t>.</w:t>
      </w:r>
    </w:p>
    <w:p w:rsidR="003E4A0D" w:rsidRPr="00E90251" w:rsidRDefault="003E4A0D" w:rsidP="003E4A0D">
      <w:r w:rsidRPr="00E90251">
        <w:rPr>
          <w:rStyle w:val="StyleUnderline"/>
        </w:rPr>
        <w:t>Last time RCP showed Democrats up by eight</w:t>
      </w:r>
      <w:r w:rsidRPr="00E90251">
        <w:t xml:space="preserve"> or more points </w:t>
      </w:r>
      <w:r w:rsidRPr="00E90251">
        <w:rPr>
          <w:rStyle w:val="StyleUnderline"/>
        </w:rPr>
        <w:t>was in mid-March</w:t>
      </w:r>
      <w:r w:rsidRPr="00E90251">
        <w:t xml:space="preserve">. Since then the lead slowly trended downward, hitting a low of 3.2 percent on the last day of May. But </w:t>
      </w:r>
      <w:r w:rsidRPr="00E90251">
        <w:rPr>
          <w:rStyle w:val="StyleUnderline"/>
        </w:rPr>
        <w:t xml:space="preserve">the </w:t>
      </w:r>
      <w:r w:rsidRPr="00E90251">
        <w:rPr>
          <w:rStyle w:val="Emphasis"/>
        </w:rPr>
        <w:t>rebound</w:t>
      </w:r>
      <w:r w:rsidRPr="00E90251">
        <w:rPr>
          <w:rStyle w:val="StyleUnderline"/>
        </w:rPr>
        <w:t xml:space="preserve"> has been </w:t>
      </w:r>
      <w:r w:rsidRPr="00E90251">
        <w:rPr>
          <w:rStyle w:val="Emphasis"/>
        </w:rPr>
        <w:t>quick</w:t>
      </w:r>
      <w:r w:rsidRPr="00E90251">
        <w:t xml:space="preserve">. </w:t>
      </w:r>
      <w:r w:rsidRPr="00E90251">
        <w:rPr>
          <w:rStyle w:val="StyleUnderline"/>
        </w:rPr>
        <w:t xml:space="preserve">At FiveThirtyEight, where a slightly different mix of polls are </w:t>
      </w:r>
      <w:r w:rsidRPr="00E90251">
        <w:rPr>
          <w:rStyle w:val="Emphasis"/>
        </w:rPr>
        <w:t>weighted for reliability</w:t>
      </w:r>
      <w:r w:rsidRPr="00E90251">
        <w:t xml:space="preserve"> </w:t>
      </w:r>
      <w:r w:rsidRPr="00E90251">
        <w:rPr>
          <w:rStyle w:val="StyleUnderline"/>
        </w:rPr>
        <w:t>and</w:t>
      </w:r>
      <w:r w:rsidRPr="00E90251">
        <w:t xml:space="preserve"> </w:t>
      </w:r>
      <w:r w:rsidRPr="00E90251">
        <w:rPr>
          <w:rStyle w:val="Emphasis"/>
        </w:rPr>
        <w:t>adjusted</w:t>
      </w:r>
      <w:r w:rsidRPr="00E90251">
        <w:t xml:space="preserve"> </w:t>
      </w:r>
      <w:r w:rsidRPr="00E90251">
        <w:rPr>
          <w:rStyle w:val="StyleUnderline"/>
        </w:rPr>
        <w:t>for partisan</w:t>
      </w:r>
      <w:r w:rsidRPr="00E90251">
        <w:t xml:space="preserve"> </w:t>
      </w:r>
      <w:r w:rsidRPr="00E90251">
        <w:rPr>
          <w:rStyle w:val="Emphasis"/>
        </w:rPr>
        <w:t>bias</w:t>
      </w:r>
      <w:r w:rsidRPr="00E90251">
        <w:t xml:space="preserve">, </w:t>
      </w:r>
      <w:r w:rsidRPr="00E90251">
        <w:rPr>
          <w:rStyle w:val="StyleUnderline"/>
        </w:rPr>
        <w:t>the Democratic lead is up to</w:t>
      </w:r>
      <w:r w:rsidRPr="00E90251">
        <w:t xml:space="preserve"> a similar </w:t>
      </w:r>
      <w:r w:rsidRPr="00E90251">
        <w:rPr>
          <w:rStyle w:val="Emphasis"/>
        </w:rPr>
        <w:t xml:space="preserve">8.5 percent. </w:t>
      </w:r>
      <w:r w:rsidRPr="00E90251">
        <w:rPr>
          <w:rStyle w:val="StyleUnderline"/>
        </w:rPr>
        <w:t>These are numbers</w:t>
      </w:r>
      <w:r w:rsidRPr="00E90251">
        <w:t xml:space="preserve"> considered </w:t>
      </w:r>
      <w:r w:rsidRPr="00E90251">
        <w:rPr>
          <w:rStyle w:val="StyleUnderline"/>
        </w:rPr>
        <w:t xml:space="preserve">consistent with pretty </w:t>
      </w:r>
      <w:r w:rsidRPr="00E90251">
        <w:rPr>
          <w:rStyle w:val="Emphasis"/>
        </w:rPr>
        <w:t>sizable</w:t>
      </w:r>
      <w:r w:rsidRPr="00E90251">
        <w:rPr>
          <w:rStyle w:val="StyleUnderline"/>
        </w:rPr>
        <w:t xml:space="preserve"> net </w:t>
      </w:r>
      <w:r w:rsidRPr="00E90251">
        <w:rPr>
          <w:rStyle w:val="Emphasis"/>
        </w:rPr>
        <w:t>gains in House seats</w:t>
      </w:r>
      <w:r w:rsidRPr="00E90251">
        <w:t xml:space="preserve">, and according to many analysts, probably </w:t>
      </w:r>
      <w:r w:rsidRPr="00E90251">
        <w:rPr>
          <w:rStyle w:val="StyleUnderline"/>
        </w:rPr>
        <w:t xml:space="preserve">enough to flip </w:t>
      </w:r>
      <w:r w:rsidRPr="00E90251">
        <w:rPr>
          <w:rStyle w:val="Emphasis"/>
        </w:rPr>
        <w:t>control</w:t>
      </w:r>
      <w:r w:rsidRPr="00E90251">
        <w:t xml:space="preserve">, particularly </w:t>
      </w:r>
      <w:r w:rsidRPr="00E90251">
        <w:rPr>
          <w:rStyle w:val="StyleUnderline"/>
        </w:rPr>
        <w:t xml:space="preserve">since history usually shows the party </w:t>
      </w:r>
      <w:r w:rsidRPr="00E90251">
        <w:rPr>
          <w:rStyle w:val="Emphasis"/>
        </w:rPr>
        <w:t>not controlling the White House</w:t>
      </w:r>
      <w:r w:rsidRPr="00E90251">
        <w:rPr>
          <w:rStyle w:val="StyleUnderline"/>
        </w:rPr>
        <w:t xml:space="preserve"> making gains late in the cycle during midterms</w:t>
      </w:r>
      <w:r w:rsidRPr="00E90251">
        <w:t>.</w:t>
      </w:r>
    </w:p>
    <w:p w:rsidR="003E4A0D" w:rsidRPr="00E90251" w:rsidRDefault="003E4A0D" w:rsidP="003E4A0D">
      <w:pPr>
        <w:rPr>
          <w:rStyle w:val="StyleUnderline"/>
        </w:rPr>
      </w:pPr>
      <w:r w:rsidRPr="00E90251">
        <w:rPr>
          <w:rStyle w:val="StyleUnderline"/>
        </w:rPr>
        <w:t>Similarly, what looked earlier</w:t>
      </w:r>
      <w:r w:rsidRPr="00E90251">
        <w:t xml:space="preserve"> in the year </w:t>
      </w:r>
      <w:r w:rsidRPr="00E90251">
        <w:rPr>
          <w:rStyle w:val="StyleUnderline"/>
        </w:rPr>
        <w:t xml:space="preserve">like a steadily climbing Trump job-approval rating seems to have </w:t>
      </w:r>
      <w:r w:rsidRPr="00E90251">
        <w:rPr>
          <w:rStyle w:val="Emphasis"/>
        </w:rPr>
        <w:t>leveled off</w:t>
      </w:r>
      <w:r w:rsidRPr="00E90251">
        <w:rPr>
          <w:rStyle w:val="StyleUnderline"/>
        </w:rPr>
        <w:t>. According to</w:t>
      </w:r>
      <w:r w:rsidRPr="00E90251">
        <w:t xml:space="preserve"> RealClearPolitics </w:t>
      </w:r>
      <w:r w:rsidRPr="00E90251">
        <w:rPr>
          <w:rStyle w:val="StyleUnderline"/>
        </w:rPr>
        <w:t>averages, Trump’s job-approval percentage is at 42.8 percent</w:t>
      </w:r>
      <w:r w:rsidRPr="00E90251">
        <w:t xml:space="preserve">. That’s </w:t>
      </w:r>
      <w:r w:rsidRPr="00E90251">
        <w:rPr>
          <w:rStyle w:val="StyleUnderline"/>
        </w:rPr>
        <w:t>precisely where he was three months ago</w:t>
      </w:r>
      <w:r w:rsidRPr="00E90251">
        <w:t xml:space="preserve">, on April 12. </w:t>
      </w:r>
      <w:r w:rsidRPr="00E90251">
        <w:rPr>
          <w:rStyle w:val="StyleUnderline"/>
        </w:rPr>
        <w:t>At FiveThirtyEight, Trump’s</w:t>
      </w:r>
      <w:r w:rsidRPr="00E90251">
        <w:t xml:space="preserve"> average approval </w:t>
      </w:r>
      <w:r w:rsidRPr="00E90251">
        <w:rPr>
          <w:rStyle w:val="StyleUnderline"/>
        </w:rPr>
        <w:t>rating is</w:t>
      </w:r>
      <w:r w:rsidRPr="00E90251">
        <w:t xml:space="preserve"> at 42.3 percent, </w:t>
      </w:r>
      <w:r w:rsidRPr="00E90251">
        <w:rPr>
          <w:rStyle w:val="StyleUnderline"/>
        </w:rPr>
        <w:t>down</w:t>
      </w:r>
      <w:r w:rsidRPr="00E90251">
        <w:t xml:space="preserve"> </w:t>
      </w:r>
      <w:r w:rsidRPr="00E90251">
        <w:rPr>
          <w:rStyle w:val="Emphasis"/>
        </w:rPr>
        <w:t>more than a couple of points</w:t>
      </w:r>
      <w:r w:rsidRPr="00E90251">
        <w:t xml:space="preserve"> from his 44.8 percent posting four months ago on March 12. Instead of looking at an outlier 45 percent job-approval rating from Gallup in mid-June — a historic high — </w:t>
      </w:r>
      <w:r w:rsidRPr="00E90251">
        <w:rPr>
          <w:rStyle w:val="StyleUnderline"/>
        </w:rPr>
        <w:t>it seems more realistic to look at his current 46 percent rating from Rasmussen, the very pro-Republican survey where he hasn’t hit 50 percent since May.</w:t>
      </w:r>
    </w:p>
    <w:p w:rsidR="003E4A0D" w:rsidRPr="00E90251" w:rsidRDefault="003E4A0D" w:rsidP="003E4A0D">
      <w:r w:rsidRPr="00E90251">
        <w:t>So how does one explain the most recent trends? It’s hard to say, but for the most part it appears that both the generic congressional- and Trump-approval numbers are reverting to the mean after a brief period of pro-GOP and pro-Trump trends, perhaps because of a combination of less unambiguously robust economic news, abatement of high expectations from the North Korea summit, and all those distressing images from the southern border. Perhaps the numbers will turn around again, but at this point the commonly discussed (among Republicans, anyway) idea that 2018 would turn out to be a good GOP year after all seems implausible.</w:t>
      </w:r>
    </w:p>
    <w:p w:rsidR="003E4A0D" w:rsidRPr="00E90251" w:rsidRDefault="003E4A0D" w:rsidP="003E4A0D">
      <w:r w:rsidRPr="00E90251">
        <w:t>At the level of individual districts, projections unsurprisingly get cloudier. One trend worth watching was identified earlier this week by the Cook Political Report’s House race wizard David Wasserman:</w:t>
      </w:r>
    </w:p>
    <w:p w:rsidR="003E4A0D" w:rsidRPr="00E90251" w:rsidRDefault="003E4A0D" w:rsidP="003E4A0D">
      <w:r w:rsidRPr="00E90251">
        <w:t>In the June NBC/WSJ poll, 65 percent of Democratic women and 61 percent of whites with college degrees expressed the highest possible levels of interest in the midterm elections. However, only 43 percent of Latinos and 30 percent of young voters (18 to 29) did.</w:t>
      </w:r>
    </w:p>
    <w:p w:rsidR="003E4A0D" w:rsidRPr="00E90251" w:rsidRDefault="003E4A0D" w:rsidP="003E4A0D">
      <w:r w:rsidRPr="00E90251">
        <w:t>This explains why so far, the “blue wave” is gathering more strength in professional, upscale suburban districts where women are mobilized against Trump than in young, diverse districts where Democratic base turnout is less reliable.</w:t>
      </w:r>
    </w:p>
    <w:p w:rsidR="003E4A0D" w:rsidRPr="00E90251" w:rsidRDefault="003E4A0D" w:rsidP="003E4A0D">
      <w:r w:rsidRPr="00E90251">
        <w:t>Since Democrats need gains in both kinds of districts, the national averages could be misleading. But on the other hand, the odds are still in the donkey’s favor:</w:t>
      </w:r>
    </w:p>
    <w:p w:rsidR="003E4A0D" w:rsidRPr="00E90251" w:rsidRDefault="003E4A0D" w:rsidP="003E4A0D">
      <w:r w:rsidRPr="00E90251">
        <w:t xml:space="preserve">If the 24 Toss Ups were to split evenly between the parties, Democrats would gain 18 seats, five short of a majority. But that doesn’t take into account that there are 26 GOP-held seats in Lean Republican with strong potential to become Toss Ups, and an additional 28 GOP-held seats in Likely Republican with the potential to become more competitive. In other words, </w:t>
      </w:r>
      <w:r w:rsidRPr="00E90251">
        <w:rPr>
          <w:rStyle w:val="StyleUnderline"/>
        </w:rPr>
        <w:t>there’s still a lot of upside for Democrats</w:t>
      </w:r>
      <w:r w:rsidRPr="00E90251">
        <w:t>.</w:t>
      </w:r>
    </w:p>
    <w:p w:rsidR="003E4A0D" w:rsidRPr="00E90251" w:rsidRDefault="003E4A0D" w:rsidP="003E4A0D">
      <w:r w:rsidRPr="00E90251">
        <w:rPr>
          <w:rStyle w:val="StyleUnderline"/>
        </w:rPr>
        <w:t>After some anxious weeks</w:t>
      </w:r>
      <w:r w:rsidRPr="00E90251">
        <w:t xml:space="preserve"> for Democrats in the spring and early summer, </w:t>
      </w:r>
      <w:r w:rsidRPr="00E90251">
        <w:rPr>
          <w:rStyle w:val="StyleUnderline"/>
        </w:rPr>
        <w:t>that’s not a bad characterization of the overall landscape</w:t>
      </w:r>
      <w:r w:rsidRPr="00E90251">
        <w:t xml:space="preserve"> in the House with </w:t>
      </w:r>
      <w:proofErr w:type="gramStart"/>
      <w:r w:rsidRPr="00E90251">
        <w:t>under</w:t>
      </w:r>
      <w:proofErr w:type="gramEnd"/>
      <w:r w:rsidRPr="00E90251">
        <w:t xml:space="preserve"> four months left to go.</w:t>
      </w:r>
    </w:p>
    <w:p w:rsidR="003E4A0D" w:rsidRPr="00E90251" w:rsidRDefault="003E4A0D" w:rsidP="003E4A0D">
      <w:pPr>
        <w:pStyle w:val="Heading4"/>
        <w:rPr>
          <w:rFonts w:cs="Arial"/>
          <w:sz w:val="28"/>
        </w:rPr>
      </w:pPr>
      <w:r w:rsidRPr="00E90251">
        <w:rPr>
          <w:rFonts w:cs="Arial"/>
          <w:sz w:val="28"/>
        </w:rPr>
        <w:t xml:space="preserve">Blue wave---Trade, NoKo, and Russia, reject </w:t>
      </w:r>
      <w:r w:rsidRPr="00E90251">
        <w:rPr>
          <w:rFonts w:cs="Arial"/>
          <w:sz w:val="28"/>
          <w:u w:val="single"/>
        </w:rPr>
        <w:t>small changes</w:t>
      </w:r>
      <w:r w:rsidRPr="00E90251">
        <w:rPr>
          <w:rFonts w:cs="Arial"/>
          <w:sz w:val="28"/>
        </w:rPr>
        <w:t xml:space="preserve"> and prefer </w:t>
      </w:r>
      <w:r w:rsidRPr="00E90251">
        <w:rPr>
          <w:rFonts w:cs="Arial"/>
          <w:sz w:val="28"/>
          <w:u w:val="single"/>
        </w:rPr>
        <w:t>broad trends</w:t>
      </w:r>
      <w:r w:rsidRPr="00E90251">
        <w:rPr>
          <w:rFonts w:cs="Arial"/>
          <w:sz w:val="28"/>
        </w:rPr>
        <w:t xml:space="preserve"> against the GOP </w:t>
      </w:r>
    </w:p>
    <w:p w:rsidR="003E4A0D" w:rsidRPr="00E90251" w:rsidRDefault="003E4A0D" w:rsidP="003E4A0D">
      <w:proofErr w:type="gramStart"/>
      <w:r w:rsidRPr="00E90251">
        <w:rPr>
          <w:b/>
        </w:rPr>
        <w:t>Kuttner 7/9</w:t>
      </w:r>
      <w:r w:rsidRPr="00E90251">
        <w:t xml:space="preserve"> [Robert, o-editor of The American Prospect and a professor at Brandeis University’s Heller School.</w:t>
      </w:r>
      <w:proofErr w:type="gramEnd"/>
      <w:r w:rsidRPr="00E90251">
        <w:t xml:space="preserve"> His new book is Can Democracy Survive Global Capitalism? "Trump Is Giving Democrats Everything They Need For The Midterms." 2018. https://www.huffingtonpost.com/entry/opinion-kuttner-blue-wave_us_5b435638e4b07b827cc2afc7]</w:t>
      </w:r>
    </w:p>
    <w:p w:rsidR="003E4A0D" w:rsidRPr="00E90251" w:rsidRDefault="003E4A0D" w:rsidP="003E4A0D">
      <w:r w:rsidRPr="00E90251">
        <w:rPr>
          <w:rStyle w:val="StyleUnderline"/>
        </w:rPr>
        <w:t xml:space="preserve">Trump is also </w:t>
      </w:r>
      <w:r w:rsidRPr="00E90251">
        <w:rPr>
          <w:rStyle w:val="Emphasis"/>
        </w:rPr>
        <w:t>booting</w:t>
      </w:r>
      <w:r w:rsidRPr="00E90251">
        <w:rPr>
          <w:rStyle w:val="StyleUnderline"/>
        </w:rPr>
        <w:t xml:space="preserve"> other </w:t>
      </w:r>
      <w:r w:rsidRPr="00E90251">
        <w:rPr>
          <w:rStyle w:val="Emphasis"/>
        </w:rPr>
        <w:t>issues</w:t>
      </w:r>
      <w:r w:rsidRPr="00E90251">
        <w:rPr>
          <w:rStyle w:val="StyleUnderline"/>
        </w:rPr>
        <w:t xml:space="preserve"> that for a time looked to be </w:t>
      </w:r>
      <w:r w:rsidRPr="00E90251">
        <w:rPr>
          <w:rStyle w:val="Emphasis"/>
        </w:rPr>
        <w:t>winners</w:t>
      </w:r>
      <w:r w:rsidRPr="00E90251">
        <w:rPr>
          <w:rStyle w:val="StyleUnderline"/>
        </w:rPr>
        <w:t>.</w:t>
      </w:r>
      <w:r w:rsidRPr="00E90251">
        <w:t xml:space="preserve"> </w:t>
      </w:r>
      <w:r w:rsidRPr="00E90251">
        <w:rPr>
          <w:rStyle w:val="StyleUnderline"/>
        </w:rPr>
        <w:t>He gained some cheap headlines for</w:t>
      </w:r>
      <w:r w:rsidRPr="00E90251">
        <w:t xml:space="preserve"> meeting with </w:t>
      </w:r>
      <w:r w:rsidRPr="00E90251">
        <w:rPr>
          <w:rStyle w:val="StyleUnderline"/>
        </w:rPr>
        <w:t>North Korea</w:t>
      </w:r>
      <w:r w:rsidRPr="00E90251">
        <w:t xml:space="preserve">’s Kim Jong </w:t>
      </w:r>
      <w:proofErr w:type="gramStart"/>
      <w:r w:rsidRPr="00E90251">
        <w:t>Un</w:t>
      </w:r>
      <w:proofErr w:type="gramEnd"/>
      <w:r w:rsidRPr="00E90251">
        <w:t xml:space="preserve"> </w:t>
      </w:r>
      <w:r w:rsidRPr="00E90251">
        <w:rPr>
          <w:rStyle w:val="StyleUnderline"/>
        </w:rPr>
        <w:t>and claiming</w:t>
      </w:r>
      <w:r w:rsidRPr="00E90251">
        <w:t xml:space="preserve"> a breakthrough toward </w:t>
      </w:r>
      <w:r w:rsidRPr="00E90251">
        <w:rPr>
          <w:rStyle w:val="StyleUnderline"/>
        </w:rPr>
        <w:t>nuclear disarmament</w:t>
      </w:r>
      <w:r w:rsidRPr="00E90251">
        <w:t xml:space="preserve"> of the Korean peninsula.</w:t>
      </w:r>
    </w:p>
    <w:p w:rsidR="003E4A0D" w:rsidRPr="00E90251" w:rsidRDefault="003E4A0D" w:rsidP="003E4A0D">
      <w:r w:rsidRPr="00E90251">
        <w:rPr>
          <w:rStyle w:val="StyleUnderline"/>
        </w:rPr>
        <w:t xml:space="preserve">The tacit understanding seemed to be </w:t>
      </w:r>
      <w:proofErr w:type="gramStart"/>
      <w:r w:rsidRPr="00E90251">
        <w:rPr>
          <w:rStyle w:val="StyleUnderline"/>
        </w:rPr>
        <w:t>a choreography</w:t>
      </w:r>
      <w:proofErr w:type="gramEnd"/>
      <w:r w:rsidRPr="00E90251">
        <w:rPr>
          <w:rStyle w:val="StyleUnderline"/>
        </w:rPr>
        <w:t xml:space="preserve"> of simulated progress</w:t>
      </w:r>
      <w:r w:rsidRPr="00E90251">
        <w:t xml:space="preserve"> between now and November that </w:t>
      </w:r>
      <w:r w:rsidRPr="00E90251">
        <w:rPr>
          <w:rStyle w:val="StyleUnderline"/>
        </w:rPr>
        <w:t>would make Trump look like a statesman</w:t>
      </w:r>
      <w:r w:rsidRPr="00E90251">
        <w:t xml:space="preserve"> as well as a master dealmaker. But </w:t>
      </w:r>
      <w:r w:rsidRPr="00E90251">
        <w:rPr>
          <w:rStyle w:val="StyleUnderline"/>
        </w:rPr>
        <w:t xml:space="preserve">that assumption is now a </w:t>
      </w:r>
      <w:r w:rsidRPr="00E90251">
        <w:rPr>
          <w:rStyle w:val="Emphasis"/>
        </w:rPr>
        <w:t>shambles</w:t>
      </w:r>
      <w:r w:rsidRPr="00E90251">
        <w:t>.</w:t>
      </w:r>
    </w:p>
    <w:p w:rsidR="003E4A0D" w:rsidRPr="00E90251" w:rsidRDefault="003E4A0D" w:rsidP="003E4A0D">
      <w:pPr>
        <w:rPr>
          <w:rStyle w:val="StyleUnderline"/>
        </w:rPr>
      </w:pPr>
      <w:r w:rsidRPr="00E90251">
        <w:t xml:space="preserve">Secretary of State Mike </w:t>
      </w:r>
      <w:r w:rsidRPr="00E90251">
        <w:rPr>
          <w:rStyle w:val="StyleUnderline"/>
        </w:rPr>
        <w:t>Pompeo made the mistake of</w:t>
      </w:r>
      <w:r w:rsidRPr="00E90251">
        <w:t xml:space="preserve"> actually </w:t>
      </w:r>
      <w:r w:rsidRPr="00E90251">
        <w:rPr>
          <w:rStyle w:val="StyleUnderline"/>
        </w:rPr>
        <w:t>pressing the North Koreans for some movement</w:t>
      </w:r>
      <w:r w:rsidRPr="00E90251">
        <w:t xml:space="preserve"> toward nuclear disarmament. </w:t>
      </w:r>
      <w:r w:rsidRPr="00E90251">
        <w:rPr>
          <w:rStyle w:val="StyleUnderline"/>
        </w:rPr>
        <w:t xml:space="preserve">They responded by accusing the United States of “a unilateral and </w:t>
      </w:r>
      <w:r w:rsidRPr="00E90251">
        <w:rPr>
          <w:rStyle w:val="Emphasis"/>
        </w:rPr>
        <w:t>gangster-like demand for de-nuclearization</w:t>
      </w:r>
      <w:r w:rsidRPr="00E90251">
        <w:rPr>
          <w:rStyle w:val="StyleUnderline"/>
        </w:rPr>
        <w:t xml:space="preserve">.” </w:t>
      </w:r>
    </w:p>
    <w:p w:rsidR="003E4A0D" w:rsidRPr="00E90251" w:rsidRDefault="003E4A0D" w:rsidP="003E4A0D">
      <w:r w:rsidRPr="00E90251">
        <w:t>We are now one step away from mutual name-calling, something Trump finds hard to resist. In any case, it’s clear that the Korea deal was, to use Trump’s favorite term, fake news.</w:t>
      </w:r>
    </w:p>
    <w:p w:rsidR="003E4A0D" w:rsidRPr="00E90251" w:rsidRDefault="003E4A0D" w:rsidP="003E4A0D">
      <w:r w:rsidRPr="00E90251">
        <w:t xml:space="preserve">And </w:t>
      </w:r>
      <w:r w:rsidRPr="00E90251">
        <w:rPr>
          <w:rStyle w:val="StyleUnderline"/>
        </w:rPr>
        <w:t xml:space="preserve">then there is </w:t>
      </w:r>
      <w:r w:rsidRPr="00E90251">
        <w:rPr>
          <w:rStyle w:val="Emphasis"/>
        </w:rPr>
        <w:t>trade</w:t>
      </w:r>
      <w:r w:rsidRPr="00E90251">
        <w:t xml:space="preserve">. Here </w:t>
      </w:r>
      <w:r w:rsidRPr="00E90251">
        <w:rPr>
          <w:rStyle w:val="StyleUnderline"/>
        </w:rPr>
        <w:t>Trump had a strong hand.</w:t>
      </w:r>
      <w:r w:rsidRPr="00E90251">
        <w:t xml:space="preserve"> His public was prepared to back a tougher line, and his advocacy of the interests of American manufacturing was good politics in the American heartland. </w:t>
      </w:r>
    </w:p>
    <w:p w:rsidR="003E4A0D" w:rsidRPr="00E90251" w:rsidRDefault="003E4A0D" w:rsidP="003E4A0D">
      <w:r w:rsidRPr="00E90251">
        <w:t xml:space="preserve">But </w:t>
      </w:r>
      <w:r w:rsidRPr="00E90251">
        <w:rPr>
          <w:rStyle w:val="StyleUnderline"/>
        </w:rPr>
        <w:t xml:space="preserve">Trump has so screwed up the details of trade diplomacy that his winning hand now looks like a </w:t>
      </w:r>
      <w:r w:rsidRPr="00E90251">
        <w:rPr>
          <w:rStyle w:val="Emphasis"/>
        </w:rPr>
        <w:t>loser</w:t>
      </w:r>
      <w:r w:rsidRPr="00E90251">
        <w:t xml:space="preserve">. </w:t>
      </w:r>
      <w:r w:rsidRPr="00E90251">
        <w:rPr>
          <w:rStyle w:val="StyleUnderline"/>
        </w:rPr>
        <w:t xml:space="preserve">He has managed to </w:t>
      </w:r>
      <w:r w:rsidRPr="00E90251">
        <w:rPr>
          <w:rStyle w:val="Emphasis"/>
        </w:rPr>
        <w:t>unite</w:t>
      </w:r>
      <w:r w:rsidRPr="00E90251">
        <w:rPr>
          <w:rStyle w:val="StyleUnderline"/>
        </w:rPr>
        <w:t xml:space="preserve"> the </w:t>
      </w:r>
      <w:r w:rsidRPr="00E90251">
        <w:rPr>
          <w:rStyle w:val="Emphasis"/>
        </w:rPr>
        <w:t>whole world against America</w:t>
      </w:r>
      <w:r w:rsidRPr="00E90251">
        <w:t xml:space="preserve"> </w:t>
      </w:r>
      <w:r w:rsidRPr="00E90251">
        <w:rPr>
          <w:rStyle w:val="StyleUnderline"/>
        </w:rPr>
        <w:t xml:space="preserve">rather than concentrating an </w:t>
      </w:r>
      <w:r w:rsidRPr="00E90251">
        <w:rPr>
          <w:rStyle w:val="Emphasis"/>
        </w:rPr>
        <w:t>alliance</w:t>
      </w:r>
      <w:r w:rsidRPr="00E90251">
        <w:t xml:space="preserve"> </w:t>
      </w:r>
      <w:r w:rsidRPr="00E90251">
        <w:rPr>
          <w:rStyle w:val="StyleUnderline"/>
        </w:rPr>
        <w:t>against</w:t>
      </w:r>
      <w:r w:rsidRPr="00E90251">
        <w:t xml:space="preserve"> the world’s most important trade predator, </w:t>
      </w:r>
      <w:r w:rsidRPr="00E90251">
        <w:rPr>
          <w:rStyle w:val="Emphasis"/>
        </w:rPr>
        <w:t>China</w:t>
      </w:r>
      <w:r w:rsidRPr="00E90251">
        <w:t>.</w:t>
      </w:r>
    </w:p>
    <w:p w:rsidR="003E4A0D" w:rsidRPr="00E90251" w:rsidRDefault="003E4A0D" w:rsidP="003E4A0D">
      <w:pPr>
        <w:rPr>
          <w:rStyle w:val="Emphasis"/>
        </w:rPr>
      </w:pPr>
      <w:r w:rsidRPr="00E90251">
        <w:rPr>
          <w:rStyle w:val="StyleUnderline"/>
        </w:rPr>
        <w:t>The total costs of a tariff war</w:t>
      </w:r>
      <w:r w:rsidRPr="00E90251">
        <w:t xml:space="preserve"> to an otherwise robust economy </w:t>
      </w:r>
      <w:r w:rsidRPr="00E90251">
        <w:rPr>
          <w:rStyle w:val="StyleUnderline"/>
        </w:rPr>
        <w:t>are modest ― a point being made by economists</w:t>
      </w:r>
      <w:r w:rsidRPr="00E90251">
        <w:t xml:space="preserve"> who are usually found claiming that free trade will do everything but cure warts ― </w:t>
      </w:r>
      <w:r w:rsidRPr="00E90251">
        <w:rPr>
          <w:rStyle w:val="StyleUnderline"/>
        </w:rPr>
        <w:t xml:space="preserve">yet the Chinese are not fools and are superb at </w:t>
      </w:r>
      <w:r w:rsidRPr="00E90251">
        <w:rPr>
          <w:rStyle w:val="Emphasis"/>
        </w:rPr>
        <w:t>targeting</w:t>
      </w:r>
      <w:r w:rsidRPr="00E90251">
        <w:rPr>
          <w:rStyle w:val="StyleUnderline"/>
        </w:rPr>
        <w:t xml:space="preserve"> their retaliatory </w:t>
      </w:r>
      <w:r w:rsidRPr="00E90251">
        <w:rPr>
          <w:rStyle w:val="Emphasis"/>
        </w:rPr>
        <w:t>tariffs</w:t>
      </w:r>
      <w:r w:rsidRPr="00E90251">
        <w:t xml:space="preserve"> </w:t>
      </w:r>
      <w:r w:rsidRPr="00E90251">
        <w:rPr>
          <w:rStyle w:val="StyleUnderline"/>
        </w:rPr>
        <w:t xml:space="preserve">at industries and regions that will do </w:t>
      </w:r>
      <w:r w:rsidRPr="00E90251">
        <w:rPr>
          <w:rStyle w:val="Emphasis"/>
        </w:rPr>
        <w:t>maximum political damage to Trump.</w:t>
      </w:r>
    </w:p>
    <w:p w:rsidR="003E4A0D" w:rsidRPr="00E90251" w:rsidRDefault="003E4A0D" w:rsidP="003E4A0D">
      <w:pPr>
        <w:rPr>
          <w:rStyle w:val="Emphasis"/>
        </w:rPr>
      </w:pPr>
      <w:r w:rsidRPr="00E90251">
        <w:t>T</w:t>
      </w:r>
      <w:r w:rsidRPr="00E90251">
        <w:rPr>
          <w:rStyle w:val="StyleUnderline"/>
        </w:rPr>
        <w:t xml:space="preserve">rump has even managed to make </w:t>
      </w:r>
      <w:r w:rsidRPr="00E90251">
        <w:rPr>
          <w:rStyle w:val="Emphasis"/>
        </w:rPr>
        <w:t>iconic companies</w:t>
      </w:r>
      <w:r w:rsidRPr="00E90251">
        <w:rPr>
          <w:rStyle w:val="StyleUnderline"/>
        </w:rPr>
        <w:t xml:space="preserve"> like General Motors and Harley Davidson</w:t>
      </w:r>
      <w:r w:rsidRPr="00E90251">
        <w:t xml:space="preserve"> </w:t>
      </w:r>
      <w:r w:rsidRPr="00E90251">
        <w:rPr>
          <w:rStyle w:val="Emphasis"/>
        </w:rPr>
        <w:t>the enemy</w:t>
      </w:r>
      <w:r w:rsidRPr="00E90251">
        <w:t xml:space="preserve">, </w:t>
      </w:r>
      <w:r w:rsidRPr="00E90251">
        <w:rPr>
          <w:rStyle w:val="StyleUnderline"/>
        </w:rPr>
        <w:t xml:space="preserve">and has sown panic among </w:t>
      </w:r>
      <w:r w:rsidRPr="00E90251">
        <w:rPr>
          <w:rStyle w:val="Emphasis"/>
        </w:rPr>
        <w:t>soybean farmers</w:t>
      </w:r>
      <w:r w:rsidRPr="00E90251">
        <w:t xml:space="preserve">. </w:t>
      </w:r>
      <w:r w:rsidRPr="00E90251">
        <w:rPr>
          <w:rStyle w:val="StyleUnderline"/>
        </w:rPr>
        <w:t xml:space="preserve">There is </w:t>
      </w:r>
      <w:r w:rsidRPr="00E90251">
        <w:rPr>
          <w:rStyle w:val="Emphasis"/>
        </w:rPr>
        <w:t xml:space="preserve">no way this is good politics for him and his base. </w:t>
      </w:r>
    </w:p>
    <w:p w:rsidR="003E4A0D" w:rsidRPr="00E90251" w:rsidRDefault="003E4A0D" w:rsidP="003E4A0D">
      <w:r w:rsidRPr="00E90251">
        <w:t xml:space="preserve">And </w:t>
      </w:r>
      <w:r w:rsidRPr="00E90251">
        <w:rPr>
          <w:rStyle w:val="StyleUnderline"/>
        </w:rPr>
        <w:t xml:space="preserve">I haven’t even mentioned the continuing drip of the several outstanding </w:t>
      </w:r>
      <w:r w:rsidRPr="00E90251">
        <w:rPr>
          <w:rStyle w:val="Emphasis"/>
        </w:rPr>
        <w:t>investigations</w:t>
      </w:r>
      <w:r w:rsidRPr="00E90251">
        <w:t xml:space="preserve">. So </w:t>
      </w:r>
      <w:r w:rsidRPr="00E90251">
        <w:rPr>
          <w:rStyle w:val="StyleUnderline"/>
        </w:rPr>
        <w:t>while the polls may show a slight lift</w:t>
      </w:r>
      <w:r w:rsidRPr="00E90251">
        <w:t xml:space="preserve"> in the broad standing of Trump and the Republican Congress, </w:t>
      </w:r>
      <w:r w:rsidRPr="00E90251">
        <w:rPr>
          <w:rStyle w:val="StyleUnderline"/>
        </w:rPr>
        <w:t xml:space="preserve">those numbers bounce up and down. We can </w:t>
      </w:r>
      <w:r w:rsidRPr="00E90251">
        <w:rPr>
          <w:rStyle w:val="Emphasis"/>
        </w:rPr>
        <w:t>remain confident</w:t>
      </w:r>
      <w:r w:rsidRPr="00E90251">
        <w:rPr>
          <w:rStyle w:val="StyleUnderline"/>
        </w:rPr>
        <w:t xml:space="preserve"> that 2018 is very likely to be a </w:t>
      </w:r>
      <w:r w:rsidRPr="00E90251">
        <w:rPr>
          <w:rStyle w:val="Emphasis"/>
        </w:rPr>
        <w:t>blue wave election</w:t>
      </w:r>
      <w:r w:rsidRPr="00E90251">
        <w:t>.</w:t>
      </w:r>
    </w:p>
    <w:p w:rsidR="003E4A0D" w:rsidRPr="00E90251" w:rsidRDefault="003E4A0D" w:rsidP="003E4A0D">
      <w:pPr>
        <w:pStyle w:val="Heading4"/>
        <w:rPr>
          <w:rFonts w:cs="Arial"/>
          <w:sz w:val="28"/>
        </w:rPr>
      </w:pPr>
      <w:r w:rsidRPr="00E90251">
        <w:rPr>
          <w:rFonts w:cs="Arial"/>
          <w:sz w:val="28"/>
        </w:rPr>
        <w:t>The dems will win---</w:t>
      </w:r>
      <w:r w:rsidRPr="00E90251">
        <w:rPr>
          <w:rFonts w:cs="Arial"/>
          <w:sz w:val="28"/>
          <w:u w:val="single"/>
        </w:rPr>
        <w:t>pundits</w:t>
      </w:r>
      <w:r w:rsidRPr="00E90251">
        <w:rPr>
          <w:rFonts w:cs="Arial"/>
          <w:sz w:val="28"/>
        </w:rPr>
        <w:t xml:space="preserve">, </w:t>
      </w:r>
      <w:r w:rsidRPr="00E90251">
        <w:rPr>
          <w:rFonts w:cs="Arial"/>
          <w:sz w:val="28"/>
          <w:u w:val="single"/>
        </w:rPr>
        <w:t>voter turnout</w:t>
      </w:r>
      <w:r w:rsidRPr="00E90251">
        <w:rPr>
          <w:rFonts w:cs="Arial"/>
          <w:sz w:val="28"/>
        </w:rPr>
        <w:t xml:space="preserve">, and </w:t>
      </w:r>
      <w:r w:rsidRPr="00E90251">
        <w:rPr>
          <w:rFonts w:cs="Arial"/>
          <w:sz w:val="28"/>
          <w:u w:val="single"/>
        </w:rPr>
        <w:t>approval ratings</w:t>
      </w:r>
      <w:r w:rsidRPr="00E90251">
        <w:rPr>
          <w:rFonts w:cs="Arial"/>
          <w:sz w:val="28"/>
        </w:rPr>
        <w:t xml:space="preserve">---reject old polls that </w:t>
      </w:r>
      <w:r w:rsidRPr="00E90251">
        <w:rPr>
          <w:rFonts w:cs="Arial"/>
          <w:sz w:val="28"/>
          <w:u w:val="single"/>
        </w:rPr>
        <w:t>underestimate</w:t>
      </w:r>
      <w:r w:rsidRPr="00E90251">
        <w:rPr>
          <w:rFonts w:cs="Arial"/>
          <w:sz w:val="28"/>
        </w:rPr>
        <w:t xml:space="preserve"> the blue wave </w:t>
      </w:r>
    </w:p>
    <w:p w:rsidR="003E4A0D" w:rsidRPr="00E90251" w:rsidRDefault="003E4A0D" w:rsidP="003E4A0D">
      <w:r w:rsidRPr="00E90251">
        <w:rPr>
          <w:b/>
        </w:rPr>
        <w:t>Spooner 7/8</w:t>
      </w:r>
      <w:r w:rsidRPr="00E90251">
        <w:t xml:space="preserve"> [Sher, Reporter @ Daily Kos, 2018, "More signs point to #BlueWave in midterms." https://www.dailykos.com/stories/2018/7/8/1778012/-More-signs-point-to-BlueWave-in-midterms]</w:t>
      </w:r>
    </w:p>
    <w:p w:rsidR="003E4A0D" w:rsidRPr="00E90251" w:rsidRDefault="003E4A0D" w:rsidP="003E4A0D">
      <w:r w:rsidRPr="00E90251">
        <w:rPr>
          <w:rStyle w:val="StyleUnderline"/>
        </w:rPr>
        <w:t>With the midterm elections less than four months away</w:t>
      </w:r>
      <w:r w:rsidRPr="00E90251">
        <w:t xml:space="preserve">, </w:t>
      </w:r>
      <w:r w:rsidRPr="00E90251">
        <w:rPr>
          <w:rStyle w:val="StyleUnderline"/>
        </w:rPr>
        <w:t xml:space="preserve">it’s time to note the </w:t>
      </w:r>
      <w:r w:rsidRPr="00E90251">
        <w:rPr>
          <w:rStyle w:val="Emphasis"/>
        </w:rPr>
        <w:t>growing number of signals</w:t>
      </w:r>
      <w:r w:rsidRPr="00E90251">
        <w:t xml:space="preserve"> </w:t>
      </w:r>
      <w:r w:rsidRPr="00E90251">
        <w:rPr>
          <w:rStyle w:val="StyleUnderline"/>
        </w:rPr>
        <w:t>showing evidence of likely Democratic victories</w:t>
      </w:r>
      <w:r w:rsidRPr="00E90251">
        <w:t xml:space="preserve"> on Nov. 6. </w:t>
      </w:r>
      <w:r w:rsidRPr="00E90251">
        <w:rPr>
          <w:rStyle w:val="StyleUnderline"/>
        </w:rPr>
        <w:t xml:space="preserve">More and more estranged Republican </w:t>
      </w:r>
      <w:r w:rsidRPr="00E90251">
        <w:rPr>
          <w:rStyle w:val="Emphasis"/>
        </w:rPr>
        <w:t>pundits are calling on voters to reject Republicans</w:t>
      </w:r>
      <w:r w:rsidRPr="00E90251">
        <w:t xml:space="preserve"> and vote for Democrats in this year’s midterms, including Steve Schmidt, Max Boot, </w:t>
      </w:r>
      <w:proofErr w:type="gramStart"/>
      <w:r w:rsidRPr="00E90251">
        <w:t>George</w:t>
      </w:r>
      <w:proofErr w:type="gramEnd"/>
      <w:r w:rsidRPr="00E90251">
        <w:t xml:space="preserve"> F. </w:t>
      </w:r>
      <w:proofErr w:type="gramStart"/>
      <w:r w:rsidRPr="00E90251">
        <w:t>Will, and Joe Scarborough and friends on MSNBC’s Morning Joe.</w:t>
      </w:r>
      <w:proofErr w:type="gramEnd"/>
      <w:r w:rsidRPr="00E90251">
        <w:t xml:space="preserve"> </w:t>
      </w:r>
      <w:r w:rsidRPr="00E90251">
        <w:rPr>
          <w:rStyle w:val="StyleUnderline"/>
        </w:rPr>
        <w:t xml:space="preserve">The list is </w:t>
      </w:r>
      <w:r w:rsidRPr="00E90251">
        <w:rPr>
          <w:rStyle w:val="Emphasis"/>
        </w:rPr>
        <w:t>only likely to get longer</w:t>
      </w:r>
      <w:r w:rsidRPr="00E90251">
        <w:t xml:space="preserve">, </w:t>
      </w:r>
      <w:r w:rsidRPr="00E90251">
        <w:rPr>
          <w:rStyle w:val="StyleUnderline"/>
        </w:rPr>
        <w:t xml:space="preserve">even if those GOP pundits end up returning to the fold post-Donald Trump. </w:t>
      </w:r>
      <w:r w:rsidRPr="00E90251">
        <w:t>Yet their influence is likely limited and is being dismissed as sour grapes by many Republicans. It’s also seen as a case of “what took you so long” by Democrats.</w:t>
      </w:r>
    </w:p>
    <w:p w:rsidR="003E4A0D" w:rsidRPr="00E90251" w:rsidRDefault="003E4A0D" w:rsidP="003E4A0D">
      <w:r w:rsidRPr="00E90251">
        <w:rPr>
          <w:rStyle w:val="StyleUnderline"/>
        </w:rPr>
        <w:t xml:space="preserve">A </w:t>
      </w:r>
      <w:r w:rsidRPr="00E90251">
        <w:rPr>
          <w:rStyle w:val="Emphasis"/>
        </w:rPr>
        <w:t>deeper look at polls</w:t>
      </w:r>
      <w:r w:rsidRPr="00E90251">
        <w:rPr>
          <w:rStyle w:val="StyleUnderline"/>
        </w:rPr>
        <w:t xml:space="preserve"> showing </w:t>
      </w:r>
      <w:r w:rsidRPr="00E90251">
        <w:rPr>
          <w:rStyle w:val="Emphasis"/>
        </w:rPr>
        <w:t>who has been voting</w:t>
      </w:r>
      <w:r w:rsidRPr="00E90251">
        <w:t xml:space="preserve"> in special elections since Trump took office and in 2018 primaries </w:t>
      </w:r>
      <w:r w:rsidRPr="00E90251">
        <w:rPr>
          <w:rStyle w:val="StyleUnderline"/>
        </w:rPr>
        <w:t>gives a clearer picture—</w:t>
      </w:r>
      <w:r w:rsidRPr="00E90251">
        <w:rPr>
          <w:rStyle w:val="Emphasis"/>
        </w:rPr>
        <w:t>43 state</w:t>
      </w:r>
      <w:r w:rsidRPr="00E90251">
        <w:rPr>
          <w:rStyle w:val="StyleUnderline"/>
        </w:rPr>
        <w:t xml:space="preserve"> legislative seats have flipped from </w:t>
      </w:r>
      <w:r w:rsidRPr="00E90251">
        <w:rPr>
          <w:rStyle w:val="Emphasis"/>
        </w:rPr>
        <w:t>red to blue</w:t>
      </w:r>
      <w:r w:rsidRPr="00E90251">
        <w:rPr>
          <w:rStyle w:val="StyleUnderline"/>
        </w:rPr>
        <w:t>,</w:t>
      </w:r>
      <w:r w:rsidRPr="00E90251">
        <w:t xml:space="preserve"> </w:t>
      </w:r>
      <w:r w:rsidRPr="00E90251">
        <w:rPr>
          <w:rStyle w:val="StyleUnderline"/>
        </w:rPr>
        <w:t xml:space="preserve">and Democratic </w:t>
      </w:r>
      <w:r w:rsidRPr="00E90251">
        <w:rPr>
          <w:rStyle w:val="Emphasis"/>
        </w:rPr>
        <w:t>turnout</w:t>
      </w:r>
      <w:r w:rsidRPr="00E90251">
        <w:rPr>
          <w:rStyle w:val="StyleUnderline"/>
        </w:rPr>
        <w:t xml:space="preserve"> in primaries </w:t>
      </w:r>
      <w:r w:rsidRPr="00E90251">
        <w:rPr>
          <w:rStyle w:val="Emphasis"/>
        </w:rPr>
        <w:t>is up overall</w:t>
      </w:r>
      <w:r w:rsidRPr="00E90251">
        <w:t xml:space="preserve">, </w:t>
      </w:r>
      <w:r w:rsidRPr="00E90251">
        <w:rPr>
          <w:rStyle w:val="StyleUnderline"/>
        </w:rPr>
        <w:t>even while Republicans</w:t>
      </w:r>
      <w:r w:rsidRPr="00E90251">
        <w:t xml:space="preserve"> in some states also </w:t>
      </w:r>
      <w:r w:rsidRPr="00E90251">
        <w:rPr>
          <w:rStyle w:val="StyleUnderline"/>
        </w:rPr>
        <w:t xml:space="preserve">are </w:t>
      </w:r>
      <w:r w:rsidRPr="00E90251">
        <w:rPr>
          <w:rStyle w:val="Emphasis"/>
        </w:rPr>
        <w:t>energized</w:t>
      </w:r>
      <w:r w:rsidRPr="00E90251">
        <w:t>.</w:t>
      </w:r>
    </w:p>
    <w:p w:rsidR="003E4A0D" w:rsidRPr="00E90251" w:rsidRDefault="003E4A0D" w:rsidP="003E4A0D">
      <w:r w:rsidRPr="00E90251">
        <w:t xml:space="preserve">There’s still a lot of time until Nov. 6, and given the ever-changing news events and wild unpredictability of what Trump will do or tweet about on any given day, who knows what we’ll be talking about on Election Day? </w:t>
      </w:r>
      <w:r w:rsidRPr="00E90251">
        <w:rPr>
          <w:rStyle w:val="StyleUnderline"/>
        </w:rPr>
        <w:t xml:space="preserve">The Senate is still an uphill battle, but many say a Democratic </w:t>
      </w:r>
      <w:r w:rsidRPr="00E90251">
        <w:rPr>
          <w:rStyle w:val="Emphasis"/>
        </w:rPr>
        <w:t>takeover of the House could be likely</w:t>
      </w:r>
      <w:r w:rsidRPr="00E90251">
        <w:t>.</w:t>
      </w:r>
    </w:p>
    <w:p w:rsidR="003E4A0D" w:rsidRPr="00E90251" w:rsidRDefault="003E4A0D" w:rsidP="003E4A0D">
      <w:r w:rsidRPr="00E90251">
        <w:t>It all depends on which story you read, even on the same day. Is it Democrats strengthen hand in seeking control of House or is the blue wave crashing? The Cook Political Report still counts way more Republican-held House seats than Democratic ones as being in the toss-up category, and ratings keep moving seats in Democrats’ direction.</w:t>
      </w:r>
    </w:p>
    <w:p w:rsidR="003E4A0D" w:rsidRPr="00E90251" w:rsidRDefault="003E4A0D" w:rsidP="003E4A0D">
      <w:pPr>
        <w:rPr>
          <w:rStyle w:val="StyleUnderline"/>
        </w:rPr>
      </w:pPr>
      <w:r w:rsidRPr="00E90251">
        <w:rPr>
          <w:rStyle w:val="StyleUnderline"/>
        </w:rPr>
        <w:t xml:space="preserve">A new analysis from </w:t>
      </w:r>
      <w:r w:rsidRPr="00E90251">
        <w:t xml:space="preserve">CNN’s Harry </w:t>
      </w:r>
      <w:r w:rsidRPr="00E90251">
        <w:rPr>
          <w:rStyle w:val="StyleUnderline"/>
        </w:rPr>
        <w:t xml:space="preserve">Enten ran with the encouraging headline, “Why some </w:t>
      </w:r>
      <w:r w:rsidRPr="00E90251">
        <w:rPr>
          <w:rStyle w:val="Emphasis"/>
        </w:rPr>
        <w:t>polls may be underestimating Democrats</w:t>
      </w:r>
      <w:r w:rsidRPr="00E90251">
        <w:rPr>
          <w:rStyle w:val="StyleUnderline"/>
        </w:rPr>
        <w:t>.” Enten uses results of recent</w:t>
      </w:r>
      <w:r w:rsidRPr="00E90251">
        <w:t xml:space="preserve"> Monmouth University </w:t>
      </w:r>
      <w:r w:rsidRPr="00E90251">
        <w:rPr>
          <w:rStyle w:val="StyleUnderline"/>
        </w:rPr>
        <w:t>polls that went from polling registered voters to polling likely voters</w:t>
      </w:r>
      <w:r w:rsidRPr="00E90251">
        <w:t xml:space="preserve">. </w:t>
      </w:r>
      <w:r w:rsidRPr="00E90251">
        <w:rPr>
          <w:rStyle w:val="StyleUnderline"/>
        </w:rPr>
        <w:t>In its “likely voter” definition</w:t>
      </w:r>
      <w:r w:rsidRPr="00E90251">
        <w:t xml:space="preserve">, Monmouth switched from using only past voting history, which would have a definite Republican lean, to voters with a high level of interest, even if they haven't historically voted in past midterms. </w:t>
      </w:r>
      <w:r w:rsidRPr="00E90251">
        <w:rPr>
          <w:rStyle w:val="StyleUnderline"/>
        </w:rPr>
        <w:t xml:space="preserve">The polling showed a small but still </w:t>
      </w:r>
      <w:r w:rsidRPr="00E90251">
        <w:rPr>
          <w:rStyle w:val="Emphasis"/>
        </w:rPr>
        <w:t>significant Democratic tilt</w:t>
      </w:r>
      <w:r w:rsidRPr="00E90251">
        <w:rPr>
          <w:rStyle w:val="StyleUnderline"/>
        </w:rPr>
        <w:t>.</w:t>
      </w:r>
    </w:p>
    <w:p w:rsidR="003E4A0D" w:rsidRPr="00E90251" w:rsidRDefault="003E4A0D" w:rsidP="003E4A0D">
      <w:pPr>
        <w:rPr>
          <w:rStyle w:val="StyleUnderline"/>
        </w:rPr>
      </w:pPr>
      <w:r w:rsidRPr="00E90251">
        <w:rPr>
          <w:rStyle w:val="StyleUnderline"/>
        </w:rPr>
        <w:t xml:space="preserve">The turnout advantage Republicans enjoyed during the Obama years may </w:t>
      </w:r>
      <w:r w:rsidRPr="00E90251">
        <w:rPr>
          <w:rStyle w:val="Emphasis"/>
        </w:rPr>
        <w:t>no longer exist</w:t>
      </w:r>
      <w:r w:rsidRPr="00E90251">
        <w:t xml:space="preserve"> </w:t>
      </w:r>
      <w:r w:rsidRPr="00E90251">
        <w:rPr>
          <w:rStyle w:val="StyleUnderline"/>
        </w:rPr>
        <w:t>as we head into 2018</w:t>
      </w:r>
      <w:r w:rsidRPr="00E90251">
        <w:t xml:space="preserve">, and in fact, </w:t>
      </w:r>
      <w:r w:rsidRPr="00E90251">
        <w:rPr>
          <w:rStyle w:val="StyleUnderline"/>
        </w:rPr>
        <w:t>there are some signs</w:t>
      </w:r>
      <w:r w:rsidRPr="00E90251">
        <w:t xml:space="preserve"> that </w:t>
      </w:r>
      <w:r w:rsidRPr="00E90251">
        <w:rPr>
          <w:rStyle w:val="StyleUnderline"/>
        </w:rPr>
        <w:t xml:space="preserve">Democrats may be the ones with a </w:t>
      </w:r>
      <w:r w:rsidRPr="00E90251">
        <w:rPr>
          <w:rStyle w:val="Emphasis"/>
        </w:rPr>
        <w:t>decisive turnout advantage</w:t>
      </w:r>
      <w:r w:rsidRPr="00E90251">
        <w:rPr>
          <w:rStyle w:val="StyleUnderline"/>
        </w:rPr>
        <w:t xml:space="preserve"> this cycle. …</w:t>
      </w:r>
    </w:p>
    <w:p w:rsidR="003E4A0D" w:rsidRPr="00E90251" w:rsidRDefault="003E4A0D" w:rsidP="003E4A0D">
      <w:r w:rsidRPr="00E90251">
        <w:rPr>
          <w:rStyle w:val="StyleUnderline"/>
        </w:rPr>
        <w:t>In five of the seven races</w:t>
      </w:r>
      <w:r w:rsidRPr="00E90251">
        <w:t xml:space="preserve"> polled, </w:t>
      </w:r>
      <w:r w:rsidRPr="00E90251">
        <w:rPr>
          <w:rStyle w:val="StyleUnderline"/>
        </w:rPr>
        <w:t>the Democratic candidate either did better or no worse when Monmouth switched from registered voters to likely voters</w:t>
      </w:r>
      <w:r w:rsidRPr="00E90251">
        <w:t>. And in the two races where the Republican candidate does better with the switch to likely voters, the change was 2 points or less.</w:t>
      </w:r>
    </w:p>
    <w:p w:rsidR="003E4A0D" w:rsidRPr="00E90251" w:rsidRDefault="003E4A0D" w:rsidP="003E4A0D">
      <w:r w:rsidRPr="00E90251">
        <w:rPr>
          <w:rStyle w:val="StyleUnderline"/>
        </w:rPr>
        <w:t xml:space="preserve">The average shift has been 2 points in </w:t>
      </w:r>
      <w:r w:rsidRPr="00E90251">
        <w:rPr>
          <w:rStyle w:val="Emphasis"/>
        </w:rPr>
        <w:t>favor of the Democratic</w:t>
      </w:r>
      <w:r w:rsidRPr="00E90251">
        <w:t xml:space="preserve"> </w:t>
      </w:r>
      <w:r w:rsidRPr="00E90251">
        <w:rPr>
          <w:rStyle w:val="StyleUnderline"/>
        </w:rPr>
        <w:t>candidate</w:t>
      </w:r>
      <w:r w:rsidRPr="00E90251">
        <w:t>.</w:t>
      </w:r>
    </w:p>
    <w:p w:rsidR="003E4A0D" w:rsidRPr="00E90251" w:rsidRDefault="003E4A0D" w:rsidP="003E4A0D">
      <w:r w:rsidRPr="00E90251">
        <w:t xml:space="preserve">A 2-point shift may not seem like a lot but it could be huge if it holds across the board. Democrats right now hold roughly a 7-percentage point edge on the generic congressional ballot. </w:t>
      </w:r>
      <w:r w:rsidRPr="00E90251">
        <w:rPr>
          <w:rStyle w:val="StyleUnderline"/>
        </w:rPr>
        <w:t xml:space="preserve">That's right in the area where they need it to be to have a net gain of </w:t>
      </w:r>
      <w:r w:rsidRPr="00E90251">
        <w:rPr>
          <w:rStyle w:val="Emphasis"/>
        </w:rPr>
        <w:t>23 seats to take control</w:t>
      </w:r>
      <w:r w:rsidRPr="00E90251">
        <w:t>. …</w:t>
      </w:r>
    </w:p>
    <w:p w:rsidR="003E4A0D" w:rsidRPr="00E90251" w:rsidRDefault="003E4A0D" w:rsidP="003E4A0D">
      <w:pPr>
        <w:rPr>
          <w:rStyle w:val="StyleUnderline"/>
        </w:rPr>
      </w:pPr>
      <w:r w:rsidRPr="00E90251">
        <w:t xml:space="preserve">In a hypothetical scenario, </w:t>
      </w:r>
      <w:r w:rsidRPr="00E90251">
        <w:rPr>
          <w:rStyle w:val="StyleUnderline"/>
        </w:rPr>
        <w:t xml:space="preserve">2 points could mean the difference from a net gain </w:t>
      </w:r>
      <w:r w:rsidRPr="00E90251">
        <w:rPr>
          <w:rStyle w:val="Emphasis"/>
        </w:rPr>
        <w:t>of 21 seats for the Democrats</w:t>
      </w:r>
      <w:r w:rsidRPr="00E90251">
        <w:t xml:space="preserve"> </w:t>
      </w:r>
      <w:r w:rsidRPr="00E90251">
        <w:rPr>
          <w:rStyle w:val="StyleUnderline"/>
        </w:rPr>
        <w:t>and a Republican majority to a net gain of</w:t>
      </w:r>
      <w:r w:rsidRPr="00E90251">
        <w:rPr>
          <w:rStyle w:val="Emphasis"/>
        </w:rPr>
        <w:t xml:space="preserve"> 27 seats</w:t>
      </w:r>
      <w:r w:rsidRPr="00E90251">
        <w:rPr>
          <w:rStyle w:val="StyleUnderline"/>
        </w:rPr>
        <w:t xml:space="preserve"> for the Democrats and a Democratic majority.</w:t>
      </w:r>
    </w:p>
    <w:p w:rsidR="003E4A0D" w:rsidRPr="00E90251" w:rsidRDefault="003E4A0D" w:rsidP="003E4A0D">
      <w:r w:rsidRPr="00E90251">
        <w:t>There’s also some heartening news when it comes to talking to actual voters (beyond the omnipresent interviews with loyal Trumpsters). Consider what Jonathan Rauch and Benjamin Wittes, normally nonpartisan senior fellows of the Brookings Institution, wrote in The Atlantic. In a piece headlined “Boycott the Republican Party,” they recounted what a Virginia voter told The Washington Post after the 2017 Democratic sweep:</w:t>
      </w:r>
    </w:p>
    <w:p w:rsidR="003E4A0D" w:rsidRPr="00E90251" w:rsidRDefault="003E4A0D" w:rsidP="003E4A0D">
      <w:pPr>
        <w:rPr>
          <w:rStyle w:val="StyleUnderline"/>
        </w:rPr>
      </w:pPr>
      <w:r w:rsidRPr="00E90251">
        <w:t>“</w:t>
      </w:r>
      <w:r w:rsidRPr="00E90251">
        <w:rPr>
          <w:rStyle w:val="StyleUnderline"/>
        </w:rPr>
        <w:t xml:space="preserve">It could have been </w:t>
      </w:r>
      <w:r w:rsidRPr="00E90251">
        <w:rPr>
          <w:rStyle w:val="Emphasis"/>
        </w:rPr>
        <w:t>Dr. Seuss</w:t>
      </w:r>
      <w:r w:rsidRPr="00E90251">
        <w:t xml:space="preserve"> </w:t>
      </w:r>
      <w:r w:rsidRPr="00E90251">
        <w:rPr>
          <w:rStyle w:val="StyleUnderline"/>
        </w:rPr>
        <w:t xml:space="preserve">or the </w:t>
      </w:r>
      <w:r w:rsidRPr="00E90251">
        <w:rPr>
          <w:rStyle w:val="Emphasis"/>
        </w:rPr>
        <w:t>Berenstain Bears</w:t>
      </w:r>
      <w:r w:rsidRPr="00E90251">
        <w:t xml:space="preserve"> </w:t>
      </w:r>
      <w:r w:rsidRPr="00E90251">
        <w:rPr>
          <w:rStyle w:val="StyleUnderline"/>
        </w:rPr>
        <w:t xml:space="preserve">on the ballot and I would have voted for them if they were a </w:t>
      </w:r>
      <w:r w:rsidRPr="00E90251">
        <w:rPr>
          <w:rStyle w:val="Emphasis"/>
        </w:rPr>
        <w:t>Democrat</w:t>
      </w:r>
      <w:r w:rsidRPr="00E90251">
        <w:t xml:space="preserve">,” he said. “I might do more analyses in other years. </w:t>
      </w:r>
      <w:proofErr w:type="gramStart"/>
      <w:r w:rsidRPr="00E90251">
        <w:t>But in this case, no.</w:t>
      </w:r>
      <w:proofErr w:type="gramEnd"/>
      <w:r w:rsidRPr="00E90251">
        <w:t xml:space="preserve"> No one else gets any consideration because what’s going on with the Republicans—</w:t>
      </w:r>
      <w:r w:rsidRPr="00E90251">
        <w:rPr>
          <w:rStyle w:val="StyleUnderline"/>
        </w:rPr>
        <w:t>I’m talking about Trump and his cast of characters—is stupid, stupid, stupid. I can’t say stupid enough times.”</w:t>
      </w:r>
    </w:p>
    <w:p w:rsidR="003E4A0D" w:rsidRPr="00E90251" w:rsidRDefault="003E4A0D" w:rsidP="003E4A0D">
      <w:r w:rsidRPr="00E90251">
        <w:t>Demographics also are working in Democrats’ favor. As Pew Research noted, younger voters—generation X, millennials, and the post-millennial generation—now outnumber their elders.</w:t>
      </w:r>
    </w:p>
    <w:p w:rsidR="003E4A0D" w:rsidRPr="00E90251" w:rsidRDefault="003E4A0D" w:rsidP="003E4A0D">
      <w:r w:rsidRPr="00E90251">
        <w:t xml:space="preserve">As of April 2018 (the most recent data available), </w:t>
      </w:r>
      <w:r w:rsidRPr="00E90251">
        <w:rPr>
          <w:rStyle w:val="StyleUnderline"/>
        </w:rPr>
        <w:t>59% of adults who are eligible to vote are Gen Xers, Millennials or “post-Millennials</w:t>
      </w:r>
      <w:r w:rsidRPr="00E90251">
        <w:t xml:space="preserve">.” … Meanwhile, </w:t>
      </w:r>
      <w:r w:rsidRPr="00E90251">
        <w:rPr>
          <w:rStyle w:val="StyleUnderline"/>
        </w:rPr>
        <w:t>the electoral potential of Baby Boomers and older generations has declined since the last midterm</w:t>
      </w:r>
      <w:r w:rsidRPr="00E90251">
        <w:t xml:space="preserve">. </w:t>
      </w:r>
      <w:r w:rsidRPr="00E90251">
        <w:rPr>
          <w:rStyle w:val="StyleUnderline"/>
        </w:rPr>
        <w:t xml:space="preserve">Driven mainly by </w:t>
      </w:r>
      <w:r w:rsidRPr="00E90251">
        <w:rPr>
          <w:rStyle w:val="Emphasis"/>
        </w:rPr>
        <w:t>deaths</w:t>
      </w:r>
      <w:r w:rsidRPr="00E90251">
        <w:t xml:space="preserve">, </w:t>
      </w:r>
      <w:r w:rsidRPr="00E90251">
        <w:rPr>
          <w:rStyle w:val="StyleUnderline"/>
        </w:rPr>
        <w:t xml:space="preserve">there are now </w:t>
      </w:r>
      <w:r w:rsidRPr="00E90251">
        <w:rPr>
          <w:rStyle w:val="Emphasis"/>
        </w:rPr>
        <w:t>10 million fewer eligible voters</w:t>
      </w:r>
      <w:r w:rsidRPr="00E90251">
        <w:t xml:space="preserve"> among the Boomer and older generations than there were in 2014.</w:t>
      </w:r>
    </w:p>
    <w:p w:rsidR="00D54E31" w:rsidRPr="00E90251" w:rsidRDefault="0067491D" w:rsidP="00D54E31">
      <w:pPr>
        <w:pStyle w:val="Heading3"/>
        <w:rPr>
          <w:rFonts w:cs="Arial"/>
        </w:rPr>
      </w:pPr>
      <w:r w:rsidRPr="00E90251">
        <w:rPr>
          <w:rFonts w:cs="Arial"/>
        </w:rPr>
        <w:t>2NC---UQ---</w:t>
      </w:r>
      <w:r w:rsidR="00D54E31" w:rsidRPr="00E90251">
        <w:rPr>
          <w:rFonts w:cs="Arial"/>
        </w:rPr>
        <w:t>Anti-Trump</w:t>
      </w:r>
    </w:p>
    <w:p w:rsidR="00D54E31" w:rsidRPr="00E90251" w:rsidRDefault="00D54E31" w:rsidP="00D54E31">
      <w:pPr>
        <w:pStyle w:val="Heading4"/>
        <w:rPr>
          <w:rFonts w:cs="Arial"/>
          <w:sz w:val="28"/>
        </w:rPr>
      </w:pPr>
      <w:r w:rsidRPr="00E90251">
        <w:rPr>
          <w:rFonts w:cs="Arial"/>
          <w:sz w:val="28"/>
        </w:rPr>
        <w:t xml:space="preserve">Dems win – demographics and anti-Trump sentiment </w:t>
      </w:r>
    </w:p>
    <w:p w:rsidR="00D54E31" w:rsidRPr="00E90251" w:rsidRDefault="00D54E31" w:rsidP="00D54E31">
      <w:r w:rsidRPr="00E90251">
        <w:rPr>
          <w:rStyle w:val="Style13ptBold"/>
          <w:sz w:val="26"/>
          <w:szCs w:val="26"/>
        </w:rPr>
        <w:t xml:space="preserve">Guskin 7/12 </w:t>
      </w:r>
      <w:r w:rsidRPr="00E90251">
        <w:t xml:space="preserve">– (Emily Guskin, polling analyst at The Washington Post, specializing in public opinion about politics, election campaigns and public policy, 7/12/18, “Democrats are more enthusiastic about voting in midterms, poll shows,” The Washington Post, Accessed 7/14/18, </w:t>
      </w:r>
      <w:hyperlink r:id="rId62" w:history="1">
        <w:r w:rsidRPr="00E90251">
          <w:rPr>
            <w:rStyle w:val="Hyperlink"/>
          </w:rPr>
          <w:t>https://www.washingtonpost.com/news/the-fix/wp/2018/07/12/democrats-more-enthusiastic-about-voting-in-midterms/?utm_term=.e251891757a7</w:t>
        </w:r>
      </w:hyperlink>
      <w:r w:rsidRPr="00E90251">
        <w:t xml:space="preserve">) //ak </w:t>
      </w:r>
    </w:p>
    <w:p w:rsidR="00D54E31" w:rsidRPr="00E90251" w:rsidRDefault="00D54E31" w:rsidP="00D54E31">
      <w:pPr>
        <w:rPr>
          <w:sz w:val="16"/>
        </w:rPr>
      </w:pPr>
      <w:r w:rsidRPr="00E90251">
        <w:rPr>
          <w:sz w:val="16"/>
        </w:rPr>
        <w:t xml:space="preserve">Put another way, while </w:t>
      </w:r>
      <w:r w:rsidRPr="00E90251">
        <w:rPr>
          <w:rStyle w:val="StyleUnderline"/>
        </w:rPr>
        <w:t>Democratic-leaning voters are just about as likely to say it is extremely important to vote regardless of whether they live in a battleground district</w:t>
      </w:r>
      <w:r w:rsidRPr="00E90251">
        <w:rPr>
          <w:sz w:val="16"/>
        </w:rPr>
        <w:t xml:space="preserve">, </w:t>
      </w:r>
      <w:r w:rsidRPr="00E90251">
        <w:rPr>
          <w:rStyle w:val="StyleUnderline"/>
        </w:rPr>
        <w:t>Republican-leaning voters in battleground districts are more motivated to vote than Republicans who live in less competitive areas</w:t>
      </w:r>
      <w:r w:rsidRPr="00E90251">
        <w:rPr>
          <w:sz w:val="16"/>
        </w:rPr>
        <w:t xml:space="preserve"> (46 percent vs. 37 percent). This is just one measure of interest in election turnout, and the partisan enthusiasm gap can range significantly depending on the metric. For instance, state polling in competitive U.S. Senate races by SurveyMonkey for Axios released this week found that on average, Democratic and Republican voters were about equal in saying that they are “certain” to vote, but </w:t>
      </w:r>
      <w:r w:rsidRPr="00E90251">
        <w:rPr>
          <w:rStyle w:val="StyleUnderline"/>
        </w:rPr>
        <w:t>more Democrats said they are “more enthusiastic” about voting this year than in past congressional elections. Gender and opinions on</w:t>
      </w:r>
      <w:r w:rsidRPr="00E90251">
        <w:rPr>
          <w:sz w:val="16"/>
        </w:rPr>
        <w:t xml:space="preserve"> President </w:t>
      </w:r>
      <w:r w:rsidRPr="00E90251">
        <w:rPr>
          <w:rStyle w:val="StyleUnderline"/>
        </w:rPr>
        <w:t>Trump</w:t>
      </w:r>
      <w:r w:rsidRPr="00E90251">
        <w:rPr>
          <w:sz w:val="16"/>
        </w:rPr>
        <w:t xml:space="preserve"> also </w:t>
      </w:r>
      <w:r w:rsidRPr="00E90251">
        <w:rPr>
          <w:rStyle w:val="StyleUnderline"/>
        </w:rPr>
        <w:t>factor in.</w:t>
      </w:r>
      <w:r w:rsidRPr="00E90251">
        <w:rPr>
          <w:sz w:val="16"/>
        </w:rPr>
        <w:t xml:space="preserve"> For one, </w:t>
      </w:r>
      <w:r w:rsidRPr="00E90251">
        <w:rPr>
          <w:rStyle w:val="StyleUnderline"/>
        </w:rPr>
        <w:t>54 percent of men say it’s extremely important to vote in midterms this year, compared with 39 percent of women</w:t>
      </w:r>
      <w:r w:rsidRPr="00E90251">
        <w:rPr>
          <w:sz w:val="16"/>
        </w:rPr>
        <w:t xml:space="preserve">. That’s a gap that runs against the fact that women typically turn out at higher rates, as The Post’s Dan Balz wrote last weekend. </w:t>
      </w:r>
      <w:r w:rsidRPr="00E90251">
        <w:rPr>
          <w:rStyle w:val="StyleUnderline"/>
        </w:rPr>
        <w:t>College graduates are also more likely to say it’s extremely important (</w:t>
      </w:r>
      <w:r w:rsidRPr="00E90251">
        <w:rPr>
          <w:sz w:val="16"/>
        </w:rPr>
        <w:t xml:space="preserve">58 percent) than voters without college degrees (40 percent), which is consistent with higher turnout rates among people with more formal education. Perhaps unsurprisingly, </w:t>
      </w:r>
      <w:r w:rsidRPr="00E90251">
        <w:rPr>
          <w:rStyle w:val="StyleUnderline"/>
        </w:rPr>
        <w:t>voters with strongly positive and negative views of Trump say it’s more important to vote this year than those with less passionate views</w:t>
      </w:r>
      <w:r w:rsidRPr="00E90251">
        <w:rPr>
          <w:sz w:val="16"/>
        </w:rPr>
        <w:t xml:space="preserve">. Among those who “approve somewhat” or “disapprove somewhat,” an identical 22 percent say it’s extremely important to vote. And a 55 percent majority of those who strongly approve of Trump say it’s extremely important to turn out, rising to 68 percent among voters who strongly disapprove of Trump. </w:t>
      </w:r>
      <w:r w:rsidRPr="00E90251">
        <w:rPr>
          <w:rStyle w:val="StyleUnderline"/>
        </w:rPr>
        <w:t>While strong Trump supporters come fairly close to strong Trump opponents on this measure, their smaller share of the electorate illustrates a key factor driving Democrats’ turnout edge. While 21 percent of registered voters strongly approve of Trump, 38 percent strongly disapprove.</w:t>
      </w:r>
      <w:r w:rsidRPr="00E90251">
        <w:rPr>
          <w:sz w:val="16"/>
        </w:rPr>
        <w:t xml:space="preserve"> This Washington Post-Schar School poll was conducted from June 27 through July 2 among 1,302 registered voters, including an oversample of 774 voters in battleground districts. Margin of error for registered voters is plus or minus five percentage points, both overall and among those in battleground districts. Among the 528 registered voters in non-battleground districts, the margin of error is plus or minus six points.</w:t>
      </w:r>
    </w:p>
    <w:p w:rsidR="003E4A0D" w:rsidRPr="00E90251" w:rsidRDefault="0067491D" w:rsidP="003E4A0D">
      <w:pPr>
        <w:pStyle w:val="Heading3"/>
        <w:rPr>
          <w:rFonts w:cs="Arial"/>
        </w:rPr>
      </w:pPr>
      <w:r w:rsidRPr="00E90251">
        <w:rPr>
          <w:rFonts w:cs="Arial"/>
        </w:rPr>
        <w:t>2NC---UQ---</w:t>
      </w:r>
      <w:r w:rsidR="003E4A0D" w:rsidRPr="00E90251">
        <w:rPr>
          <w:rFonts w:cs="Arial"/>
        </w:rPr>
        <w:t xml:space="preserve">Immigration </w:t>
      </w:r>
    </w:p>
    <w:p w:rsidR="003E4A0D" w:rsidRPr="00E90251" w:rsidRDefault="003E4A0D" w:rsidP="003E4A0D">
      <w:pPr>
        <w:pStyle w:val="Heading4"/>
        <w:rPr>
          <w:rFonts w:cs="Arial"/>
          <w:sz w:val="28"/>
        </w:rPr>
      </w:pPr>
      <w:r w:rsidRPr="00E90251">
        <w:rPr>
          <w:rFonts w:cs="Arial"/>
          <w:sz w:val="28"/>
        </w:rPr>
        <w:t xml:space="preserve">Anti-immigration strategies will </w:t>
      </w:r>
      <w:r w:rsidRPr="00E90251">
        <w:rPr>
          <w:rFonts w:cs="Arial"/>
          <w:sz w:val="28"/>
          <w:u w:val="single"/>
        </w:rPr>
        <w:t>lose the GOP</w:t>
      </w:r>
      <w:r w:rsidRPr="00E90251">
        <w:rPr>
          <w:rFonts w:cs="Arial"/>
          <w:sz w:val="28"/>
        </w:rPr>
        <w:t xml:space="preserve"> the midterms, but the plan lets them </w:t>
      </w:r>
      <w:r w:rsidRPr="00E90251">
        <w:rPr>
          <w:rFonts w:cs="Arial"/>
          <w:sz w:val="28"/>
          <w:u w:val="single"/>
        </w:rPr>
        <w:t>save face</w:t>
      </w:r>
      <w:r w:rsidRPr="00E90251">
        <w:rPr>
          <w:rFonts w:cs="Arial"/>
          <w:sz w:val="28"/>
        </w:rPr>
        <w:t xml:space="preserve"> </w:t>
      </w:r>
    </w:p>
    <w:p w:rsidR="003E4A0D" w:rsidRPr="00E90251" w:rsidRDefault="003E4A0D" w:rsidP="003E4A0D">
      <w:pPr>
        <w:rPr>
          <w:rStyle w:val="Style13ptBold"/>
          <w:sz w:val="26"/>
          <w:szCs w:val="26"/>
        </w:rPr>
      </w:pPr>
      <w:r w:rsidRPr="00E90251">
        <w:rPr>
          <w:rStyle w:val="Style13ptBold"/>
          <w:sz w:val="26"/>
          <w:szCs w:val="26"/>
        </w:rPr>
        <w:t xml:space="preserve">Sargent 7/13 </w:t>
      </w:r>
      <w:r w:rsidRPr="00E90251">
        <w:t>(Greg Sargent is an Opinion writer covering national politics, Hunter College, BA in English, “</w:t>
      </w:r>
      <w:r w:rsidRPr="00E90251">
        <w:rPr>
          <w:bCs/>
        </w:rPr>
        <w:t xml:space="preserve">Trump’s cruelty and hate are creating a defining moment for Democrats”, The Washington Post, 7/13/18, </w:t>
      </w:r>
      <w:hyperlink r:id="rId63" w:history="1">
        <w:r w:rsidRPr="00E90251">
          <w:rPr>
            <w:rStyle w:val="Hyperlink"/>
            <w:bCs/>
          </w:rPr>
          <w:t>https://www.washingtonpost.com/blogs/plum-line/wp/2018/07/13/trumps-cruelty-and-hate-are-creating-a-defining-moment-for-democrats/?utm_term=.231ffa2bac7f</w:t>
        </w:r>
      </w:hyperlink>
      <w:r w:rsidRPr="00E90251">
        <w:rPr>
          <w:bCs/>
        </w:rPr>
        <w:t xml:space="preserve"> Accessed 7/14/18) // NW</w:t>
      </w:r>
    </w:p>
    <w:p w:rsidR="003E4A0D" w:rsidRPr="00E90251" w:rsidRDefault="003E4A0D" w:rsidP="003E4A0D">
      <w:pPr>
        <w:rPr>
          <w:u w:val="single"/>
        </w:rPr>
      </w:pPr>
      <w:r w:rsidRPr="00E90251">
        <w:rPr>
          <w:u w:val="single"/>
        </w:rPr>
        <w:t>President Trump’s rampaging and destructive international tour has taken yet another turn</w:t>
      </w:r>
      <w:r w:rsidRPr="00E90251">
        <w:rPr>
          <w:sz w:val="16"/>
        </w:rPr>
        <w:t xml:space="preserve"> in an interview with a London tabloid, in which he blasted British Prime Minister Theresa May as soft on Brexit and as an added bonus went full white nationalist, not with a dog whistle but with a clanging, blaring sound truck. Trump savaged the Muslim mayor of London for doing a “terrible” job on terrorism, and he claimed that “immigration” to Europe — not illegal immigration, mind you — is changing Europe’s “fabric</w:t>
      </w:r>
      <w:r w:rsidRPr="00E90251">
        <w:rPr>
          <w:u w:val="single"/>
        </w:rPr>
        <w:t>.” Addressing European audiences, Trump said that due to “millions and millions” of immigrants, “you are losing your culture.” This sends a strong message to white nationalists all over the world, but it’s also likely aimed at domestic audiences as well: It is about keeping immigration in U.S. headlines, out of a belief that Republicans can win the midterms on the issue.</w:t>
      </w:r>
      <w:r w:rsidRPr="00E90251">
        <w:rPr>
          <w:sz w:val="16"/>
        </w:rPr>
        <w:t xml:space="preserve"> The architect of Trump’s white-nationalist agenda, Stephen Miller, has </w:t>
      </w:r>
      <w:r w:rsidRPr="00E90251">
        <w:rPr>
          <w:u w:val="single"/>
        </w:rPr>
        <w:t>said the White House strategy is to cast Democrats as the party that loves open borders and coddles tattoo-festooned immigrant gang members,</w:t>
      </w:r>
      <w:r w:rsidRPr="00E90251">
        <w:rPr>
          <w:sz w:val="16"/>
        </w:rPr>
        <w:t xml:space="preserve"> in contrast with the allegedly pro-American-worker posture of Trump’s immigration agenda (cuts to legal immigration included). </w:t>
      </w:r>
      <w:r w:rsidRPr="00E90251">
        <w:rPr>
          <w:u w:val="single"/>
        </w:rPr>
        <w:t>Many House Republicans would be uncomfortable with Trump’s explicit rhetoric about immigration as a threat to “culture</w:t>
      </w:r>
      <w:r w:rsidRPr="00E90251">
        <w:rPr>
          <w:sz w:val="16"/>
        </w:rPr>
        <w:t xml:space="preserve">.” But as Ronald Brownstein has pointed out, House Republicans are increasingly getting pulled into Trump’s vortex, with most of them now supporting deep cuts to legal immigration. Republican candidates have employed the same sort of race-baiting attacks around MS-13 that Trump relishes. </w:t>
      </w:r>
      <w:r w:rsidRPr="00E90251">
        <w:rPr>
          <w:u w:val="single"/>
        </w:rPr>
        <w:t>And right now, House Republicans are pushing forward with plans to force Democrats to vote on an “Abolish ICE” measure, which House Speaker Paul D. Ryan (R-Wis.) says will help Republicans this fall — thus taking up the same “open borders” attacks on Democrats that Trump’s chief white nationalist adviser has employed.</w:t>
      </w:r>
      <w:r w:rsidRPr="00E90251">
        <w:rPr>
          <w:sz w:val="16"/>
        </w:rPr>
        <w:t xml:space="preserve"> </w:t>
      </w:r>
      <w:r w:rsidRPr="00E90251">
        <w:rPr>
          <w:u w:val="single"/>
        </w:rPr>
        <w:t>All of this sets up a defining moment for Democrats. Many House Democrats are likely to vote against the “Abolish ICE” measure.</w:t>
      </w:r>
      <w:r w:rsidRPr="00E90251">
        <w:rPr>
          <w:sz w:val="16"/>
        </w:rPr>
        <w:t xml:space="preserve"> As I’ve argued, individual Democrats can and should tailor their stance on “Abolish ICE” to their own policy beliefs, values and districts. But they should not police their left flank on this issue, because that actually plays into Trump’s hands by projecting weakness and lack of conviction. Indeed, doing that risks distracting Democrats from the urgent task of mounting the kind of defense of immigrants that this historical moment demands. There are intense internal debates underway among Democrats about how to get this right in the context of the midterms, according to Frank Sharry, the executive director of America’s Voice. Sharry tells me that </w:t>
      </w:r>
      <w:r w:rsidRPr="00E90251">
        <w:rPr>
          <w:u w:val="single"/>
        </w:rPr>
        <w:t>many House Democrats he talks to agree that Trumpism has created the need for Democrats to defend immigrants in a kind of party-defining manner.</w:t>
      </w:r>
      <w:r w:rsidRPr="00E90251">
        <w:rPr>
          <w:sz w:val="16"/>
        </w:rPr>
        <w:t xml:space="preserve"> At the same time, </w:t>
      </w:r>
      <w:r w:rsidRPr="00E90251">
        <w:rPr>
          <w:u w:val="single"/>
        </w:rPr>
        <w:t>Democrats also want to talk about other issues — such as health care — so they have come to view the challenge this way: Democrats must unequivocally defend immigrants, while not allowing the midterm elections to only be about immigration, as Trump appears to want.</w:t>
      </w:r>
      <w:r w:rsidRPr="00E90251">
        <w:rPr>
          <w:sz w:val="16"/>
        </w:rPr>
        <w:t xml:space="preserve"> Sharry, for his part, has recommended to Democrats that they do this by pointing to the cruelty of Trump’s policies, while also linking the Republican attacks over immigration to the failure of their plutocratic agenda. “They want to define Democrats as for ‘illegals’ and against you,” Sharry told me. “Democrats have to say, ‘Trump is putting children in cages and breaking up immigrant families. We’re going to stand up for immigrants and for you. Republicans are dehumanizing immigrants to distract from the fact that they’re screwing all of us, by lining the pockets of billionaires with tax cuts and threatening health care and education for all.’ </w:t>
      </w:r>
      <w:r w:rsidRPr="00E90251">
        <w:rPr>
          <w:u w:val="single"/>
        </w:rPr>
        <w:t>” Democratic pollster Nick Gourevitch tells me that his firm, Global Strategy Group, is exploring ways for Democrats to respond to immigration attacks like the MS-13 ads in elections that they want to be about health care.</w:t>
      </w:r>
      <w:r w:rsidRPr="00E90251">
        <w:rPr>
          <w:sz w:val="16"/>
        </w:rPr>
        <w:t xml:space="preserve"> “We are seeing that voters care a lot more about health care than sanctuary cities right now,” Gourevitch told me. At the same time, Gourevitch says, Democrats also want to stand up firmly against Trump’s immigration attacks and policies, because they are a “motivator for our side,” and because they are producing a “backlash” among college-educated Republican-leaning independents and suburban women who “are uncomfortable with Trump on these issues.” </w:t>
      </w:r>
      <w:r w:rsidRPr="00E90251">
        <w:rPr>
          <w:u w:val="single"/>
        </w:rPr>
        <w:t>Democratic pollsters found that MS-13 ads produced a backlash among those voters in the Virginia gubernatorial race. At the center of all this strategizing should be the fact that Trump’s white nationalism is manifesting itself in cruel policies that are hurting a lot of people.</w:t>
      </w:r>
      <w:r w:rsidRPr="00E90251">
        <w:rPr>
          <w:sz w:val="16"/>
        </w:rPr>
        <w:t xml:space="preserve"> The explicitly stated rationale for Trump’s family separation policy is that the horrible prospect of children getting separated from parents will dissuade people from trying to cross the border — desperate refugees included. </w:t>
      </w:r>
      <w:r w:rsidRPr="00E90251">
        <w:rPr>
          <w:u w:val="single"/>
        </w:rPr>
        <w:t>We know from three years of public and private statements from Trump that the desire to keep away desperate people fleeing horrible conditions — and the effort to cut legal immigration, and the thinly veiled Muslim ban — are rooted in white nationalism, bigotry and hate. Democrats need to rise to this moment, and it shouldn’t be too hard to get that right.</w:t>
      </w:r>
    </w:p>
    <w:p w:rsidR="003E4A0D" w:rsidRPr="00E90251" w:rsidRDefault="003E4A0D" w:rsidP="003E4A0D">
      <w:pPr>
        <w:pStyle w:val="Heading4"/>
        <w:rPr>
          <w:rFonts w:cs="Arial"/>
          <w:sz w:val="28"/>
        </w:rPr>
      </w:pPr>
      <w:r w:rsidRPr="00E90251">
        <w:rPr>
          <w:rFonts w:cs="Arial"/>
          <w:sz w:val="28"/>
        </w:rPr>
        <w:t xml:space="preserve">Dems win – Trump immigration policy and SCOTUS nominee increase turnout </w:t>
      </w:r>
    </w:p>
    <w:p w:rsidR="003E4A0D" w:rsidRPr="00E90251" w:rsidRDefault="003E4A0D" w:rsidP="003E4A0D">
      <w:r w:rsidRPr="00E90251">
        <w:rPr>
          <w:rStyle w:val="Style13ptBold"/>
          <w:sz w:val="26"/>
          <w:szCs w:val="26"/>
        </w:rPr>
        <w:t xml:space="preserve">Kuttner 7/9 </w:t>
      </w:r>
      <w:r w:rsidRPr="00E90251">
        <w:t xml:space="preserve">– (Robert Kuttner, co-editor of The American Prospect and professor at Brandeis University’s Heller School, 7/9/18, “Trump Is Giving Democrats Everything They Need </w:t>
      </w:r>
      <w:proofErr w:type="gramStart"/>
      <w:r w:rsidRPr="00E90251">
        <w:t>For The</w:t>
      </w:r>
      <w:proofErr w:type="gramEnd"/>
      <w:r w:rsidRPr="00E90251">
        <w:t xml:space="preserve"> Midterms,” Huffington Post, Accessed 7/14/18, </w:t>
      </w:r>
      <w:hyperlink r:id="rId64" w:history="1">
        <w:r w:rsidRPr="00E90251">
          <w:rPr>
            <w:rStyle w:val="Hyperlink"/>
          </w:rPr>
          <w:t>https://www.huffingtonpost.com/entry/opinion-kuttner-blue-wave_us_5b435638e4b07b827cc2afc7</w:t>
        </w:r>
      </w:hyperlink>
      <w:r w:rsidRPr="00E90251">
        <w:t xml:space="preserve">) //ak </w:t>
      </w:r>
    </w:p>
    <w:p w:rsidR="003E4A0D" w:rsidRPr="00E90251" w:rsidRDefault="003E4A0D" w:rsidP="003E4A0D">
      <w:pPr>
        <w:rPr>
          <w:b/>
          <w:sz w:val="16"/>
        </w:rPr>
      </w:pPr>
      <w:r w:rsidRPr="00E90251">
        <w:rPr>
          <w:sz w:val="16"/>
        </w:rPr>
        <w:t xml:space="preserve">The one silver lining is that </w:t>
      </w:r>
      <w:r w:rsidRPr="00E90251">
        <w:rPr>
          <w:rStyle w:val="StyleUnderline"/>
        </w:rPr>
        <w:t>the confirmation of yet another hard-right justice</w:t>
      </w:r>
      <w:r w:rsidRPr="00E90251">
        <w:rPr>
          <w:sz w:val="16"/>
        </w:rPr>
        <w:t xml:space="preserve">, coming just weeks before the November midterm elections, </w:t>
      </w:r>
      <w:r w:rsidRPr="00E90251">
        <w:rPr>
          <w:rStyle w:val="StyleUnderline"/>
        </w:rPr>
        <w:t>will spike Democratic turnout</w:t>
      </w:r>
      <w:r w:rsidRPr="00E90251">
        <w:rPr>
          <w:sz w:val="16"/>
        </w:rPr>
        <w:t xml:space="preserve">. And </w:t>
      </w:r>
      <w:r w:rsidRPr="00E90251">
        <w:rPr>
          <w:rStyle w:val="StyleUnderline"/>
        </w:rPr>
        <w:t>turnout is a separate crucial variable on another front: immigration</w:t>
      </w:r>
      <w:r w:rsidRPr="00E90251">
        <w:rPr>
          <w:sz w:val="16"/>
        </w:rPr>
        <w:t xml:space="preserve">. </w:t>
      </w:r>
      <w:r w:rsidRPr="00E90251">
        <w:rPr>
          <w:rStyle w:val="StyleUnderline"/>
        </w:rPr>
        <w:t>Trump’s</w:t>
      </w:r>
      <w:r w:rsidRPr="00E90251">
        <w:rPr>
          <w:sz w:val="16"/>
        </w:rPr>
        <w:t xml:space="preserve"> policy of separating young children from their parents and creating concentration camps for toddlers was grotesque. His </w:t>
      </w:r>
      <w:r w:rsidRPr="00E90251">
        <w:rPr>
          <w:rStyle w:val="StyleUnderline"/>
        </w:rPr>
        <w:t>government still has no coherent plan for reuniting children</w:t>
      </w:r>
      <w:r w:rsidRPr="00E90251">
        <w:rPr>
          <w:sz w:val="16"/>
        </w:rPr>
        <w:t xml:space="preserve"> </w:t>
      </w:r>
      <w:r w:rsidRPr="00E90251">
        <w:rPr>
          <w:rStyle w:val="StyleUnderline"/>
        </w:rPr>
        <w:t>with their families</w:t>
      </w:r>
      <w:r w:rsidRPr="00E90251">
        <w:rPr>
          <w:sz w:val="16"/>
        </w:rPr>
        <w:t xml:space="preserve">. His claim that he fixed a bad policy that he blames on Democrats is fooling nobody outside of his hardcore base. </w:t>
      </w:r>
      <w:r w:rsidRPr="00E90251">
        <w:rPr>
          <w:rStyle w:val="StyleUnderline"/>
        </w:rPr>
        <w:t>In swing suburban districts, this is an issue that should damage incumbent Republicans and help Democrats.</w:t>
      </w:r>
      <w:r w:rsidRPr="00E90251">
        <w:rPr>
          <w:sz w:val="16"/>
        </w:rPr>
        <w:t xml:space="preserve"> On the other hand, never underestimate the capacity of the Democrats to snatch defeat out of the jaws of victory. The slogan “Abolish ICE” may reflect both the deep feeling of immigrants and progressive Americans, but outside the progressive bubble it risks handing Trump a weapon that he can exploit by contending that Democrats want open borders. If you read the details beneath the slogan, political phenomenon Alexandria Ocasio-Cortez and others make clear that they favor replacing ICE with traditional immigration and customs agencies. But at the level of headline and tweet, “Abolish ICE” is risky. Replace ICE would be better. So one hopes voters pay sufficient attention to the details. When they do, they favor comprehensive immigration reform, and the public generally opposes Trump’s leadership on immigration by a margin of about 59 to 39. </w:t>
      </w:r>
      <w:r w:rsidRPr="00E90251">
        <w:rPr>
          <w:rStyle w:val="StyleUnderline"/>
        </w:rPr>
        <w:t>The immigration issue will boost turnout among Trump’s base. But</w:t>
      </w:r>
      <w:r w:rsidRPr="00E90251">
        <w:rPr>
          <w:sz w:val="16"/>
        </w:rPr>
        <w:t xml:space="preserve"> my wager is that </w:t>
      </w:r>
      <w:r w:rsidRPr="00E90251">
        <w:rPr>
          <w:rStyle w:val="StyleUnderline"/>
        </w:rPr>
        <w:t>it will increase turnout among progressives, citizen immigrants and swing voters even more.</w:t>
      </w:r>
      <w:r w:rsidRPr="00E90251">
        <w:rPr>
          <w:sz w:val="16"/>
        </w:rPr>
        <w:t xml:space="preserve"> Trump is also booting other issues that for a time looked to be winners. He gained some cheap headlines for meeting with North Korea’s Kim Jong </w:t>
      </w:r>
      <w:proofErr w:type="gramStart"/>
      <w:r w:rsidRPr="00E90251">
        <w:rPr>
          <w:sz w:val="16"/>
        </w:rPr>
        <w:t>Un</w:t>
      </w:r>
      <w:proofErr w:type="gramEnd"/>
      <w:r w:rsidRPr="00E90251">
        <w:rPr>
          <w:sz w:val="16"/>
        </w:rPr>
        <w:t xml:space="preserve"> and claiming a breakthrough toward nuclear disarmament of the Korean peninsula. The tacit understanding seemed to be </w:t>
      </w:r>
      <w:proofErr w:type="gramStart"/>
      <w:r w:rsidRPr="00E90251">
        <w:rPr>
          <w:sz w:val="16"/>
        </w:rPr>
        <w:t>a choreography</w:t>
      </w:r>
      <w:proofErr w:type="gramEnd"/>
      <w:r w:rsidRPr="00E90251">
        <w:rPr>
          <w:sz w:val="16"/>
        </w:rPr>
        <w:t xml:space="preserve"> of simulated progress between now and November that would make Trump look like a statesman as well as a master dealmaker. But that assumption is now a shambles. Secretary of State Mike Pompeo made the mistake of actually pressing the North Koreans for some movement toward nuclear disarmament. They responded by accusing the United States of “a unilateral and gangster-like demand for de-nuclearization.” We are now one step away from mutual name-calling, something Trump finds hard to resist. In any case, it’s clear that </w:t>
      </w:r>
      <w:r w:rsidRPr="00E90251">
        <w:rPr>
          <w:rStyle w:val="StyleUnderline"/>
        </w:rPr>
        <w:t>the Korea deal was</w:t>
      </w:r>
      <w:r w:rsidRPr="00E90251">
        <w:rPr>
          <w:sz w:val="16"/>
        </w:rPr>
        <w:t xml:space="preserve">, to use Trump’s favorite term, </w:t>
      </w:r>
      <w:r w:rsidRPr="00E90251">
        <w:rPr>
          <w:rStyle w:val="StyleUnderline"/>
        </w:rPr>
        <w:t>fake news</w:t>
      </w:r>
      <w:r w:rsidRPr="00E90251">
        <w:rPr>
          <w:sz w:val="16"/>
        </w:rPr>
        <w:t xml:space="preserve">. And then there is trade. Here Trump had a strong hand. His public was prepared to back a tougher line, and his advocacy of the interests of American manufacturing was good politics in the American heartland. But </w:t>
      </w:r>
      <w:r w:rsidRPr="00E90251">
        <w:rPr>
          <w:rStyle w:val="StyleUnderline"/>
        </w:rPr>
        <w:t xml:space="preserve">Trump has so screwed up the details of trade diplomacy that his winning hand now looks like a loser. </w:t>
      </w:r>
      <w:r w:rsidRPr="00E90251">
        <w:rPr>
          <w:sz w:val="16"/>
        </w:rPr>
        <w:t xml:space="preserve">He has managed to unite the whole world against America rather than concentrating an alliance against the world’s most important trade predator, China. The total costs of a tariff war to an otherwise </w:t>
      </w:r>
      <w:r w:rsidRPr="00E90251">
        <w:rPr>
          <w:rStyle w:val="StyleUnderline"/>
          <w:sz w:val="48"/>
          <w:szCs w:val="48"/>
        </w:rPr>
        <w:t>robust</w:t>
      </w:r>
      <w:r w:rsidRPr="00E90251">
        <w:rPr>
          <w:sz w:val="40"/>
        </w:rPr>
        <w:t xml:space="preserve"> </w:t>
      </w:r>
      <w:r w:rsidRPr="00E90251">
        <w:rPr>
          <w:sz w:val="16"/>
        </w:rPr>
        <w:t xml:space="preserve">economy are modest ― a point being made by economists who are usually found claiming that free trade will do everything but cure warts ― yet the Chinese are not fools and are superb at targeting their retaliatory tariffs at industries and regions that will do maximum political damage to Trump. Trump has even managed to make iconic companies like General Motors and Harley Davidson the enemy, and has sown panic among soybean farmers. There is no way this is good politics for him and his base. And I haven’t even mentioned the continuing drip of the several outstanding investigations. So </w:t>
      </w:r>
      <w:r w:rsidRPr="00E90251">
        <w:rPr>
          <w:rStyle w:val="StyleUnderline"/>
        </w:rPr>
        <w:t>while the polls may show a slight lift in the broad standing of Trump and the Republican Congress, those numbers bounce up and down.</w:t>
      </w:r>
      <w:r w:rsidRPr="00E90251">
        <w:rPr>
          <w:sz w:val="16"/>
        </w:rPr>
        <w:t xml:space="preserve"> We can remain confident that </w:t>
      </w:r>
      <w:r w:rsidRPr="00E90251">
        <w:rPr>
          <w:rStyle w:val="StyleUnderline"/>
        </w:rPr>
        <w:t>2018 is very likely to be a blue wave election.</w:t>
      </w:r>
      <w:r w:rsidRPr="00E90251">
        <w:rPr>
          <w:b/>
          <w:sz w:val="16"/>
        </w:rPr>
        <w:t xml:space="preserve"> </w:t>
      </w:r>
    </w:p>
    <w:p w:rsidR="003E4A0D" w:rsidRPr="00E90251" w:rsidRDefault="0067491D" w:rsidP="003E4A0D">
      <w:pPr>
        <w:pStyle w:val="Heading3"/>
        <w:rPr>
          <w:rFonts w:cs="Arial"/>
        </w:rPr>
      </w:pPr>
      <w:r w:rsidRPr="00E90251">
        <w:rPr>
          <w:rFonts w:cs="Arial"/>
        </w:rPr>
        <w:t>2NC---UQ---</w:t>
      </w:r>
      <w:r w:rsidR="003E4A0D" w:rsidRPr="00E90251">
        <w:rPr>
          <w:rFonts w:cs="Arial"/>
        </w:rPr>
        <w:t xml:space="preserve">Generic Ballot </w:t>
      </w:r>
    </w:p>
    <w:p w:rsidR="003E4A0D" w:rsidRPr="00E90251" w:rsidRDefault="003E4A0D" w:rsidP="003E4A0D">
      <w:pPr>
        <w:pStyle w:val="Heading4"/>
        <w:rPr>
          <w:rFonts w:cs="Arial"/>
          <w:sz w:val="28"/>
        </w:rPr>
      </w:pPr>
      <w:r w:rsidRPr="00E90251">
        <w:rPr>
          <w:rFonts w:cs="Arial"/>
          <w:sz w:val="28"/>
        </w:rPr>
        <w:t>Dem wave strong now – the Generic Ballot has shifted in their favor</w:t>
      </w:r>
    </w:p>
    <w:p w:rsidR="003E4A0D" w:rsidRPr="00E90251" w:rsidRDefault="003E4A0D" w:rsidP="003E4A0D">
      <w:pPr>
        <w:rPr>
          <w:rStyle w:val="Style13ptBold"/>
          <w:sz w:val="26"/>
          <w:szCs w:val="26"/>
        </w:rPr>
      </w:pPr>
      <w:r w:rsidRPr="00E90251">
        <w:rPr>
          <w:rStyle w:val="Style13ptBold"/>
          <w:sz w:val="26"/>
          <w:szCs w:val="26"/>
        </w:rPr>
        <w:t xml:space="preserve">Rasmussen Reports 7/11 </w:t>
      </w:r>
      <w:r w:rsidRPr="00E90251">
        <w:t xml:space="preserve">(“Generic Congressional Ballot”, Rasmussen Reports, 7/11/18, </w:t>
      </w:r>
      <w:hyperlink r:id="rId65" w:history="1">
        <w:r w:rsidRPr="00E90251">
          <w:rPr>
            <w:rStyle w:val="Hyperlink"/>
          </w:rPr>
          <w:t>http://www.rasmussenreports.com/public_content/politics/mood_of_america/generic_congressional_ballot Accessed 7/14/18</w:t>
        </w:r>
      </w:hyperlink>
      <w:r w:rsidRPr="00E90251">
        <w:t>) //NW</w:t>
      </w:r>
    </w:p>
    <w:p w:rsidR="003E4A0D" w:rsidRPr="00E90251" w:rsidRDefault="003E4A0D" w:rsidP="003E4A0D">
      <w:pPr>
        <w:rPr>
          <w:u w:val="single"/>
        </w:rPr>
      </w:pPr>
      <w:r w:rsidRPr="00E90251">
        <w:rPr>
          <w:u w:val="single"/>
        </w:rPr>
        <w:t xml:space="preserve">Democrats have lengthened their lead on the latest Rasmussen Reports Generic Congressional Ballot. </w:t>
      </w:r>
      <w:r w:rsidRPr="00E90251">
        <w:rPr>
          <w:sz w:val="16"/>
        </w:rPr>
        <w:t xml:space="preserve">The latest telephone and online survey finds that </w:t>
      </w:r>
      <w:r w:rsidRPr="00E90251">
        <w:rPr>
          <w:u w:val="single"/>
        </w:rPr>
        <w:t>48% of Likely U.S. Voters would choose the Democratic candidate if the elections for Congress were held today.</w:t>
      </w:r>
      <w:r w:rsidRPr="00E90251">
        <w:rPr>
          <w:sz w:val="16"/>
        </w:rPr>
        <w:t xml:space="preserve"> </w:t>
      </w:r>
      <w:r w:rsidRPr="00E90251">
        <w:rPr>
          <w:u w:val="single"/>
        </w:rPr>
        <w:t>Forty percent</w:t>
      </w:r>
      <w:r w:rsidRPr="00E90251">
        <w:rPr>
          <w:sz w:val="16"/>
        </w:rPr>
        <w:t xml:space="preserve"> (40%) </w:t>
      </w:r>
      <w:r w:rsidRPr="00E90251">
        <w:rPr>
          <w:u w:val="single"/>
        </w:rPr>
        <w:t xml:space="preserve">would opt for the Republican. </w:t>
      </w:r>
      <w:r w:rsidRPr="00E90251">
        <w:rPr>
          <w:sz w:val="16"/>
        </w:rPr>
        <w:t xml:space="preserve">Four percent (4%) prefer some other candidate, and nine percent (9%) are undecided. </w:t>
      </w:r>
      <w:r w:rsidRPr="00E90251">
        <w:rPr>
          <w:u w:val="single"/>
        </w:rPr>
        <w:t>For two weeks in May, the parties were neck and neck on the Generic Ballot, but the Democrats regained their lead in early June and have maintained it since then.</w:t>
      </w:r>
      <w:r w:rsidRPr="00E90251">
        <w:rPr>
          <w:sz w:val="16"/>
        </w:rPr>
        <w:t xml:space="preserve"> </w:t>
      </w:r>
      <w:proofErr w:type="gramStart"/>
      <w:r w:rsidRPr="00E90251">
        <w:rPr>
          <w:sz w:val="16"/>
        </w:rPr>
        <w:t xml:space="preserve">Last week, </w:t>
      </w:r>
      <w:r w:rsidRPr="00E90251">
        <w:rPr>
          <w:u w:val="single"/>
        </w:rPr>
        <w:t>Democrats led by six, up from the four-point lead</w:t>
      </w:r>
      <w:r w:rsidRPr="00E90251">
        <w:rPr>
          <w:sz w:val="16"/>
        </w:rPr>
        <w:t xml:space="preserve"> they held for most of June.</w:t>
      </w:r>
      <w:proofErr w:type="gramEnd"/>
      <w:r w:rsidRPr="00E90251">
        <w:rPr>
          <w:sz w:val="16"/>
        </w:rPr>
        <w:t xml:space="preserve"> Rasmussen Reports is updating the Generic Congressional Ballot findings weekly on Wednesdays at 8:30 a.m. Eastern until the midterm elections in November. </w:t>
      </w:r>
      <w:r w:rsidRPr="00E90251">
        <w:rPr>
          <w:u w:val="single"/>
        </w:rPr>
        <w:t>The survey of 2,500 Likely Voters was conducted on July 1-2 and 5, 2018 by Rasmussen Reports. The margin of sampling error is +/- 2 percentage points with a 95% level of confidence.</w:t>
      </w:r>
      <w:r w:rsidRPr="00E90251">
        <w:rPr>
          <w:sz w:val="16"/>
        </w:rPr>
        <w:t xml:space="preserve"> Field work for all Rasmussen Reports surveys is conducted by Pulse Opinion Research, LLC. See methodology</w:t>
      </w:r>
      <w:r w:rsidRPr="00E90251">
        <w:rPr>
          <w:u w:val="single"/>
        </w:rPr>
        <w:t>. In the U.S. House of Representatives, all 435 seats are on November’s ballot. Republicans now have a 47-seat majority in the House, so Democrats would need to take away 24 GOP seats to gain control</w:t>
      </w:r>
      <w:r w:rsidRPr="00E90251">
        <w:rPr>
          <w:sz w:val="16"/>
        </w:rPr>
        <w:t xml:space="preserve">. The big problem is that all but about 50 of the seats are shoo-ins for the party that now holds them. In the U.S. Senate, </w:t>
      </w:r>
      <w:r w:rsidRPr="00E90251">
        <w:rPr>
          <w:u w:val="single"/>
        </w:rPr>
        <w:t>32 seats are up for grabs this November, but 23 of them are now held by Democrats. So Democrats need to hold all 23 of those and pick up two of the Republican seats to win control of the Senate.</w:t>
      </w:r>
      <w:r w:rsidRPr="00E90251">
        <w:rPr>
          <w:sz w:val="16"/>
        </w:rPr>
        <w:t xml:space="preserve"> Spending may have grounded for summer, but sentiments on the economy are still flying high</w:t>
      </w:r>
      <w:r w:rsidRPr="00E90251">
        <w:rPr>
          <w:u w:val="single"/>
        </w:rPr>
        <w:t xml:space="preserve">. Anger continues to run high on both sides of the Trump divide, but Democrats are a bit hotter under the collar now than they were a year ago. Democrats were attacking Trump's second nominee to the U.S. Supreme Court before he was even named, but most voters think every judicial nomination made by the president deserves an up-or-down vote in the Senate. </w:t>
      </w:r>
    </w:p>
    <w:p w:rsidR="003E4A0D" w:rsidRPr="00E90251" w:rsidRDefault="0067491D" w:rsidP="003E4A0D">
      <w:pPr>
        <w:pStyle w:val="Heading3"/>
        <w:rPr>
          <w:rFonts w:cs="Arial"/>
        </w:rPr>
      </w:pPr>
      <w:r w:rsidRPr="00E90251">
        <w:rPr>
          <w:rFonts w:cs="Arial"/>
        </w:rPr>
        <w:t>2NC---UQ---</w:t>
      </w:r>
      <w:r w:rsidR="003E4A0D" w:rsidRPr="00E90251">
        <w:rPr>
          <w:rFonts w:cs="Arial"/>
        </w:rPr>
        <w:t>Pollsters</w:t>
      </w:r>
    </w:p>
    <w:p w:rsidR="003E4A0D" w:rsidRPr="00E90251" w:rsidRDefault="003E4A0D" w:rsidP="003E4A0D">
      <w:pPr>
        <w:pStyle w:val="Heading4"/>
        <w:rPr>
          <w:rFonts w:cs="Arial"/>
          <w:sz w:val="28"/>
        </w:rPr>
      </w:pPr>
      <w:r w:rsidRPr="00E90251">
        <w:rPr>
          <w:rFonts w:cs="Arial"/>
          <w:sz w:val="28"/>
        </w:rPr>
        <w:t xml:space="preserve">Dems will win – pollsters agree </w:t>
      </w:r>
    </w:p>
    <w:p w:rsidR="003E4A0D" w:rsidRPr="00E90251" w:rsidRDefault="003E4A0D" w:rsidP="003E4A0D">
      <w:r w:rsidRPr="00E90251">
        <w:rPr>
          <w:b/>
          <w:sz w:val="28"/>
          <w:szCs w:val="26"/>
        </w:rPr>
        <w:t>Manchester 7/11</w:t>
      </w:r>
      <w:r w:rsidRPr="00E90251">
        <w:rPr>
          <w:b/>
        </w:rPr>
        <w:t xml:space="preserve"> </w:t>
      </w:r>
      <w:r w:rsidRPr="00E90251">
        <w:t>Julia Manchester is a journalist for the Hill “Dem pollster: Moderate Dems stand the best chance of winning in November” 7/11/2018 &lt;EA&gt; http://thehill.com/hilltv/what-americas-thinking/396531-dem-pollster-moderate-dems-stand-the-best-chance-of-winning-in</w:t>
      </w:r>
    </w:p>
    <w:p w:rsidR="003E4A0D" w:rsidRPr="00E90251" w:rsidRDefault="003E4A0D" w:rsidP="003E4A0D">
      <w:pPr>
        <w:rPr>
          <w:rStyle w:val="StyleUnderline"/>
        </w:rPr>
      </w:pPr>
      <w:r w:rsidRPr="00E90251">
        <w:rPr>
          <w:rStyle w:val="StyleUnderline"/>
        </w:rPr>
        <w:t>Democratic pollster</w:t>
      </w:r>
      <w:r w:rsidRPr="00E90251">
        <w:rPr>
          <w:sz w:val="16"/>
        </w:rPr>
        <w:t xml:space="preserve"> Carly Cooperman, who is a partner at Schoen Consulting, on </w:t>
      </w:r>
      <w:proofErr w:type="gramStart"/>
      <w:r w:rsidRPr="00E90251">
        <w:rPr>
          <w:sz w:val="16"/>
        </w:rPr>
        <w:t>Wednesday</w:t>
      </w:r>
      <w:proofErr w:type="gramEnd"/>
      <w:r w:rsidRPr="00E90251">
        <w:rPr>
          <w:sz w:val="16"/>
        </w:rPr>
        <w:t xml:space="preserve"> </w:t>
      </w:r>
      <w:r w:rsidRPr="00E90251">
        <w:rPr>
          <w:rStyle w:val="StyleUnderline"/>
        </w:rPr>
        <w:t>said moderate Democrats stand the best chance of winning in the upcoming midterm elections</w:t>
      </w:r>
      <w:r w:rsidRPr="00E90251">
        <w:rPr>
          <w:sz w:val="16"/>
        </w:rPr>
        <w:t xml:space="preserve">. "We see that moderate </w:t>
      </w:r>
      <w:r w:rsidRPr="00E90251">
        <w:rPr>
          <w:rStyle w:val="StyleUnderline"/>
        </w:rPr>
        <w:t>Democrats have been winning primaries overall, and I think that those are the ones who stand the best chance of winning</w:t>
      </w:r>
      <w:r w:rsidRPr="00E90251">
        <w:rPr>
          <w:sz w:val="16"/>
        </w:rPr>
        <w:t xml:space="preserve">," Cooperman told Hill.TV's Joe Concha on "What America's Thinking." Cooperman's comments come after progressive House candidate Alexandria Ocasio-Cortez shocked longtime Rep. Joseph Crowley (D) in a primary for New York's 14th District. Ocasio-Cortez's win has fueled talk that </w:t>
      </w:r>
      <w:r w:rsidRPr="00E90251">
        <w:rPr>
          <w:rStyle w:val="StyleUnderline"/>
        </w:rPr>
        <w:t xml:space="preserve">Democrats need to run more progressive candidates in November. House Minority Leader Nancy Pelosi (D-Calif.) last month dismissed the speculation surrounding Ocasio-Cortez's win, saying it should not be viewed as a part of a larger movement. </w:t>
      </w:r>
      <w:proofErr w:type="gramStart"/>
      <w:r w:rsidRPr="00E90251">
        <w:rPr>
          <w:rStyle w:val="StyleUnderline"/>
        </w:rPr>
        <w:t>"The fact that in a very progressive district in New York it went more progressive than ... well, Joe Crowley is a progressive, but she’s more left than Joe Crowley, is about that district.</w:t>
      </w:r>
      <w:proofErr w:type="gramEnd"/>
      <w:r w:rsidRPr="00E90251">
        <w:rPr>
          <w:rStyle w:val="StyleUnderline"/>
        </w:rPr>
        <w:t xml:space="preserve"> It is not to be viewed as something that stands for anything else," Pelosi said. Ocasio-Cortez pushed back on those remarks, saying the movement is happening from the bottom up. “There are a lot of really exciting races with extremely similar dynamics as mine,” she said, citing Boston city council member Ayanna Pressley's congressional bid. “I do think that we do need to elect a generation of new people to Congress in both parties,” she said.</w:t>
      </w:r>
    </w:p>
    <w:p w:rsidR="00D54E31" w:rsidRPr="00E90251" w:rsidRDefault="0067491D" w:rsidP="00D54E31">
      <w:pPr>
        <w:pStyle w:val="Heading3"/>
        <w:rPr>
          <w:rStyle w:val="Style13ptBold"/>
          <w:rFonts w:cs="Arial"/>
          <w:b/>
          <w:sz w:val="32"/>
          <w:szCs w:val="32"/>
          <w:u w:val="single"/>
        </w:rPr>
      </w:pPr>
      <w:r w:rsidRPr="00E90251">
        <w:rPr>
          <w:rFonts w:cs="Arial"/>
        </w:rPr>
        <w:t>2NC---UQ---</w:t>
      </w:r>
      <w:r w:rsidR="00D54E31" w:rsidRPr="00E90251">
        <w:rPr>
          <w:rStyle w:val="Style13ptBold"/>
          <w:rFonts w:cs="Arial"/>
          <w:b/>
          <w:sz w:val="32"/>
          <w:szCs w:val="32"/>
          <w:u w:val="single"/>
        </w:rPr>
        <w:t xml:space="preserve">Primaries </w:t>
      </w:r>
    </w:p>
    <w:p w:rsidR="00D54E31" w:rsidRPr="00E90251" w:rsidRDefault="00D54E31" w:rsidP="00D54E31">
      <w:pPr>
        <w:pStyle w:val="Heading4"/>
        <w:rPr>
          <w:rStyle w:val="Style13ptBold"/>
          <w:rFonts w:cs="Arial"/>
          <w:b/>
          <w:sz w:val="26"/>
          <w:szCs w:val="26"/>
        </w:rPr>
      </w:pPr>
      <w:r w:rsidRPr="00E90251">
        <w:rPr>
          <w:rStyle w:val="Style13ptBold"/>
          <w:rFonts w:cs="Arial"/>
          <w:b/>
          <w:sz w:val="26"/>
          <w:szCs w:val="26"/>
        </w:rPr>
        <w:t>Dems win now – primaries and math</w:t>
      </w:r>
    </w:p>
    <w:p w:rsidR="00D54E31" w:rsidRPr="00E90251" w:rsidRDefault="00D54E31" w:rsidP="00D54E31">
      <w:pPr>
        <w:rPr>
          <w:b/>
          <w:bCs/>
        </w:rPr>
      </w:pPr>
      <w:r w:rsidRPr="00E90251">
        <w:rPr>
          <w:rStyle w:val="Style13ptBold"/>
          <w:sz w:val="26"/>
          <w:szCs w:val="26"/>
        </w:rPr>
        <w:t xml:space="preserve">Bernstein 7/12 </w:t>
      </w:r>
      <w:r w:rsidRPr="00E90251">
        <w:t>(Jonathan Bernstein is a Bloomberg Opinion columnist covering politics and policy. He taught political science at the University of Texas at San Antonio and DePauw University, “</w:t>
      </w:r>
      <w:r w:rsidRPr="00E90251">
        <w:rPr>
          <w:bCs/>
        </w:rPr>
        <w:t xml:space="preserve">Democrats Are Gaining Ground in House Midterms”, Bloomberg, 7/12/18, </w:t>
      </w:r>
      <w:hyperlink r:id="rId66" w:history="1">
        <w:r w:rsidRPr="00E90251">
          <w:rPr>
            <w:rStyle w:val="Hyperlink"/>
            <w:bCs/>
          </w:rPr>
          <w:t>https://www.bloomberg.com/view/articles/2018-07-12/democrats-are-gaining-ground-in-house-midterm-elections Accessed 7/14/18</w:t>
        </w:r>
      </w:hyperlink>
      <w:r w:rsidRPr="00E90251">
        <w:rPr>
          <w:bCs/>
        </w:rPr>
        <w:t>) //NW</w:t>
      </w:r>
    </w:p>
    <w:p w:rsidR="00D54E31" w:rsidRPr="00E90251" w:rsidRDefault="00D54E31" w:rsidP="00D54E31">
      <w:pPr>
        <w:rPr>
          <w:sz w:val="16"/>
        </w:rPr>
      </w:pPr>
      <w:r w:rsidRPr="00E90251">
        <w:rPr>
          <w:u w:val="single"/>
        </w:rPr>
        <w:t>It’s becoming more likely that this fall’s elections will go very well for the Democrats.</w:t>
      </w:r>
      <w:r w:rsidRPr="00E90251">
        <w:rPr>
          <w:sz w:val="16"/>
        </w:rPr>
        <w:t xml:space="preserve"> I haven’t looked for a while at how the House is shaping up, so here’s what we know now</w:t>
      </w:r>
      <w:r w:rsidRPr="00E90251">
        <w:rPr>
          <w:u w:val="single"/>
        </w:rPr>
        <w:t xml:space="preserve">: The margin of error in any prediction about the House is large, and it’s certainly very possible that Republicans will retain a small majority there, but </w:t>
      </w:r>
      <w:r w:rsidRPr="00E90251">
        <w:rPr>
          <w:b/>
          <w:u w:val="single"/>
        </w:rPr>
        <w:t>Democrats should be clearly favored</w:t>
      </w:r>
      <w:r w:rsidRPr="00E90251">
        <w:rPr>
          <w:u w:val="single"/>
        </w:rPr>
        <w:t xml:space="preserve"> to reach the 218 seats needed</w:t>
      </w:r>
      <w:r w:rsidRPr="00E90251">
        <w:rPr>
          <w:sz w:val="16"/>
        </w:rPr>
        <w:t xml:space="preserve">. </w:t>
      </w:r>
      <w:r w:rsidRPr="00E90251">
        <w:rPr>
          <w:u w:val="single"/>
        </w:rPr>
        <w:t>The indicators have looked good for them all year, from good results in special elections to their polling lead in</w:t>
      </w:r>
      <w:r w:rsidRPr="00E90251">
        <w:rPr>
          <w:sz w:val="16"/>
        </w:rPr>
        <w:t xml:space="preserve"> generic ballot questions to seat-by-seat analyses. Looking at the Cook Political Report’s ratings, </w:t>
      </w:r>
      <w:r w:rsidRPr="00E90251">
        <w:rPr>
          <w:u w:val="single"/>
        </w:rPr>
        <w:t xml:space="preserve">Democrats are now favored in 201 districts. If they can win all of those plus the two Democratic-held toss-up seats, </w:t>
      </w:r>
      <w:r w:rsidRPr="00E90251">
        <w:rPr>
          <w:b/>
          <w:u w:val="single"/>
        </w:rPr>
        <w:t>they’ll only need to win 15 of the 22 Republican-held toss-ups</w:t>
      </w:r>
      <w:r w:rsidRPr="00E90251">
        <w:rPr>
          <w:u w:val="single"/>
        </w:rPr>
        <w:t xml:space="preserve"> to get to 218. And that’s ignoring another 26 “lean Republican” and 29 “likely Republican” districts.</w:t>
      </w:r>
      <w:r w:rsidRPr="00E90251">
        <w:rPr>
          <w:sz w:val="16"/>
        </w:rPr>
        <w:t xml:space="preserve"> </w:t>
      </w:r>
      <w:r w:rsidRPr="00E90251">
        <w:rPr>
          <w:u w:val="single"/>
        </w:rPr>
        <w:t>A huge factor here has been the Democratic Party’s intensity</w:t>
      </w:r>
      <w:r w:rsidRPr="00E90251">
        <w:rPr>
          <w:sz w:val="16"/>
        </w:rPr>
        <w:t xml:space="preserve">. </w:t>
      </w:r>
      <w:r w:rsidRPr="00E90251">
        <w:rPr>
          <w:u w:val="single"/>
        </w:rPr>
        <w:t xml:space="preserve">It’s produced a deep field of candidates, which means </w:t>
      </w:r>
      <w:r w:rsidRPr="00E90251">
        <w:rPr>
          <w:b/>
          <w:u w:val="single"/>
        </w:rPr>
        <w:t>Democrats are well positioned</w:t>
      </w:r>
      <w:r w:rsidRPr="00E90251">
        <w:rPr>
          <w:u w:val="single"/>
        </w:rPr>
        <w:t xml:space="preserve"> to take advantage of either a late overall shift their way or Republican stumbles</w:t>
      </w:r>
      <w:r w:rsidRPr="00E90251">
        <w:rPr>
          <w:sz w:val="16"/>
        </w:rPr>
        <w:t xml:space="preserve">. Granted, Democratic recruiting isn’t perfect; for example, they may well lose in Pennsylvania’s 1st District because a weak candidate won the primary there. No doubt others who looked strong in the spring will turn out to be busts in the fall. But overall, </w:t>
      </w:r>
      <w:r w:rsidRPr="00E90251">
        <w:rPr>
          <w:u w:val="single"/>
        </w:rPr>
        <w:t>Democrats have exploited enthusiasm to field a strong group of candidates. And those candidates will have resources. Second-quarter fundraising totals are still being reported, but so far Democrats have an astonishing 13 challengers and open-seat candidates who each raised $1 million in that quarter.</w:t>
      </w:r>
      <w:r w:rsidRPr="00E90251">
        <w:rPr>
          <w:sz w:val="16"/>
        </w:rPr>
        <w:t xml:space="preserve"> That simply hasn’t happened in previous cycles. Again: Some of these, such as Andrew Janz running against Devin Nunes in California’s 22nd District, don’t appear to have very good chances of winning. Democrats are going to burn a lot of money in some of those districts. But they’re going to have what they need in competitive races, and it’s always possible a few well-funded candidates will surprise in what currently look to be safe or nearly safe Republican seats. </w:t>
      </w:r>
      <w:r w:rsidRPr="00E90251">
        <w:rPr>
          <w:u w:val="single"/>
        </w:rPr>
        <w:t xml:space="preserve">House elections depend on two factors. One set is locked in by the end of the primary elections; those factors are almost done, and they </w:t>
      </w:r>
      <w:r w:rsidRPr="00E90251">
        <w:rPr>
          <w:b/>
          <w:u w:val="single"/>
        </w:rPr>
        <w:t>overwhelmingly favor Democrats</w:t>
      </w:r>
      <w:r w:rsidRPr="00E90251">
        <w:rPr>
          <w:u w:val="single"/>
        </w:rPr>
        <w:t>. The other set has to do with how voters actually feel about the parties (and the president) in the final weeks of a campaign.</w:t>
      </w:r>
      <w:r w:rsidRPr="00E90251">
        <w:rPr>
          <w:sz w:val="16"/>
        </w:rPr>
        <w:t xml:space="preserve"> The numbers now say that Democrats will be helped there, too, although not by as much </w:t>
      </w:r>
      <w:r w:rsidRPr="00E90251">
        <w:rPr>
          <w:u w:val="single"/>
        </w:rPr>
        <w:t>— but there’s still plenty of time for President Donald Trump to become more or less popular, and raise or lower Republican candidates with him.</w:t>
      </w:r>
      <w:r w:rsidRPr="00E90251">
        <w:rPr>
          <w:sz w:val="16"/>
        </w:rPr>
        <w:t xml:space="preserve"> To put it another way: </w:t>
      </w:r>
      <w:r w:rsidRPr="00E90251">
        <w:rPr>
          <w:u w:val="single"/>
        </w:rPr>
        <w:t>Of the elected presidents during the polling era, Trump at this point is slightly more popular than Jimmy Carter and slightly less popular than Ronald Reagan, Barack Obama and Bill Clinton — and in all four of those cases, the president’s party had a terrible midterm election.</w:t>
      </w:r>
      <w:r w:rsidRPr="00E90251">
        <w:rPr>
          <w:sz w:val="16"/>
        </w:rPr>
        <w:t xml:space="preserve"> Trump can take comfort in knowing that three of those four were re-elected. But for Republicans running in 2018, the only real question is how bad it’s going to be. </w:t>
      </w:r>
      <w:proofErr w:type="gramStart"/>
      <w:r w:rsidRPr="00E90251">
        <w:rPr>
          <w:sz w:val="16"/>
        </w:rPr>
        <w:t>1. Molly Reynolds at Brookings on what to expect in the Brett Kavanaugh confirmation fight.</w:t>
      </w:r>
      <w:proofErr w:type="gramEnd"/>
      <w:r w:rsidRPr="00E90251">
        <w:rPr>
          <w:sz w:val="16"/>
        </w:rPr>
        <w:t xml:space="preserve"> </w:t>
      </w:r>
      <w:proofErr w:type="gramStart"/>
      <w:r w:rsidRPr="00E90251">
        <w:rPr>
          <w:sz w:val="16"/>
        </w:rPr>
        <w:t>2. Magda Hinojosa and Jennifer M. Piscopo at the Monkey Cage on women in the Mexican election.</w:t>
      </w:r>
      <w:proofErr w:type="gramEnd"/>
      <w:r w:rsidRPr="00E90251">
        <w:rPr>
          <w:sz w:val="16"/>
        </w:rPr>
        <w:t xml:space="preserve"> 3. James Wallner on another way the rights of individual senators have been reduced in the last several years. </w:t>
      </w:r>
      <w:proofErr w:type="gramStart"/>
      <w:r w:rsidRPr="00E90251">
        <w:rPr>
          <w:sz w:val="16"/>
        </w:rPr>
        <w:t>4. Heather Hurlburt on the damage being done to NATO.</w:t>
      </w:r>
      <w:proofErr w:type="gramEnd"/>
      <w:r w:rsidRPr="00E90251">
        <w:rPr>
          <w:sz w:val="16"/>
        </w:rPr>
        <w:t xml:space="preserve"> </w:t>
      </w:r>
      <w:proofErr w:type="gramStart"/>
      <w:r w:rsidRPr="00E90251">
        <w:rPr>
          <w:sz w:val="16"/>
        </w:rPr>
        <w:t>5. Fred Kaplan on Trump at NATO.</w:t>
      </w:r>
      <w:proofErr w:type="gramEnd"/>
      <w:r w:rsidRPr="00E90251">
        <w:rPr>
          <w:sz w:val="16"/>
        </w:rPr>
        <w:t xml:space="preserve"> 6. Jamelle Bouie on what Republicans are willing to tolerate. </w:t>
      </w:r>
    </w:p>
    <w:p w:rsidR="003E4A0D" w:rsidRPr="00E90251" w:rsidRDefault="0067491D" w:rsidP="003E4A0D">
      <w:pPr>
        <w:pStyle w:val="Heading3"/>
        <w:rPr>
          <w:rFonts w:cs="Arial"/>
        </w:rPr>
      </w:pPr>
      <w:r w:rsidRPr="00E90251">
        <w:rPr>
          <w:rFonts w:cs="Arial"/>
        </w:rPr>
        <w:t>2NC---UQ---</w:t>
      </w:r>
      <w:r w:rsidR="003E4A0D" w:rsidRPr="00E90251">
        <w:rPr>
          <w:rFonts w:cs="Arial"/>
        </w:rPr>
        <w:t xml:space="preserve">Voter Turnout </w:t>
      </w:r>
    </w:p>
    <w:p w:rsidR="003E4A0D" w:rsidRPr="00E90251" w:rsidRDefault="003E4A0D" w:rsidP="003E4A0D">
      <w:pPr>
        <w:pStyle w:val="Heading4"/>
        <w:rPr>
          <w:rFonts w:cs="Arial"/>
          <w:sz w:val="28"/>
        </w:rPr>
      </w:pPr>
      <w:r w:rsidRPr="00E90251">
        <w:rPr>
          <w:rFonts w:cs="Arial"/>
          <w:sz w:val="28"/>
        </w:rPr>
        <w:t xml:space="preserve">Dems win – Increased voter turnout favor Dems </w:t>
      </w:r>
    </w:p>
    <w:p w:rsidR="003E4A0D" w:rsidRPr="00E90251" w:rsidRDefault="003E4A0D" w:rsidP="003E4A0D">
      <w:r w:rsidRPr="00E90251">
        <w:rPr>
          <w:b/>
          <w:sz w:val="28"/>
          <w:szCs w:val="26"/>
        </w:rPr>
        <w:t xml:space="preserve">Greenblatt 7/11 </w:t>
      </w:r>
      <w:r w:rsidRPr="00E90251">
        <w:t xml:space="preserve">Alan Greenblatt -- Staff Writer. Alan covers politics as well as policy issues for Governing. He is the coauthor of a standard textbook on state and local governments. He previously worked as a reporter for NPR and CQ and has written about politics and culture for many other outlets, print and online. “Voter Turnout Is Up, Especially Among Democrats. What Does That Mean for November?” JULY 11, 2018 &lt;EA&gt; </w:t>
      </w:r>
      <w:hyperlink r:id="rId67" w:history="1">
        <w:r w:rsidRPr="00E90251">
          <w:rPr>
            <w:rStyle w:val="Hyperlink"/>
          </w:rPr>
          <w:t>http://www.governing.com/topics/politics/gov-voter-turnout-midterm-elections.html</w:t>
        </w:r>
      </w:hyperlink>
    </w:p>
    <w:p w:rsidR="003E4A0D" w:rsidRPr="00E90251" w:rsidRDefault="003E4A0D" w:rsidP="003E4A0D">
      <w:pPr>
        <w:rPr>
          <w:sz w:val="16"/>
        </w:rPr>
      </w:pPr>
      <w:r w:rsidRPr="00E90251">
        <w:rPr>
          <w:sz w:val="16"/>
        </w:rPr>
        <w:t>So far, this year, v</w:t>
      </w:r>
      <w:r w:rsidRPr="00E90251">
        <w:rPr>
          <w:rStyle w:val="StyleUnderline"/>
        </w:rPr>
        <w:t>oter turnout has bounced back from the anemic levels seen during the 2014 midterm primaries. A lot of the increase is being driven by Democrats</w:t>
      </w:r>
      <w:r w:rsidRPr="00E90251">
        <w:rPr>
          <w:sz w:val="16"/>
        </w:rPr>
        <w:t xml:space="preserve">. More than half the states have held primary contests this year, representing nearly two-thirds of the country's population. </w:t>
      </w:r>
      <w:r w:rsidRPr="00E90251">
        <w:rPr>
          <w:rStyle w:val="StyleUnderline"/>
        </w:rPr>
        <w:t>Nearly 14 million people have cast votes in Democratic primaries so far</w:t>
      </w:r>
      <w:r w:rsidRPr="00E90251">
        <w:rPr>
          <w:sz w:val="16"/>
        </w:rPr>
        <w:t xml:space="preserve"> </w:t>
      </w:r>
      <w:r w:rsidRPr="00E90251">
        <w:rPr>
          <w:rStyle w:val="StyleUnderline"/>
        </w:rPr>
        <w:t>-- an increase of nearly 60 percent from four years ago</w:t>
      </w:r>
      <w:r w:rsidRPr="00E90251">
        <w:rPr>
          <w:sz w:val="16"/>
        </w:rPr>
        <w:t xml:space="preserve">. On the Republican side, 12.3 million people have cast votes, which is an increase of just under 20 percent. In the Colorado primary last month, </w:t>
      </w:r>
      <w:r w:rsidRPr="00E90251">
        <w:rPr>
          <w:rStyle w:val="StyleUnderline"/>
        </w:rPr>
        <w:t>Democratic turnout nearly tripled, rising 197 percent from 2014 levels</w:t>
      </w:r>
      <w:r w:rsidRPr="00E90251">
        <w:rPr>
          <w:sz w:val="16"/>
        </w:rPr>
        <w:t xml:space="preserve">. Republican turnout, by comparison, was up by about 30 percent. </w:t>
      </w:r>
      <w:r w:rsidRPr="00E90251">
        <w:rPr>
          <w:rStyle w:val="StyleUnderline"/>
        </w:rPr>
        <w:t>"I don't think you can look at that and not see that the intensity is on the Democratic side," says Dick Wadhams, a GOP consultant</w:t>
      </w:r>
      <w:r w:rsidRPr="00E90251">
        <w:rPr>
          <w:sz w:val="16"/>
        </w:rPr>
        <w:t xml:space="preserve"> and former chair of the Colorado Republican Party. "We would sure be crowing about it if more Republicans were voting in primaries." Colorado may be a special case. For the first time, unaffiliated voters -- who outnumber both Republicans and Democrats in the state -- were able to participate in primary elections. Still, a clear majority of independents chose to cast ballots on the Democratic side. "Consistent with what we're seeing with special elections over the past year" -- in which </w:t>
      </w:r>
      <w:r w:rsidRPr="00E90251">
        <w:rPr>
          <w:rStyle w:val="StyleUnderline"/>
        </w:rPr>
        <w:t>Democrats have picked up numerous legislative seats previously held by the GOP</w:t>
      </w:r>
      <w:r w:rsidRPr="00E90251">
        <w:rPr>
          <w:sz w:val="16"/>
        </w:rPr>
        <w:t xml:space="preserve"> -- "there's more motivation among Democrats than Republicans," says Seth </w:t>
      </w:r>
      <w:r w:rsidRPr="00E90251">
        <w:rPr>
          <w:rStyle w:val="StyleUnderline"/>
        </w:rPr>
        <w:t xml:space="preserve">Masket, a political scientist at the University of Denver. "Unless we have an unusually popular president, which Trump is not, the midterms are a chance for voters in </w:t>
      </w:r>
      <w:proofErr w:type="gramStart"/>
      <w:r w:rsidRPr="00E90251">
        <w:rPr>
          <w:rStyle w:val="StyleUnderline"/>
        </w:rPr>
        <w:t>the out-party</w:t>
      </w:r>
      <w:proofErr w:type="gramEnd"/>
      <w:r w:rsidRPr="00E90251">
        <w:rPr>
          <w:rStyle w:val="StyleUnderline"/>
        </w:rPr>
        <w:t xml:space="preserve"> to register their anger and frustration</w:t>
      </w:r>
      <w:r w:rsidRPr="00E90251">
        <w:rPr>
          <w:sz w:val="16"/>
        </w:rPr>
        <w:t xml:space="preserve">." Still, Masket and other political scientists think it's too soon for Democrats to celebrate. Increased primary turnout, he says, "doesn't necessarily match up that well for general elections." Studies show that people choose to vote in primaries for different reasons than in general elections. One older study found that the increased numbers of presidential primaries in the 1970s and 1980s actually lowered turnout in the fall by 5 percentage points. "Presidential and state primaries divert resources away from the general election and reduce turnout among the peripheral electorate who are most dependent on a mobilization effort," according to the study. And while turnout is up relative to 2014, it's worth remembering that turnout that year was the lowest for any election since World War II. In California, Democratic turnout increased this year by more than 80 percent, while Republicans' numbers were up 45 percent. But overall turnout was still only 37 percent -- an improvement from 25 percent in 2014 but right around the average turnout for midterms there over the past quarter-century. Similarly in Maryland, Democratic turnout rose by 21 percent, compared to just 2 percent among Republicans. But the actual turnout rate for the state primary was an unimpressive 25 percent. </w:t>
      </w:r>
      <w:r w:rsidRPr="00E90251">
        <w:rPr>
          <w:rStyle w:val="StyleUnderline"/>
        </w:rPr>
        <w:t>It's not as though all the numbers point to bad news for Republicans. In several states, the party has made voter registration gains since President Trump's election two years ago. Over the past year in Kentucky, the GOP has added more than 34,000 registered voters, while the Democrats have lost more than 2,000</w:t>
      </w:r>
      <w:r w:rsidRPr="00E90251">
        <w:rPr>
          <w:sz w:val="16"/>
        </w:rPr>
        <w:t xml:space="preserve">. That's in keeping with trends in the state since Barack Obama became president. Democrats, once dominant, have dipped below 50 percent of registered Kentucky voters. Many longtime registered Democrats have been voting Republican without formally switching their allegiance. Now, a good number are taking advantage of the ease of online registration to change their affiliation. "We have people who are still Democrats because granddaddy was a Democrat, and granddaddy was a Democrat because of FDR," says Tres Watson, communications director for the Kentucky Republican Party. Primary turnout and registration numbers offer some clues as to which direction voters are heading. But they can't say definitively who will turn out -- or which party will come out on top -- in November. "It's kind of like who's ahead at halftime," says Jeff Hays, the current Colorado GOP chair. "What can happen in the next four months matters more to </w:t>
      </w:r>
      <w:proofErr w:type="gramStart"/>
      <w:r w:rsidRPr="00E90251">
        <w:rPr>
          <w:sz w:val="16"/>
        </w:rPr>
        <w:t>me.</w:t>
      </w:r>
      <w:proofErr w:type="gramEnd"/>
      <w:r w:rsidRPr="00E90251">
        <w:rPr>
          <w:sz w:val="16"/>
        </w:rPr>
        <w:t>"</w:t>
      </w:r>
    </w:p>
    <w:p w:rsidR="003E4A0D" w:rsidRPr="00E90251" w:rsidRDefault="003E4A0D" w:rsidP="003E4A0D">
      <w:pPr>
        <w:pStyle w:val="Heading4"/>
        <w:rPr>
          <w:rFonts w:cs="Arial"/>
          <w:sz w:val="28"/>
        </w:rPr>
      </w:pPr>
      <w:r w:rsidRPr="00E90251">
        <w:rPr>
          <w:rFonts w:cs="Arial"/>
          <w:sz w:val="28"/>
        </w:rPr>
        <w:t xml:space="preserve">Dem win likely – higher turnout because of Republican controlled government </w:t>
      </w:r>
    </w:p>
    <w:p w:rsidR="003E4A0D" w:rsidRPr="00E90251" w:rsidRDefault="003E4A0D" w:rsidP="003E4A0D">
      <w:pPr>
        <w:rPr>
          <w:rStyle w:val="Style13ptBold"/>
          <w:sz w:val="26"/>
          <w:szCs w:val="26"/>
        </w:rPr>
      </w:pPr>
      <w:r w:rsidRPr="00E90251">
        <w:rPr>
          <w:rStyle w:val="Style13ptBold"/>
          <w:sz w:val="26"/>
          <w:szCs w:val="26"/>
        </w:rPr>
        <w:t xml:space="preserve">Leonhardt 7/3 </w:t>
      </w:r>
      <w:r w:rsidRPr="00E90251">
        <w:t xml:space="preserve">– (David Leonhardt, Op-Ed columnist and associate editorial page editor at The New York Times, 7/3/18, “The Midterms Really Are Looking Good for Democrats,” Accessed 7/14/18, </w:t>
      </w:r>
      <w:hyperlink r:id="rId68" w:history="1">
        <w:r w:rsidRPr="00E90251">
          <w:rPr>
            <w:rStyle w:val="Hyperlink"/>
          </w:rPr>
          <w:t>https://www.nytimes.com/2018/07/03/opinion/democratic-party-midterm-elections-polling.html</w:t>
        </w:r>
      </w:hyperlink>
      <w:r w:rsidRPr="00E90251">
        <w:t>) //ak</w:t>
      </w:r>
      <w:r w:rsidRPr="00E90251">
        <w:rPr>
          <w:rStyle w:val="Style13ptBold"/>
          <w:sz w:val="26"/>
          <w:szCs w:val="26"/>
        </w:rPr>
        <w:t xml:space="preserve"> </w:t>
      </w:r>
    </w:p>
    <w:p w:rsidR="003E4A0D" w:rsidRPr="00E90251" w:rsidRDefault="003E4A0D" w:rsidP="003E4A0D">
      <w:pPr>
        <w:rPr>
          <w:sz w:val="16"/>
        </w:rPr>
      </w:pPr>
      <w:r w:rsidRPr="00E90251">
        <w:rPr>
          <w:sz w:val="16"/>
        </w:rPr>
        <w:t xml:space="preserve">President Trump’s approval ratings have risen since the beginning of the year, and the Democrats’ polling advantage for the midterm elections has shrunk. It’s enough to create major anxiety for anyone who’s alarmed by the Trump presidency. But Rachel Bitecofer, a political scientist with a historical bent, has some advice: Calm down. </w:t>
      </w:r>
      <w:r w:rsidRPr="00E90251">
        <w:rPr>
          <w:rStyle w:val="StyleUnderline"/>
        </w:rPr>
        <w:t>The Democrats’ chances to retake the House remain extremely high</w:t>
      </w:r>
      <w:r w:rsidRPr="00E90251">
        <w:rPr>
          <w:sz w:val="16"/>
        </w:rPr>
        <w:t xml:space="preserve">, she writes in a new piece, and those </w:t>
      </w:r>
      <w:r w:rsidRPr="00E90251">
        <w:rPr>
          <w:rStyle w:val="StyleUnderline"/>
        </w:rPr>
        <w:t>chances haven’t fallen much in recent months.</w:t>
      </w:r>
      <w:r w:rsidRPr="00E90251">
        <w:rPr>
          <w:sz w:val="16"/>
        </w:rPr>
        <w:t xml:space="preserve"> Bitecofer argues that </w:t>
      </w:r>
      <w:r w:rsidRPr="00E90251">
        <w:rPr>
          <w:rStyle w:val="StyleUnderline"/>
        </w:rPr>
        <w:t>the conventional wisdom about the midterms is influenced too much by polls of all registered voters.</w:t>
      </w:r>
      <w:r w:rsidRPr="00E90251">
        <w:rPr>
          <w:sz w:val="16"/>
        </w:rPr>
        <w:t xml:space="preserve"> Come November, </w:t>
      </w:r>
      <w:r w:rsidRPr="00E90251">
        <w:rPr>
          <w:rStyle w:val="StyleUnderline"/>
        </w:rPr>
        <w:t>many of them won’t actually vote</w:t>
      </w:r>
      <w:r w:rsidRPr="00E90251">
        <w:rPr>
          <w:sz w:val="16"/>
        </w:rPr>
        <w:t xml:space="preserve">. In particular, </w:t>
      </w:r>
      <w:r w:rsidRPr="00E90251">
        <w:rPr>
          <w:rStyle w:val="StyleUnderline"/>
        </w:rPr>
        <w:t xml:space="preserve">reliable Republicans are likely to vote at a low </w:t>
      </w:r>
      <w:proofErr w:type="gramStart"/>
      <w:r w:rsidRPr="00E90251">
        <w:rPr>
          <w:rStyle w:val="StyleUnderline"/>
        </w:rPr>
        <w:t>rate,</w:t>
      </w:r>
      <w:proofErr w:type="gramEnd"/>
      <w:r w:rsidRPr="00E90251">
        <w:rPr>
          <w:rStyle w:val="StyleUnderline"/>
        </w:rPr>
        <w:t xml:space="preserve"> and reliable Democrats at a relatively high one — as is normal when a Republican occupies the White House.</w:t>
      </w:r>
      <w:r w:rsidRPr="00E90251">
        <w:rPr>
          <w:sz w:val="16"/>
        </w:rPr>
        <w:t xml:space="preserve"> As for </w:t>
      </w:r>
      <w:r w:rsidRPr="00E90251">
        <w:rPr>
          <w:rStyle w:val="StyleUnderline"/>
        </w:rPr>
        <w:t>swing voters</w:t>
      </w:r>
      <w:r w:rsidRPr="00E90251">
        <w:rPr>
          <w:sz w:val="16"/>
        </w:rPr>
        <w:t xml:space="preserve">, they </w:t>
      </w:r>
      <w:r w:rsidRPr="00E90251">
        <w:rPr>
          <w:rStyle w:val="StyleUnderline"/>
        </w:rPr>
        <w:t>don’t matter as much because there aren’t a huge number of them in today’s highly partisan atmosphere</w:t>
      </w:r>
      <w:r w:rsidRPr="00E90251">
        <w:rPr>
          <w:sz w:val="16"/>
        </w:rPr>
        <w:t>. “Keep in mind, midterm elections are low turnout elections,” Bitecofer writes in a post for the Wason Center for Public Policy at Christopher Newport University in Virginia, where she is the assistant director. “And w</w:t>
      </w:r>
      <w:r w:rsidRPr="00E90251">
        <w:rPr>
          <w:rStyle w:val="StyleUnderline"/>
        </w:rPr>
        <w:t>hat drives turnout at the margins in off year and midterm elections is negative partisanship fueled by being locked out of power in Washington,</w:t>
      </w:r>
      <w:r w:rsidRPr="00E90251">
        <w:rPr>
          <w:sz w:val="16"/>
        </w:rPr>
        <w:t xml:space="preserve"> particularly the big, white house at 1600 Pennsylvania Avenue.” It has happened in the last three midterm elections — in 2010 and 2014 to the Republicans’s benefit, and in 2006 to Democrats’ benefit. She points to last year’s statewide elections in Virginia as another example of this dynamic. Many analysts predicted a narrow win for Ralph Northam, the Democratic candidate, based on pre-election polls. Bitecofer predicted a larger one, because she expected a turnout gap. Northam ended up winning easily, by almost 9 percentage points. For this year’s midterms, </w:t>
      </w:r>
      <w:r w:rsidRPr="00E90251">
        <w:rPr>
          <w:rStyle w:val="StyleUnderline"/>
        </w:rPr>
        <w:t>the Democrats still hold about a 7-point lead in the national polls</w:t>
      </w:r>
      <w:r w:rsidRPr="00E90251">
        <w:rPr>
          <w:sz w:val="16"/>
        </w:rPr>
        <w:t xml:space="preserve">. Bitecofer expects </w:t>
      </w:r>
      <w:r w:rsidRPr="00E90251">
        <w:rPr>
          <w:rStyle w:val="StyleUnderline"/>
        </w:rPr>
        <w:t>that will translate into a larger advantage in the actual vote</w:t>
      </w:r>
      <w:r w:rsidRPr="00E90251">
        <w:rPr>
          <w:sz w:val="16"/>
        </w:rPr>
        <w:t xml:space="preserve">, and she forecasts that </w:t>
      </w:r>
      <w:r w:rsidRPr="00E90251">
        <w:rPr>
          <w:rStyle w:val="StyleUnderline"/>
        </w:rPr>
        <w:t>Democrats will flip more than the 24 seats they need to retake the House.</w:t>
      </w:r>
      <w:r w:rsidRPr="00E90251">
        <w:rPr>
          <w:sz w:val="16"/>
        </w:rPr>
        <w:t xml:space="preserve"> Her article includes a rating — will flip, likely to flip, toss up, etc. — for each seat. As for </w:t>
      </w:r>
      <w:r w:rsidRPr="00E90251">
        <w:rPr>
          <w:rStyle w:val="StyleUnderline"/>
        </w:rPr>
        <w:t>Trump’s approval rating</w:t>
      </w:r>
      <w:r w:rsidRPr="00E90251">
        <w:rPr>
          <w:sz w:val="16"/>
        </w:rPr>
        <w:t xml:space="preserve">, it </w:t>
      </w:r>
      <w:r w:rsidRPr="00E90251">
        <w:rPr>
          <w:rStyle w:val="StyleUnderline"/>
        </w:rPr>
        <w:t>remains an unimpressive 42 percent</w:t>
      </w:r>
      <w:r w:rsidRPr="00E90251">
        <w:rPr>
          <w:sz w:val="16"/>
        </w:rPr>
        <w:t>, according to FiveThirtyEight. Obviously, Election Day is still more than four months away, and a lot could happen by then. I asked Bitecofer what she saw as the biggest risk facing the Democrats, and she replied by email: “</w:t>
      </w:r>
      <w:r w:rsidRPr="00E90251">
        <w:rPr>
          <w:rStyle w:val="StyleUnderline"/>
        </w:rPr>
        <w:t>Biggest risk for Dems is poor strategic messaging</w:t>
      </w:r>
      <w:r w:rsidRPr="00E90251">
        <w:rPr>
          <w:sz w:val="16"/>
        </w:rPr>
        <w:t>. Only a Democrat would look at a polarizing POTUS who polls in the low 40s and decide not to make him a centerpiece of their messaging. Obama was actually popular when the Rs deployed that strategy in 2010 and 2014. You want to tap into that referendum effect as much as possible.” Related: Greg Sargent of The Plum Line advises Democrats not to get too caught up in the debate over abolishing I.C.E., the immigration-enforcement agency. Instead, as the headline on his piece puts it: “Keep the focus on Trump’s cruelty and incompetence.”</w:t>
      </w:r>
    </w:p>
    <w:p w:rsidR="003E4A0D" w:rsidRPr="00E90251" w:rsidRDefault="003E4A0D" w:rsidP="003E4A0D">
      <w:pPr>
        <w:pStyle w:val="Heading4"/>
        <w:rPr>
          <w:rFonts w:cs="Arial"/>
          <w:sz w:val="28"/>
        </w:rPr>
      </w:pPr>
      <w:r w:rsidRPr="00E90251">
        <w:rPr>
          <w:rFonts w:cs="Arial"/>
          <w:sz w:val="28"/>
        </w:rPr>
        <w:t xml:space="preserve">Blue wave is coming now. </w:t>
      </w:r>
    </w:p>
    <w:p w:rsidR="003E4A0D" w:rsidRPr="00E90251" w:rsidRDefault="003E4A0D" w:rsidP="003E4A0D">
      <w:r w:rsidRPr="00E90251">
        <w:rPr>
          <w:b/>
          <w:sz w:val="28"/>
          <w:szCs w:val="26"/>
        </w:rPr>
        <w:t xml:space="preserve">Hutzler 7/14 </w:t>
      </w:r>
      <w:r w:rsidRPr="00E90251">
        <w:t>Alexandra Hutzler is a writer for Newsweek, 7-14-2018, "Blue wave? California saw its highest voter turnout in two decades during primaries for the 2018 midterms," Newsweek, &lt;EA&gt; http://www.newsweek.com/blue-wave-california-2018-midterms-1024474</w:t>
      </w:r>
    </w:p>
    <w:p w:rsidR="003E4A0D" w:rsidRPr="00E90251" w:rsidRDefault="003E4A0D" w:rsidP="003E4A0D">
      <w:pPr>
        <w:rPr>
          <w:sz w:val="16"/>
        </w:rPr>
      </w:pPr>
      <w:r w:rsidRPr="00E90251">
        <w:rPr>
          <w:sz w:val="16"/>
        </w:rPr>
        <w:t xml:space="preserve">During June's highly contested primary races, California saw its highest voter turnout since 1998 with about 37 percent of the state's registered voters casting ballots. The sunshine state usually ranks in the nation's bottom five when it comes to voter participation, according to a report by The Associated Press. But </w:t>
      </w:r>
      <w:r w:rsidRPr="00E90251">
        <w:rPr>
          <w:rStyle w:val="StyleUnderline"/>
        </w:rPr>
        <w:t xml:space="preserve">as the 2018 midterm elections near, all eyes have been on Congressional seats that have the potential to flip as Republicans </w:t>
      </w:r>
      <w:proofErr w:type="gramStart"/>
      <w:r w:rsidRPr="00E90251">
        <w:rPr>
          <w:rStyle w:val="StyleUnderline"/>
        </w:rPr>
        <w:t>try</w:t>
      </w:r>
      <w:proofErr w:type="gramEnd"/>
      <w:r w:rsidRPr="00E90251">
        <w:rPr>
          <w:rStyle w:val="StyleUnderline"/>
        </w:rPr>
        <w:t xml:space="preserve"> to hold on to their vulnerable majorities in the House and Senate. “</w:t>
      </w:r>
      <w:r w:rsidRPr="00E90251">
        <w:rPr>
          <w:sz w:val="16"/>
        </w:rPr>
        <w:t xml:space="preserve">While these numbers show great progress, we know that we still have more work to do,” Alex Padilla, California's secretary of state, told the Associated Press on Friday when certifying the primary results. The </w:t>
      </w:r>
      <w:proofErr w:type="gramStart"/>
      <w:r w:rsidRPr="00E90251">
        <w:rPr>
          <w:sz w:val="16"/>
        </w:rPr>
        <w:t>number of voters was up around 12 percent from the last primary election in 2014 but were</w:t>
      </w:r>
      <w:proofErr w:type="gramEnd"/>
      <w:r w:rsidRPr="00E90251">
        <w:rPr>
          <w:sz w:val="16"/>
        </w:rPr>
        <w:t xml:space="preserve"> similar to the 33 percent of voters showing up in midterm primaries in 2010 and 2006. </w:t>
      </w:r>
      <w:r w:rsidRPr="00E90251">
        <w:rPr>
          <w:rStyle w:val="Emphasis"/>
        </w:rPr>
        <w:t>Democrats plan to flip as many as seven</w:t>
      </w:r>
      <w:r w:rsidRPr="00E90251">
        <w:rPr>
          <w:rStyle w:val="StyleUnderline"/>
        </w:rPr>
        <w:t xml:space="preserve"> House seats in California in November's general election after identifying districts currently held </w:t>
      </w:r>
      <w:r w:rsidRPr="00E90251">
        <w:rPr>
          <w:rStyle w:val="Emphasis"/>
        </w:rPr>
        <w:t>by Republicans</w:t>
      </w:r>
      <w:r w:rsidRPr="00E90251">
        <w:rPr>
          <w:sz w:val="16"/>
        </w:rPr>
        <w:t xml:space="preserve"> but that voted for Hillary Clinton during the 2016 presidential race. </w:t>
      </w:r>
      <w:r w:rsidRPr="00E90251">
        <w:rPr>
          <w:rStyle w:val="StyleUnderline"/>
        </w:rPr>
        <w:t>Many party strategists consider the state to be the key to Democrats regaining control in Washington</w:t>
      </w:r>
      <w:r w:rsidRPr="00E90251">
        <w:rPr>
          <w:sz w:val="16"/>
        </w:rPr>
        <w:t xml:space="preserve">. California's "top-two" voting system, though, ran the risk of having only one political party on the ballot. The system allows the two primary candidates with the highest amount of votes to move onto the general election regardless of party affiliation, making it possible for two Republicans or two Democrats to end up on the final ballot. Yet voters in the June 5 primary kept Democrats on the ballots in several key House races, avoiding disaster for the party. California is one of the bluest states in the country with nearly 45 percent of the state's registered voters identifying as Democrat. Plus, even independent voters now outnumber registered Republicans. And, while it's no guarantee, independents are more likely to vote Democrat than Republican. </w:t>
      </w:r>
      <w:r w:rsidRPr="00E90251">
        <w:rPr>
          <w:rStyle w:val="StyleUnderline"/>
        </w:rPr>
        <w:t>Representative Ted Lieu</w:t>
      </w:r>
      <w:r w:rsidRPr="00E90251">
        <w:rPr>
          <w:sz w:val="16"/>
        </w:rPr>
        <w:t xml:space="preserve">, an outspoken critic of President Donald Trump, </w:t>
      </w:r>
      <w:r w:rsidRPr="00E90251">
        <w:rPr>
          <w:rStyle w:val="StyleUnderline"/>
        </w:rPr>
        <w:t>tweeted about the Democratic Party's success during the primaries and hinted at a potential</w:t>
      </w:r>
      <w:r w:rsidRPr="00E90251">
        <w:rPr>
          <w:rStyle w:val="Emphasis"/>
        </w:rPr>
        <w:t xml:space="preserve"> blue wave</w:t>
      </w:r>
      <w:r w:rsidRPr="00E90251">
        <w:rPr>
          <w:rStyle w:val="StyleUnderline"/>
        </w:rPr>
        <w:t xml:space="preserve"> in November</w:t>
      </w:r>
      <w:r w:rsidRPr="00E90251">
        <w:rPr>
          <w:sz w:val="16"/>
        </w:rPr>
        <w:t>. Higher voter turnout can be linked to the state's new voting method in counties like Sacramento, Nevada, San Mateo, Madera and Napa. Every single registered voter in these areas was mailed a ballot, making it simple for them to fill it out at home and send their vote easily through the mail. In the five counties using this new method, voter turnout had increased, according to the AP. President Donald Trump has dismissed these results, insisting that there was no evidence of a blue wave in California's primary races. He tweeted about the elections the next day, praising Republican candidate John Cox and suggesting there might be a "red wave" in the state.</w:t>
      </w:r>
    </w:p>
    <w:p w:rsidR="003E4A0D" w:rsidRPr="00E90251" w:rsidRDefault="003E4A0D" w:rsidP="003E4A0D">
      <w:pPr>
        <w:pStyle w:val="Heading4"/>
        <w:rPr>
          <w:rFonts w:cs="Arial"/>
          <w:sz w:val="28"/>
        </w:rPr>
      </w:pPr>
      <w:r w:rsidRPr="00E90251">
        <w:rPr>
          <w:rFonts w:cs="Arial"/>
          <w:sz w:val="28"/>
        </w:rPr>
        <w:t xml:space="preserve">Dems win – new momentum </w:t>
      </w:r>
    </w:p>
    <w:p w:rsidR="003E4A0D" w:rsidRPr="00E90251" w:rsidRDefault="003E4A0D" w:rsidP="003E4A0D">
      <w:r w:rsidRPr="00E90251">
        <w:rPr>
          <w:rStyle w:val="Style13ptBold"/>
          <w:sz w:val="26"/>
          <w:szCs w:val="26"/>
        </w:rPr>
        <w:t xml:space="preserve">Blanton 7/12 </w:t>
      </w:r>
      <w:r w:rsidRPr="00E90251">
        <w:t xml:space="preserve">– (Dana Blanton, vice president of public-opinion research at Fox News, 7/12/18, “Fox News Poll: Democrats ahead in election enthusiasm, interest -- and the vote,” Fox News, Accessed 7/14/18, </w:t>
      </w:r>
      <w:hyperlink r:id="rId69" w:history="1">
        <w:r w:rsidRPr="00E90251">
          <w:rPr>
            <w:rStyle w:val="Hyperlink"/>
          </w:rPr>
          <w:t>http://www.foxnews.com/politics/2018/07/12/fox-news-poll-democrats-ahead-in-election-enthusiasm-interest-and-vote.html</w:t>
        </w:r>
      </w:hyperlink>
      <w:r w:rsidRPr="00E90251">
        <w:t xml:space="preserve">) //ak </w:t>
      </w:r>
    </w:p>
    <w:p w:rsidR="003E4A0D" w:rsidRPr="00E90251" w:rsidRDefault="003E4A0D" w:rsidP="003E4A0D">
      <w:pPr>
        <w:rPr>
          <w:sz w:val="16"/>
        </w:rPr>
      </w:pPr>
      <w:r w:rsidRPr="00E90251">
        <w:rPr>
          <w:rStyle w:val="StyleUnderline"/>
        </w:rPr>
        <w:t xml:space="preserve">Democrats are more interested in the upcoming midterm elections and more enthused to vote </w:t>
      </w:r>
      <w:r w:rsidRPr="00E90251">
        <w:rPr>
          <w:sz w:val="16"/>
        </w:rPr>
        <w:t xml:space="preserve">than usual, and </w:t>
      </w:r>
      <w:r w:rsidRPr="00E90251">
        <w:rPr>
          <w:rStyle w:val="StyleUnderline"/>
        </w:rPr>
        <w:t>that helps them to an 8-point edge in the generic congressional ballot test.</w:t>
      </w:r>
      <w:r w:rsidRPr="00E90251">
        <w:rPr>
          <w:sz w:val="16"/>
        </w:rPr>
        <w:t xml:space="preserve">  </w:t>
      </w:r>
      <w:proofErr w:type="gramStart"/>
      <w:r w:rsidRPr="00E90251">
        <w:rPr>
          <w:sz w:val="16"/>
        </w:rPr>
        <w:t>This amid widespread concern that the country’s political debate is overheated and even dangerous -- to the point that many voters steer clear of talking politics with family and friends.</w:t>
      </w:r>
      <w:proofErr w:type="gramEnd"/>
      <w:r w:rsidRPr="00E90251">
        <w:rPr>
          <w:sz w:val="16"/>
        </w:rPr>
        <w:t xml:space="preserve"> </w:t>
      </w:r>
      <w:r w:rsidRPr="00E90251">
        <w:rPr>
          <w:rStyle w:val="StyleUnderline"/>
        </w:rPr>
        <w:t>Fifty-four percent of Democrats are “extremely” interested in the November elections, and 51 percent are more enthusiastic about voting than usual</w:t>
      </w:r>
      <w:r w:rsidRPr="00E90251">
        <w:rPr>
          <w:sz w:val="16"/>
        </w:rPr>
        <w:t xml:space="preserve">, according to the latest Fox News national poll. </w:t>
      </w:r>
      <w:r w:rsidRPr="00E90251">
        <w:rPr>
          <w:rStyle w:val="StyleUnderline"/>
        </w:rPr>
        <w:t>Republicans trail on both measures:</w:t>
      </w:r>
      <w:r w:rsidRPr="00E90251">
        <w:rPr>
          <w:sz w:val="16"/>
        </w:rPr>
        <w:t xml:space="preserve"> 47 percent are extremely interested and 42 percent are more enthused. Here’s the take-away: by a 48-40 percent margin, voters prefer the Democratic candidate in their congressional district over the Republican. </w:t>
      </w:r>
      <w:r w:rsidRPr="00E90251">
        <w:rPr>
          <w:rStyle w:val="StyleUnderline"/>
        </w:rPr>
        <w:t>Democrats were up 48-39 percent last month</w:t>
      </w:r>
      <w:r w:rsidRPr="00E90251">
        <w:rPr>
          <w:sz w:val="16"/>
        </w:rPr>
        <w:t xml:space="preserve">. The rule of thumb is the </w:t>
      </w:r>
      <w:r w:rsidRPr="00E90251">
        <w:rPr>
          <w:rStyle w:val="StyleUnderline"/>
        </w:rPr>
        <w:t xml:space="preserve">Democrats need to carry the generic ballot test by about 10 percentage points to take over the U.S. House this fall. </w:t>
      </w:r>
      <w:r w:rsidRPr="00E90251">
        <w:rPr>
          <w:sz w:val="16"/>
        </w:rPr>
        <w:t xml:space="preserve">When the results are narrowed to only extremely interested voters, </w:t>
      </w:r>
      <w:r w:rsidRPr="00E90251">
        <w:rPr>
          <w:rStyle w:val="StyleUnderline"/>
        </w:rPr>
        <w:t>the Democratic advantage is 13 points:</w:t>
      </w:r>
      <w:r w:rsidRPr="00E90251">
        <w:rPr>
          <w:sz w:val="16"/>
        </w:rPr>
        <w:t xml:space="preserve"> 54-41 </w:t>
      </w:r>
      <w:r w:rsidRPr="00E90251">
        <w:rPr>
          <w:rStyle w:val="StyleUnderline"/>
        </w:rPr>
        <w:t>percent. “Things seem to move day to day, but the prevailing political wind favors the Democrats right now</w:t>
      </w:r>
      <w:r w:rsidRPr="00E90251">
        <w:rPr>
          <w:sz w:val="16"/>
        </w:rPr>
        <w:t xml:space="preserve">,” says Republican pollster Daron Shaw, who conducts the survey with Democrat Chris Anderson. “There’s still a lot of time until Election Day, but </w:t>
      </w:r>
      <w:r w:rsidRPr="00E90251">
        <w:rPr>
          <w:rStyle w:val="StyleUnderline"/>
        </w:rPr>
        <w:t>we’re close enough that polls like this should worry the Republicans</w:t>
      </w:r>
      <w:r w:rsidRPr="00E90251">
        <w:rPr>
          <w:sz w:val="16"/>
        </w:rPr>
        <w:t xml:space="preserve">.” </w:t>
      </w:r>
    </w:p>
    <w:p w:rsidR="00A040AD" w:rsidRPr="00E90251" w:rsidRDefault="00A040AD" w:rsidP="00A040AD">
      <w:pPr>
        <w:pStyle w:val="Heading3"/>
        <w:rPr>
          <w:rFonts w:cs="Arial"/>
        </w:rPr>
      </w:pPr>
      <w:r w:rsidRPr="00E90251">
        <w:rPr>
          <w:rFonts w:cs="Arial"/>
        </w:rPr>
        <w:t xml:space="preserve">2NC---AT: Kavanaugh Thumper </w:t>
      </w:r>
    </w:p>
    <w:p w:rsidR="00A040AD" w:rsidRPr="00E90251" w:rsidRDefault="00A040AD" w:rsidP="00A040AD">
      <w:pPr>
        <w:pStyle w:val="Heading4"/>
        <w:rPr>
          <w:rFonts w:cs="Arial"/>
          <w:sz w:val="28"/>
        </w:rPr>
      </w:pPr>
      <w:r w:rsidRPr="00E90251">
        <w:rPr>
          <w:rFonts w:cs="Arial"/>
          <w:sz w:val="28"/>
        </w:rPr>
        <w:t xml:space="preserve">Kavanaugh doesn’t impact the midterms – any changes are short-term </w:t>
      </w:r>
    </w:p>
    <w:p w:rsidR="00A040AD" w:rsidRPr="00E90251" w:rsidRDefault="00A040AD" w:rsidP="00A040AD">
      <w:r w:rsidRPr="00E90251">
        <w:rPr>
          <w:rStyle w:val="Style13ptBold"/>
          <w:sz w:val="26"/>
          <w:szCs w:val="26"/>
        </w:rPr>
        <w:t xml:space="preserve">Bernstein 7/10 </w:t>
      </w:r>
      <w:r w:rsidRPr="00E90251">
        <w:t xml:space="preserve">– (Jonathan Bernstein, Bloomberg Opinion columnist covering politics and policy, 7/10/18, “Kavanaugh Will Have Few Immediate Political Consequences,” Bloomberg, Accessed 7/14/18, </w:t>
      </w:r>
      <w:hyperlink r:id="rId70" w:history="1">
        <w:r w:rsidRPr="00E90251">
          <w:rPr>
            <w:rStyle w:val="Hyperlink"/>
          </w:rPr>
          <w:t>https://www.bloomberg.com/view/articles/2018-07-10/kavanaugh-on-supreme-court-won-t-have-much-effect-on-midterms</w:t>
        </w:r>
      </w:hyperlink>
      <w:r w:rsidRPr="00E90251">
        <w:t>) //ak</w:t>
      </w:r>
    </w:p>
    <w:p w:rsidR="00A040AD" w:rsidRDefault="00A040AD" w:rsidP="00A040AD">
      <w:pPr>
        <w:rPr>
          <w:sz w:val="16"/>
        </w:rPr>
      </w:pPr>
      <w:r w:rsidRPr="00E90251">
        <w:rPr>
          <w:sz w:val="16"/>
        </w:rPr>
        <w:t xml:space="preserve">Judge Brett </w:t>
      </w:r>
      <w:r w:rsidRPr="00E90251">
        <w:rPr>
          <w:rStyle w:val="StyleUnderline"/>
        </w:rPr>
        <w:t>Kavanaugh’s confirmation</w:t>
      </w:r>
      <w:r w:rsidRPr="00E90251">
        <w:rPr>
          <w:sz w:val="16"/>
        </w:rPr>
        <w:t xml:space="preserve"> as a Supreme Court justice would have major implications for the future interpretation of the Constitution, public policy in many areas and even the fate of U.S. democracy. It probably </w:t>
      </w:r>
      <w:r w:rsidRPr="00E90251">
        <w:rPr>
          <w:rStyle w:val="StyleUnderline"/>
        </w:rPr>
        <w:t>won’t have much impact on the 2018 midterm elections</w:t>
      </w:r>
      <w:r w:rsidRPr="00E90251">
        <w:rPr>
          <w:sz w:val="16"/>
        </w:rPr>
        <w:t xml:space="preserve">. For starters, </w:t>
      </w:r>
      <w:r w:rsidRPr="00E90251">
        <w:rPr>
          <w:rStyle w:val="StyleUnderline"/>
        </w:rPr>
        <w:t xml:space="preserve">it’s difficult to believe that anyone would switch their vote in U.S. Senate </w:t>
      </w:r>
      <w:proofErr w:type="gramStart"/>
      <w:r w:rsidRPr="00E90251">
        <w:rPr>
          <w:rStyle w:val="StyleUnderline"/>
        </w:rPr>
        <w:t>elections,</w:t>
      </w:r>
      <w:proofErr w:type="gramEnd"/>
      <w:r w:rsidRPr="00E90251">
        <w:rPr>
          <w:sz w:val="16"/>
        </w:rPr>
        <w:t xml:space="preserve"> much less U.S. House, gubernatorial, or other downballot races because President Donald Trump nominated Kavanaugh rather than someone else. </w:t>
      </w:r>
      <w:r w:rsidRPr="00E90251">
        <w:rPr>
          <w:rStyle w:val="StyleUnderline"/>
        </w:rPr>
        <w:t>Americans don’t normally vote based on policy.</w:t>
      </w:r>
      <w:r w:rsidRPr="00E90251">
        <w:rPr>
          <w:sz w:val="16"/>
        </w:rPr>
        <w:t xml:space="preserve"> They certainly don’t vote on the differences between two conservative judges. </w:t>
      </w:r>
      <w:r w:rsidRPr="00E90251">
        <w:rPr>
          <w:rStyle w:val="StyleUnderline"/>
        </w:rPr>
        <w:t>Most voters won’t pay much attention to the court pick unless something very unusual happens in the confirmation process</w:t>
      </w:r>
      <w:r w:rsidRPr="00E90251">
        <w:rPr>
          <w:sz w:val="16"/>
        </w:rPr>
        <w:t xml:space="preserve">. That doesn’t mean the nomination can’t have any effect. </w:t>
      </w:r>
      <w:r w:rsidRPr="00E90251">
        <w:rPr>
          <w:rStyle w:val="StyleUnderline"/>
        </w:rPr>
        <w:t>Turnout is a major factor in elections</w:t>
      </w:r>
      <w:r w:rsidRPr="00E90251">
        <w:rPr>
          <w:sz w:val="16"/>
        </w:rPr>
        <w:t xml:space="preserve">, especially midterms. </w:t>
      </w:r>
      <w:r w:rsidRPr="00E90251">
        <w:rPr>
          <w:rStyle w:val="StyleUnderline"/>
        </w:rPr>
        <w:t>The effects can be huge if one party’s voters are fired up</w:t>
      </w:r>
      <w:r w:rsidRPr="00E90251">
        <w:rPr>
          <w:sz w:val="16"/>
        </w:rPr>
        <w:t xml:space="preserve">, and the other party’s supporters are indifferent, even if no one changes their vote. Democrats have a major enthusiasm advantage since the 2016 election. </w:t>
      </w:r>
      <w:r w:rsidRPr="00E90251">
        <w:rPr>
          <w:rStyle w:val="StyleUnderline"/>
        </w:rPr>
        <w:t xml:space="preserve">I’m not convinced that a confirmation fight would change that all that </w:t>
      </w:r>
      <w:proofErr w:type="gramStart"/>
      <w:r w:rsidRPr="00E90251">
        <w:rPr>
          <w:rStyle w:val="StyleUnderline"/>
        </w:rPr>
        <w:t>much,</w:t>
      </w:r>
      <w:proofErr w:type="gramEnd"/>
      <w:r w:rsidRPr="00E90251">
        <w:rPr>
          <w:rStyle w:val="StyleUnderline"/>
        </w:rPr>
        <w:t xml:space="preserve"> </w:t>
      </w:r>
      <w:r w:rsidRPr="00E90251">
        <w:rPr>
          <w:sz w:val="16"/>
        </w:rPr>
        <w:t xml:space="preserve">and I’m not willing to believe it would matter if Trump nominated someone other than Kavanaugh. </w:t>
      </w:r>
      <w:r w:rsidRPr="00E90251">
        <w:rPr>
          <w:rStyle w:val="StyleUnderline"/>
        </w:rPr>
        <w:t xml:space="preserve">No matter </w:t>
      </w:r>
      <w:proofErr w:type="gramStart"/>
      <w:r w:rsidRPr="00E90251">
        <w:rPr>
          <w:rStyle w:val="StyleUnderline"/>
        </w:rPr>
        <w:t>who</w:t>
      </w:r>
      <w:proofErr w:type="gramEnd"/>
      <w:r w:rsidRPr="00E90251">
        <w:rPr>
          <w:rStyle w:val="StyleUnderline"/>
        </w:rPr>
        <w:t xml:space="preserve"> Trump picked from his original list, most visible Republicans and Republican-aligned media outlets were going to be enthusiastic</w:t>
      </w:r>
      <w:r w:rsidRPr="00E90251">
        <w:rPr>
          <w:sz w:val="16"/>
        </w:rPr>
        <w:t xml:space="preserve">, and most visible Democrats and Democratic-aligned media were going to be intensely opposed. Voters will take their cues from them. It’s also possible that there could be priming, or agenda, effects. </w:t>
      </w:r>
      <w:r w:rsidRPr="00E90251">
        <w:rPr>
          <w:rStyle w:val="StyleUnderline"/>
        </w:rPr>
        <w:t>If reporters are talking about a Supreme Court confirmation fight, they won’t be talking as much about something else</w:t>
      </w:r>
      <w:r w:rsidRPr="00E90251">
        <w:rPr>
          <w:sz w:val="16"/>
        </w:rPr>
        <w:t xml:space="preserve">. </w:t>
      </w:r>
      <w:r w:rsidRPr="00E90251">
        <w:rPr>
          <w:rStyle w:val="StyleUnderline"/>
        </w:rPr>
        <w:t>Given that the president remains unpopular, that could be a small advantage for Republicans</w:t>
      </w:r>
      <w:r w:rsidRPr="00E90251">
        <w:rPr>
          <w:sz w:val="16"/>
        </w:rPr>
        <w:t xml:space="preserve">. Beyond the initial news of the nomination, however, it’s not easy to predict what the media will be discussing or how. </w:t>
      </w:r>
      <w:r w:rsidRPr="00E90251">
        <w:rPr>
          <w:rStyle w:val="StyleUnderline"/>
        </w:rPr>
        <w:t>Democrats will want to keep the focus on health care and other policy areas where they poll well; Republicans will want the opposite</w:t>
      </w:r>
      <w:r w:rsidRPr="00E90251">
        <w:rPr>
          <w:sz w:val="16"/>
        </w:rPr>
        <w:t xml:space="preserve">. Democrats will likely trot out evidence that Kavanaugh was very partisan before he became a judge; Republicans will emphasize, as they did in Trump’s rollout at the White House, that the nominee is well-qualified and that he’s a sports-loving, charity-performing, patriot. Most likely, </w:t>
      </w:r>
      <w:r w:rsidRPr="00E90251">
        <w:rPr>
          <w:rStyle w:val="StyleUnderline"/>
        </w:rPr>
        <w:t xml:space="preserve">Kavanaugh will say very little during his confirmation </w:t>
      </w:r>
      <w:proofErr w:type="gramStart"/>
      <w:r w:rsidRPr="00E90251">
        <w:rPr>
          <w:rStyle w:val="StyleUnderline"/>
        </w:rPr>
        <w:t>hearings,</w:t>
      </w:r>
      <w:proofErr w:type="gramEnd"/>
      <w:r w:rsidRPr="00E90251">
        <w:rPr>
          <w:rStyle w:val="StyleUnderline"/>
        </w:rPr>
        <w:t xml:space="preserve"> and any agenda effects will be minimal.</w:t>
      </w:r>
      <w:r w:rsidRPr="00E90251">
        <w:rPr>
          <w:sz w:val="16"/>
        </w:rPr>
        <w:t xml:space="preserve"> Then there’s the possibility that a handful of Senate contests will be directly affected because incumbents will have to vote on the nomination. That may be overstated. Yes, Democratic senators in Republican states such as Indiana’s Joe Donnelly, North Dakota’s Heidi Heitkamp and West Virginia’s Joe Manchin will have another tough vote to take (as will, I suppose, Republican Senator Dean Heller from Nevada). But they’ve had to take a lot of tough votes in the past, and most voters don’t base their decision on that sort of thing. And anyway, if Kavanaugh performs well in his hearing and doesn’t generate any unexpected controversy, he’ll likely win the support of all 50 Senate Republicans (with John McCain unavailable), meaning that Democrats who fear electorate retribution could wind up supporting the judge. In the less likely event that Kavanaugh proves so unpopular that he loses the support of one or more Republican, then voting against him probably won’t be a real problem even for Democratic senators in Republican-leaning states. The most important thing to remember is that </w:t>
      </w:r>
      <w:r w:rsidRPr="00E90251">
        <w:rPr>
          <w:rStyle w:val="StyleUnderline"/>
        </w:rPr>
        <w:t>other events will push the court battle off the front page most days until confirmation</w:t>
      </w:r>
      <w:r w:rsidRPr="00E90251">
        <w:rPr>
          <w:sz w:val="16"/>
        </w:rPr>
        <w:t xml:space="preserve">. That happens even during slow news days, and there haven’t been many of those recently. </w:t>
      </w:r>
      <w:r w:rsidRPr="00E90251">
        <w:rPr>
          <w:rStyle w:val="StyleUnderline"/>
        </w:rPr>
        <w:t>And with a vote expected as early as the first half of September, it’s likely that even a very contentious nomination will be forgotten by Election Day by all except the most solid partisans -- and their votes aren’t up for grabs. In the long run, it’s very difficult to predict the electoral effects of an even more conservative court.</w:t>
      </w:r>
      <w:r w:rsidRPr="00E90251">
        <w:rPr>
          <w:sz w:val="16"/>
        </w:rPr>
        <w:t xml:space="preserve"> There could be a backlash if Kavanaugh joins a majority to overturn popular legislation. That could even happen if a ruling is overall popular, but strongly opposed by some Democratic groups. That’s because intensity tends to be on the side of the disgruntled out-party, not the satisfied incumbents. But that’s all for 2020 and beyond. </w:t>
      </w:r>
    </w:p>
    <w:p w:rsidR="009E0474" w:rsidRDefault="009E0474" w:rsidP="009E0474">
      <w:pPr>
        <w:pStyle w:val="Heading3"/>
      </w:pPr>
      <w:r>
        <w:t>2AC---AT: Russia Thumper</w:t>
      </w:r>
    </w:p>
    <w:p w:rsidR="009E0474" w:rsidRPr="009E0474" w:rsidRDefault="009E0474" w:rsidP="009E0474"/>
    <w:p w:rsidR="0001679A" w:rsidRDefault="0001679A" w:rsidP="0001679A">
      <w:pPr>
        <w:pStyle w:val="Heading4"/>
      </w:pPr>
      <w:r>
        <w:t>No impact to Russia hacking – it’s too hard</w:t>
      </w:r>
    </w:p>
    <w:p w:rsidR="0001679A" w:rsidRPr="001723D2" w:rsidRDefault="0001679A" w:rsidP="0001679A">
      <w:r>
        <w:t xml:space="preserve">Nicole </w:t>
      </w:r>
      <w:r w:rsidRPr="001723D2">
        <w:rPr>
          <w:rStyle w:val="Style13ptBold"/>
        </w:rPr>
        <w:t>Perlroth</w:t>
      </w:r>
      <w:r>
        <w:t xml:space="preserve">, Michael </w:t>
      </w:r>
      <w:r w:rsidRPr="001723D2">
        <w:rPr>
          <w:rStyle w:val="Style13ptBold"/>
        </w:rPr>
        <w:t>Wines and</w:t>
      </w:r>
      <w:r>
        <w:t xml:space="preserve"> Matthew </w:t>
      </w:r>
      <w:r w:rsidRPr="001723D2">
        <w:rPr>
          <w:rStyle w:val="Style13ptBold"/>
        </w:rPr>
        <w:t>Rosenberg 9/1</w:t>
      </w:r>
      <w:r>
        <w:t xml:space="preserve">/17, *Perlroth: covers cybersecurity for the New York Times, **Wines: national correspondent for The New York Times and writes about voting and other election-related issues, ***Rosenberg: intelligence and national security for The New York Times, “Russian Election Hacking Efforts, Wider Than Previously Known, Draw Little Scrutiny,” </w:t>
      </w:r>
      <w:r>
        <w:rPr>
          <w:i/>
        </w:rPr>
        <w:t>New York Times</w:t>
      </w:r>
      <w:r>
        <w:t>, https://www.nytimes.com/2017/09/01/us/politics/russia-election-hacking.html</w:t>
      </w:r>
    </w:p>
    <w:p w:rsidR="0001679A" w:rsidRDefault="0001679A" w:rsidP="0001679A"/>
    <w:p w:rsidR="0001679A" w:rsidRDefault="0001679A" w:rsidP="0001679A">
      <w:r w:rsidRPr="00D94A9E">
        <w:rPr>
          <w:rStyle w:val="StyleUnderline"/>
        </w:rPr>
        <w:t xml:space="preserve">The </w:t>
      </w:r>
      <w:r w:rsidRPr="00F64C60">
        <w:rPr>
          <w:rStyle w:val="StyleUnderline"/>
          <w:highlight w:val="cyan"/>
        </w:rPr>
        <w:t xml:space="preserve">Russians shied away from measures that might </w:t>
      </w:r>
      <w:r w:rsidRPr="00F64C60">
        <w:rPr>
          <w:rStyle w:val="Emphasis"/>
          <w:highlight w:val="cyan"/>
        </w:rPr>
        <w:t>alter</w:t>
      </w:r>
      <w:r w:rsidRPr="00D94A9E">
        <w:rPr>
          <w:rStyle w:val="Emphasis"/>
        </w:rPr>
        <w:t xml:space="preserve"> </w:t>
      </w:r>
      <w:r>
        <w:t xml:space="preserve">the </w:t>
      </w:r>
      <w:r w:rsidRPr="00F64C60">
        <w:rPr>
          <w:rStyle w:val="Emphasis"/>
          <w:highlight w:val="cyan"/>
        </w:rPr>
        <w:t>“tallying” of votes</w:t>
      </w:r>
      <w:r>
        <w:t xml:space="preserve">, the report added, </w:t>
      </w:r>
      <w:r w:rsidRPr="00F64C60">
        <w:rPr>
          <w:rStyle w:val="StyleUnderline"/>
          <w:highlight w:val="cyan"/>
        </w:rPr>
        <w:t xml:space="preserve">a conclusion drawn from </w:t>
      </w:r>
      <w:r w:rsidRPr="00D94A9E">
        <w:rPr>
          <w:rStyle w:val="StyleUnderline"/>
        </w:rPr>
        <w:t xml:space="preserve">American spying and </w:t>
      </w:r>
      <w:r w:rsidRPr="00F64C60">
        <w:rPr>
          <w:rStyle w:val="Emphasis"/>
          <w:highlight w:val="cyan"/>
        </w:rPr>
        <w:t xml:space="preserve">intercepts of Russian </w:t>
      </w:r>
      <w:r w:rsidRPr="00D94A9E">
        <w:rPr>
          <w:rStyle w:val="Emphasis"/>
        </w:rPr>
        <w:t xml:space="preserve">officials’ </w:t>
      </w:r>
      <w:r w:rsidRPr="00F64C60">
        <w:rPr>
          <w:rStyle w:val="Emphasis"/>
          <w:highlight w:val="cyan"/>
        </w:rPr>
        <w:t>communications</w:t>
      </w:r>
      <w:r w:rsidRPr="00F64C60">
        <w:rPr>
          <w:rStyle w:val="StyleUnderline"/>
          <w:highlight w:val="cyan"/>
        </w:rPr>
        <w:t xml:space="preserve"> and </w:t>
      </w:r>
      <w:r w:rsidRPr="00D94A9E">
        <w:rPr>
          <w:rStyle w:val="StyleUnderline"/>
        </w:rPr>
        <w:t xml:space="preserve">an </w:t>
      </w:r>
      <w:r w:rsidRPr="00F64C60">
        <w:rPr>
          <w:rStyle w:val="StyleUnderline"/>
          <w:highlight w:val="cyan"/>
        </w:rPr>
        <w:t xml:space="preserve">analysis by </w:t>
      </w:r>
      <w:r w:rsidRPr="00D94A9E">
        <w:rPr>
          <w:rStyle w:val="StyleUnderline"/>
        </w:rPr>
        <w:t xml:space="preserve">the </w:t>
      </w:r>
      <w:r w:rsidRPr="00F64C60">
        <w:rPr>
          <w:rStyle w:val="StyleUnderline"/>
          <w:highlight w:val="cyan"/>
        </w:rPr>
        <w:t>D</w:t>
      </w:r>
      <w:r w:rsidRPr="00D94A9E">
        <w:rPr>
          <w:rStyle w:val="StyleUnderline"/>
        </w:rPr>
        <w:t xml:space="preserve">epartment of </w:t>
      </w:r>
      <w:r w:rsidRPr="00F64C60">
        <w:rPr>
          <w:rStyle w:val="StyleUnderline"/>
          <w:highlight w:val="cyan"/>
        </w:rPr>
        <w:t>H</w:t>
      </w:r>
      <w:r w:rsidRPr="00D94A9E">
        <w:rPr>
          <w:rStyle w:val="StyleUnderline"/>
        </w:rPr>
        <w:t xml:space="preserve">omeland </w:t>
      </w:r>
      <w:r w:rsidRPr="00F64C60">
        <w:rPr>
          <w:rStyle w:val="StyleUnderline"/>
          <w:highlight w:val="cyan"/>
        </w:rPr>
        <w:t>S</w:t>
      </w:r>
      <w:r w:rsidRPr="00D94A9E">
        <w:rPr>
          <w:rStyle w:val="StyleUnderline"/>
        </w:rPr>
        <w:t>ecurity,</w:t>
      </w:r>
      <w:r>
        <w:t xml:space="preserve"> according to the current and former government officials. </w:t>
      </w:r>
    </w:p>
    <w:p w:rsidR="0001679A" w:rsidRDefault="0001679A" w:rsidP="0001679A">
      <w:pPr>
        <w:rPr>
          <w:rStyle w:val="StyleUnderline"/>
        </w:rPr>
      </w:pPr>
      <w:r w:rsidRPr="00D94A9E">
        <w:rPr>
          <w:rStyle w:val="StyleUnderline"/>
        </w:rPr>
        <w:t xml:space="preserve">The most obvious way to rig an election — </w:t>
      </w:r>
      <w:r w:rsidRPr="00F64C60">
        <w:rPr>
          <w:rStyle w:val="StyleUnderline"/>
          <w:highlight w:val="cyan"/>
        </w:rPr>
        <w:t>controlling</w:t>
      </w:r>
      <w:r w:rsidRPr="00D94A9E">
        <w:rPr>
          <w:rStyle w:val="StyleUnderline"/>
        </w:rPr>
        <w:t xml:space="preserve"> </w:t>
      </w:r>
      <w:r w:rsidRPr="00D94A9E">
        <w:rPr>
          <w:rStyle w:val="Emphasis"/>
        </w:rPr>
        <w:t xml:space="preserve">hundreds or </w:t>
      </w:r>
      <w:r w:rsidRPr="00F64C60">
        <w:rPr>
          <w:rStyle w:val="Emphasis"/>
          <w:highlight w:val="cyan"/>
        </w:rPr>
        <w:t>thousands of decentralized voting machines</w:t>
      </w:r>
      <w:r w:rsidRPr="00F64C60">
        <w:rPr>
          <w:rStyle w:val="StyleUnderline"/>
          <w:highlight w:val="cyan"/>
        </w:rPr>
        <w:t xml:space="preserve"> — is</w:t>
      </w:r>
      <w:r w:rsidRPr="00D94A9E">
        <w:rPr>
          <w:rStyle w:val="StyleUnderline"/>
        </w:rPr>
        <w:t xml:space="preserve"> also </w:t>
      </w:r>
      <w:r w:rsidRPr="00F64C60">
        <w:rPr>
          <w:rStyle w:val="Emphasis"/>
          <w:highlight w:val="cyan"/>
        </w:rPr>
        <w:t>the most difficult</w:t>
      </w:r>
      <w:r w:rsidRPr="00D94A9E">
        <w:rPr>
          <w:rStyle w:val="StyleUnderline"/>
        </w:rPr>
        <w:t>.</w:t>
      </w:r>
      <w:r>
        <w:t xml:space="preserve"> </w:t>
      </w:r>
      <w:r w:rsidRPr="00F64C60">
        <w:t>During a conference of computer hackers last month in Las Vegas, participants had direct access and quickly took over more than 30 voting machines. Bu</w:t>
      </w:r>
      <w:r>
        <w:t xml:space="preserve">t </w:t>
      </w:r>
      <w:r w:rsidRPr="00F64C60">
        <w:rPr>
          <w:rStyle w:val="StyleUnderline"/>
          <w:highlight w:val="cyan"/>
        </w:rPr>
        <w:t xml:space="preserve">remotely infiltrating machines of </w:t>
      </w:r>
      <w:r w:rsidRPr="00F64C60">
        <w:rPr>
          <w:rStyle w:val="Emphasis"/>
          <w:highlight w:val="cyan"/>
        </w:rPr>
        <w:t>different makes and models</w:t>
      </w:r>
      <w:r w:rsidRPr="00F64C60">
        <w:rPr>
          <w:rStyle w:val="StyleUnderline"/>
          <w:highlight w:val="cyan"/>
        </w:rPr>
        <w:t xml:space="preserve"> and</w:t>
      </w:r>
      <w:r w:rsidRPr="00D94A9E">
        <w:rPr>
          <w:rStyle w:val="StyleUnderline"/>
        </w:rPr>
        <w:t xml:space="preserve"> then </w:t>
      </w:r>
      <w:r w:rsidRPr="00F64C60">
        <w:rPr>
          <w:rStyle w:val="Emphasis"/>
          <w:highlight w:val="cyan"/>
        </w:rPr>
        <w:t xml:space="preserve">covertly changing the vote count </w:t>
      </w:r>
      <w:r w:rsidRPr="00F64C60">
        <w:rPr>
          <w:rStyle w:val="StyleUnderline"/>
          <w:highlight w:val="cyan"/>
        </w:rPr>
        <w:t xml:space="preserve">is far more challenging. </w:t>
      </w:r>
    </w:p>
    <w:p w:rsidR="0001679A" w:rsidRPr="0001679A" w:rsidRDefault="0001679A" w:rsidP="0001679A"/>
    <w:p w:rsidR="00ED3619" w:rsidRPr="00E90251" w:rsidRDefault="00ED3619" w:rsidP="00ED3619">
      <w:pPr>
        <w:pStyle w:val="Heading2"/>
        <w:rPr>
          <w:rFonts w:cs="Arial"/>
        </w:rPr>
      </w:pPr>
      <w:r w:rsidRPr="00E90251">
        <w:rPr>
          <w:rFonts w:cs="Arial"/>
        </w:rPr>
        <w:t>Trump Impacts</w:t>
      </w:r>
    </w:p>
    <w:p w:rsidR="00ED3619" w:rsidRPr="00E90251" w:rsidRDefault="00ED3619" w:rsidP="00ED3619"/>
    <w:p w:rsidR="00ED3619" w:rsidRPr="00E90251" w:rsidRDefault="00ED3619" w:rsidP="00ED3619">
      <w:pPr>
        <w:pStyle w:val="Heading3"/>
        <w:rPr>
          <w:rFonts w:cs="Arial"/>
        </w:rPr>
      </w:pPr>
      <w:r w:rsidRPr="00E90251">
        <w:rPr>
          <w:rFonts w:cs="Arial"/>
        </w:rPr>
        <w:t xml:space="preserve">2NC---Impact---Top </w:t>
      </w:r>
    </w:p>
    <w:p w:rsidR="00ED3619" w:rsidRPr="00E90251" w:rsidRDefault="00ED3619" w:rsidP="00ED3619">
      <w:pPr>
        <w:pStyle w:val="Heading4"/>
        <w:rPr>
          <w:rFonts w:cs="Arial"/>
        </w:rPr>
      </w:pPr>
      <w:r w:rsidRPr="00E90251">
        <w:rPr>
          <w:rFonts w:cs="Arial"/>
        </w:rPr>
        <w:t xml:space="preserve">Even if allies don’t prolif, Trump causes 4 scenarios for nuclear war with adversaries: North Korea, China, Russia, and the Middle East. </w:t>
      </w:r>
    </w:p>
    <w:p w:rsidR="00ED3619" w:rsidRPr="00E90251" w:rsidRDefault="00ED3619" w:rsidP="00ED3619">
      <w:r w:rsidRPr="00E90251">
        <w:t>--Shift to multipolarity demands good crisis management</w:t>
      </w:r>
    </w:p>
    <w:p w:rsidR="00ED3619" w:rsidRPr="00E90251" w:rsidRDefault="00ED3619" w:rsidP="00ED3619">
      <w:r w:rsidRPr="00E90251">
        <w:t>--Tactical nuke reliance increases escalation risk</w:t>
      </w:r>
    </w:p>
    <w:p w:rsidR="00ED3619" w:rsidRPr="00E90251" w:rsidRDefault="00ED3619" w:rsidP="00ED3619">
      <w:r w:rsidRPr="00E90251">
        <w:t>--Trump escalates every crisis – temperamentally can’t back down</w:t>
      </w:r>
    </w:p>
    <w:p w:rsidR="00ED3619" w:rsidRPr="00E90251" w:rsidRDefault="00ED3619" w:rsidP="00ED3619">
      <w:r w:rsidRPr="00E90251">
        <w:t>--China/Russia adventurism</w:t>
      </w:r>
    </w:p>
    <w:p w:rsidR="00ED3619" w:rsidRPr="00E90251" w:rsidRDefault="00ED3619" w:rsidP="00ED3619">
      <w:pPr>
        <w:rPr>
          <w:sz w:val="14"/>
        </w:rPr>
      </w:pPr>
      <w:r w:rsidRPr="00E90251">
        <w:rPr>
          <w:rStyle w:val="Style13ptBold"/>
        </w:rPr>
        <w:t>Klare 17</w:t>
      </w:r>
      <w:r w:rsidRPr="00E90251">
        <w:rPr>
          <w:sz w:val="14"/>
        </w:rPr>
        <w:t xml:space="preserve"> (1/17, Michael, professor of peace and world-security studies at Hampshire College and the defense correspondent of The Nation, “These 4 Foreign Policy Crises Are Primed to Explode Under President Trump”, https://www.thenation.com/article/these-4-foreign-policy-crises-are-primed-to-explode-under-president-trump/) </w:t>
      </w:r>
    </w:p>
    <w:p w:rsidR="00ED3619" w:rsidRPr="00E90251" w:rsidRDefault="00ED3619" w:rsidP="00ED3619">
      <w:pPr>
        <w:rPr>
          <w:sz w:val="14"/>
        </w:rPr>
      </w:pPr>
      <w:r w:rsidRPr="00E90251">
        <w:rPr>
          <w:sz w:val="14"/>
        </w:rPr>
        <w:t xml:space="preserve">Within months of taking office, President Donald </w:t>
      </w:r>
      <w:r w:rsidRPr="00E90251">
        <w:rPr>
          <w:rStyle w:val="StyleUnderline"/>
        </w:rPr>
        <w:t>Trump is likely to face</w:t>
      </w:r>
      <w:r w:rsidRPr="00E90251">
        <w:rPr>
          <w:sz w:val="14"/>
        </w:rPr>
        <w:t xml:space="preserve"> one or more </w:t>
      </w:r>
      <w:r w:rsidRPr="00E90251">
        <w:rPr>
          <w:rStyle w:val="StyleUnderline"/>
        </w:rPr>
        <w:t>major international crises</w:t>
      </w:r>
      <w:r w:rsidRPr="00E90251">
        <w:rPr>
          <w:sz w:val="14"/>
        </w:rPr>
        <w:t xml:space="preserve">, possibly </w:t>
      </w:r>
      <w:r w:rsidRPr="00E90251">
        <w:rPr>
          <w:rStyle w:val="StyleUnderline"/>
        </w:rPr>
        <w:t xml:space="preserve">entailing a risk of </w:t>
      </w:r>
      <w:r w:rsidRPr="00E90251">
        <w:rPr>
          <w:rStyle w:val="Emphasis"/>
        </w:rPr>
        <w:t>nuclear escalation</w:t>
      </w:r>
      <w:r w:rsidRPr="00E90251">
        <w:rPr>
          <w:sz w:val="14"/>
        </w:rPr>
        <w:t xml:space="preserve">. Not since the end of the Cold War has a new chief executive been confronted with as many potential flashpoints involving such a risk of explosive conflict. This proliferation of crises has been brewing for some time, but </w:t>
      </w:r>
      <w:r w:rsidRPr="00E90251">
        <w:rPr>
          <w:rStyle w:val="StyleUnderline"/>
        </w:rPr>
        <w:t xml:space="preserve">the situation appears </w:t>
      </w:r>
      <w:r w:rsidRPr="00E90251">
        <w:rPr>
          <w:rStyle w:val="Emphasis"/>
        </w:rPr>
        <w:t>especially ominous</w:t>
      </w:r>
      <w:r w:rsidRPr="00E90251">
        <w:rPr>
          <w:sz w:val="14"/>
        </w:rPr>
        <w:t xml:space="preserve"> now, </w:t>
      </w:r>
      <w:r w:rsidRPr="00E90251">
        <w:rPr>
          <w:rStyle w:val="StyleUnderline"/>
        </w:rPr>
        <w:t xml:space="preserve">given Trump’s pledge to </w:t>
      </w:r>
      <w:r w:rsidRPr="00E90251">
        <w:rPr>
          <w:rStyle w:val="Emphasis"/>
        </w:rPr>
        <w:t>bring American military force swiftly to bear</w:t>
      </w:r>
      <w:r w:rsidRPr="00E90251">
        <w:rPr>
          <w:sz w:val="14"/>
        </w:rPr>
        <w:t xml:space="preserve"> </w:t>
      </w:r>
      <w:r w:rsidRPr="00E90251">
        <w:rPr>
          <w:rStyle w:val="StyleUnderline"/>
        </w:rPr>
        <w:t>on any threats of foreign transgression</w:t>
      </w:r>
      <w:r w:rsidRPr="00E90251">
        <w:rPr>
          <w:sz w:val="14"/>
        </w:rPr>
        <w:t xml:space="preserve">. With so much at risk, it’s none too soon to go on a permanent escalation watch, monitoring the major global hot spots for any sign of imminent flare-ups, hoping that early warnings (and the outcry that goes with them) might help avert catastrophe. Looking at the world today, four areas appear to pose an especially high risk of sudden crisis and conflict: </w:t>
      </w:r>
      <w:r w:rsidRPr="00E90251">
        <w:rPr>
          <w:rStyle w:val="StyleUnderline"/>
        </w:rPr>
        <w:t>North Korea, the South China Sea, the Baltic Sea region, and the Middle East</w:t>
      </w:r>
      <w:r w:rsidRPr="00E90251">
        <w:rPr>
          <w:sz w:val="14"/>
        </w:rPr>
        <w:t xml:space="preserve">. Each of them has been the past site of recurring clashes, and all </w:t>
      </w:r>
      <w:r w:rsidRPr="00E90251">
        <w:rPr>
          <w:rStyle w:val="StyleUnderline"/>
        </w:rPr>
        <w:t xml:space="preserve">are </w:t>
      </w:r>
      <w:r w:rsidRPr="00E90251">
        <w:rPr>
          <w:rStyle w:val="Emphasis"/>
        </w:rPr>
        <w:t>primed to explode</w:t>
      </w:r>
      <w:r w:rsidRPr="00E90251">
        <w:rPr>
          <w:rStyle w:val="StyleUnderline"/>
        </w:rPr>
        <w:t xml:space="preserve"> early in the Trump presidency</w:t>
      </w:r>
      <w:r w:rsidRPr="00E90251">
        <w:rPr>
          <w:sz w:val="14"/>
        </w:rPr>
        <w:t xml:space="preserve">. Why are we seeing so many potential crises now? Is this period really different from earlier presidential transitions? 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 Just as the United States is going through a major political transition, so is the planet at large. </w:t>
      </w:r>
      <w:r w:rsidRPr="00E90251">
        <w:rPr>
          <w:rStyle w:val="StyleUnderline"/>
        </w:rPr>
        <w:t>The sole-superpower system</w:t>
      </w:r>
      <w:r w:rsidRPr="00E90251">
        <w:rPr>
          <w:sz w:val="14"/>
        </w:rPr>
        <w:t xml:space="preserve"> of the post–Cold War era </w:t>
      </w:r>
      <w:r w:rsidRPr="00E90251">
        <w:rPr>
          <w:rStyle w:val="StyleUnderline"/>
        </w:rPr>
        <w:t>is finally giving way to a multipolar</w:t>
      </w:r>
      <w:r w:rsidRPr="00E90251">
        <w:rPr>
          <w:sz w:val="14"/>
        </w:rPr>
        <w:t xml:space="preserve">, if not increasingly fragmented, </w:t>
      </w:r>
      <w:r w:rsidRPr="00E90251">
        <w:rPr>
          <w:rStyle w:val="StyleUnderline"/>
        </w:rPr>
        <w:t>world</w:t>
      </w:r>
      <w:r w:rsidRPr="00E90251">
        <w:rPr>
          <w:sz w:val="14"/>
        </w:rPr>
        <w:t xml:space="preserve"> in which the United States must share the limelight with other major actors, including China, Russia, India, and Iran. Political scientists remind us that transitional periods can often prove disruptive, as “status quo” powers (in this case, the United States) resist challenges to their dominance from “revisionist” states seeking to alter the global power equation. Typically, this can entail proxy wars and other kinds of sparring over contested areas, as has recently been the case in Syria, the Baltic, and the South China Sea. </w:t>
      </w:r>
      <w:r w:rsidRPr="00E90251">
        <w:rPr>
          <w:rStyle w:val="StyleUnderline"/>
        </w:rPr>
        <w:t xml:space="preserve">This is where the </w:t>
      </w:r>
      <w:r w:rsidRPr="00E90251">
        <w:rPr>
          <w:rStyle w:val="Emphasis"/>
        </w:rPr>
        <w:t>personalities of key leaders</w:t>
      </w:r>
      <w:r w:rsidRPr="00E90251">
        <w:rPr>
          <w:rStyle w:val="StyleUnderline"/>
        </w:rPr>
        <w:t xml:space="preserve"> enter the equation</w:t>
      </w:r>
      <w:r w:rsidRPr="00E90251">
        <w:rPr>
          <w:sz w:val="14"/>
        </w:rPr>
        <w:t xml:space="preserve">. Though President </w:t>
      </w:r>
      <w:r w:rsidRPr="00E90251">
        <w:rPr>
          <w:rStyle w:val="StyleUnderline"/>
        </w:rPr>
        <w:t>Obama</w:t>
      </w:r>
      <w:r w:rsidRPr="00E90251">
        <w:rPr>
          <w:sz w:val="14"/>
        </w:rPr>
        <w:t xml:space="preserve"> oversaw constant warfare, he </w:t>
      </w:r>
      <w:r w:rsidRPr="00E90251">
        <w:rPr>
          <w:rStyle w:val="StyleUnderline"/>
        </w:rPr>
        <w:t>was temperamentally disinclined to respond with force</w:t>
      </w:r>
      <w:r w:rsidRPr="00E90251">
        <w:rPr>
          <w:sz w:val="14"/>
        </w:rPr>
        <w:t xml:space="preserve"> to every overseas crisis and provocation, fearing involvement in yet more foreign wars like Iraq and Afghanistan. His critics, including Donald </w:t>
      </w:r>
      <w:r w:rsidRPr="00E90251">
        <w:rPr>
          <w:rStyle w:val="StyleUnderline"/>
        </w:rPr>
        <w:t>Trump</w:t>
      </w:r>
      <w:r w:rsidRPr="00E90251">
        <w:rPr>
          <w:sz w:val="14"/>
        </w:rPr>
        <w:t xml:space="preserve">, </w:t>
      </w:r>
      <w:r w:rsidRPr="00E90251">
        <w:rPr>
          <w:rStyle w:val="StyleUnderline"/>
        </w:rPr>
        <w:t>complained bitterly that this stance only</w:t>
      </w:r>
      <w:r w:rsidRPr="00E90251">
        <w:rPr>
          <w:sz w:val="14"/>
        </w:rPr>
        <w:t xml:space="preserve"> </w:t>
      </w:r>
      <w:r w:rsidRPr="00E90251">
        <w:rPr>
          <w:rStyle w:val="StyleUnderline"/>
        </w:rPr>
        <w:t>encouraged foreign adversaries</w:t>
      </w:r>
      <w:r w:rsidRPr="00E90251">
        <w:rPr>
          <w:sz w:val="14"/>
        </w:rPr>
        <w:t xml:space="preserve"> to up their game, convinced that the United States had lost its will to resist provocation. </w:t>
      </w:r>
      <w:r w:rsidRPr="00E90251">
        <w:rPr>
          <w:rStyle w:val="StyleUnderline"/>
        </w:rPr>
        <w:t>In a Trump administration</w:t>
      </w:r>
      <w:r w:rsidRPr="00E90251">
        <w:rPr>
          <w:sz w:val="14"/>
        </w:rPr>
        <w:t xml:space="preserve">, as The Donald indicated on the campaign trail last year, </w:t>
      </w:r>
      <w:r w:rsidRPr="00E90251">
        <w:rPr>
          <w:rStyle w:val="StyleUnderline"/>
        </w:rPr>
        <w:t xml:space="preserve">America’s adversaries should expect </w:t>
      </w:r>
      <w:r w:rsidRPr="00E90251">
        <w:rPr>
          <w:rStyle w:val="Emphasis"/>
        </w:rPr>
        <w:t>far tougher responses</w:t>
      </w:r>
      <w:r w:rsidRPr="00E90251">
        <w:rPr>
          <w:sz w:val="14"/>
        </w:rPr>
        <w:t xml:space="preserve">. Asked in September, for instance, about an incident in the Persian Gulf in which Iranian gunboats approached American warships in a threatening manner, he typically told reporters, “When they circle our beautiful destroyers with their little boats and make gestures that…they shouldn’t be allowed to make, they will be shot out of the water.” 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E90251">
        <w:rPr>
          <w:rStyle w:val="StyleUnderline"/>
        </w:rPr>
        <w:t>Trump has often spoken of his intent to punish</w:t>
      </w:r>
      <w:r w:rsidRPr="00E90251">
        <w:rPr>
          <w:sz w:val="14"/>
        </w:rPr>
        <w:t xml:space="preserve"> </w:t>
      </w:r>
      <w:r w:rsidRPr="00E90251">
        <w:rPr>
          <w:rStyle w:val="StyleUnderline"/>
        </w:rPr>
        <w:t>China</w:t>
      </w:r>
      <w:r w:rsidRPr="00E90251">
        <w:rPr>
          <w:sz w:val="14"/>
        </w:rPr>
        <w:t xml:space="preserve"> for what he considers its predatory trade practices, a stance </w:t>
      </w:r>
      <w:r w:rsidRPr="00E90251">
        <w:rPr>
          <w:rStyle w:val="StyleUnderline"/>
        </w:rPr>
        <w:t>guaranteed to clash with</w:t>
      </w:r>
      <w:r w:rsidRPr="00E90251">
        <w:rPr>
          <w:sz w:val="14"/>
        </w:rPr>
        <w:t xml:space="preserve"> President </w:t>
      </w:r>
      <w:r w:rsidRPr="00E90251">
        <w:rPr>
          <w:rStyle w:val="StyleUnderline"/>
        </w:rPr>
        <w:t>Xi</w:t>
      </w:r>
      <w:r w:rsidRPr="00E90251">
        <w:rPr>
          <w:sz w:val="14"/>
        </w:rPr>
        <w:t xml:space="preserve"> Jinping’s goal of restoring his country’s greatness. </w:t>
      </w:r>
      <w:r w:rsidRPr="00E90251">
        <w:rPr>
          <w:rStyle w:val="StyleUnderline"/>
        </w:rPr>
        <w:t>This should</w:t>
      </w:r>
      <w:r w:rsidRPr="00E90251">
        <w:rPr>
          <w:sz w:val="14"/>
        </w:rPr>
        <w:t xml:space="preserve">, in turn, </w:t>
      </w:r>
      <w:r w:rsidRPr="00E90251">
        <w:rPr>
          <w:rStyle w:val="StyleUnderline"/>
        </w:rPr>
        <w:t>generate</w:t>
      </w:r>
      <w:r w:rsidRPr="00E90251">
        <w:rPr>
          <w:sz w:val="14"/>
        </w:rPr>
        <w:t xml:space="preserve"> </w:t>
      </w:r>
      <w:r w:rsidRPr="00E90251">
        <w:rPr>
          <w:rStyle w:val="StyleUnderline"/>
        </w:rPr>
        <w:t>additional possibilities for confrontation</w:t>
      </w:r>
      <w:r w:rsidRPr="00E90251">
        <w:rPr>
          <w:sz w:val="14"/>
        </w:rPr>
        <w:t xml:space="preserve">, especially </w:t>
      </w:r>
      <w:r w:rsidRPr="00E90251">
        <w:rPr>
          <w:rStyle w:val="StyleUnderline"/>
        </w:rPr>
        <w:t>in the</w:t>
      </w:r>
      <w:r w:rsidRPr="00E90251">
        <w:rPr>
          <w:sz w:val="14"/>
        </w:rPr>
        <w:t xml:space="preserve"> contested </w:t>
      </w:r>
      <w:r w:rsidRPr="00E90251">
        <w:rPr>
          <w:rStyle w:val="Emphasis"/>
        </w:rPr>
        <w:t>South China Sea</w:t>
      </w:r>
      <w:r w:rsidRPr="00E90251">
        <w:rPr>
          <w:sz w:val="14"/>
        </w:rPr>
        <w:t xml:space="preserve">. Both </w:t>
      </w:r>
      <w:r w:rsidRPr="00E90251">
        <w:rPr>
          <w:rStyle w:val="StyleUnderline"/>
        </w:rPr>
        <w:t>Putin and Xi</w:t>
      </w:r>
      <w:r w:rsidRPr="00E90251">
        <w:rPr>
          <w:sz w:val="14"/>
        </w:rPr>
        <w:t xml:space="preserve">, moreover, are facing economic difficulties at home and </w:t>
      </w:r>
      <w:r w:rsidRPr="00E90251">
        <w:rPr>
          <w:rStyle w:val="StyleUnderline"/>
        </w:rPr>
        <w:t>view foreign adventurism as a</w:t>
      </w:r>
      <w:r w:rsidRPr="00E90251">
        <w:rPr>
          <w:sz w:val="14"/>
        </w:rPr>
        <w:t xml:space="preserve"> </w:t>
      </w:r>
      <w:r w:rsidRPr="00E90251">
        <w:rPr>
          <w:rStyle w:val="StyleUnderline"/>
        </w:rPr>
        <w:t>way of distracting public attention from disappointing domestic performances</w:t>
      </w:r>
      <w:r w:rsidRPr="00E90251">
        <w:rPr>
          <w:sz w:val="14"/>
        </w:rPr>
        <w:t xml:space="preserve">. </w:t>
      </w:r>
      <w:r w:rsidRPr="00E90251">
        <w:rPr>
          <w:rStyle w:val="StyleUnderline"/>
        </w:rPr>
        <w:t>These factors alone</w:t>
      </w:r>
      <w:r w:rsidRPr="00E90251">
        <w:rPr>
          <w:sz w:val="14"/>
        </w:rPr>
        <w:t xml:space="preserve"> would </w:t>
      </w:r>
      <w:r w:rsidRPr="00E90251">
        <w:rPr>
          <w:rStyle w:val="StyleUnderline"/>
        </w:rPr>
        <w:t>ensure</w:t>
      </w:r>
      <w:r w:rsidRPr="00E90251">
        <w:rPr>
          <w:sz w:val="14"/>
        </w:rPr>
        <w:t xml:space="preserve"> that this was a moment of </w:t>
      </w:r>
      <w:r w:rsidRPr="00E90251">
        <w:rPr>
          <w:rStyle w:val="StyleUnderline"/>
        </w:rPr>
        <w:t>potential international crisis</w:t>
      </w:r>
      <w:r w:rsidRPr="00E90251">
        <w:rPr>
          <w:sz w:val="14"/>
        </w:rPr>
        <w:t xml:space="preserve">, but </w:t>
      </w:r>
      <w:r w:rsidRPr="00E90251">
        <w:rPr>
          <w:rStyle w:val="StyleUnderline"/>
        </w:rPr>
        <w:t>something else gives it a truly dangerous edge</w:t>
      </w:r>
      <w:r w:rsidRPr="00E90251">
        <w:rPr>
          <w:sz w:val="14"/>
        </w:rPr>
        <w:t xml:space="preserve">: </w:t>
      </w:r>
      <w:r w:rsidRPr="00E90251">
        <w:rPr>
          <w:rStyle w:val="StyleUnderline"/>
        </w:rPr>
        <w:t xml:space="preserve">a growing strategic reliance in Russia and elsewhere on the </w:t>
      </w:r>
      <w:r w:rsidRPr="00E90251">
        <w:rPr>
          <w:rStyle w:val="Emphasis"/>
        </w:rPr>
        <w:t>early use of nuclear weapons</w:t>
      </w:r>
      <w:r w:rsidRPr="00E90251">
        <w:rPr>
          <w:rStyle w:val="StyleUnderline"/>
        </w:rPr>
        <w:t xml:space="preserve"> to overcome deficiencies in “conventional” firepower</w:t>
      </w:r>
      <w:r w:rsidRPr="00E90251">
        <w:rPr>
          <w:sz w:val="14"/>
        </w:rPr>
        <w:t xml:space="preserve">. </w:t>
      </w:r>
      <w:r w:rsidRPr="00E90251">
        <w:rPr>
          <w:rStyle w:val="StyleUnderline"/>
        </w:rPr>
        <w:t>For the United States</w:t>
      </w:r>
      <w:r w:rsidRPr="00E90251">
        <w:rPr>
          <w:sz w:val="14"/>
        </w:rPr>
        <w:t xml:space="preserve">, with its overwhelming superiority in such firepower, </w:t>
      </w:r>
      <w:r w:rsidRPr="00E90251">
        <w:rPr>
          <w:rStyle w:val="StyleUnderline"/>
        </w:rPr>
        <w:t>nuclear weapons have lost all conceivable use except as a “deterrent”</w:t>
      </w:r>
      <w:r w:rsidRPr="00E90251">
        <w:rPr>
          <w:sz w:val="14"/>
        </w:rPr>
        <w:t xml:space="preserve"> against a highly unlikely first-strike attack by an enemy power. </w:t>
      </w:r>
      <w:r w:rsidRPr="00E90251">
        <w:rPr>
          <w:rStyle w:val="StyleUnderline"/>
        </w:rPr>
        <w:t>For Russia</w:t>
      </w:r>
      <w:r w:rsidRPr="00E90251">
        <w:rPr>
          <w:sz w:val="14"/>
        </w:rPr>
        <w:t xml:space="preserve">, however, lacking the means to compete on equal terms with the West in conventional weaponry, </w:t>
      </w:r>
      <w:r w:rsidRPr="00E90251">
        <w:rPr>
          <w:rStyle w:val="StyleUnderline"/>
        </w:rPr>
        <w:t>this no longer seems reasonable</w:t>
      </w:r>
      <w:r w:rsidRPr="00E90251">
        <w:rPr>
          <w:sz w:val="14"/>
        </w:rPr>
        <w:t xml:space="preserve">. So </w:t>
      </w:r>
      <w:r w:rsidRPr="00E90251">
        <w:rPr>
          <w:rStyle w:val="StyleUnderline"/>
        </w:rPr>
        <w:t>Russian strategists</w:t>
      </w:r>
      <w:r w:rsidRPr="00E90251">
        <w:rPr>
          <w:sz w:val="14"/>
        </w:rPr>
        <w:t xml:space="preserve">, feeling threatened by the way NATO has moved ever closer to its borders, </w:t>
      </w:r>
      <w:r w:rsidRPr="00E90251">
        <w:rPr>
          <w:rStyle w:val="StyleUnderline"/>
        </w:rPr>
        <w:t>are now calling for the early use of “tactical” nuclear munitions to overpower stronger enemy forces</w:t>
      </w:r>
      <w:r w:rsidRPr="00E90251">
        <w:rPr>
          <w:sz w:val="14"/>
        </w:rPr>
        <w:t xml:space="preserve">. Under Russia’s latest military doctrine, major combat units are now to be trained and equipped to employ such weapons at the first sign of impending defeat, either to blackmail enemy countries into submission or annihilate them. Following this doctrine, Russia has developed the nuclear-capable Iskander ballistic missile (a successor to the infamous “Scud” missile used by Saddam Hussein in attacks on Iran, Israel, and Saudi Arabia) and forward deployed it to Kaliningrad, a small sliver of Russian territory sandwiched between Poland and Lithuania. In response, NATO strategists are discussing ways to more forcefully demonstrate the West’s own capacity to use tactical nuclear arms in Europe, for example by including more nuclear-capable bombers in future NATO exercises. As a result, </w:t>
      </w:r>
      <w:r w:rsidRPr="00E90251">
        <w:rPr>
          <w:rStyle w:val="StyleUnderline"/>
        </w:rPr>
        <w:t>the “</w:t>
      </w:r>
      <w:r w:rsidRPr="00E90251">
        <w:rPr>
          <w:rStyle w:val="Emphasis"/>
        </w:rPr>
        <w:t>firebreak</w:t>
      </w:r>
      <w:r w:rsidRPr="00E90251">
        <w:rPr>
          <w:rStyle w:val="StyleUnderline"/>
        </w:rPr>
        <w:t>” between conventional and nuclear warfare</w:t>
      </w:r>
      <w:r w:rsidRPr="00E90251">
        <w:rPr>
          <w:sz w:val="14"/>
        </w:rPr>
        <w:t>—that theoretical barrier to escalation—</w:t>
      </w:r>
      <w:r w:rsidRPr="00E90251">
        <w:rPr>
          <w:rStyle w:val="StyleUnderline"/>
        </w:rPr>
        <w:t xml:space="preserve">seems to be </w:t>
      </w:r>
      <w:r w:rsidRPr="00E90251">
        <w:rPr>
          <w:rStyle w:val="Emphasis"/>
        </w:rPr>
        <w:t>narrowing</w:t>
      </w:r>
      <w:r w:rsidRPr="00E90251">
        <w:rPr>
          <w:sz w:val="14"/>
        </w:rPr>
        <w:t xml:space="preserve">, and you have a situation in which </w:t>
      </w:r>
      <w:r w:rsidRPr="00E90251">
        <w:rPr>
          <w:rStyle w:val="Emphasis"/>
        </w:rPr>
        <w:t>every crisis involving a nuclear state may potentially prove to be a nuclear crisis</w:t>
      </w:r>
      <w:r w:rsidRPr="00E90251">
        <w:rPr>
          <w:sz w:val="14"/>
        </w:rPr>
        <w:t>. With that in mind, consider the four most dangerous potential flashpoints for the new Trump administration.</w:t>
      </w:r>
    </w:p>
    <w:p w:rsidR="00ED3619" w:rsidRPr="00E90251" w:rsidRDefault="00ED3619" w:rsidP="00ED3619"/>
    <w:p w:rsidR="00ED3619" w:rsidRPr="00E90251" w:rsidRDefault="00ED3619" w:rsidP="00ED3619">
      <w:pPr>
        <w:pStyle w:val="Heading3"/>
        <w:rPr>
          <w:rFonts w:cs="Arial"/>
        </w:rPr>
      </w:pPr>
      <w:r w:rsidRPr="00E90251">
        <w:rPr>
          <w:rFonts w:cs="Arial"/>
        </w:rPr>
        <w:t xml:space="preserve">Impact---Cyber War </w:t>
      </w:r>
    </w:p>
    <w:p w:rsidR="00ED3619" w:rsidRPr="00E90251" w:rsidRDefault="00ED3619" w:rsidP="00ED3619">
      <w:pPr>
        <w:pStyle w:val="Heading4"/>
        <w:rPr>
          <w:rFonts w:cs="Arial"/>
        </w:rPr>
      </w:pPr>
      <w:r w:rsidRPr="00E90251">
        <w:rPr>
          <w:rFonts w:cs="Arial"/>
        </w:rPr>
        <w:t>Trump causes global cyber arms race</w:t>
      </w:r>
    </w:p>
    <w:p w:rsidR="00ED3619" w:rsidRPr="00E90251" w:rsidRDefault="00ED3619" w:rsidP="00ED3619">
      <w:pPr>
        <w:rPr>
          <w:sz w:val="14"/>
        </w:rPr>
      </w:pPr>
      <w:r w:rsidRPr="00E90251">
        <w:rPr>
          <w:rStyle w:val="Style13ptBold"/>
        </w:rPr>
        <w:t>Gady 17</w:t>
      </w:r>
      <w:r w:rsidRPr="00E90251">
        <w:rPr>
          <w:sz w:val="14"/>
        </w:rPr>
        <w:t xml:space="preserve"> (Franz-Stefan, Associate Editor with </w:t>
      </w:r>
      <w:proofErr w:type="gramStart"/>
      <w:r w:rsidRPr="00E90251">
        <w:rPr>
          <w:sz w:val="14"/>
        </w:rPr>
        <w:t>The</w:t>
      </w:r>
      <w:proofErr w:type="gramEnd"/>
      <w:r w:rsidRPr="00E90251">
        <w:rPr>
          <w:sz w:val="14"/>
        </w:rPr>
        <w:t xml:space="preserve"> Diplomat. His interests include civil-military relations, revolution in military affairs, and cyber diplomacy. He also is a Senior Fellow with the EastWest Institute where he edits the Policy Innovation Blog. Franz-Stefan has reported from a wide range of countries and conflict zones including Afghanistan, Iraq, and Pakistan. His writing and photos have appeared in The International New York Times, BBC News, Foreign Affairs Magazine, The National Interest, Vice News, The Middle East Eye, The Christian Science Monitor, Profil, Der Standard, and Die Presse among other publications. Franz-Stefan also has provided expert commentary for Asia News Weekly, Al Jazeera America, Channel News Asia, CCTV, The Financial Times, PBS, Voice of America, Radio France, SCPR, and ORF among others. https://thediplomat.com/2017/01/trump-and-offensive-cyber-warfare/)</w:t>
      </w:r>
    </w:p>
    <w:p w:rsidR="00ED3619" w:rsidRPr="00E90251" w:rsidRDefault="00ED3619" w:rsidP="00ED3619">
      <w:pPr>
        <w:rPr>
          <w:sz w:val="14"/>
        </w:rPr>
      </w:pPr>
      <w:r w:rsidRPr="00E90251">
        <w:rPr>
          <w:rStyle w:val="StyleUnderline"/>
        </w:rPr>
        <w:t>What will be</w:t>
      </w:r>
      <w:r w:rsidRPr="00E90251">
        <w:rPr>
          <w:sz w:val="14"/>
        </w:rPr>
        <w:t xml:space="preserve"> President-elect Donald </w:t>
      </w:r>
      <w:r w:rsidRPr="00E90251">
        <w:rPr>
          <w:rStyle w:val="StyleUnderline"/>
        </w:rPr>
        <w:t>Trump’s policy on</w:t>
      </w:r>
      <w:r w:rsidRPr="00E90251">
        <w:rPr>
          <w:sz w:val="14"/>
        </w:rPr>
        <w:t xml:space="preserve"> the use of </w:t>
      </w:r>
      <w:r w:rsidRPr="00E90251">
        <w:rPr>
          <w:rStyle w:val="Emphasis"/>
        </w:rPr>
        <w:t>offensive cyber weapons?</w:t>
      </w:r>
      <w:r w:rsidRPr="00E90251">
        <w:rPr>
          <w:sz w:val="14"/>
        </w:rPr>
        <w:t xml:space="preserve"> If you analyze past statements of Mr. Trump and his team, two prospects stand out. It is conceivable that </w:t>
      </w:r>
      <w:r w:rsidRPr="00E90251">
        <w:rPr>
          <w:rStyle w:val="StyleUnderline"/>
        </w:rPr>
        <w:t xml:space="preserve">he may adopt a </w:t>
      </w:r>
      <w:r w:rsidRPr="00E90251">
        <w:rPr>
          <w:rStyle w:val="Emphasis"/>
        </w:rPr>
        <w:t>more aggressive cyber position</w:t>
      </w:r>
      <w:r w:rsidRPr="00E90251">
        <w:rPr>
          <w:sz w:val="14"/>
        </w:rPr>
        <w:t xml:space="preserve">, </w:t>
      </w:r>
      <w:r w:rsidRPr="00E90251">
        <w:rPr>
          <w:rStyle w:val="StyleUnderline"/>
        </w:rPr>
        <w:t xml:space="preserve">with the subsequent risk of an </w:t>
      </w:r>
      <w:r w:rsidRPr="00E90251">
        <w:rPr>
          <w:rStyle w:val="Emphasis"/>
        </w:rPr>
        <w:t>accelerated cyber arms race</w:t>
      </w:r>
      <w:r w:rsidRPr="00E90251">
        <w:rPr>
          <w:sz w:val="14"/>
        </w:rPr>
        <w:t xml:space="preserve">. At the same time there is reason to believe </w:t>
      </w:r>
      <w:r w:rsidRPr="00E90251">
        <w:rPr>
          <w:rStyle w:val="StyleUnderline"/>
        </w:rPr>
        <w:t>he may loosen cyber alliances and abandon the quest for norms of state behavior in cyberspace</w:t>
      </w:r>
      <w:r w:rsidRPr="00E90251">
        <w:rPr>
          <w:sz w:val="14"/>
        </w:rPr>
        <w:t xml:space="preserve">. </w:t>
      </w:r>
      <w:r w:rsidRPr="00E90251">
        <w:rPr>
          <w:rStyle w:val="StyleUnderline"/>
        </w:rPr>
        <w:t>Both prospects could potentially make cyberspace more dangerous</w:t>
      </w:r>
      <w:r w:rsidRPr="00E90251">
        <w:rPr>
          <w:sz w:val="14"/>
        </w:rPr>
        <w:t xml:space="preserve"> for the United States. First, </w:t>
      </w:r>
      <w:r w:rsidRPr="00E90251">
        <w:rPr>
          <w:rStyle w:val="StyleUnderline"/>
        </w:rPr>
        <w:t>his administration is likely to more aggressively pursue the development of offensive cyber capabilities</w:t>
      </w:r>
      <w:r w:rsidRPr="00E90251">
        <w:rPr>
          <w:sz w:val="14"/>
        </w:rPr>
        <w:t xml:space="preserve"> than the Obama administration, having already signaled a greater willingness to employ them. During his campaign, Mr. Trump repeatedly vowed to expand United States offensive cyber capabilities. “I will make certain that our military is the best in the world in both cyber offense and defense,” Trump said in a campaign speech on Oct. 3, 2016. “As a deterrent against attacks on our critical resources, the United States must possess the unquestioned capacity to launch crippling cyber counter-attacks.” He added, “America’s dominance in this arena must be unquestioned.” Yet to date, the president-elect has not shared details as to what he precisely means by offensive cyber capabilities. </w:t>
      </w:r>
      <w:r w:rsidRPr="00E90251">
        <w:rPr>
          <w:rStyle w:val="StyleUnderline"/>
        </w:rPr>
        <w:t>His public statements suggest adopting</w:t>
      </w:r>
      <w:r w:rsidRPr="00E90251">
        <w:rPr>
          <w:sz w:val="14"/>
        </w:rPr>
        <w:t xml:space="preserve"> the interpretation revealed in the leaked Presidential Policy Directive/PPD-20 that defines </w:t>
      </w:r>
      <w:r w:rsidRPr="00E90251">
        <w:rPr>
          <w:rStyle w:val="StyleUnderline"/>
        </w:rPr>
        <w:t>offensive cyber capabilities</w:t>
      </w:r>
      <w:r w:rsidRPr="00E90251">
        <w:rPr>
          <w:sz w:val="14"/>
        </w:rPr>
        <w:t xml:space="preserve"> as ranging </w:t>
      </w:r>
      <w:r w:rsidRPr="00E90251">
        <w:rPr>
          <w:rStyle w:val="StyleUnderline"/>
        </w:rPr>
        <w:t xml:space="preserve">from subtle to severely damaging attacks that could include </w:t>
      </w:r>
      <w:r w:rsidRPr="00E90251">
        <w:rPr>
          <w:rStyle w:val="Emphasis"/>
        </w:rPr>
        <w:t>loss of life,</w:t>
      </w:r>
      <w:r w:rsidRPr="00E90251">
        <w:rPr>
          <w:sz w:val="14"/>
        </w:rPr>
        <w:t xml:space="preserve"> significant damage to property, </w:t>
      </w:r>
      <w:r w:rsidRPr="00E90251">
        <w:rPr>
          <w:rStyle w:val="StyleUnderline"/>
        </w:rPr>
        <w:t xml:space="preserve">and </w:t>
      </w:r>
      <w:r w:rsidRPr="00E90251">
        <w:rPr>
          <w:rStyle w:val="Emphasis"/>
        </w:rPr>
        <w:t>serious economic impact</w:t>
      </w:r>
      <w:r w:rsidRPr="00E90251">
        <w:rPr>
          <w:rStyle w:val="StyleUnderline"/>
        </w:rPr>
        <w:t xml:space="preserve"> on a country</w:t>
      </w:r>
      <w:r w:rsidRPr="00E90251">
        <w:rPr>
          <w:sz w:val="14"/>
        </w:rPr>
        <w:t xml:space="preserve">. The concern is that </w:t>
      </w:r>
      <w:r w:rsidRPr="00E90251">
        <w:rPr>
          <w:rStyle w:val="StyleUnderline"/>
        </w:rPr>
        <w:t>while a more aggressive U.S. cyber policy may deter some adversaries, it can also backfire and accelerate the emerging cyber-arms race</w:t>
      </w:r>
      <w:r w:rsidRPr="00E90251">
        <w:rPr>
          <w:sz w:val="14"/>
        </w:rPr>
        <w:t xml:space="preserve">. Given the fact that </w:t>
      </w:r>
      <w:r w:rsidRPr="00E90251">
        <w:rPr>
          <w:rStyle w:val="StyleUnderline"/>
        </w:rPr>
        <w:t>cyber-weapons</w:t>
      </w:r>
      <w:r w:rsidRPr="00E90251">
        <w:rPr>
          <w:sz w:val="14"/>
        </w:rPr>
        <w:t xml:space="preserve">-programs originate from the world of intelligence and are cloaked in secrecy, their </w:t>
      </w:r>
      <w:r w:rsidRPr="00E90251">
        <w:rPr>
          <w:rStyle w:val="StyleUnderline"/>
        </w:rPr>
        <w:t xml:space="preserve">capabilities are largely unknown, thus </w:t>
      </w:r>
      <w:r w:rsidRPr="00E90251">
        <w:rPr>
          <w:rStyle w:val="Emphasis"/>
        </w:rPr>
        <w:t>fostering greater uncertainty</w:t>
      </w:r>
      <w:r w:rsidRPr="00E90251">
        <w:rPr>
          <w:rStyle w:val="StyleUnderline"/>
        </w:rPr>
        <w:t xml:space="preserve"> for policy makers</w:t>
      </w:r>
      <w:r w:rsidRPr="00E90251">
        <w:rPr>
          <w:sz w:val="14"/>
        </w:rPr>
        <w:t xml:space="preserve">. </w:t>
      </w:r>
      <w:r w:rsidRPr="00E90251">
        <w:rPr>
          <w:rStyle w:val="StyleUnderline"/>
        </w:rPr>
        <w:t>This would be further accentuated should</w:t>
      </w:r>
      <w:r w:rsidRPr="00E90251">
        <w:rPr>
          <w:sz w:val="14"/>
        </w:rPr>
        <w:t xml:space="preserve"> Mr. </w:t>
      </w:r>
      <w:r w:rsidRPr="00E90251">
        <w:rPr>
          <w:rStyle w:val="StyleUnderline"/>
        </w:rPr>
        <w:t>Trump choose to disregard</w:t>
      </w:r>
      <w:r w:rsidRPr="00E90251">
        <w:rPr>
          <w:sz w:val="14"/>
        </w:rPr>
        <w:t xml:space="preserve"> continuing U.S. government efforts to help shape </w:t>
      </w:r>
      <w:r w:rsidRPr="00E90251">
        <w:rPr>
          <w:rStyle w:val="Emphasis"/>
        </w:rPr>
        <w:t>international norms</w:t>
      </w:r>
      <w:r w:rsidRPr="00E90251">
        <w:rPr>
          <w:sz w:val="14"/>
        </w:rPr>
        <w:t xml:space="preserve"> of behavior in cyberspace </w:t>
      </w:r>
      <w:r w:rsidRPr="00E90251">
        <w:rPr>
          <w:rStyle w:val="StyleUnderline"/>
        </w:rPr>
        <w:t>and</w:t>
      </w:r>
      <w:r w:rsidRPr="00E90251">
        <w:rPr>
          <w:sz w:val="14"/>
        </w:rPr>
        <w:t xml:space="preserve"> develop </w:t>
      </w:r>
      <w:r w:rsidRPr="00E90251">
        <w:rPr>
          <w:rStyle w:val="StyleUnderline"/>
        </w:rPr>
        <w:t>confidence building measures</w:t>
      </w:r>
      <w:r w:rsidRPr="00E90251">
        <w:rPr>
          <w:sz w:val="14"/>
        </w:rPr>
        <w:t xml:space="preserve"> to de-escalate cyberspace tensions with countries like China and Russia, the United States’ most capable cyber adversaries. For example, the U.S. would be well served to maintain its leadership role in the United Nations Group of Governmental Experts (GGE) on Developments in the Field of Information and Telecommunications in the Context of International Security. </w:t>
      </w:r>
      <w:r w:rsidRPr="00E90251">
        <w:rPr>
          <w:rStyle w:val="StyleUnderline"/>
        </w:rPr>
        <w:t>Failing to promote a level of cooperation and foster globally acceptable norms may</w:t>
      </w:r>
      <w:r w:rsidRPr="00E90251">
        <w:rPr>
          <w:sz w:val="14"/>
        </w:rPr>
        <w:t xml:space="preserve"> in turn </w:t>
      </w:r>
      <w:r w:rsidRPr="00E90251">
        <w:rPr>
          <w:rStyle w:val="StyleUnderline"/>
        </w:rPr>
        <w:t xml:space="preserve">compel nations to </w:t>
      </w:r>
      <w:r w:rsidRPr="00E90251">
        <w:rPr>
          <w:rStyle w:val="Emphasis"/>
        </w:rPr>
        <w:t>build up their cyber weapons arsenals</w:t>
      </w:r>
      <w:r w:rsidRPr="00E90251">
        <w:rPr>
          <w:rStyle w:val="StyleUnderline"/>
        </w:rPr>
        <w:t xml:space="preserve"> even further</w:t>
      </w:r>
      <w:r w:rsidRPr="00E90251">
        <w:rPr>
          <w:sz w:val="14"/>
        </w:rPr>
        <w:t xml:space="preserve">. Second, Trump’s rhetoric during his presidential campaign has left many allies concerned about the United States’ overall defense commitment. At present, United States’ allies can no longer take for granted that they will be shielded under the U.S. “cyber umbrella,” i.e. U.S. support in defending their networks paired with the threat of retaliatory U.S. cyber strikes. </w:t>
      </w:r>
      <w:r w:rsidRPr="00E90251">
        <w:rPr>
          <w:rStyle w:val="StyleUnderline"/>
        </w:rPr>
        <w:t>This is accentuated by Trump’s statements that underscore a lack of faith in alliances</w:t>
      </w:r>
      <w:r w:rsidRPr="00E90251">
        <w:rPr>
          <w:sz w:val="14"/>
        </w:rPr>
        <w:t xml:space="preserve">, with demands that allies pay a greater share of the costs associated with security, </w:t>
      </w:r>
      <w:r w:rsidRPr="00E90251">
        <w:rPr>
          <w:rStyle w:val="StyleUnderline"/>
        </w:rPr>
        <w:t xml:space="preserve">paired with the president-elect’s </w:t>
      </w:r>
      <w:r w:rsidRPr="00E90251">
        <w:rPr>
          <w:rStyle w:val="Emphasis"/>
        </w:rPr>
        <w:t>overall isolationist tendencies</w:t>
      </w:r>
      <w:r w:rsidRPr="00E90251">
        <w:rPr>
          <w:sz w:val="14"/>
        </w:rPr>
        <w:t xml:space="preserve">. Countries like Japan, the second most advanced ICT country after the United States, which until now, have chosen not to develop their own offensive cyber capabilities, will have to rethink their stance. Moreover, Mr. Trump’s current ambiguity over U.S. defense commitments may in turn impact ongoing global cooperation on offensive cyber capabilities, such as the “five-eyes” and intelligence partners, Australia, Canada, Great Britain, and New Zealand. The level of interconnectivity in today’s world effectively demands a certain level of cooperation and knowledge share. Should the president-elect decide to reduce cooperation with current allies, it may diminish not only the cyber deterrence capabilities of the United States, but also that of its closest intelligence partners, which can hardly be in anyone’s national interest. In addition, if the new administration decides to abandon its leading role in trying to formulate norms of state behavior (the word “norms” has thus far never been mentioned by Mr. Trump in the context of cybersecurity), while simultaneously accelerating the buildup of offensive cyber capabilities, </w:t>
      </w:r>
      <w:r w:rsidRPr="00E90251">
        <w:rPr>
          <w:rStyle w:val="StyleUnderline"/>
        </w:rPr>
        <w:t>the result could be a more militarized cyberspace</w:t>
      </w:r>
      <w:r w:rsidRPr="00E90251">
        <w:rPr>
          <w:sz w:val="14"/>
        </w:rPr>
        <w:t xml:space="preserve"> with fewer rules. While the world is carefully watching what path the new administration will adopt, offensive cyber capabilities will continue to expand. However, the United States runs the risk of accelerating this cyber weapons race before adequate norms for their use are established. </w:t>
      </w:r>
      <w:r w:rsidRPr="00E90251">
        <w:rPr>
          <w:rStyle w:val="Emphasis"/>
        </w:rPr>
        <w:t>Unpredictability paired with bellicosity is always a dangerous mix in global politics</w:t>
      </w:r>
      <w:r w:rsidRPr="00E90251">
        <w:rPr>
          <w:sz w:val="14"/>
        </w:rPr>
        <w:t xml:space="preserve">, but even more troublesome </w:t>
      </w:r>
      <w:r w:rsidRPr="00E90251">
        <w:rPr>
          <w:rStyle w:val="StyleUnderline"/>
        </w:rPr>
        <w:t>in an increasingly militarized cyberspace</w:t>
      </w:r>
      <w:r w:rsidRPr="00E90251">
        <w:rPr>
          <w:sz w:val="14"/>
        </w:rPr>
        <w:t>.</w:t>
      </w:r>
    </w:p>
    <w:p w:rsidR="00ED3619" w:rsidRPr="00E90251" w:rsidRDefault="00ED3619" w:rsidP="001D4DD9">
      <w:r w:rsidRPr="00E90251">
        <w:br w:type="column"/>
        <w:t xml:space="preserve"> </w:t>
      </w:r>
    </w:p>
    <w:p w:rsidR="001D4DD9" w:rsidRPr="00E90251" w:rsidRDefault="001D4DD9" w:rsidP="001D4DD9">
      <w:pPr>
        <w:pStyle w:val="Heading4"/>
        <w:rPr>
          <w:rFonts w:cs="Arial"/>
        </w:rPr>
      </w:pPr>
      <w:r w:rsidRPr="00E90251">
        <w:rPr>
          <w:rFonts w:cs="Arial"/>
        </w:rPr>
        <w:t>Cyberwar escalates to nuclear conflict – deterrence doesn’t solve</w:t>
      </w:r>
    </w:p>
    <w:p w:rsidR="001D4DD9" w:rsidRPr="00E90251" w:rsidRDefault="001D4DD9" w:rsidP="001D4DD9">
      <w:r w:rsidRPr="00E90251">
        <w:rPr>
          <w:rStyle w:val="Style13ptBold"/>
        </w:rPr>
        <w:t>Cimbala and McDermott 15</w:t>
      </w:r>
      <w:r w:rsidRPr="00E90251">
        <w:rPr>
          <w:b/>
        </w:rPr>
        <w:t xml:space="preserve"> –</w:t>
      </w:r>
      <w:r w:rsidRPr="00E90251">
        <w:t xml:space="preserve"> (2015, Stephen, PhD, Distinguished Professor of Political Science at Penn State–Brandywine, and Roger, Honorary Senior Research Fellow, Department of Politics and International Relations, University of Kent at Canterbury (UK) and Senior Fellow in Eurasian Military Studies, Jamestown Foundation, “A New Cold War? Missile Defenses, Nuclear Arms Reductions, and Cyber War,” Comparative Strategy, Volume 34, Issue 1, TandF)</w:t>
      </w:r>
    </w:p>
    <w:p w:rsidR="001D4DD9" w:rsidRPr="00E90251" w:rsidRDefault="001D4DD9" w:rsidP="001D4DD9"/>
    <w:p w:rsidR="001D4DD9" w:rsidRPr="00E90251" w:rsidRDefault="001D4DD9" w:rsidP="001D4DD9">
      <w:pPr>
        <w:rPr>
          <w:sz w:val="10"/>
        </w:rPr>
      </w:pPr>
      <w:r w:rsidRPr="00E90251">
        <w:rPr>
          <w:rStyle w:val="StyleUnderline"/>
        </w:rPr>
        <w:t>What are the implications</w:t>
      </w:r>
      <w:r w:rsidRPr="00E90251">
        <w:rPr>
          <w:sz w:val="10"/>
        </w:rPr>
        <w:t xml:space="preserve"> for U.S.-Russian security relations </w:t>
      </w:r>
      <w:r w:rsidRPr="00E90251">
        <w:rPr>
          <w:rStyle w:val="StyleUnderline"/>
        </w:rPr>
        <w:t>of potential overlap between</w:t>
      </w:r>
      <w:r w:rsidRPr="00E90251">
        <w:rPr>
          <w:sz w:val="10"/>
        </w:rPr>
        <w:t xml:space="preserve"> concepts or practices for </w:t>
      </w:r>
      <w:r w:rsidRPr="00E90251">
        <w:rPr>
          <w:rStyle w:val="StyleUnderline"/>
        </w:rPr>
        <w:t>cyberwar and</w:t>
      </w:r>
      <w:r w:rsidRPr="00E90251">
        <w:rPr>
          <w:sz w:val="10"/>
        </w:rPr>
        <w:t xml:space="preserve"> for </w:t>
      </w:r>
      <w:r w:rsidRPr="00E90251">
        <w:rPr>
          <w:rStyle w:val="StyleUnderline"/>
        </w:rPr>
        <w:t>nuclear deterrence</w:t>
      </w:r>
      <w:r w:rsidRPr="00E90251">
        <w:rPr>
          <w:sz w:val="10"/>
        </w:rPr>
        <w:t xml:space="preserve">? Cyberwar and nuclear weapons seem worlds apart. </w:t>
      </w:r>
      <w:r w:rsidRPr="00E90251">
        <w:rPr>
          <w:rStyle w:val="StyleUnderline"/>
        </w:rPr>
        <w:t>Cyber weapons should appeal to those who prefer a non-nuclear</w:t>
      </w:r>
      <w:r w:rsidRPr="00E90251">
        <w:rPr>
          <w:sz w:val="10"/>
        </w:rPr>
        <w:t xml:space="preserve">, or even a post-nuclear, military-technical </w:t>
      </w:r>
      <w:r w:rsidRPr="00E90251">
        <w:rPr>
          <w:rStyle w:val="StyleUnderline"/>
        </w:rPr>
        <w:t>emphasis</w:t>
      </w:r>
      <w:r w:rsidRPr="00E90251">
        <w:rPr>
          <w:sz w:val="10"/>
        </w:rPr>
        <w:t xml:space="preserve"> in development. War in the digital domain offers, at least in theory, a possible means of crippling or disabling enemy assets without the need for kinetic attack, or while minimizing physical destruction</w:t>
      </w:r>
      <w:r w:rsidRPr="00E90251">
        <w:t xml:space="preserve">. </w:t>
      </w:r>
      <w:r w:rsidRPr="00E90251">
        <w:rPr>
          <w:rStyle w:val="StyleUnderline"/>
        </w:rPr>
        <w:t>Nuclear weapons</w:t>
      </w:r>
      <w:r w:rsidRPr="00E90251">
        <w:rPr>
          <w:sz w:val="10"/>
        </w:rPr>
        <w:t xml:space="preserve">, on the other hand, </w:t>
      </w:r>
      <w:r w:rsidRPr="00E90251">
        <w:rPr>
          <w:rStyle w:val="StyleUnderline"/>
        </w:rPr>
        <w:t>are the very epitome of “mass” destruction</w:t>
      </w:r>
      <w:r w:rsidRPr="00E90251">
        <w:rPr>
          <w:sz w:val="10"/>
        </w:rPr>
        <w:t xml:space="preserve">, such that their use for deterrence, or the avoidance of war by the manipulation of risk, is preferred to the actual firing of same. </w:t>
      </w:r>
      <w:r w:rsidRPr="00E90251">
        <w:rPr>
          <w:rStyle w:val="StyleUnderline"/>
        </w:rPr>
        <w:t xml:space="preserve">Unfortunately, neither nuclear deterrence nor cyber war will be able to </w:t>
      </w:r>
      <w:r w:rsidRPr="00E90251">
        <w:rPr>
          <w:rStyle w:val="Emphasis"/>
        </w:rPr>
        <w:t>live in distinct policy universes</w:t>
      </w:r>
      <w:r w:rsidRPr="00E90251">
        <w:rPr>
          <w:sz w:val="10"/>
        </w:rPr>
        <w:t xml:space="preserve"> </w:t>
      </w:r>
      <w:r w:rsidRPr="00E90251">
        <w:rPr>
          <w:rStyle w:val="StyleUnderline"/>
        </w:rPr>
        <w:t>for the near or distant future</w:t>
      </w:r>
      <w:r w:rsidRPr="00E90251">
        <w:rPr>
          <w:sz w:val="10"/>
        </w:rPr>
        <w:t>. This is a potentially challenging development, but not necessarily game changing across the board of deterrence and defense missions. As Erik Gartzke has commented, with respect to the usefulness of cyber weapons for leveling the playing field of military strategy and warfare:</w:t>
      </w:r>
    </w:p>
    <w:p w:rsidR="001D4DD9" w:rsidRPr="00E90251" w:rsidRDefault="001D4DD9" w:rsidP="001D4DD9">
      <w:pPr>
        <w:rPr>
          <w:sz w:val="10"/>
        </w:rPr>
      </w:pPr>
      <w:r w:rsidRPr="00E90251">
        <w:rPr>
          <w:sz w:val="10"/>
        </w:rPr>
        <w:t>Even if cyberattacks are available to weaker actors, their effectiveness will be stymied where these actors lack the ability to prosecute advantages generated by cyberwar, and where weakness in more traditional modes of diplomatic, economic, or military competition ensure that these actors are exposed to countermeasures. The intractable nature of vulnerabilities ensures that cyberwar will not fundamentally transform either war or world affairs.</w:t>
      </w:r>
    </w:p>
    <w:p w:rsidR="001D4DD9" w:rsidRPr="00E90251" w:rsidRDefault="001D4DD9" w:rsidP="001D4DD9">
      <w:pPr>
        <w:rPr>
          <w:sz w:val="10"/>
        </w:rPr>
      </w:pPr>
      <w:r w:rsidRPr="00E90251">
        <w:rPr>
          <w:rStyle w:val="StyleUnderline"/>
        </w:rPr>
        <w:t>Nuclear weapons</w:t>
      </w:r>
      <w:r w:rsidRPr="00E90251">
        <w:rPr>
          <w:sz w:val="10"/>
        </w:rPr>
        <w:t xml:space="preserve">, whether used for deterrence or fired in anger, </w:t>
      </w:r>
      <w:r w:rsidRPr="00E90251">
        <w:rPr>
          <w:rStyle w:val="StyleUnderline"/>
        </w:rPr>
        <w:t>must be incorporated into</w:t>
      </w:r>
      <w:r w:rsidRPr="00E90251">
        <w:rPr>
          <w:sz w:val="10"/>
        </w:rPr>
        <w:t xml:space="preserve"> systems for command, control, communications, computers, intelligence, surveillance, and reconnaissance (</w:t>
      </w:r>
      <w:r w:rsidRPr="00E90251">
        <w:rPr>
          <w:rStyle w:val="StyleUnderline"/>
        </w:rPr>
        <w:t>C4ISR</w:t>
      </w:r>
      <w:r w:rsidRPr="00E90251">
        <w:rPr>
          <w:sz w:val="10"/>
        </w:rPr>
        <w:t xml:space="preserve">). </w:t>
      </w:r>
      <w:r w:rsidRPr="00E90251">
        <w:rPr>
          <w:rStyle w:val="StyleUnderline"/>
        </w:rPr>
        <w:t>The weapons and their</w:t>
      </w:r>
      <w:r w:rsidRPr="00E90251">
        <w:rPr>
          <w:sz w:val="10"/>
        </w:rPr>
        <w:t xml:space="preserve"> C4ISR </w:t>
      </w:r>
      <w:r w:rsidRPr="00E90251">
        <w:rPr>
          <w:rStyle w:val="StyleUnderline"/>
        </w:rPr>
        <w:t>systems must be protected from</w:t>
      </w:r>
      <w:r w:rsidRPr="00E90251">
        <w:rPr>
          <w:sz w:val="10"/>
        </w:rPr>
        <w:t xml:space="preserve"> </w:t>
      </w:r>
      <w:r w:rsidRPr="00E90251">
        <w:rPr>
          <w:rStyle w:val="StyleUnderline"/>
        </w:rPr>
        <w:t>attacks both kinetic and digital in nature</w:t>
      </w:r>
      <w:r w:rsidRPr="00E90251">
        <w:rPr>
          <w:sz w:val="10"/>
        </w:rPr>
        <w:t xml:space="preserve">. In addition, </w:t>
      </w:r>
      <w:r w:rsidRPr="00E90251">
        <w:rPr>
          <w:rStyle w:val="StyleUnderline"/>
        </w:rPr>
        <w:t>the decision makers who</w:t>
      </w:r>
      <w:r w:rsidRPr="00E90251">
        <w:rPr>
          <w:sz w:val="10"/>
        </w:rPr>
        <w:t xml:space="preserve"> have to </w:t>
      </w:r>
      <w:r w:rsidRPr="00E90251">
        <w:rPr>
          <w:rStyle w:val="StyleUnderline"/>
        </w:rPr>
        <w:t>manage nuclear forces</w:t>
      </w:r>
      <w:r w:rsidRPr="00E90251">
        <w:rPr>
          <w:sz w:val="10"/>
        </w:rPr>
        <w:t xml:space="preserve"> during a crisis </w:t>
      </w:r>
      <w:r w:rsidRPr="00E90251">
        <w:rPr>
          <w:rStyle w:val="StyleUnderline"/>
        </w:rPr>
        <w:t>should</w:t>
      </w:r>
      <w:r w:rsidRPr="00E90251">
        <w:rPr>
          <w:sz w:val="10"/>
        </w:rPr>
        <w:t xml:space="preserve"> ideally </w:t>
      </w:r>
      <w:r w:rsidRPr="00E90251">
        <w:rPr>
          <w:rStyle w:val="StyleUnderline"/>
        </w:rPr>
        <w:t>have the best possible information about</w:t>
      </w:r>
      <w:r w:rsidRPr="00E90251">
        <w:rPr>
          <w:sz w:val="10"/>
        </w:rPr>
        <w:t xml:space="preserve"> the status of </w:t>
      </w:r>
      <w:r w:rsidRPr="00E90251">
        <w:rPr>
          <w:rStyle w:val="StyleUnderline"/>
        </w:rPr>
        <w:t>their own nuclear and cyber forces</w:t>
      </w:r>
      <w:r w:rsidRPr="00E90251">
        <w:rPr>
          <w:sz w:val="10"/>
        </w:rPr>
        <w:t xml:space="preserve"> and command systems, about the forces </w:t>
      </w:r>
      <w:r w:rsidRPr="00E90251">
        <w:rPr>
          <w:rStyle w:val="StyleUnderline"/>
        </w:rPr>
        <w:t>and C4ISR of possible attackers</w:t>
      </w:r>
      <w:r w:rsidRPr="00E90251">
        <w:rPr>
          <w:sz w:val="10"/>
        </w:rPr>
        <w:t xml:space="preserve">, and about the probable intentions and risk-acceptance of possible opponents. In short, the task of managing a nuclear crisis demands clear thinking and good information. </w:t>
      </w:r>
      <w:r w:rsidRPr="00E90251">
        <w:rPr>
          <w:rStyle w:val="StyleUnderline"/>
        </w:rPr>
        <w:t>But the employment of cyber weapons in the early stages of a crisis could impede clear assessment by creating confusion in networks and</w:t>
      </w:r>
      <w:r w:rsidRPr="00E90251">
        <w:rPr>
          <w:sz w:val="10"/>
        </w:rPr>
        <w:t xml:space="preserve"> the </w:t>
      </w:r>
      <w:r w:rsidRPr="00E90251">
        <w:rPr>
          <w:rStyle w:val="StyleUnderline"/>
        </w:rPr>
        <w:t>action channels</w:t>
      </w:r>
      <w:r w:rsidRPr="00E90251">
        <w:rPr>
          <w:sz w:val="10"/>
        </w:rPr>
        <w:t xml:space="preserve"> that are </w:t>
      </w:r>
      <w:r w:rsidRPr="00E90251">
        <w:rPr>
          <w:rStyle w:val="StyleUnderline"/>
        </w:rPr>
        <w:t>dependent on those networks</w:t>
      </w:r>
      <w:r w:rsidRPr="00E90251">
        <w:rPr>
          <w:sz w:val="10"/>
        </w:rPr>
        <w:t xml:space="preserve">. </w:t>
      </w:r>
      <w:r w:rsidRPr="00E90251">
        <w:rPr>
          <w:rStyle w:val="StyleUnderline"/>
        </w:rPr>
        <w:t xml:space="preserve">The temptation for early cyber preemption might “succeed” to the point at which </w:t>
      </w:r>
      <w:r w:rsidRPr="00E90251">
        <w:rPr>
          <w:rStyle w:val="Emphasis"/>
        </w:rPr>
        <w:t>nuclear crisis management becomes weaker</w:t>
      </w:r>
      <w:r w:rsidRPr="00E90251">
        <w:rPr>
          <w:sz w:val="10"/>
        </w:rPr>
        <w:t xml:space="preserve"> instead of stronger.</w:t>
      </w:r>
    </w:p>
    <w:p w:rsidR="001D4DD9" w:rsidRPr="00E90251" w:rsidRDefault="001D4DD9" w:rsidP="001D4DD9">
      <w:pPr>
        <w:rPr>
          <w:sz w:val="10"/>
        </w:rPr>
      </w:pPr>
      <w:r w:rsidRPr="00E90251">
        <w:rPr>
          <w:sz w:val="10"/>
        </w:rPr>
        <w:t xml:space="preserve">Ironically, </w:t>
      </w:r>
      <w:r w:rsidRPr="00E90251">
        <w:rPr>
          <w:rStyle w:val="Emphasis"/>
        </w:rPr>
        <w:t>the downsizing</w:t>
      </w:r>
      <w:r w:rsidRPr="00E90251">
        <w:rPr>
          <w:rStyle w:val="StyleUnderline"/>
        </w:rPr>
        <w:t xml:space="preserve"> of U.S. and post-Soviet Russian strategic nuclear arsenals</w:t>
      </w:r>
      <w:r w:rsidRPr="00E90251">
        <w:rPr>
          <w:sz w:val="10"/>
        </w:rPr>
        <w:t xml:space="preserve"> since the end of the Cold War, while a positive development from the perspectives of nuclear arms control and nonproliferation, </w:t>
      </w:r>
      <w:r w:rsidRPr="00E90251">
        <w:rPr>
          <w:rStyle w:val="StyleUnderline"/>
        </w:rPr>
        <w:t>makes the concurrence of cyber and nuclear attack</w:t>
      </w:r>
      <w:r w:rsidRPr="00E90251">
        <w:t xml:space="preserve"> </w:t>
      </w:r>
      <w:r w:rsidRPr="00E90251">
        <w:rPr>
          <w:sz w:val="10"/>
          <w:szCs w:val="10"/>
        </w:rPr>
        <w:t>capabilities</w:t>
      </w:r>
      <w:r w:rsidRPr="00E90251">
        <w:t xml:space="preserve"> </w:t>
      </w:r>
      <w:r w:rsidRPr="00E90251">
        <w:rPr>
          <w:rStyle w:val="Emphasis"/>
        </w:rPr>
        <w:t>more alarming</w:t>
      </w:r>
      <w:r w:rsidRPr="00E90251">
        <w:rPr>
          <w:sz w:val="10"/>
        </w:rPr>
        <w:t xml:space="preserve">. The </w:t>
      </w:r>
      <w:r w:rsidRPr="00E90251">
        <w:rPr>
          <w:rStyle w:val="StyleUnderline"/>
        </w:rPr>
        <w:t>supersized deployments</w:t>
      </w:r>
      <w:r w:rsidRPr="00E90251">
        <w:rPr>
          <w:sz w:val="10"/>
        </w:rPr>
        <w:t xml:space="preserve"> of missiles and bombers and expansive numbers of weapons deployed by the Cold War Americans and Soviets </w:t>
      </w:r>
      <w:r w:rsidRPr="00E90251">
        <w:rPr>
          <w:rStyle w:val="StyleUnderline"/>
        </w:rPr>
        <w:t>had</w:t>
      </w:r>
      <w:r w:rsidRPr="00E90251">
        <w:rPr>
          <w:sz w:val="10"/>
        </w:rPr>
        <w:t xml:space="preserve"> at least </w:t>
      </w:r>
      <w:r w:rsidRPr="00E90251">
        <w:rPr>
          <w:rStyle w:val="StyleUnderline"/>
        </w:rPr>
        <w:t>one virtue.</w:t>
      </w:r>
      <w:r w:rsidRPr="00E90251">
        <w:rPr>
          <w:sz w:val="10"/>
        </w:rPr>
        <w:t xml:space="preserve"> </w:t>
      </w:r>
      <w:r w:rsidRPr="00E90251">
        <w:rPr>
          <w:rStyle w:val="StyleUnderline"/>
        </w:rPr>
        <w:t>Those arsenals provided so much redundancy</w:t>
      </w:r>
      <w:r w:rsidRPr="00E90251">
        <w:rPr>
          <w:sz w:val="10"/>
        </w:rPr>
        <w:t xml:space="preserve"> against first-strike vulnerability </w:t>
      </w:r>
      <w:r w:rsidRPr="00E90251">
        <w:rPr>
          <w:rStyle w:val="StyleUnderline"/>
        </w:rPr>
        <w:t>that relatively linear systems for</w:t>
      </w:r>
      <w:r w:rsidRPr="00E90251">
        <w:rPr>
          <w:sz w:val="10"/>
        </w:rPr>
        <w:t xml:space="preserve"> nuclear </w:t>
      </w:r>
      <w:r w:rsidRPr="00E90251">
        <w:rPr>
          <w:rStyle w:val="StyleUnderline"/>
        </w:rPr>
        <w:t>attack warning, command-control, and responsive launch</w:t>
      </w:r>
      <w:r w:rsidRPr="00E90251">
        <w:rPr>
          <w:sz w:val="10"/>
        </w:rPr>
        <w:t xml:space="preserve"> under, or after, attack, </w:t>
      </w:r>
      <w:r w:rsidRPr="00E90251">
        <w:rPr>
          <w:rStyle w:val="StyleUnderline"/>
        </w:rPr>
        <w:t>sufficed</w:t>
      </w:r>
      <w:r w:rsidRPr="00E90251">
        <w:rPr>
          <w:sz w:val="10"/>
        </w:rPr>
        <w:t xml:space="preserve">. </w:t>
      </w:r>
      <w:r w:rsidRPr="00E90251">
        <w:rPr>
          <w:rStyle w:val="StyleUnderline"/>
        </w:rPr>
        <w:t>At the same time, Cold War tools for military cyber mischief were primitive compared to those available now</w:t>
      </w:r>
      <w:r w:rsidRPr="00E90251">
        <w:rPr>
          <w:sz w:val="10"/>
        </w:rPr>
        <w:t xml:space="preserve">. In addition, </w:t>
      </w:r>
      <w:r w:rsidRPr="00E90251">
        <w:rPr>
          <w:rStyle w:val="StyleUnderline"/>
        </w:rPr>
        <w:t>countries and their armed forces were less dependent on the fidelity of their information systems for national security</w:t>
      </w:r>
      <w:r w:rsidRPr="00E90251">
        <w:rPr>
          <w:sz w:val="10"/>
        </w:rPr>
        <w:t xml:space="preserve">. Thus, </w:t>
      </w:r>
      <w:r w:rsidRPr="00E90251">
        <w:rPr>
          <w:rStyle w:val="StyleUnderline"/>
        </w:rPr>
        <w:t>the reduction</w:t>
      </w:r>
      <w:r w:rsidRPr="00E90251">
        <w:rPr>
          <w:sz w:val="10"/>
        </w:rPr>
        <w:t xml:space="preserve"> of U.S., Russian, and possibly other forces </w:t>
      </w:r>
      <w:r w:rsidRPr="00E90251">
        <w:rPr>
          <w:rStyle w:val="StyleUnderline"/>
        </w:rPr>
        <w:t xml:space="preserve">to the size of “minimum deterrents” might </w:t>
      </w:r>
      <w:r w:rsidRPr="00E90251">
        <w:rPr>
          <w:rStyle w:val="Emphasis"/>
        </w:rPr>
        <w:t>compromise nuclear flexibility and resilience</w:t>
      </w:r>
      <w:r w:rsidRPr="00E90251">
        <w:rPr>
          <w:rStyle w:val="StyleUnderline"/>
        </w:rPr>
        <w:t xml:space="preserve"> in the face of</w:t>
      </w:r>
      <w:r w:rsidRPr="00E90251">
        <w:rPr>
          <w:sz w:val="10"/>
        </w:rPr>
        <w:t xml:space="preserve"> kinetic attacks preceded or accompanied by </w:t>
      </w:r>
      <w:r w:rsidRPr="00E90251">
        <w:rPr>
          <w:rStyle w:val="Emphasis"/>
        </w:rPr>
        <w:t>cyber war</w:t>
      </w:r>
      <w:r w:rsidRPr="00E90251">
        <w:rPr>
          <w:sz w:val="10"/>
        </w:rPr>
        <w:t>.</w:t>
      </w:r>
    </w:p>
    <w:p w:rsidR="001D4DD9" w:rsidRPr="00E90251" w:rsidRDefault="001D4DD9" w:rsidP="001D4DD9">
      <w:pPr>
        <w:rPr>
          <w:sz w:val="10"/>
        </w:rPr>
      </w:pPr>
      <w:r w:rsidRPr="00E90251">
        <w:rPr>
          <w:sz w:val="10"/>
        </w:rPr>
        <w:t>Offensive and defensive information warfare, as well as other cyber related activities, are obviously very much on the minds of U.S. military leaders and others in the American and allied national security establishments. The Obama administration has apparently engaged in an extensive and secret debate about the use of information tools for military purposes. Russia has also been explicit about its cyber-related concerns. President Putin urged the Russian Security Council in early July, 2013, to improve state security against cyber-attacks. Russia is forming a cyber-command in the military, but plans to complete its introduction only by 2017. The Federal Security Service and not the MOD is currently Russia's lead agency for cyber security. Russian security expert Vladimir Batyuk, commenting favorably on a June, 2013, U.S.-Russian agreement for protection, control, and accounting of nuclear materials (a successor to the recently expired Nunn–Lugar agreement on nuclear risk reduction) warned that pledges by Presidents Putin and Obama for cooperation on cybersecurity were even more important: “Nuclear weapons are a legacy of the 20th century. The challenge of the 21st century is cybersecurity,” he noted.</w:t>
      </w:r>
    </w:p>
    <w:p w:rsidR="001D4DD9" w:rsidRPr="00E90251" w:rsidRDefault="001D4DD9" w:rsidP="001D4DD9">
      <w:pPr>
        <w:rPr>
          <w:sz w:val="10"/>
        </w:rPr>
      </w:pPr>
      <w:r w:rsidRPr="00E90251">
        <w:rPr>
          <w:sz w:val="10"/>
        </w:rPr>
        <w:t xml:space="preserve">On the other hand, </w:t>
      </w:r>
      <w:r w:rsidRPr="00E90251">
        <w:rPr>
          <w:rStyle w:val="StyleUnderline"/>
        </w:rPr>
        <w:t>arms control for cyber operations is apt to run into daunting security and technical issues</w:t>
      </w:r>
      <w:r w:rsidRPr="00E90251">
        <w:rPr>
          <w:sz w:val="10"/>
        </w:rPr>
        <w:t xml:space="preserve">, </w:t>
      </w:r>
      <w:r w:rsidRPr="00E90251">
        <w:rPr>
          <w:rStyle w:val="StyleUnderline"/>
        </w:rPr>
        <w:t>even assuming a successful navigation of political trust</w:t>
      </w:r>
      <w:r w:rsidRPr="00E90251">
        <w:rPr>
          <w:sz w:val="10"/>
        </w:rPr>
        <w:t xml:space="preserve"> for matters as sensitive as these. Political trust between Washington and Moscow was obviously not helped by the stealing of U.S. National Security Agency files by former contractor Edward Snowden and Russia's asylum for him as a U.S. fugitive. </w:t>
      </w:r>
      <w:r w:rsidRPr="00E90251">
        <w:rPr>
          <w:rStyle w:val="StyleUnderline"/>
        </w:rPr>
        <w:t>Of special significance is whether cyber arms control negotiators can certify that hackers within their own states are sufficiently under control for cyber verification and transparency</w:t>
      </w:r>
      <w:r w:rsidRPr="00E90251">
        <w:rPr>
          <w:sz w:val="10"/>
        </w:rPr>
        <w:t xml:space="preserve">. </w:t>
      </w:r>
      <w:r w:rsidRPr="00E90251">
        <w:rPr>
          <w:rStyle w:val="StyleUnderline"/>
        </w:rPr>
        <w:t>Russia is in fact suspected</w:t>
      </w:r>
      <w:r w:rsidRPr="00E90251">
        <w:rPr>
          <w:sz w:val="10"/>
        </w:rPr>
        <w:t xml:space="preserve"> of using officially deniable hackers to carry out cyber missions against state approved targets—as is China. In addition, comparing challenges in cyber arms control to nuclear arms control cannot be pushed beyond the membrane that separates one from the other. </w:t>
      </w:r>
      <w:r w:rsidRPr="00E90251">
        <w:rPr>
          <w:rStyle w:val="StyleUnderline"/>
        </w:rPr>
        <w:t>The unique prompt lethality of nuclear weapons creates a separate grammar for the conduct of war</w:t>
      </w:r>
      <w:r w:rsidRPr="00E90251">
        <w:rPr>
          <w:sz w:val="10"/>
        </w:rPr>
        <w:t>, even if such a war would remain within the boundaries of strategic logic. As Colin Gray has warned:</w:t>
      </w:r>
    </w:p>
    <w:p w:rsidR="001D4DD9" w:rsidRPr="00E90251" w:rsidRDefault="001D4DD9" w:rsidP="001D4DD9">
      <w:pPr>
        <w:rPr>
          <w:sz w:val="10"/>
        </w:rPr>
      </w:pPr>
      <w:r w:rsidRPr="00E90251">
        <w:rPr>
          <w:sz w:val="10"/>
        </w:rPr>
        <w:t xml:space="preserve">First, except for highly unusual cases, </w:t>
      </w:r>
      <w:r w:rsidRPr="00E90251">
        <w:rPr>
          <w:rStyle w:val="StyleUnderline"/>
        </w:rPr>
        <w:t>cyber power is confined in its damaging effects to cyberspace</w:t>
      </w:r>
      <w:r w:rsidRPr="00E90251">
        <w:rPr>
          <w:sz w:val="10"/>
        </w:rPr>
        <w:t>. This is not to understate the problems that can be caused by cyber-attack, but it is to claim firmly that the kind of damage and disruption that cyber might affect cannot compare with the immediate and more lasting harm that nuclear weapons certainly would cause.</w:t>
      </w:r>
    </w:p>
    <w:p w:rsidR="001D4DD9" w:rsidRPr="00E90251" w:rsidRDefault="001D4DD9" w:rsidP="001D4DD9">
      <w:pPr>
        <w:rPr>
          <w:b/>
          <w:u w:val="single"/>
        </w:rPr>
      </w:pPr>
      <w:r w:rsidRPr="00E90251">
        <w:rPr>
          <w:sz w:val="10"/>
        </w:rPr>
        <w:t xml:space="preserve">This </w:t>
      </w:r>
      <w:r w:rsidRPr="00E90251">
        <w:rPr>
          <w:rStyle w:val="StyleUnderline"/>
        </w:rPr>
        <w:t>skepticism about cyber hype is justified</w:t>
      </w:r>
      <w:r w:rsidRPr="00E90251">
        <w:rPr>
          <w:sz w:val="10"/>
        </w:rPr>
        <w:t xml:space="preserve">. </w:t>
      </w:r>
      <w:r w:rsidRPr="00E90251">
        <w:rPr>
          <w:rStyle w:val="StyleUnderline"/>
        </w:rPr>
        <w:t xml:space="preserve">But due diligence is also required for the possibility that cyber, crossing over into nuclear and other military-related domains, may create the </w:t>
      </w:r>
      <w:r w:rsidRPr="00E90251">
        <w:rPr>
          <w:rStyle w:val="Emphasis"/>
        </w:rPr>
        <w:t>military equivalent of a genetically modified organism</w:t>
      </w:r>
      <w:r w:rsidRPr="00E90251">
        <w:rPr>
          <w:sz w:val="10"/>
        </w:rPr>
        <w:t xml:space="preserve">, as discussed in debates about food alteration. </w:t>
      </w:r>
      <w:r w:rsidRPr="00E90251">
        <w:rPr>
          <w:rStyle w:val="StyleUnderline"/>
        </w:rPr>
        <w:t>The sidebars and spillovers of cyber creep into arts of war, and warfare, are only beginning to be appreciated by theorists and policymakers.</w:t>
      </w:r>
      <w:r w:rsidRPr="00E90251">
        <w:rPr>
          <w:sz w:val="10"/>
        </w:rPr>
        <w:t xml:space="preserve"> Doubtless, </w:t>
      </w:r>
      <w:r w:rsidRPr="00E90251">
        <w:rPr>
          <w:rStyle w:val="Emphasis"/>
        </w:rPr>
        <w:t>more surprises are in store</w:t>
      </w:r>
      <w:r w:rsidRPr="00E90251">
        <w:rPr>
          <w:sz w:val="10"/>
        </w:rPr>
        <w:t xml:space="preserve">. Perhaps we will live to see the day that </w:t>
      </w:r>
      <w:r w:rsidRPr="00E90251">
        <w:rPr>
          <w:rStyle w:val="StyleUnderline"/>
        </w:rPr>
        <w:t xml:space="preserve">missile launches can be </w:t>
      </w:r>
      <w:r w:rsidRPr="00E90251">
        <w:rPr>
          <w:rStyle w:val="Emphasis"/>
        </w:rPr>
        <w:t>ordered into effect or deflected off course</w:t>
      </w:r>
      <w:r w:rsidRPr="00E90251">
        <w:rPr>
          <w:rStyle w:val="StyleUnderline"/>
        </w:rPr>
        <w:t xml:space="preserve"> by hand-held devices from </w:t>
      </w:r>
      <w:r w:rsidRPr="00E90251">
        <w:rPr>
          <w:rStyle w:val="Emphasis"/>
        </w:rPr>
        <w:t>remote locations</w:t>
      </w:r>
      <w:r w:rsidRPr="00E90251">
        <w:rPr>
          <w:rStyle w:val="StyleUnderline"/>
        </w:rPr>
        <w:t xml:space="preserve"> or by </w:t>
      </w:r>
      <w:r w:rsidRPr="00E90251">
        <w:rPr>
          <w:rStyle w:val="Emphasis"/>
        </w:rPr>
        <w:t>military impersonators</w:t>
      </w:r>
      <w:r w:rsidRPr="00E90251">
        <w:rPr>
          <w:rStyle w:val="StyleUnderline"/>
        </w:rPr>
        <w:t xml:space="preserve"> with </w:t>
      </w:r>
      <w:r w:rsidRPr="00E90251">
        <w:rPr>
          <w:rStyle w:val="Emphasis"/>
        </w:rPr>
        <w:t>faux addresses</w:t>
      </w:r>
      <w:r w:rsidRPr="00E90251">
        <w:rPr>
          <w:rStyle w:val="StyleUnderline"/>
        </w:rPr>
        <w:t xml:space="preserve"> and </w:t>
      </w:r>
      <w:r w:rsidRPr="00E90251">
        <w:rPr>
          <w:rStyle w:val="Emphasis"/>
        </w:rPr>
        <w:t>portable Stuxnets</w:t>
      </w:r>
      <w:r w:rsidRPr="00E90251">
        <w:rPr>
          <w:rStyle w:val="StyleUnderline"/>
        </w:rPr>
        <w:t>.</w:t>
      </w:r>
    </w:p>
    <w:p w:rsidR="00ED3619" w:rsidRPr="00E90251" w:rsidRDefault="00ED3619" w:rsidP="00ED3619">
      <w:pPr>
        <w:pStyle w:val="Heading3"/>
        <w:rPr>
          <w:rFonts w:cs="Arial"/>
        </w:rPr>
      </w:pPr>
      <w:r w:rsidRPr="00E90251">
        <w:rPr>
          <w:rFonts w:cs="Arial"/>
        </w:rPr>
        <w:t xml:space="preserve">Impact---Deterrence </w:t>
      </w:r>
    </w:p>
    <w:p w:rsidR="00ED3619" w:rsidRPr="00E90251" w:rsidRDefault="00ED3619" w:rsidP="00ED3619">
      <w:pPr>
        <w:pStyle w:val="Heading4"/>
        <w:rPr>
          <w:rFonts w:cs="Arial"/>
        </w:rPr>
      </w:pPr>
      <w:r w:rsidRPr="00E90251">
        <w:rPr>
          <w:rFonts w:cs="Arial"/>
        </w:rPr>
        <w:t>Trump is eroding global deterrence---causes nuclear wars</w:t>
      </w:r>
    </w:p>
    <w:p w:rsidR="00ED3619" w:rsidRPr="00E90251" w:rsidRDefault="00ED3619" w:rsidP="00ED3619">
      <w:r w:rsidRPr="00E90251">
        <w:t xml:space="preserve">Joschka </w:t>
      </w:r>
      <w:r w:rsidRPr="00E90251">
        <w:rPr>
          <w:rStyle w:val="Style13ptBold"/>
        </w:rPr>
        <w:t>Fischer 17</w:t>
      </w:r>
      <w:r w:rsidRPr="00E90251">
        <w:t>, served as Foreign Minister and as Vice Chancellor of Germany from 1998 to 2005 and he is a Senior Strategic Counsel at Albright Stonebridge Group, a global strategy firm, “The age of nuclear deterrence is over” https://www.marketwatch.com/story/the-age-of-nuclear-deterrence-is-over-2017-08-23</w:t>
      </w:r>
    </w:p>
    <w:p w:rsidR="00ED3619" w:rsidRPr="00E90251" w:rsidRDefault="00ED3619" w:rsidP="00ED3619">
      <w:pPr>
        <w:rPr>
          <w:u w:val="single"/>
        </w:rPr>
      </w:pPr>
      <w:r w:rsidRPr="00E90251">
        <w:rPr>
          <w:rStyle w:val="StyleUnderline"/>
        </w:rPr>
        <w:t xml:space="preserve">In this new environment, the “rationality of </w:t>
      </w:r>
      <w:r w:rsidRPr="007864D3">
        <w:rPr>
          <w:rStyle w:val="Emphasis"/>
          <w:highlight w:val="green"/>
        </w:rPr>
        <w:t>deterrence</w:t>
      </w:r>
      <w:r w:rsidRPr="007864D3">
        <w:rPr>
          <w:rStyle w:val="StyleUnderline"/>
          <w:highlight w:val="green"/>
        </w:rPr>
        <w:t>” maintained by</w:t>
      </w:r>
      <w:r w:rsidRPr="00E90251">
        <w:rPr>
          <w:rStyle w:val="StyleUnderline"/>
        </w:rPr>
        <w:t xml:space="preserve"> the </w:t>
      </w:r>
      <w:r w:rsidRPr="007864D3">
        <w:rPr>
          <w:rStyle w:val="Emphasis"/>
          <w:highlight w:val="green"/>
        </w:rPr>
        <w:t>U</w:t>
      </w:r>
      <w:r w:rsidRPr="00E90251">
        <w:rPr>
          <w:rStyle w:val="StyleUnderline"/>
        </w:rPr>
        <w:t xml:space="preserve">nited </w:t>
      </w:r>
      <w:r w:rsidRPr="007864D3">
        <w:rPr>
          <w:rStyle w:val="Emphasis"/>
          <w:highlight w:val="green"/>
        </w:rPr>
        <w:t>S</w:t>
      </w:r>
      <w:r w:rsidRPr="00E90251">
        <w:rPr>
          <w:rStyle w:val="StyleUnderline"/>
        </w:rPr>
        <w:t>tates</w:t>
      </w:r>
      <w:r w:rsidRPr="00E90251">
        <w:rPr>
          <w:sz w:val="16"/>
        </w:rPr>
        <w:t xml:space="preserve"> and the Soviet Union during the Cold War </w:t>
      </w:r>
      <w:r w:rsidRPr="007864D3">
        <w:rPr>
          <w:rStyle w:val="Emphasis"/>
          <w:highlight w:val="green"/>
        </w:rPr>
        <w:t>has eroded</w:t>
      </w:r>
      <w:r w:rsidRPr="00E90251">
        <w:rPr>
          <w:sz w:val="16"/>
        </w:rPr>
        <w:t xml:space="preserve">. Now, if nuclear proliferation increases, </w:t>
      </w:r>
      <w:r w:rsidRPr="00E90251">
        <w:rPr>
          <w:rStyle w:val="StyleUnderline"/>
        </w:rPr>
        <w:t xml:space="preserve">the </w:t>
      </w:r>
      <w:proofErr w:type="gramStart"/>
      <w:r w:rsidRPr="007864D3">
        <w:rPr>
          <w:rStyle w:val="Emphasis"/>
          <w:highlight w:val="green"/>
        </w:rPr>
        <w:t>threshold for using nuclear weapons will</w:t>
      </w:r>
      <w:r w:rsidRPr="00E90251">
        <w:rPr>
          <w:sz w:val="16"/>
        </w:rPr>
        <w:t xml:space="preserve"> likely </w:t>
      </w:r>
      <w:r w:rsidRPr="007864D3">
        <w:rPr>
          <w:rStyle w:val="Emphasis"/>
          <w:highlight w:val="green"/>
        </w:rPr>
        <w:t>fall</w:t>
      </w:r>
      <w:proofErr w:type="gramEnd"/>
      <w:r w:rsidRPr="00E90251">
        <w:rPr>
          <w:sz w:val="16"/>
        </w:rPr>
        <w:t xml:space="preserve">. As the current situation in North Korea shows, the </w:t>
      </w:r>
      <w:r w:rsidRPr="007864D3">
        <w:rPr>
          <w:rStyle w:val="Emphasis"/>
          <w:highlight w:val="green"/>
        </w:rPr>
        <w:t xml:space="preserve">nuclearization of </w:t>
      </w:r>
      <w:r w:rsidRPr="00E90251">
        <w:rPr>
          <w:rStyle w:val="Emphasis"/>
        </w:rPr>
        <w:t xml:space="preserve">East </w:t>
      </w:r>
      <w:r w:rsidRPr="007864D3">
        <w:rPr>
          <w:rStyle w:val="Emphasis"/>
          <w:highlight w:val="green"/>
        </w:rPr>
        <w:t>Asia</w:t>
      </w:r>
      <w:r w:rsidRPr="007864D3">
        <w:rPr>
          <w:rStyle w:val="StyleUnderline"/>
          <w:highlight w:val="green"/>
        </w:rPr>
        <w:t xml:space="preserve"> or </w:t>
      </w:r>
      <w:r w:rsidRPr="00E90251">
        <w:rPr>
          <w:rStyle w:val="StyleUnderline"/>
        </w:rPr>
        <w:t xml:space="preserve">the Persian </w:t>
      </w:r>
      <w:r w:rsidRPr="007864D3">
        <w:rPr>
          <w:rStyle w:val="Emphasis"/>
          <w:highlight w:val="green"/>
        </w:rPr>
        <w:t>Gulf</w:t>
      </w:r>
      <w:r w:rsidRPr="007864D3">
        <w:rPr>
          <w:rStyle w:val="StyleUnderline"/>
          <w:highlight w:val="green"/>
        </w:rPr>
        <w:t xml:space="preserve"> could pose a</w:t>
      </w:r>
      <w:r w:rsidRPr="00E90251">
        <w:rPr>
          <w:rStyle w:val="StyleUnderline"/>
        </w:rPr>
        <w:t xml:space="preserve"> direct </w:t>
      </w:r>
      <w:r w:rsidRPr="007864D3">
        <w:rPr>
          <w:rStyle w:val="StyleUnderline"/>
          <w:highlight w:val="green"/>
        </w:rPr>
        <w:t xml:space="preserve">threat </w:t>
      </w:r>
      <w:r w:rsidRPr="00E90251">
        <w:rPr>
          <w:rStyle w:val="StyleUnderline"/>
        </w:rPr>
        <w:t>to world peace. Consider</w:t>
      </w:r>
      <w:r w:rsidRPr="00E90251">
        <w:rPr>
          <w:sz w:val="16"/>
        </w:rPr>
        <w:t xml:space="preserve"> the recent rhetorical confrontation between North Korean dictator Kim Jong-un and President Donald Trump, in which </w:t>
      </w:r>
      <w:r w:rsidRPr="007864D3">
        <w:rPr>
          <w:rStyle w:val="StyleUnderline"/>
          <w:highlight w:val="green"/>
        </w:rPr>
        <w:t>Trump</w:t>
      </w:r>
      <w:r w:rsidRPr="007864D3">
        <w:rPr>
          <w:sz w:val="16"/>
          <w:highlight w:val="green"/>
        </w:rPr>
        <w:t xml:space="preserve"> </w:t>
      </w:r>
      <w:r w:rsidRPr="007864D3">
        <w:rPr>
          <w:rStyle w:val="StyleUnderline"/>
          <w:highlight w:val="green"/>
        </w:rPr>
        <w:t>promised</w:t>
      </w:r>
      <w:r w:rsidRPr="00E90251">
        <w:rPr>
          <w:rStyle w:val="StyleUnderline"/>
        </w:rPr>
        <w:t xml:space="preserve"> to respond with </w:t>
      </w:r>
      <w:r w:rsidRPr="007864D3">
        <w:rPr>
          <w:rStyle w:val="StyleUnderline"/>
          <w:highlight w:val="green"/>
        </w:rPr>
        <w:t>“fire and fury”</w:t>
      </w:r>
      <w:r w:rsidRPr="00E90251">
        <w:rPr>
          <w:rStyle w:val="StyleUnderline"/>
        </w:rPr>
        <w:t xml:space="preserve"> to</w:t>
      </w:r>
      <w:r w:rsidRPr="00E90251">
        <w:rPr>
          <w:sz w:val="16"/>
        </w:rPr>
        <w:t xml:space="preserve"> any further </w:t>
      </w:r>
      <w:r w:rsidRPr="00E90251">
        <w:rPr>
          <w:rStyle w:val="StyleUnderline"/>
        </w:rPr>
        <w:t>North Korea</w:t>
      </w:r>
      <w:r w:rsidRPr="00E90251">
        <w:rPr>
          <w:sz w:val="16"/>
        </w:rPr>
        <w:t xml:space="preserve">n provocations. </w:t>
      </w:r>
      <w:r w:rsidRPr="00E90251">
        <w:rPr>
          <w:rStyle w:val="StyleUnderline"/>
        </w:rPr>
        <w:t xml:space="preserve">Clearly, Trump is </w:t>
      </w:r>
      <w:r w:rsidRPr="007864D3">
        <w:rPr>
          <w:rStyle w:val="Emphasis"/>
          <w:highlight w:val="green"/>
        </w:rPr>
        <w:t>not</w:t>
      </w:r>
      <w:r w:rsidRPr="00E90251">
        <w:rPr>
          <w:rStyle w:val="StyleUnderline"/>
        </w:rPr>
        <w:t xml:space="preserve"> relying on the </w:t>
      </w:r>
      <w:r w:rsidRPr="007864D3">
        <w:rPr>
          <w:rStyle w:val="Emphasis"/>
          <w:highlight w:val="green"/>
        </w:rPr>
        <w:t>rationality</w:t>
      </w:r>
      <w:r w:rsidRPr="00E90251">
        <w:rPr>
          <w:rStyle w:val="StyleUnderline"/>
        </w:rPr>
        <w:t xml:space="preserve"> of deterrence, as one would have expected from the leader of the last remaining superpower. Instead, he has given his emotions free rein.</w:t>
      </w:r>
      <w:r w:rsidRPr="00E90251">
        <w:rPr>
          <w:sz w:val="16"/>
        </w:rPr>
        <w:t xml:space="preserve"> Of course, Trump didn’t start the escalating crisis on the Korean Peninsula. It has been festering for some time, owing to the North Korean regime’s willingness to pay any price to become a nuclear power, which it sees as a way to ensure its own safety. In addition, the regime is developing intercontinental ballistic missiles capable of carrying a nuclear warhead and reaching the West Coast of the U.S., or farther. This would be a major security challenge for any U.S. administration. Ultimately, there are no good options for responding to the North Korean threat. </w:t>
      </w:r>
      <w:r w:rsidRPr="007864D3">
        <w:rPr>
          <w:rStyle w:val="Emphasis"/>
          <w:highlight w:val="green"/>
        </w:rPr>
        <w:t>A</w:t>
      </w:r>
      <w:r w:rsidRPr="00E90251">
        <w:rPr>
          <w:rStyle w:val="StyleUnderline"/>
        </w:rPr>
        <w:t xml:space="preserve"> U.S.-led pre-emptive </w:t>
      </w:r>
      <w:r w:rsidRPr="007864D3">
        <w:rPr>
          <w:rStyle w:val="Emphasis"/>
          <w:highlight w:val="green"/>
        </w:rPr>
        <w:t>war</w:t>
      </w:r>
      <w:r w:rsidRPr="00E90251">
        <w:rPr>
          <w:rStyle w:val="StyleUnderline"/>
        </w:rPr>
        <w:t xml:space="preserve"> on the Korean Peninsula</w:t>
      </w:r>
      <w:r w:rsidRPr="00E90251">
        <w:rPr>
          <w:sz w:val="16"/>
        </w:rPr>
        <w:t xml:space="preserve">, for example, </w:t>
      </w:r>
      <w:r w:rsidRPr="007864D3">
        <w:rPr>
          <w:rStyle w:val="Emphasis"/>
          <w:highlight w:val="green"/>
        </w:rPr>
        <w:t>could lead to</w:t>
      </w:r>
      <w:r w:rsidRPr="00E90251">
        <w:rPr>
          <w:rStyle w:val="StyleUnderline"/>
        </w:rPr>
        <w:t xml:space="preserve"> a direct </w:t>
      </w:r>
      <w:r w:rsidRPr="007864D3">
        <w:rPr>
          <w:rStyle w:val="Emphasis"/>
          <w:highlight w:val="green"/>
        </w:rPr>
        <w:t>confrontation with China</w:t>
      </w:r>
      <w:r w:rsidRPr="00E90251">
        <w:rPr>
          <w:sz w:val="16"/>
        </w:rPr>
        <w:t xml:space="preserve"> and the destruction of South Korea, and would have unforeseeable implications for Japan. And, because the China-South Korea-Japan triangle has become the new power center of the 21st century global economy, no country would be spared from the economic fallout. Even if the U.S. continues to allude to the possibility of war, American military leaders know that the use of military force is not really a viable option, given its prohibitively high costs and risks. </w:t>
      </w:r>
      <w:r w:rsidRPr="00E90251">
        <w:rPr>
          <w:rStyle w:val="StyleUnderline"/>
        </w:rPr>
        <w:t xml:space="preserve">When North Korea achieves nuclear-power status, the </w:t>
      </w:r>
      <w:r w:rsidRPr="007864D3">
        <w:rPr>
          <w:rStyle w:val="StyleUnderline"/>
          <w:highlight w:val="green"/>
        </w:rPr>
        <w:t xml:space="preserve">American </w:t>
      </w:r>
      <w:r w:rsidRPr="00E90251">
        <w:rPr>
          <w:rStyle w:val="StyleUnderline"/>
        </w:rPr>
        <w:t xml:space="preserve">security </w:t>
      </w:r>
      <w:r w:rsidRPr="007864D3">
        <w:rPr>
          <w:rStyle w:val="StyleUnderline"/>
          <w:highlight w:val="green"/>
        </w:rPr>
        <w:t>guarantee will no longer be airtight</w:t>
      </w:r>
      <w:r w:rsidRPr="00E90251">
        <w:rPr>
          <w:sz w:val="16"/>
        </w:rPr>
        <w:t xml:space="preserve">. A North Korea with nuclear weapons </w:t>
      </w:r>
      <w:r w:rsidRPr="007864D3">
        <w:rPr>
          <w:rStyle w:val="StyleUnderline"/>
          <w:highlight w:val="green"/>
        </w:rPr>
        <w:t>and</w:t>
      </w:r>
      <w:r w:rsidRPr="00E90251">
        <w:rPr>
          <w:sz w:val="16"/>
        </w:rPr>
        <w:t xml:space="preserve"> the means to use them </w:t>
      </w:r>
      <w:r w:rsidRPr="007864D3">
        <w:rPr>
          <w:rStyle w:val="StyleUnderline"/>
          <w:highlight w:val="green"/>
        </w:rPr>
        <w:t>would</w:t>
      </w:r>
      <w:r w:rsidRPr="00E90251">
        <w:rPr>
          <w:rStyle w:val="StyleUnderline"/>
        </w:rPr>
        <w:t xml:space="preserve"> add </w:t>
      </w:r>
      <w:r w:rsidRPr="007864D3">
        <w:rPr>
          <w:rStyle w:val="StyleUnderline"/>
          <w:highlight w:val="green"/>
        </w:rPr>
        <w:t>pressure</w:t>
      </w:r>
      <w:r w:rsidRPr="00E90251">
        <w:rPr>
          <w:rStyle w:val="StyleUnderline"/>
        </w:rPr>
        <w:t xml:space="preserve"> on </w:t>
      </w:r>
      <w:r w:rsidRPr="007864D3">
        <w:rPr>
          <w:rStyle w:val="StyleUnderline"/>
          <w:highlight w:val="green"/>
        </w:rPr>
        <w:t>So</w:t>
      </w:r>
      <w:r w:rsidRPr="00E90251">
        <w:rPr>
          <w:rStyle w:val="StyleUnderline"/>
        </w:rPr>
        <w:t xml:space="preserve">uth </w:t>
      </w:r>
      <w:r w:rsidRPr="007864D3">
        <w:rPr>
          <w:rStyle w:val="StyleUnderline"/>
          <w:highlight w:val="green"/>
        </w:rPr>
        <w:t>Ko</w:t>
      </w:r>
      <w:r w:rsidRPr="00E90251">
        <w:rPr>
          <w:rStyle w:val="StyleUnderline"/>
        </w:rPr>
        <w:t xml:space="preserve">rea </w:t>
      </w:r>
      <w:r w:rsidRPr="007864D3">
        <w:rPr>
          <w:rStyle w:val="StyleUnderline"/>
          <w:highlight w:val="green"/>
        </w:rPr>
        <w:t>and Japan to develop</w:t>
      </w:r>
      <w:r w:rsidRPr="00E90251">
        <w:rPr>
          <w:rStyle w:val="StyleUnderline"/>
        </w:rPr>
        <w:t xml:space="preserve"> their own </w:t>
      </w:r>
      <w:r w:rsidRPr="007864D3">
        <w:rPr>
          <w:rStyle w:val="StyleUnderline"/>
          <w:highlight w:val="green"/>
        </w:rPr>
        <w:t xml:space="preserve">nuclear capacity, </w:t>
      </w:r>
      <w:r w:rsidRPr="00E90251">
        <w:rPr>
          <w:rStyle w:val="StyleUnderline"/>
        </w:rPr>
        <w:t xml:space="preserve">which </w:t>
      </w:r>
      <w:r w:rsidRPr="007864D3">
        <w:rPr>
          <w:rStyle w:val="Emphasis"/>
          <w:highlight w:val="green"/>
        </w:rPr>
        <w:t>they could easily</w:t>
      </w:r>
      <w:r w:rsidRPr="00E90251">
        <w:rPr>
          <w:rStyle w:val="StyleUnderline"/>
        </w:rPr>
        <w:t xml:space="preserve"> do.</w:t>
      </w:r>
      <w:r w:rsidRPr="00E90251">
        <w:rPr>
          <w:sz w:val="16"/>
        </w:rPr>
        <w:t xml:space="preserve"> But </w:t>
      </w:r>
      <w:r w:rsidRPr="00E90251">
        <w:rPr>
          <w:rStyle w:val="StyleUnderline"/>
        </w:rPr>
        <w:t xml:space="preserve">that is </w:t>
      </w:r>
      <w:r w:rsidRPr="007864D3">
        <w:rPr>
          <w:rStyle w:val="StyleUnderline"/>
          <w:highlight w:val="green"/>
        </w:rPr>
        <w:t>the last thing</w:t>
      </w:r>
      <w:r w:rsidRPr="00E90251">
        <w:rPr>
          <w:rStyle w:val="StyleUnderline"/>
        </w:rPr>
        <w:t xml:space="preserve"> that </w:t>
      </w:r>
      <w:r w:rsidRPr="007864D3">
        <w:rPr>
          <w:rStyle w:val="StyleUnderline"/>
          <w:highlight w:val="green"/>
        </w:rPr>
        <w:t>China wants</w:t>
      </w:r>
      <w:r w:rsidRPr="00E90251">
        <w:rPr>
          <w:sz w:val="16"/>
        </w:rPr>
        <w:t xml:space="preserve">. The situation in Asia today has the nuclear attributes of the 20th century and the national-power dynamics of the 19th century. </w:t>
      </w:r>
      <w:r w:rsidRPr="00E90251">
        <w:rPr>
          <w:rStyle w:val="StyleUnderline"/>
        </w:rPr>
        <w:t xml:space="preserve">That could prove to be </w:t>
      </w:r>
      <w:r w:rsidRPr="007864D3">
        <w:rPr>
          <w:rStyle w:val="Emphasis"/>
          <w:highlight w:val="green"/>
        </w:rPr>
        <w:t>a highly inflammatory cocktail</w:t>
      </w:r>
      <w:r w:rsidRPr="00E90251">
        <w:rPr>
          <w:rStyle w:val="StyleUnderline"/>
        </w:rPr>
        <w:t>.</w:t>
      </w:r>
      <w:r w:rsidRPr="00E90251">
        <w:rPr>
          <w:sz w:val="16"/>
        </w:rPr>
        <w:t xml:space="preserve"> And at the same time, </w:t>
      </w:r>
      <w:r w:rsidRPr="00E90251">
        <w:rPr>
          <w:rStyle w:val="StyleUnderline"/>
        </w:rPr>
        <w:t>the international system is becoming increasingly unstable, with</w:t>
      </w:r>
      <w:r w:rsidRPr="00E90251">
        <w:rPr>
          <w:sz w:val="16"/>
        </w:rPr>
        <w:t xml:space="preserve"> political structures, institutions, and </w:t>
      </w:r>
      <w:r w:rsidRPr="00E90251">
        <w:rPr>
          <w:rStyle w:val="StyleUnderline"/>
        </w:rPr>
        <w:t>alliances</w:t>
      </w:r>
      <w:r w:rsidRPr="00E90251">
        <w:rPr>
          <w:sz w:val="16"/>
        </w:rPr>
        <w:t xml:space="preserve"> around the world </w:t>
      </w:r>
      <w:r w:rsidRPr="00E90251">
        <w:rPr>
          <w:rStyle w:val="StyleUnderline"/>
        </w:rPr>
        <w:t xml:space="preserve">being upended or called into question. </w:t>
      </w:r>
      <w:r w:rsidRPr="007864D3">
        <w:rPr>
          <w:rStyle w:val="StyleUnderline"/>
          <w:highlight w:val="green"/>
        </w:rPr>
        <w:t xml:space="preserve">Much </w:t>
      </w:r>
      <w:r w:rsidRPr="00E90251">
        <w:rPr>
          <w:rStyle w:val="StyleUnderline"/>
        </w:rPr>
        <w:t xml:space="preserve">will </w:t>
      </w:r>
      <w:r w:rsidRPr="007864D3">
        <w:rPr>
          <w:rStyle w:val="StyleUnderline"/>
          <w:highlight w:val="green"/>
        </w:rPr>
        <w:t>depend on</w:t>
      </w:r>
      <w:r w:rsidRPr="00E90251">
        <w:rPr>
          <w:rStyle w:val="StyleUnderline"/>
        </w:rPr>
        <w:t xml:space="preserve"> what happens in the U.S. under </w:t>
      </w:r>
      <w:r w:rsidRPr="007864D3">
        <w:rPr>
          <w:rStyle w:val="StyleUnderline"/>
          <w:highlight w:val="green"/>
        </w:rPr>
        <w:t>Trump</w:t>
      </w:r>
      <w:r w:rsidRPr="00E90251">
        <w:rPr>
          <w:rStyle w:val="StyleUnderline"/>
        </w:rPr>
        <w:t>’s wayward presidency.</w:t>
      </w:r>
      <w:r w:rsidRPr="00E90251">
        <w:rPr>
          <w:sz w:val="16"/>
        </w:rPr>
        <w:t xml:space="preserve"> The investigation into the </w:t>
      </w:r>
      <w:r w:rsidRPr="007864D3">
        <w:rPr>
          <w:rStyle w:val="Emphasis"/>
          <w:highlight w:val="green"/>
        </w:rPr>
        <w:t>Trump</w:t>
      </w:r>
      <w:r w:rsidRPr="00E90251">
        <w:rPr>
          <w:sz w:val="16"/>
        </w:rPr>
        <w:t xml:space="preserve"> campaign’s possible collusion with Russia ahead of the 2016 presidential election, and the failure to repeal the Affordable Care Act (Obamacare) </w:t>
      </w:r>
      <w:r w:rsidRPr="007864D3">
        <w:rPr>
          <w:rStyle w:val="Emphasis"/>
          <w:highlight w:val="green"/>
        </w:rPr>
        <w:t>have shown</w:t>
      </w:r>
      <w:r w:rsidRPr="00E90251">
        <w:rPr>
          <w:rStyle w:val="StyleUnderline"/>
        </w:rPr>
        <w:t xml:space="preserve"> </w:t>
      </w:r>
      <w:r w:rsidRPr="00E90251">
        <w:rPr>
          <w:sz w:val="16"/>
        </w:rPr>
        <w:t xml:space="preserve">the administration </w:t>
      </w:r>
      <w:r w:rsidRPr="007864D3">
        <w:rPr>
          <w:rStyle w:val="Emphasis"/>
          <w:highlight w:val="green"/>
        </w:rPr>
        <w:t>to be unstable and ineffective</w:t>
      </w:r>
      <w:r w:rsidRPr="00E90251">
        <w:rPr>
          <w:rStyle w:val="StyleUnderline"/>
        </w:rPr>
        <w:t>.</w:t>
      </w:r>
      <w:r w:rsidRPr="00E90251">
        <w:rPr>
          <w:sz w:val="16"/>
        </w:rPr>
        <w:t xml:space="preserve"> And agenda items such as tax cuts, the Mexican border wall, and the renegotiation of the North American Free Trade Agreement — to say nothing of Trump’s own emotional outbursts — are fueling America’s radical right. </w:t>
      </w:r>
      <w:r w:rsidRPr="00E90251">
        <w:rPr>
          <w:rStyle w:val="StyleUnderline"/>
        </w:rPr>
        <w:t xml:space="preserve">Instability within the U.S. is cause for global concern. </w:t>
      </w:r>
      <w:r w:rsidRPr="007864D3">
        <w:rPr>
          <w:rStyle w:val="StyleUnderline"/>
          <w:highlight w:val="green"/>
        </w:rPr>
        <w:t>If</w:t>
      </w:r>
      <w:r w:rsidRPr="00E90251">
        <w:rPr>
          <w:rStyle w:val="StyleUnderline"/>
        </w:rPr>
        <w:t xml:space="preserve"> the </w:t>
      </w:r>
      <w:r w:rsidRPr="007864D3">
        <w:rPr>
          <w:rStyle w:val="StyleUnderline"/>
          <w:highlight w:val="green"/>
        </w:rPr>
        <w:t>U.S. can no longer be counted on</w:t>
      </w:r>
      <w:r w:rsidRPr="00E90251">
        <w:rPr>
          <w:rStyle w:val="StyleUnderline"/>
        </w:rPr>
        <w:t xml:space="preserve"> to ensure world peace and stability, then no country can. </w:t>
      </w:r>
      <w:r w:rsidRPr="007864D3">
        <w:rPr>
          <w:rStyle w:val="StyleUnderline"/>
          <w:highlight w:val="green"/>
        </w:rPr>
        <w:t>We will be left with a</w:t>
      </w:r>
      <w:r w:rsidRPr="00E90251">
        <w:rPr>
          <w:rStyle w:val="StyleUnderline"/>
        </w:rPr>
        <w:t xml:space="preserve"> leadership </w:t>
      </w:r>
      <w:r w:rsidRPr="007864D3">
        <w:rPr>
          <w:rStyle w:val="Emphasis"/>
          <w:highlight w:val="green"/>
        </w:rPr>
        <w:t>vacuum, and</w:t>
      </w:r>
      <w:r w:rsidRPr="00E90251">
        <w:rPr>
          <w:rStyle w:val="StyleUnderline"/>
        </w:rPr>
        <w:t xml:space="preserve"> nowhere is this more dangerous than with respect to </w:t>
      </w:r>
      <w:r w:rsidRPr="007864D3">
        <w:rPr>
          <w:rStyle w:val="Emphasis"/>
          <w:highlight w:val="green"/>
        </w:rPr>
        <w:t>nuclear prolif</w:t>
      </w:r>
      <w:r w:rsidRPr="00E90251">
        <w:rPr>
          <w:rStyle w:val="StyleUnderline"/>
        </w:rPr>
        <w:t>eration</w:t>
      </w:r>
      <w:r w:rsidRPr="00E90251">
        <w:rPr>
          <w:sz w:val="16"/>
        </w:rPr>
        <w:t xml:space="preserve">. </w:t>
      </w:r>
      <w:r w:rsidRPr="007864D3">
        <w:rPr>
          <w:rStyle w:val="StyleUnderline"/>
          <w:highlight w:val="green"/>
        </w:rPr>
        <w:t xml:space="preserve">Another </w:t>
      </w:r>
      <w:r w:rsidRPr="007864D3">
        <w:rPr>
          <w:rStyle w:val="Emphasis"/>
          <w:highlight w:val="green"/>
        </w:rPr>
        <w:t>nuclear danger looms</w:t>
      </w:r>
      <w:r w:rsidRPr="00E90251">
        <w:rPr>
          <w:sz w:val="16"/>
        </w:rPr>
        <w:t xml:space="preserve"> this fall. If </w:t>
      </w:r>
      <w:r w:rsidRPr="00E90251">
        <w:rPr>
          <w:rStyle w:val="StyleUnderline"/>
        </w:rPr>
        <w:t xml:space="preserve">the </w:t>
      </w:r>
      <w:r w:rsidRPr="007864D3">
        <w:rPr>
          <w:rStyle w:val="StyleUnderline"/>
          <w:highlight w:val="green"/>
        </w:rPr>
        <w:t>U.S.</w:t>
      </w:r>
      <w:r w:rsidRPr="00E90251">
        <w:rPr>
          <w:sz w:val="16"/>
        </w:rPr>
        <w:t xml:space="preserve"> Congress </w:t>
      </w:r>
      <w:r w:rsidRPr="007864D3">
        <w:rPr>
          <w:rStyle w:val="StyleUnderline"/>
          <w:highlight w:val="green"/>
        </w:rPr>
        <w:t>imposes</w:t>
      </w:r>
      <w:r w:rsidRPr="00E90251">
        <w:rPr>
          <w:rStyle w:val="StyleUnderline"/>
        </w:rPr>
        <w:t xml:space="preserve"> new </w:t>
      </w:r>
      <w:r w:rsidRPr="007864D3">
        <w:rPr>
          <w:rStyle w:val="StyleUnderline"/>
          <w:highlight w:val="green"/>
        </w:rPr>
        <w:t>sanctions on Iran</w:t>
      </w:r>
      <w:r w:rsidRPr="00E90251">
        <w:rPr>
          <w:sz w:val="16"/>
        </w:rPr>
        <w:t xml:space="preserve">, the nuclear agreement between that country and the P5+1 (the five permanent members of the United Nations Security Council, plus Germany) could fail. Iranian President Hassan Rouhani publicly announced just last week that </w:t>
      </w:r>
      <w:r w:rsidRPr="007864D3">
        <w:rPr>
          <w:rStyle w:val="StyleUnderline"/>
          <w:highlight w:val="green"/>
        </w:rPr>
        <w:t>Iran could abandon the deal</w:t>
      </w:r>
      <w:r w:rsidRPr="00E90251">
        <w:rPr>
          <w:sz w:val="16"/>
        </w:rPr>
        <w:t xml:space="preserve"> “within hours” in response to new sanctions. </w:t>
      </w:r>
      <w:r w:rsidRPr="00E90251">
        <w:rPr>
          <w:rStyle w:val="StyleUnderline"/>
        </w:rPr>
        <w:t xml:space="preserve">In light of the North Korea crisis, </w:t>
      </w:r>
      <w:r w:rsidRPr="007864D3">
        <w:rPr>
          <w:rStyle w:val="StyleUnderline"/>
          <w:highlight w:val="green"/>
        </w:rPr>
        <w:t>it would</w:t>
      </w:r>
      <w:r w:rsidRPr="00E90251">
        <w:rPr>
          <w:sz w:val="16"/>
        </w:rPr>
        <w:t xml:space="preserve"> be the height of irresponsibility to </w:t>
      </w:r>
      <w:r w:rsidRPr="007864D3">
        <w:rPr>
          <w:rStyle w:val="StyleUnderline"/>
          <w:highlight w:val="green"/>
        </w:rPr>
        <w:t>trigger a</w:t>
      </w:r>
      <w:r w:rsidRPr="00E90251">
        <w:rPr>
          <w:rStyle w:val="StyleUnderline"/>
        </w:rPr>
        <w:t xml:space="preserve"> gratuitous </w:t>
      </w:r>
      <w:r w:rsidRPr="007864D3">
        <w:rPr>
          <w:rStyle w:val="Emphasis"/>
          <w:highlight w:val="green"/>
        </w:rPr>
        <w:t>nuclear crisis</w:t>
      </w:r>
      <w:r w:rsidRPr="00E90251">
        <w:rPr>
          <w:rStyle w:val="StyleUnderline"/>
        </w:rPr>
        <w:t xml:space="preserve"> — </w:t>
      </w:r>
      <w:r w:rsidRPr="007864D3">
        <w:rPr>
          <w:rStyle w:val="Emphasis"/>
          <w:highlight w:val="green"/>
        </w:rPr>
        <w:t>and</w:t>
      </w:r>
      <w:r w:rsidRPr="00E90251">
        <w:rPr>
          <w:rStyle w:val="StyleUnderline"/>
        </w:rPr>
        <w:t xml:space="preserve"> possibly a </w:t>
      </w:r>
      <w:r w:rsidRPr="007864D3">
        <w:rPr>
          <w:rStyle w:val="Emphasis"/>
          <w:highlight w:val="green"/>
        </w:rPr>
        <w:t>war</w:t>
      </w:r>
      <w:r w:rsidRPr="00E90251">
        <w:rPr>
          <w:sz w:val="16"/>
        </w:rPr>
        <w:t xml:space="preserve"> </w:t>
      </w:r>
      <w:r w:rsidRPr="00E90251">
        <w:rPr>
          <w:rStyle w:val="StyleUnderline"/>
        </w:rPr>
        <w:t>— in the Middle East</w:t>
      </w:r>
      <w:r w:rsidRPr="00E90251">
        <w:rPr>
          <w:sz w:val="16"/>
        </w:rPr>
        <w:t xml:space="preserve">. And a return by the U.S. to a strategy of regime change in Iran would likely be self-defeating, because it would strengthen the country’s hardliners. All of this would be taking place in a region that is already riven by crises and wars. And, because Russia, China, and the Europeans would stick to the nuclear deal, the U.S. would find itself alone and </w:t>
      </w:r>
      <w:proofErr w:type="gramStart"/>
      <w:r w:rsidRPr="00E90251">
        <w:rPr>
          <w:sz w:val="16"/>
        </w:rPr>
        <w:t>a</w:t>
      </w:r>
      <w:proofErr w:type="gramEnd"/>
      <w:r w:rsidRPr="00E90251">
        <w:rPr>
          <w:sz w:val="16"/>
        </w:rPr>
        <w:t xml:space="preserve"> odds with even its closest allies. </w:t>
      </w:r>
      <w:r w:rsidRPr="007864D3">
        <w:rPr>
          <w:rStyle w:val="Emphasis"/>
          <w:highlight w:val="green"/>
        </w:rPr>
        <w:t>Today’s nuclear threats demand</w:t>
      </w:r>
      <w:r w:rsidRPr="00E90251">
        <w:rPr>
          <w:rStyle w:val="Emphasis"/>
        </w:rPr>
        <w:t xml:space="preserve"> exactly </w:t>
      </w:r>
      <w:r w:rsidRPr="007864D3">
        <w:rPr>
          <w:rStyle w:val="Emphasis"/>
          <w:highlight w:val="green"/>
        </w:rPr>
        <w:t>the opposite of “fire and fury.”</w:t>
      </w:r>
      <w:r w:rsidRPr="00E90251">
        <w:rPr>
          <w:rStyle w:val="StyleUnderline"/>
        </w:rPr>
        <w:t xml:space="preserve"> What </w:t>
      </w:r>
      <w:proofErr w:type="gramStart"/>
      <w:r w:rsidRPr="00E90251">
        <w:rPr>
          <w:rStyle w:val="StyleUnderline"/>
        </w:rPr>
        <w:t>is</w:t>
      </w:r>
      <w:proofErr w:type="gramEnd"/>
      <w:r w:rsidRPr="00E90251">
        <w:rPr>
          <w:rStyle w:val="StyleUnderline"/>
        </w:rPr>
        <w:t xml:space="preserve"> needed is level-headedness, rationality, and</w:t>
      </w:r>
      <w:r w:rsidRPr="00E90251">
        <w:rPr>
          <w:sz w:val="16"/>
        </w:rPr>
        <w:t xml:space="preserve"> patient </w:t>
      </w:r>
      <w:r w:rsidRPr="00E90251">
        <w:rPr>
          <w:rStyle w:val="StyleUnderline"/>
        </w:rPr>
        <w:t>diplomacy that is not based on</w:t>
      </w:r>
      <w:r w:rsidRPr="00E90251">
        <w:rPr>
          <w:sz w:val="16"/>
        </w:rPr>
        <w:t xml:space="preserve"> dangerous and </w:t>
      </w:r>
      <w:r w:rsidRPr="00E90251">
        <w:rPr>
          <w:rStyle w:val="StyleUnderline"/>
        </w:rPr>
        <w:t>fanciful threats of force. If the last superpower abandons these virtues, the world</w:t>
      </w:r>
      <w:r w:rsidRPr="00E90251">
        <w:rPr>
          <w:sz w:val="16"/>
        </w:rPr>
        <w:t xml:space="preserve"> </w:t>
      </w:r>
      <w:r w:rsidRPr="00E90251">
        <w:rPr>
          <w:rStyle w:val="StyleUnderline"/>
        </w:rPr>
        <w:t>— all of us —</w:t>
      </w:r>
      <w:r w:rsidRPr="00E90251">
        <w:rPr>
          <w:sz w:val="16"/>
        </w:rPr>
        <w:t xml:space="preserve"> </w:t>
      </w:r>
      <w:r w:rsidRPr="00E90251">
        <w:rPr>
          <w:rStyle w:val="StyleUnderline"/>
        </w:rPr>
        <w:t>will have to confront the consequences.</w:t>
      </w:r>
    </w:p>
    <w:p w:rsidR="00ED3619" w:rsidRPr="00E90251" w:rsidRDefault="00ED3619" w:rsidP="00ED3619"/>
    <w:p w:rsidR="00ED3619" w:rsidRPr="00E90251" w:rsidRDefault="00ED3619" w:rsidP="00ED3619">
      <w:pPr>
        <w:pStyle w:val="Heading3"/>
        <w:rPr>
          <w:rFonts w:cs="Arial"/>
        </w:rPr>
      </w:pPr>
      <w:r w:rsidRPr="00E90251">
        <w:rPr>
          <w:rFonts w:cs="Arial"/>
        </w:rPr>
        <w:t xml:space="preserve">Impact---Disease &amp; Bioterror </w:t>
      </w:r>
    </w:p>
    <w:p w:rsidR="00ED3619" w:rsidRPr="00E90251" w:rsidRDefault="00ED3619" w:rsidP="00ED3619">
      <w:pPr>
        <w:pStyle w:val="Heading4"/>
        <w:rPr>
          <w:rFonts w:cs="Arial"/>
        </w:rPr>
      </w:pPr>
      <w:r w:rsidRPr="00E90251">
        <w:rPr>
          <w:rFonts w:cs="Arial"/>
        </w:rPr>
        <w:t>Turns disease and bioterror</w:t>
      </w:r>
    </w:p>
    <w:p w:rsidR="00ED3619" w:rsidRPr="00E90251" w:rsidRDefault="00ED3619" w:rsidP="00ED3619">
      <w:r w:rsidRPr="00E90251">
        <w:rPr>
          <w:rStyle w:val="Style13ptBold"/>
        </w:rPr>
        <w:t>Watson</w:t>
      </w:r>
      <w:r w:rsidRPr="00E90251">
        <w:t xml:space="preserve"> </w:t>
      </w:r>
      <w:r w:rsidRPr="00E90251">
        <w:rPr>
          <w:rStyle w:val="Style13ptBold"/>
        </w:rPr>
        <w:t>17</w:t>
      </w:r>
      <w:r w:rsidRPr="00E90251">
        <w:t xml:space="preserve"> (5/31, TARA KIRK SELL, CRYSTAL WATSON AND MATTHEW WATSON, The Hill, “How Trump’s budget makes us all vulnerable to bioterrorism” http://thehill.com/blogs/pundits-blog/homeland-security/335813-how-the-trumps-budget-makes-us-all-vulnerable-to)</w:t>
      </w:r>
    </w:p>
    <w:p w:rsidR="00ED3619" w:rsidRPr="00E90251" w:rsidRDefault="00ED3619" w:rsidP="00ED3619">
      <w:pPr>
        <w:rPr>
          <w:sz w:val="8"/>
        </w:rPr>
      </w:pPr>
      <w:r w:rsidRPr="00E90251">
        <w:rPr>
          <w:sz w:val="8"/>
        </w:rPr>
        <w:t xml:space="preserve">For nearly two decades, the federal government has committed to biopreparedness and made significant progress toward enabling our country to withstand and respond to biological attacks and pandemics. Funding for some of these programs has declined over time, but </w:t>
      </w:r>
      <w:r w:rsidRPr="00E90251">
        <w:rPr>
          <w:rStyle w:val="StyleUnderline"/>
        </w:rPr>
        <w:t>the new</w:t>
      </w:r>
      <w:r w:rsidRPr="00E90251">
        <w:rPr>
          <w:sz w:val="8"/>
        </w:rPr>
        <w:t xml:space="preserve"> federal </w:t>
      </w:r>
      <w:r w:rsidRPr="00E90251">
        <w:rPr>
          <w:rStyle w:val="StyleUnderline"/>
        </w:rPr>
        <w:t>budget</w:t>
      </w:r>
      <w:r w:rsidRPr="00E90251">
        <w:rPr>
          <w:sz w:val="8"/>
        </w:rPr>
        <w:t xml:space="preserve"> released last week </w:t>
      </w:r>
      <w:r w:rsidRPr="00E90251">
        <w:rPr>
          <w:rStyle w:val="StyleUnderline"/>
        </w:rPr>
        <w:t>by</w:t>
      </w:r>
      <w:r w:rsidRPr="00E90251">
        <w:rPr>
          <w:sz w:val="8"/>
        </w:rPr>
        <w:t xml:space="preserve"> the </w:t>
      </w:r>
      <w:r w:rsidRPr="00E90251">
        <w:rPr>
          <w:rStyle w:val="StyleUnderline"/>
        </w:rPr>
        <w:t>Trump</w:t>
      </w:r>
      <w:r w:rsidRPr="00E90251">
        <w:rPr>
          <w:sz w:val="8"/>
        </w:rPr>
        <w:t xml:space="preserve"> administration is uniquely drastic. It </w:t>
      </w:r>
      <w:r w:rsidRPr="00E90251">
        <w:rPr>
          <w:rStyle w:val="StyleUnderline"/>
        </w:rPr>
        <w:t>would undo</w:t>
      </w:r>
      <w:r w:rsidRPr="00E90251">
        <w:rPr>
          <w:sz w:val="8"/>
        </w:rPr>
        <w:t xml:space="preserve"> the bipartisan progress to build our </w:t>
      </w:r>
      <w:r w:rsidRPr="00E90251">
        <w:rPr>
          <w:rStyle w:val="StyleUnderline"/>
        </w:rPr>
        <w:t>biodefenses</w:t>
      </w:r>
      <w:r w:rsidRPr="00E90251">
        <w:rPr>
          <w:sz w:val="8"/>
        </w:rPr>
        <w:t xml:space="preserve"> by crippling, and in some cases eliminating, programs that are vital to our national health security. Threats to national and international biosecurity are far from speculative. In October 2001, anthrax spores were sent through the mail in an unprecedented act of bioterrorism against the U.S. This experience served as a wake-up call regarding our nation’s vulnerability to biological threats. Today, ISIS and other terrorist organizations are showing continued interest in using biological weapons. In 2014 an ISIS laptop was recovered containing a 19-page document on how to develop biological weapons, and late last year Kenyan authorities disrupted an anthrax plot by a medical student and associates affiliated with ISIS. Earlier this year, South Korea raised concerns that North Korea possesses biological weapons and could use drones to carry out attacks. One important domestic biological threat is the potential for wide-area anthrax attacks, much larger than occurred in 2001. In such an attack, emergency rooms would be flooded with patients of all ages experiencing severe respiratory distress, extreme anxiety about their potential exposure, or both. Politicians, individuals on social media and media would be trying to assess the damage, attribute blame and understand what was being done to respond. All would be trying to save lives, understand what happened and figure out what to do next. Political concerns, economic prosperity and societal stability would hang in the balance. Such an event would be terrible, but if the proposed budget cuts are enacted, the impact would be far </w:t>
      </w:r>
      <w:proofErr w:type="gramStart"/>
      <w:r w:rsidRPr="00E90251">
        <w:rPr>
          <w:sz w:val="8"/>
        </w:rPr>
        <w:t>more dire</w:t>
      </w:r>
      <w:proofErr w:type="gramEnd"/>
      <w:r w:rsidRPr="00E90251">
        <w:rPr>
          <w:sz w:val="8"/>
        </w:rPr>
        <w:t xml:space="preserve">. Here's how. </w:t>
      </w:r>
      <w:r w:rsidRPr="00E90251">
        <w:rPr>
          <w:rStyle w:val="StyleUnderline"/>
        </w:rPr>
        <w:t>In the first moments after the attack is identified, we’d want to know the identity of the pathogen</w:t>
      </w:r>
      <w:r w:rsidRPr="00E90251">
        <w:rPr>
          <w:sz w:val="8"/>
        </w:rPr>
        <w:t xml:space="preserve"> used in the attack, whether it could spread from person to person </w:t>
      </w:r>
      <w:r w:rsidRPr="00E90251">
        <w:rPr>
          <w:rStyle w:val="StyleUnderline"/>
        </w:rPr>
        <w:t xml:space="preserve">and </w:t>
      </w:r>
      <w:r w:rsidRPr="00E90251">
        <w:rPr>
          <w:rStyle w:val="Emphasis"/>
        </w:rPr>
        <w:t>what drugs</w:t>
      </w:r>
      <w:r w:rsidRPr="00E90251">
        <w:rPr>
          <w:rStyle w:val="StyleUnderline"/>
        </w:rPr>
        <w:t xml:space="preserve"> and vaccines </w:t>
      </w:r>
      <w:r w:rsidRPr="00E90251">
        <w:rPr>
          <w:rStyle w:val="Emphasis"/>
        </w:rPr>
        <w:t>would work</w:t>
      </w:r>
      <w:r w:rsidRPr="00E90251">
        <w:rPr>
          <w:sz w:val="8"/>
        </w:rPr>
        <w:t xml:space="preserve"> to treat and protect people. </w:t>
      </w:r>
      <w:r w:rsidRPr="00E90251">
        <w:rPr>
          <w:rStyle w:val="StyleUnderline"/>
        </w:rPr>
        <w:t>But with a</w:t>
      </w:r>
      <w:r w:rsidRPr="00E90251">
        <w:rPr>
          <w:sz w:val="8"/>
        </w:rPr>
        <w:t xml:space="preserve"> 13 percent </w:t>
      </w:r>
      <w:r w:rsidRPr="00E90251">
        <w:rPr>
          <w:rStyle w:val="StyleUnderline"/>
        </w:rPr>
        <w:t>cut to CDC’s preparedness and response capability, and complete elimination of DHS’s National Biodefense Analysis and Countermeasures Center</w:t>
      </w:r>
      <w:r w:rsidRPr="00E90251">
        <w:rPr>
          <w:sz w:val="8"/>
        </w:rPr>
        <w:t xml:space="preserve">, the </w:t>
      </w:r>
      <w:r w:rsidRPr="00E90251">
        <w:rPr>
          <w:rStyle w:val="Emphasis"/>
        </w:rPr>
        <w:t>delay</w:t>
      </w:r>
      <w:r w:rsidRPr="00E90251">
        <w:rPr>
          <w:rStyle w:val="StyleUnderline"/>
        </w:rPr>
        <w:t xml:space="preserve"> before these</w:t>
      </w:r>
      <w:r w:rsidRPr="00E90251">
        <w:rPr>
          <w:sz w:val="8"/>
        </w:rPr>
        <w:t xml:space="preserve"> and other </w:t>
      </w:r>
      <w:r w:rsidRPr="00E90251">
        <w:rPr>
          <w:rStyle w:val="StyleUnderline"/>
        </w:rPr>
        <w:t xml:space="preserve">facts are known </w:t>
      </w:r>
      <w:r w:rsidRPr="00E90251">
        <w:rPr>
          <w:rStyle w:val="Emphasis"/>
        </w:rPr>
        <w:t>would increase</w:t>
      </w:r>
      <w:r w:rsidRPr="00E90251">
        <w:rPr>
          <w:rStyle w:val="StyleUnderline"/>
        </w:rPr>
        <w:t xml:space="preserve">, costing many lives. </w:t>
      </w:r>
      <w:r w:rsidRPr="00E90251">
        <w:rPr>
          <w:sz w:val="8"/>
        </w:rPr>
        <w:t xml:space="preserve">First responders, hospital staff and public health professionals would be pressed into round-the-clock service. </w:t>
      </w:r>
      <w:r w:rsidRPr="00E90251">
        <w:rPr>
          <w:rStyle w:val="StyleUnderline"/>
        </w:rPr>
        <w:t>Hundreds of millions</w:t>
      </w:r>
      <w:r w:rsidRPr="00E90251">
        <w:rPr>
          <w:sz w:val="8"/>
        </w:rPr>
        <w:t xml:space="preserve"> of dollars </w:t>
      </w:r>
      <w:r w:rsidRPr="00E90251">
        <w:rPr>
          <w:rStyle w:val="StyleUnderline"/>
        </w:rPr>
        <w:t>in cuts to FEMA</w:t>
      </w:r>
      <w:r w:rsidRPr="00E90251">
        <w:rPr>
          <w:sz w:val="8"/>
        </w:rPr>
        <w:t xml:space="preserve"> grants, including the State Homeland Security Grant Program and Urban Area Security Initiative, </w:t>
      </w:r>
      <w:r w:rsidRPr="00E90251">
        <w:rPr>
          <w:rStyle w:val="StyleUnderline"/>
        </w:rPr>
        <w:t>would degrade local emergency responders’ ability to mitigate the crisis</w:t>
      </w:r>
      <w:r w:rsidRPr="00E90251">
        <w:rPr>
          <w:sz w:val="8"/>
        </w:rPr>
        <w:t xml:space="preserve"> on the ground by limiting their ability to train, plan and purchase needed equipment. </w:t>
      </w:r>
      <w:r w:rsidRPr="00E90251">
        <w:rPr>
          <w:rStyle w:val="StyleUnderline"/>
        </w:rPr>
        <w:t>An 11 percent</w:t>
      </w:r>
      <w:r w:rsidRPr="00E90251">
        <w:rPr>
          <w:sz w:val="8"/>
        </w:rPr>
        <w:t xml:space="preserve"> </w:t>
      </w:r>
      <w:r w:rsidRPr="00E90251">
        <w:rPr>
          <w:rStyle w:val="StyleUnderline"/>
        </w:rPr>
        <w:t>reduction in funding</w:t>
      </w:r>
      <w:r w:rsidRPr="00E90251">
        <w:rPr>
          <w:sz w:val="8"/>
        </w:rPr>
        <w:t xml:space="preserve"> (on top of a cumulative 50 percent reduction in prior years) </w:t>
      </w:r>
      <w:r w:rsidRPr="00E90251">
        <w:rPr>
          <w:rStyle w:val="StyleUnderline"/>
        </w:rPr>
        <w:t xml:space="preserve">to the Hospital Preparedness Program would </w:t>
      </w:r>
      <w:r w:rsidRPr="00E90251">
        <w:rPr>
          <w:rStyle w:val="Emphasis"/>
        </w:rPr>
        <w:t>limit</w:t>
      </w:r>
      <w:r w:rsidRPr="00E90251">
        <w:rPr>
          <w:rStyle w:val="StyleUnderline"/>
        </w:rPr>
        <w:t xml:space="preserve"> hospitals’ ability to plan and prepare </w:t>
      </w:r>
      <w:r w:rsidRPr="00E90251">
        <w:rPr>
          <w:sz w:val="8"/>
        </w:rPr>
        <w:t xml:space="preserve">jointly and </w:t>
      </w:r>
      <w:r w:rsidRPr="00E90251">
        <w:rPr>
          <w:rStyle w:val="StyleUnderline"/>
        </w:rPr>
        <w:t xml:space="preserve">to collectively meet the </w:t>
      </w:r>
      <w:r w:rsidRPr="00E90251">
        <w:rPr>
          <w:rStyle w:val="Emphasis"/>
        </w:rPr>
        <w:t>surge in</w:t>
      </w:r>
      <w:r w:rsidRPr="00E90251">
        <w:rPr>
          <w:rStyle w:val="StyleUnderline"/>
        </w:rPr>
        <w:t xml:space="preserve"> demand for </w:t>
      </w:r>
      <w:r w:rsidRPr="00E90251">
        <w:rPr>
          <w:rStyle w:val="Emphasis"/>
        </w:rPr>
        <w:t>care</w:t>
      </w:r>
      <w:r w:rsidRPr="00E90251">
        <w:rPr>
          <w:rStyle w:val="StyleUnderline"/>
        </w:rPr>
        <w:t xml:space="preserve"> generated by the attack</w:t>
      </w:r>
      <w:r w:rsidRPr="00E90251">
        <w:rPr>
          <w:sz w:val="8"/>
        </w:rPr>
        <w:t xml:space="preserve">. People would die unnecessarily while waiting for care. In addition, </w:t>
      </w:r>
      <w:r w:rsidRPr="00E90251">
        <w:rPr>
          <w:rStyle w:val="StyleUnderline"/>
        </w:rPr>
        <w:t xml:space="preserve">public health officials would need to distribute life-saving drugs </w:t>
      </w:r>
      <w:r w:rsidRPr="00E90251">
        <w:rPr>
          <w:rStyle w:val="Emphasis"/>
        </w:rPr>
        <w:t>and</w:t>
      </w:r>
      <w:r w:rsidRPr="00E90251">
        <w:rPr>
          <w:rStyle w:val="StyleUnderline"/>
        </w:rPr>
        <w:t xml:space="preserve"> vaccines</w:t>
      </w:r>
      <w:r w:rsidRPr="00E90251">
        <w:rPr>
          <w:sz w:val="8"/>
        </w:rPr>
        <w:t xml:space="preserve"> to the men, women and children who may have only hours before the onset of life-threatening complications. </w:t>
      </w:r>
      <w:r w:rsidRPr="00E90251">
        <w:rPr>
          <w:rStyle w:val="StyleUnderline"/>
        </w:rPr>
        <w:t>But more than $100 million in cuts to</w:t>
      </w:r>
      <w:r w:rsidRPr="00E90251">
        <w:rPr>
          <w:sz w:val="8"/>
        </w:rPr>
        <w:t xml:space="preserve"> the Public </w:t>
      </w:r>
      <w:r w:rsidRPr="00E90251">
        <w:rPr>
          <w:rStyle w:val="StyleUnderline"/>
        </w:rPr>
        <w:t>Health Emergency Preparedness</w:t>
      </w:r>
      <w:r w:rsidRPr="00E90251">
        <w:rPr>
          <w:sz w:val="8"/>
        </w:rPr>
        <w:t xml:space="preserve"> Cooperative Agreement </w:t>
      </w:r>
      <w:r w:rsidRPr="00E90251">
        <w:rPr>
          <w:rStyle w:val="StyleUnderline"/>
        </w:rPr>
        <w:t xml:space="preserve">would </w:t>
      </w:r>
      <w:r w:rsidRPr="00E90251">
        <w:rPr>
          <w:rStyle w:val="Emphasis"/>
        </w:rPr>
        <w:t>limit</w:t>
      </w:r>
      <w:r w:rsidRPr="00E90251">
        <w:rPr>
          <w:sz w:val="8"/>
        </w:rPr>
        <w:t xml:space="preserve"> local responders’ ability to set up points of </w:t>
      </w:r>
      <w:r w:rsidRPr="00E90251">
        <w:rPr>
          <w:rStyle w:val="Emphasis"/>
        </w:rPr>
        <w:t>dispensing</w:t>
      </w:r>
      <w:r w:rsidRPr="00E90251">
        <w:rPr>
          <w:sz w:val="8"/>
        </w:rPr>
        <w:t xml:space="preserve"> for needed </w:t>
      </w:r>
      <w:r w:rsidRPr="00E90251">
        <w:rPr>
          <w:rStyle w:val="Emphasis"/>
        </w:rPr>
        <w:t>medications</w:t>
      </w:r>
      <w:r w:rsidRPr="00E90251">
        <w:rPr>
          <w:sz w:val="8"/>
        </w:rPr>
        <w:t xml:space="preserve">. The government and the public would demand the rapid identification of the perpetrator(s). </w:t>
      </w:r>
      <w:r w:rsidRPr="00E90251">
        <w:rPr>
          <w:rStyle w:val="StyleUnderline"/>
        </w:rPr>
        <w:t>Scientists at the National Bioforensics Analysis Center</w:t>
      </w:r>
      <w:r w:rsidRPr="00E90251">
        <w:rPr>
          <w:sz w:val="8"/>
        </w:rPr>
        <w:t xml:space="preserve"> and in the Bioforensics R&amp;D Program at DHS </w:t>
      </w:r>
      <w:r w:rsidRPr="00E90251">
        <w:rPr>
          <w:rStyle w:val="StyleUnderline"/>
        </w:rPr>
        <w:t xml:space="preserve">would have played an essential role in </w:t>
      </w:r>
      <w:r w:rsidRPr="00E90251">
        <w:rPr>
          <w:rStyle w:val="Emphasis"/>
        </w:rPr>
        <w:t>determining</w:t>
      </w:r>
      <w:r w:rsidRPr="00E90251">
        <w:rPr>
          <w:rStyle w:val="StyleUnderline"/>
        </w:rPr>
        <w:t xml:space="preserve"> the </w:t>
      </w:r>
      <w:r w:rsidRPr="00E90251">
        <w:rPr>
          <w:rStyle w:val="Emphasis"/>
        </w:rPr>
        <w:t>origin of</w:t>
      </w:r>
      <w:r w:rsidRPr="00E90251">
        <w:rPr>
          <w:rStyle w:val="StyleUnderline"/>
        </w:rPr>
        <w:t xml:space="preserve"> the </w:t>
      </w:r>
      <w:r w:rsidRPr="00E90251">
        <w:rPr>
          <w:rStyle w:val="Emphasis"/>
        </w:rPr>
        <w:t>bioagent</w:t>
      </w:r>
      <w:r w:rsidRPr="00E90251">
        <w:rPr>
          <w:sz w:val="8"/>
        </w:rPr>
        <w:t xml:space="preserve"> and attributing the attack. Unfortunately, </w:t>
      </w:r>
      <w:r w:rsidRPr="00E90251">
        <w:rPr>
          <w:rStyle w:val="StyleUnderline"/>
        </w:rPr>
        <w:t xml:space="preserve">these programs </w:t>
      </w:r>
      <w:r w:rsidRPr="00E90251">
        <w:rPr>
          <w:rStyle w:val="Emphasis"/>
        </w:rPr>
        <w:t>would be eliminated</w:t>
      </w:r>
      <w:r w:rsidRPr="00E90251">
        <w:rPr>
          <w:sz w:val="8"/>
        </w:rPr>
        <w:t xml:space="preserve"> in the new budget. Without this unique capability, not duplicated anywhere in or out of government, the odds that the perpetrator(s) would go free would be significantly increased. Evacuations would likely be necessary in the aftermath of a widespread attack on a U.S. urban center. But </w:t>
      </w:r>
      <w:r w:rsidRPr="00E90251">
        <w:rPr>
          <w:rStyle w:val="StyleUnderline"/>
        </w:rPr>
        <w:t>with a 36 percent cut to EPA’s</w:t>
      </w:r>
      <w:r w:rsidRPr="00E90251">
        <w:rPr>
          <w:sz w:val="8"/>
        </w:rPr>
        <w:t xml:space="preserve"> </w:t>
      </w:r>
      <w:r w:rsidRPr="00E90251">
        <w:rPr>
          <w:rStyle w:val="StyleUnderline"/>
        </w:rPr>
        <w:t>Homeland Security Preparedness</w:t>
      </w:r>
      <w:r w:rsidRPr="00E90251">
        <w:rPr>
          <w:sz w:val="8"/>
        </w:rPr>
        <w:t xml:space="preserve">, Response, and Recovery programs, </w:t>
      </w:r>
      <w:r w:rsidRPr="00E90251">
        <w:rPr>
          <w:rStyle w:val="StyleUnderline"/>
        </w:rPr>
        <w:t xml:space="preserve">there may be </w:t>
      </w:r>
      <w:r w:rsidRPr="00E90251">
        <w:rPr>
          <w:rStyle w:val="Emphasis"/>
        </w:rPr>
        <w:t>no one to lead</w:t>
      </w:r>
      <w:r w:rsidRPr="00E90251">
        <w:rPr>
          <w:sz w:val="8"/>
        </w:rPr>
        <w:t xml:space="preserve"> the </w:t>
      </w:r>
      <w:r w:rsidRPr="00E90251">
        <w:rPr>
          <w:rStyle w:val="Emphasis"/>
        </w:rPr>
        <w:t>decontamination</w:t>
      </w:r>
      <w:r w:rsidRPr="00E90251">
        <w:rPr>
          <w:rStyle w:val="StyleUnderline"/>
        </w:rPr>
        <w:t xml:space="preserve"> efforts</w:t>
      </w:r>
      <w:r w:rsidRPr="00E90251">
        <w:rPr>
          <w:sz w:val="8"/>
        </w:rPr>
        <w:t xml:space="preserve"> or to determine how clean is safe. The operation of the city’s business, education and government sectors would be suspended indefinitely. Entire communities could be abandoned.</w:t>
      </w:r>
    </w:p>
    <w:p w:rsidR="00ED3619" w:rsidRPr="00E90251" w:rsidRDefault="00ED3619" w:rsidP="00ED3619">
      <w:pPr>
        <w:pStyle w:val="Heading3"/>
        <w:rPr>
          <w:rFonts w:cs="Arial"/>
        </w:rPr>
      </w:pPr>
      <w:r w:rsidRPr="00E90251">
        <w:rPr>
          <w:rFonts w:cs="Arial"/>
        </w:rPr>
        <w:t xml:space="preserve">Impact---Economy </w:t>
      </w:r>
    </w:p>
    <w:p w:rsidR="00ED3619" w:rsidRPr="00E90251" w:rsidRDefault="00ED3619" w:rsidP="00ED3619">
      <w:pPr>
        <w:pStyle w:val="Heading4"/>
        <w:rPr>
          <w:rFonts w:cs="Arial"/>
        </w:rPr>
      </w:pPr>
      <w:r w:rsidRPr="00E90251">
        <w:rPr>
          <w:rFonts w:cs="Arial"/>
        </w:rPr>
        <w:t>Trump turns econ</w:t>
      </w:r>
    </w:p>
    <w:p w:rsidR="00ED3619" w:rsidRPr="00E90251" w:rsidRDefault="00ED3619" w:rsidP="00ED3619">
      <w:r w:rsidRPr="00E90251">
        <w:rPr>
          <w:rStyle w:val="Style13ptBold"/>
        </w:rPr>
        <w:t>Lopez</w:t>
      </w:r>
      <w:r w:rsidRPr="00E90251">
        <w:t xml:space="preserve"> </w:t>
      </w:r>
      <w:r w:rsidRPr="00E90251">
        <w:rPr>
          <w:rStyle w:val="Style13ptBold"/>
        </w:rPr>
        <w:t>17</w:t>
      </w:r>
      <w:r w:rsidRPr="00E90251">
        <w:t xml:space="preserve"> (6/30, Linette, senior finance correspondent at Business Insider, “Trump's tariff just opened the door to the next global economic crisis” http://www.businessinsider.com/the-next-economic-crisis-could-come-from-trade-2017-6)</w:t>
      </w:r>
    </w:p>
    <w:p w:rsidR="00ED3619" w:rsidRPr="00E90251" w:rsidRDefault="00ED3619" w:rsidP="00ED3619">
      <w:pPr>
        <w:rPr>
          <w:sz w:val="8"/>
        </w:rPr>
      </w:pPr>
      <w:r w:rsidRPr="00E90251">
        <w:rPr>
          <w:sz w:val="8"/>
        </w:rPr>
        <w:t xml:space="preserve">While the world was being distracted by a million other dramas coming from the White House, </w:t>
      </w:r>
      <w:r w:rsidRPr="00E90251">
        <w:rPr>
          <w:rStyle w:val="StyleUnderline"/>
        </w:rPr>
        <w:t xml:space="preserve">the President has been mulling a </w:t>
      </w:r>
      <w:r w:rsidRPr="00E90251">
        <w:rPr>
          <w:rStyle w:val="Emphasis"/>
        </w:rPr>
        <w:t>trade war</w:t>
      </w:r>
      <w:r w:rsidRPr="00E90251">
        <w:rPr>
          <w:sz w:val="8"/>
        </w:rPr>
        <w:t xml:space="preserve">. </w:t>
      </w:r>
      <w:r w:rsidRPr="00E90251">
        <w:t>According to Axios</w:t>
      </w:r>
      <w:r w:rsidRPr="00E90251">
        <w:rPr>
          <w:sz w:val="8"/>
        </w:rPr>
        <w:t xml:space="preserve">, the President </w:t>
      </w:r>
      <w:r w:rsidRPr="00E90251">
        <w:rPr>
          <w:rStyle w:val="StyleUnderline"/>
        </w:rPr>
        <w:t>Trump and</w:t>
      </w:r>
      <w:r w:rsidRPr="00E90251">
        <w:rPr>
          <w:sz w:val="8"/>
        </w:rPr>
        <w:t xml:space="preserve"> his Commerce Secretary Wilbur </w:t>
      </w:r>
      <w:r w:rsidRPr="00E90251">
        <w:rPr>
          <w:rStyle w:val="StyleUnderline"/>
        </w:rPr>
        <w:t>Ross support a plan for a 20% tariff on steel exports</w:t>
      </w:r>
      <w:r w:rsidRPr="00E90251">
        <w:rPr>
          <w:sz w:val="8"/>
        </w:rPr>
        <w:t xml:space="preserve"> to the US. Most of </w:t>
      </w:r>
      <w:r w:rsidRPr="00E90251">
        <w:rPr>
          <w:rStyle w:val="StyleUnderline"/>
        </w:rPr>
        <w:t>Trump</w:t>
      </w:r>
      <w:r w:rsidRPr="00E90251">
        <w:rPr>
          <w:sz w:val="8"/>
        </w:rPr>
        <w:t xml:space="preserve">'s cabinet is against the measure, but </w:t>
      </w:r>
      <w:r w:rsidRPr="00E90251">
        <w:rPr>
          <w:rStyle w:val="StyleUnderline"/>
        </w:rPr>
        <w:t xml:space="preserve">the President seems dead set, and believes this is what his base wants. </w:t>
      </w:r>
      <w:r w:rsidRPr="00E90251">
        <w:rPr>
          <w:sz w:val="8"/>
        </w:rPr>
        <w:t xml:space="preserve">What all of this means is that President </w:t>
      </w:r>
      <w:r w:rsidRPr="00E90251">
        <w:rPr>
          <w:rStyle w:val="StyleUnderline"/>
        </w:rPr>
        <w:t xml:space="preserve">Trump has opened the door to </w:t>
      </w:r>
      <w:r w:rsidRPr="00E90251">
        <w:rPr>
          <w:rStyle w:val="Emphasis"/>
        </w:rPr>
        <w:t xml:space="preserve">the next global economic </w:t>
      </w:r>
      <w:proofErr w:type="gramStart"/>
      <w:r w:rsidRPr="00E90251">
        <w:rPr>
          <w:rStyle w:val="Emphasis"/>
        </w:rPr>
        <w:t>crisis</w:t>
      </w:r>
      <w:r w:rsidRPr="00E90251">
        <w:rPr>
          <w:rStyle w:val="StyleUnderline"/>
        </w:rPr>
        <w:t>.</w:t>
      </w:r>
      <w:proofErr w:type="gramEnd"/>
      <w:r w:rsidRPr="00E90251">
        <w:rPr>
          <w:rStyle w:val="StyleUnderline"/>
        </w:rPr>
        <w:t xml:space="preserve"> </w:t>
      </w:r>
      <w:r w:rsidRPr="00E90251">
        <w:rPr>
          <w:sz w:val="8"/>
        </w:rPr>
        <w:t xml:space="preserve">According to a paper by the Bank of International Settlements, the global economy faces four major risks, "(i) financial cycle risks for financial stability; (ii) risks to consumption growth from household debt; (iii) risks to investment from weak productivity growth and high corporate debt; and </w:t>
      </w:r>
      <w:proofErr w:type="gramStart"/>
      <w:r w:rsidRPr="00E90251">
        <w:rPr>
          <w:sz w:val="8"/>
        </w:rPr>
        <w:t>(iv) risks</w:t>
      </w:r>
      <w:proofErr w:type="gramEnd"/>
      <w:r w:rsidRPr="00E90251">
        <w:rPr>
          <w:sz w:val="8"/>
        </w:rPr>
        <w:t xml:space="preserve"> from rising protectionism." From the report (emphasis is ours): These risks may appear independent, but they are not. For instance, policy tightening to contain an inflation spurt could trigger, or amplify, a financial bust in the more vulnerable countries... Indeed, an overarching issue is the global economy’s sensitivity to higher interest rates given the continued accumulation of debt in relation to GDP, complicating the policy normalisation process (Graph I.1). As another example, a withdrawal into </w:t>
      </w:r>
      <w:r w:rsidRPr="00E90251">
        <w:rPr>
          <w:rStyle w:val="StyleUnderline"/>
        </w:rPr>
        <w:t>trade protectionism could spark financial strains and make higher inflation more likely</w:t>
      </w:r>
      <w:r w:rsidRPr="00E90251">
        <w:rPr>
          <w:sz w:val="8"/>
        </w:rPr>
        <w:t xml:space="preserve">. And the emergence of systemic financial strains yet again, or simply much slower growth, could heighten the protectionist threat beyond critical levels. Of all of those risks, protectionism is the only one a government can fully control. A government can choose to engage in global free market capitalism, or it can aggressively try to distort the market by blocking competing goods and services. It can either work amicably with neighbors and allies, or it can create tension felt across the globe. Based on this and other reports, the administration is barreling toward the latter cases. Report the risk The Bank of International Settlements was created by central banks to </w:t>
      </w:r>
      <w:r w:rsidRPr="00E90251">
        <w:t>"serve as a bank for central banks."</w:t>
      </w:r>
      <w:r w:rsidRPr="00E90251">
        <w:rPr>
          <w:sz w:val="8"/>
        </w:rPr>
        <w:t xml:space="preserve"> And in that capacity, it often releases reports about potential threats to the global economic system. Some are caused by things the world cannot avoid, like where we are in a financial cycle (are we taking on debt or paying it off?). Others, like protectionism, can be easily avoided. But it doesn't make them any less crippling. In this case, the BIS </w:t>
      </w:r>
      <w:proofErr w:type="gramStart"/>
      <w:r w:rsidRPr="00E90251">
        <w:rPr>
          <w:sz w:val="8"/>
        </w:rPr>
        <w:t>argues</w:t>
      </w:r>
      <w:proofErr w:type="gramEnd"/>
      <w:r w:rsidRPr="00E90251">
        <w:rPr>
          <w:sz w:val="8"/>
        </w:rPr>
        <w:t xml:space="preserve"> that </w:t>
      </w:r>
      <w:r w:rsidRPr="00E90251">
        <w:rPr>
          <w:rStyle w:val="StyleUnderline"/>
        </w:rPr>
        <w:t>protectionism</w:t>
      </w:r>
      <w:r w:rsidRPr="00E90251">
        <w:rPr>
          <w:sz w:val="8"/>
        </w:rPr>
        <w:t xml:space="preserve"> can actually bring about the other three risks the banks mentioned. </w:t>
      </w:r>
      <w:r w:rsidRPr="00E90251">
        <w:rPr>
          <w:rStyle w:val="StyleUnderline"/>
        </w:rPr>
        <w:t>By increasing costs, and cutting off supply chains</w:t>
      </w:r>
      <w:r w:rsidRPr="00E90251">
        <w:rPr>
          <w:sz w:val="8"/>
        </w:rPr>
        <w:t xml:space="preserve">, it </w:t>
      </w:r>
      <w:r w:rsidRPr="00E90251">
        <w:rPr>
          <w:rStyle w:val="StyleUnderline"/>
        </w:rPr>
        <w:t xml:space="preserve">can </w:t>
      </w:r>
      <w:r w:rsidRPr="00E90251">
        <w:rPr>
          <w:rStyle w:val="Emphasis"/>
        </w:rPr>
        <w:t>hamper investment and slow down</w:t>
      </w:r>
      <w:r w:rsidRPr="00E90251">
        <w:rPr>
          <w:rStyle w:val="StyleUnderline"/>
        </w:rPr>
        <w:t xml:space="preserve"> household </w:t>
      </w:r>
      <w:r w:rsidRPr="00E90251">
        <w:rPr>
          <w:rStyle w:val="Emphasis"/>
        </w:rPr>
        <w:t>consumption</w:t>
      </w:r>
      <w:r w:rsidRPr="00E90251">
        <w:rPr>
          <w:sz w:val="8"/>
        </w:rPr>
        <w:t xml:space="preserve">. Let's put this another way: </w:t>
      </w:r>
      <w:r w:rsidRPr="00E90251">
        <w:rPr>
          <w:rStyle w:val="StyleUnderline"/>
        </w:rPr>
        <w:t>The U.S. economy is built on the idea that we can find the cheapest manufacturer in the world for whatever it is we want</w:t>
      </w:r>
      <w:r w:rsidRPr="00E90251">
        <w:rPr>
          <w:sz w:val="8"/>
        </w:rPr>
        <w:t xml:space="preserve"> — from steel to plastic toys. Now, you can say that this isn't the best way to approach consumption, but if you do, </w:t>
      </w:r>
      <w:r w:rsidRPr="00E90251">
        <w:rPr>
          <w:rStyle w:val="StyleUnderline"/>
        </w:rPr>
        <w:t xml:space="preserve">you better be willing to pay more for all the stuff in your house. </w:t>
      </w:r>
      <w:r w:rsidRPr="00E90251">
        <w:rPr>
          <w:sz w:val="8"/>
        </w:rPr>
        <w:t xml:space="preserve">As for financial cycle </w:t>
      </w:r>
      <w:proofErr w:type="gramStart"/>
      <w:r w:rsidRPr="00E90251">
        <w:rPr>
          <w:sz w:val="8"/>
        </w:rPr>
        <w:t>risks, the report says</w:t>
      </w:r>
      <w:proofErr w:type="gramEnd"/>
      <w:r w:rsidRPr="00E90251">
        <w:rPr>
          <w:sz w:val="8"/>
        </w:rPr>
        <w:t xml:space="preserve"> </w:t>
      </w:r>
      <w:r w:rsidRPr="00E90251">
        <w:rPr>
          <w:rStyle w:val="StyleUnderline"/>
        </w:rPr>
        <w:t>protectionism "could spark financial strains and make higher inflation more likely."</w:t>
      </w:r>
      <w:r w:rsidRPr="00E90251">
        <w:rPr>
          <w:sz w:val="8"/>
        </w:rPr>
        <w:t xml:space="preserve"> "</w:t>
      </w:r>
      <w:r w:rsidRPr="00E90251">
        <w:rPr>
          <w:rStyle w:val="Emphasis"/>
        </w:rPr>
        <w:t>History</w:t>
      </w:r>
      <w:r w:rsidRPr="00E90251">
        <w:rPr>
          <w:rStyle w:val="StyleUnderline"/>
        </w:rPr>
        <w:t xml:space="preserve"> </w:t>
      </w:r>
      <w:r w:rsidRPr="00E90251">
        <w:rPr>
          <w:rStyle w:val="Emphasis"/>
        </w:rPr>
        <w:t>shows</w:t>
      </w:r>
      <w:r w:rsidRPr="00E90251">
        <w:rPr>
          <w:rStyle w:val="StyleUnderline"/>
        </w:rPr>
        <w:t xml:space="preserve"> that </w:t>
      </w:r>
      <w:r w:rsidRPr="00E90251">
        <w:rPr>
          <w:rStyle w:val="Emphasis"/>
        </w:rPr>
        <w:t>trade tensions</w:t>
      </w:r>
      <w:r w:rsidRPr="00E90251">
        <w:rPr>
          <w:rStyle w:val="StyleUnderline"/>
        </w:rPr>
        <w:t xml:space="preserve"> can </w:t>
      </w:r>
      <w:r w:rsidRPr="00E90251">
        <w:rPr>
          <w:rStyle w:val="Emphasis"/>
        </w:rPr>
        <w:t>sap</w:t>
      </w:r>
      <w:r w:rsidRPr="00E90251">
        <w:rPr>
          <w:rStyle w:val="StyleUnderline"/>
        </w:rPr>
        <w:t xml:space="preserve"> the </w:t>
      </w:r>
      <w:r w:rsidRPr="00E90251">
        <w:rPr>
          <w:rStyle w:val="Emphasis"/>
        </w:rPr>
        <w:t>global economy’s strength</w:t>
      </w:r>
      <w:r w:rsidRPr="00E90251">
        <w:rPr>
          <w:rStyle w:val="StyleUnderline"/>
        </w:rPr>
        <w:t>."</w:t>
      </w:r>
      <w:r w:rsidRPr="00E90251">
        <w:rPr>
          <w:sz w:val="8"/>
        </w:rPr>
        <w:t xml:space="preserve"> But again, </w:t>
      </w:r>
      <w:r w:rsidRPr="00E90251">
        <w:rPr>
          <w:rStyle w:val="Emphasis"/>
        </w:rPr>
        <w:t>this seems like the direction</w:t>
      </w:r>
      <w:r w:rsidRPr="00E90251">
        <w:rPr>
          <w:rStyle w:val="StyleUnderline"/>
        </w:rPr>
        <w:t xml:space="preserve"> in which </w:t>
      </w:r>
      <w:r w:rsidRPr="00E90251">
        <w:rPr>
          <w:rStyle w:val="Emphasis"/>
        </w:rPr>
        <w:t>we're headed</w:t>
      </w:r>
      <w:r w:rsidRPr="00E90251">
        <w:rPr>
          <w:rStyle w:val="StyleUnderline"/>
        </w:rPr>
        <w:t>.</w:t>
      </w:r>
      <w:r w:rsidRPr="00E90251">
        <w:rPr>
          <w:sz w:val="8"/>
        </w:rPr>
        <w:t xml:space="preserve"> Aside from reporting on the 20% steel tariff, e</w:t>
      </w:r>
      <w:r w:rsidRPr="00E90251">
        <w:t>arlier this week Axios reported</w:t>
      </w:r>
      <w:r w:rsidRPr="00E90251">
        <w:rPr>
          <w:sz w:val="8"/>
        </w:rPr>
        <w:t xml:space="preserve"> that </w:t>
      </w:r>
      <w:r w:rsidRPr="00E90251">
        <w:rPr>
          <w:rStyle w:val="StyleUnderline"/>
        </w:rPr>
        <w:t>the</w:t>
      </w:r>
      <w:r w:rsidRPr="00E90251">
        <w:rPr>
          <w:sz w:val="8"/>
        </w:rPr>
        <w:t xml:space="preserve"> </w:t>
      </w:r>
      <w:r w:rsidRPr="00E90251">
        <w:rPr>
          <w:rStyle w:val="StyleUnderline"/>
        </w:rPr>
        <w:t>honeymoon between China and</w:t>
      </w:r>
      <w:r w:rsidRPr="00E90251">
        <w:rPr>
          <w:sz w:val="8"/>
        </w:rPr>
        <w:t xml:space="preserve"> the </w:t>
      </w:r>
      <w:r w:rsidRPr="00E90251">
        <w:rPr>
          <w:rStyle w:val="StyleUnderline"/>
        </w:rPr>
        <w:t>Trump</w:t>
      </w:r>
      <w:r w:rsidRPr="00E90251">
        <w:rPr>
          <w:sz w:val="8"/>
        </w:rPr>
        <w:t xml:space="preserve"> administration </w:t>
      </w:r>
      <w:r w:rsidRPr="00E90251">
        <w:rPr>
          <w:rStyle w:val="StyleUnderline"/>
        </w:rPr>
        <w:t>seems to be over</w:t>
      </w:r>
      <w:r w:rsidRPr="00E90251">
        <w:rPr>
          <w:sz w:val="8"/>
        </w:rPr>
        <w:t xml:space="preserve">. The </w:t>
      </w:r>
      <w:r w:rsidRPr="00E90251">
        <w:rPr>
          <w:rStyle w:val="StyleUnderline"/>
        </w:rPr>
        <w:t>administration is no longer holding out for China to do something about bellicose North Korea.</w:t>
      </w:r>
      <w:r w:rsidRPr="00E90251">
        <w:rPr>
          <w:sz w:val="8"/>
        </w:rPr>
        <w:t xml:space="preserve"> Meanwhile, Steve Bannon is spoiling for an economic fight with the Chinese — the idea that China damaged the US economy was, after all, a pillar of Trump's campaign. But </w:t>
      </w:r>
      <w:r w:rsidRPr="00E90251">
        <w:rPr>
          <w:rStyle w:val="StyleUnderline"/>
        </w:rPr>
        <w:t>it isn't just China. NAFTA negotiations look increasingly messy</w:t>
      </w:r>
      <w:r w:rsidRPr="00E90251">
        <w:rPr>
          <w:sz w:val="8"/>
        </w:rPr>
        <w:t xml:space="preserve">. The administration just held days of hearings from a dizzying number of interest groups about the issue. They were supposed to be televised, but ultimately they were not. </w:t>
      </w:r>
    </w:p>
    <w:p w:rsidR="00ED3619" w:rsidRPr="00E90251" w:rsidRDefault="00ED3619" w:rsidP="00ED3619">
      <w:pPr>
        <w:pStyle w:val="Heading3"/>
        <w:rPr>
          <w:rFonts w:cs="Arial"/>
        </w:rPr>
      </w:pPr>
      <w:r w:rsidRPr="00E90251">
        <w:rPr>
          <w:rFonts w:cs="Arial"/>
        </w:rPr>
        <w:t xml:space="preserve">Impact---Hegemony </w:t>
      </w:r>
    </w:p>
    <w:p w:rsidR="00ED3619" w:rsidRPr="00E90251" w:rsidRDefault="00ED3619" w:rsidP="00ED3619">
      <w:pPr>
        <w:pStyle w:val="Heading4"/>
        <w:rPr>
          <w:rFonts w:cs="Arial"/>
          <w:sz w:val="28"/>
        </w:rPr>
      </w:pPr>
      <w:r w:rsidRPr="00E90251">
        <w:rPr>
          <w:rFonts w:cs="Arial"/>
          <w:sz w:val="28"/>
        </w:rPr>
        <w:t>Trump destroys the liberal order</w:t>
      </w:r>
    </w:p>
    <w:p w:rsidR="00ED3619" w:rsidRPr="00E90251" w:rsidRDefault="00ED3619" w:rsidP="00ED3619">
      <w:r w:rsidRPr="00E90251">
        <w:rPr>
          <w:rStyle w:val="Style13ptBold"/>
          <w:sz w:val="26"/>
          <w:szCs w:val="26"/>
        </w:rPr>
        <w:t>Kagan 17</w:t>
      </w:r>
      <w:r w:rsidRPr="00E90251">
        <w:t xml:space="preserve"> (Robert, senior fellow with the Project on International Order and Strategy in the Foreign Policy program at Brookings “The twilight of the liberal world order” https://www.brookings.edu/research/the-twilight-of-the-liberal-world-order/)</w:t>
      </w:r>
    </w:p>
    <w:p w:rsidR="00ED3619" w:rsidRPr="00E90251" w:rsidRDefault="00ED3619" w:rsidP="00ED3619">
      <w:pPr>
        <w:rPr>
          <w:rStyle w:val="StyleUnderline"/>
        </w:rPr>
      </w:pPr>
      <w:r w:rsidRPr="00E90251">
        <w:rPr>
          <w:sz w:val="16"/>
        </w:rPr>
        <w:t xml:space="preserve">However, it is the two great powers, </w:t>
      </w:r>
      <w:r w:rsidRPr="007864D3">
        <w:rPr>
          <w:rStyle w:val="StyleUnderline"/>
          <w:highlight w:val="green"/>
        </w:rPr>
        <w:t xml:space="preserve">China and </w:t>
      </w:r>
      <w:proofErr w:type="gramStart"/>
      <w:r w:rsidRPr="007864D3">
        <w:rPr>
          <w:rStyle w:val="StyleUnderline"/>
          <w:highlight w:val="green"/>
        </w:rPr>
        <w:t>Russia</w:t>
      </w:r>
      <w:r w:rsidRPr="00E90251">
        <w:rPr>
          <w:sz w:val="16"/>
        </w:rPr>
        <w:t>, that</w:t>
      </w:r>
      <w:proofErr w:type="gramEnd"/>
      <w:r w:rsidRPr="00E90251">
        <w:rPr>
          <w:sz w:val="16"/>
        </w:rPr>
        <w:t xml:space="preserve"> </w:t>
      </w:r>
      <w:r w:rsidRPr="00E90251">
        <w:rPr>
          <w:rStyle w:val="StyleUnderline"/>
        </w:rPr>
        <w:t xml:space="preserve">pose the greatest </w:t>
      </w:r>
      <w:r w:rsidRPr="007864D3">
        <w:rPr>
          <w:rStyle w:val="StyleUnderline"/>
          <w:highlight w:val="green"/>
        </w:rPr>
        <w:t xml:space="preserve">challenge </w:t>
      </w:r>
      <w:r w:rsidRPr="00E90251">
        <w:rPr>
          <w:rStyle w:val="StyleUnderline"/>
        </w:rPr>
        <w:t xml:space="preserve">to </w:t>
      </w:r>
      <w:r w:rsidRPr="007864D3">
        <w:rPr>
          <w:rStyle w:val="StyleUnderline"/>
          <w:highlight w:val="green"/>
        </w:rPr>
        <w:t>the</w:t>
      </w:r>
      <w:r w:rsidRPr="00E90251">
        <w:rPr>
          <w:sz w:val="16"/>
        </w:rPr>
        <w:t xml:space="preserve"> relatively peaceful and prosperous </w:t>
      </w:r>
      <w:r w:rsidRPr="007864D3">
        <w:rPr>
          <w:rStyle w:val="StyleUnderline"/>
          <w:highlight w:val="green"/>
        </w:rPr>
        <w:t>international order</w:t>
      </w:r>
      <w:r w:rsidRPr="00E90251">
        <w:rPr>
          <w:sz w:val="16"/>
        </w:rPr>
        <w:t xml:space="preserve"> created and </w:t>
      </w:r>
      <w:r w:rsidRPr="00E90251">
        <w:rPr>
          <w:rStyle w:val="StyleUnderline"/>
        </w:rPr>
        <w:t xml:space="preserve">sustained by the United States. </w:t>
      </w:r>
      <w:r w:rsidRPr="007864D3">
        <w:rPr>
          <w:rStyle w:val="StyleUnderline"/>
          <w:highlight w:val="green"/>
        </w:rPr>
        <w:t xml:space="preserve">If they </w:t>
      </w:r>
      <w:r w:rsidRPr="00E90251">
        <w:rPr>
          <w:rStyle w:val="StyleUnderline"/>
        </w:rPr>
        <w:t xml:space="preserve">were to </w:t>
      </w:r>
      <w:r w:rsidRPr="007864D3">
        <w:rPr>
          <w:rStyle w:val="StyleUnderline"/>
          <w:highlight w:val="green"/>
        </w:rPr>
        <w:t>accomplish their aims</w:t>
      </w:r>
      <w:r w:rsidRPr="00E90251">
        <w:rPr>
          <w:rStyle w:val="StyleUnderline"/>
        </w:rPr>
        <w:t xml:space="preserve"> of</w:t>
      </w:r>
      <w:r w:rsidRPr="00E90251">
        <w:rPr>
          <w:sz w:val="16"/>
        </w:rPr>
        <w:t xml:space="preserve"> establishing </w:t>
      </w:r>
      <w:r w:rsidRPr="00E90251">
        <w:rPr>
          <w:rStyle w:val="StyleUnderline"/>
        </w:rPr>
        <w:t>hegemony</w:t>
      </w:r>
      <w:r w:rsidRPr="00E90251">
        <w:rPr>
          <w:sz w:val="16"/>
        </w:rPr>
        <w:t xml:space="preserve"> in their desired spheres of influence, the </w:t>
      </w:r>
      <w:r w:rsidRPr="007864D3">
        <w:rPr>
          <w:rStyle w:val="StyleUnderline"/>
          <w:highlight w:val="green"/>
        </w:rPr>
        <w:t>world would</w:t>
      </w:r>
      <w:r w:rsidRPr="00E90251">
        <w:rPr>
          <w:rStyle w:val="StyleUnderline"/>
        </w:rPr>
        <w:t xml:space="preserve"> </w:t>
      </w:r>
      <w:r w:rsidRPr="007864D3">
        <w:rPr>
          <w:rStyle w:val="StyleUnderline"/>
          <w:highlight w:val="green"/>
        </w:rPr>
        <w:t>return to</w:t>
      </w:r>
      <w:r w:rsidRPr="00E90251">
        <w:rPr>
          <w:sz w:val="16"/>
        </w:rPr>
        <w:t xml:space="preserve"> the </w:t>
      </w:r>
      <w:r w:rsidRPr="00E90251">
        <w:rPr>
          <w:rStyle w:val="StyleUnderline"/>
        </w:rPr>
        <w:t>condition</w:t>
      </w:r>
      <w:r w:rsidRPr="00E90251">
        <w:rPr>
          <w:sz w:val="16"/>
        </w:rPr>
        <w:t xml:space="preserve"> it was in at the end </w:t>
      </w:r>
      <w:r w:rsidRPr="00E90251">
        <w:rPr>
          <w:rStyle w:val="StyleUnderline"/>
        </w:rPr>
        <w:t>of</w:t>
      </w:r>
      <w:r w:rsidRPr="00E90251">
        <w:rPr>
          <w:sz w:val="16"/>
        </w:rPr>
        <w:t xml:space="preserve"> the </w:t>
      </w:r>
      <w:r w:rsidRPr="00E90251">
        <w:rPr>
          <w:rStyle w:val="StyleUnderline"/>
        </w:rPr>
        <w:t>19th century, with competing great powers clashing</w:t>
      </w:r>
      <w:r w:rsidRPr="00E90251">
        <w:rPr>
          <w:sz w:val="16"/>
        </w:rPr>
        <w:t xml:space="preserve"> over inevitably intersecting and overlapping spheres of interest. </w:t>
      </w:r>
      <w:r w:rsidRPr="00E90251">
        <w:rPr>
          <w:rStyle w:val="StyleUnderline"/>
        </w:rPr>
        <w:t>These were the</w:t>
      </w:r>
      <w:r w:rsidRPr="00E90251">
        <w:rPr>
          <w:sz w:val="16"/>
        </w:rPr>
        <w:t xml:space="preserve"> unsettled, disordered </w:t>
      </w:r>
      <w:r w:rsidRPr="00E90251">
        <w:rPr>
          <w:rStyle w:val="StyleUnderline"/>
        </w:rPr>
        <w:t>conditions that produced</w:t>
      </w:r>
      <w:r w:rsidRPr="00E90251">
        <w:rPr>
          <w:sz w:val="16"/>
        </w:rPr>
        <w:t xml:space="preserve"> the fertile ground for </w:t>
      </w:r>
      <w:r w:rsidRPr="00E90251">
        <w:rPr>
          <w:rStyle w:val="StyleUnderline"/>
        </w:rPr>
        <w:t xml:space="preserve">the two </w:t>
      </w:r>
      <w:r w:rsidRPr="007864D3">
        <w:rPr>
          <w:rStyle w:val="Emphasis"/>
          <w:highlight w:val="green"/>
        </w:rPr>
        <w:t>destructive world wars</w:t>
      </w:r>
      <w:r w:rsidRPr="00E90251">
        <w:rPr>
          <w:sz w:val="16"/>
        </w:rPr>
        <w:t xml:space="preserve"> of the first half of the 20th century. The </w:t>
      </w:r>
      <w:r w:rsidRPr="00E90251">
        <w:rPr>
          <w:rStyle w:val="StyleUnderline"/>
        </w:rPr>
        <w:t>collapse of the British-dominated world order</w:t>
      </w:r>
      <w:r w:rsidRPr="00E90251">
        <w:rPr>
          <w:sz w:val="16"/>
        </w:rPr>
        <w:t xml:space="preserve"> on the oceans, the disruption of the uneasy balance of power on the European continent due to the rise of a powerful unified Germany, combined with the rise of Japanese power in East Asia all </w:t>
      </w:r>
      <w:r w:rsidRPr="00E90251">
        <w:rPr>
          <w:rStyle w:val="StyleUnderline"/>
        </w:rPr>
        <w:t>contributed to a highly competitive international environment</w:t>
      </w:r>
      <w:r w:rsidRPr="00E90251">
        <w:rPr>
          <w:sz w:val="16"/>
        </w:rPr>
        <w:t xml:space="preserve"> in which dissatisfied great powers took the opportunity to pursue their ambitions in the absence of any power or group of powers to unite in checking them. The result was an unprecedented global calamity. </w:t>
      </w:r>
      <w:r w:rsidRPr="007864D3">
        <w:rPr>
          <w:rStyle w:val="StyleUnderline"/>
          <w:highlight w:val="green"/>
        </w:rPr>
        <w:t>It has been the</w:t>
      </w:r>
      <w:r w:rsidRPr="00E90251">
        <w:rPr>
          <w:rStyle w:val="StyleUnderline"/>
        </w:rPr>
        <w:t xml:space="preserve"> great </w:t>
      </w:r>
      <w:r w:rsidRPr="007864D3">
        <w:rPr>
          <w:rStyle w:val="StyleUnderline"/>
          <w:highlight w:val="green"/>
        </w:rPr>
        <w:t>accomplishment of</w:t>
      </w:r>
      <w:r w:rsidRPr="00E90251">
        <w:rPr>
          <w:rStyle w:val="StyleUnderline"/>
        </w:rPr>
        <w:t xml:space="preserve"> the </w:t>
      </w:r>
      <w:r w:rsidRPr="007864D3">
        <w:rPr>
          <w:rStyle w:val="StyleUnderline"/>
          <w:highlight w:val="green"/>
        </w:rPr>
        <w:t>U.S.-led</w:t>
      </w:r>
      <w:r w:rsidRPr="00E90251">
        <w:rPr>
          <w:rStyle w:val="StyleUnderline"/>
        </w:rPr>
        <w:t xml:space="preserve"> world </w:t>
      </w:r>
      <w:r w:rsidRPr="007864D3">
        <w:rPr>
          <w:rStyle w:val="StyleUnderline"/>
          <w:highlight w:val="green"/>
        </w:rPr>
        <w:t>order</w:t>
      </w:r>
      <w:r w:rsidRPr="00E90251">
        <w:rPr>
          <w:rStyle w:val="StyleUnderline"/>
        </w:rPr>
        <w:t xml:space="preserve"> in the 70 years since the end of the Second World War </w:t>
      </w:r>
      <w:r w:rsidRPr="007864D3">
        <w:rPr>
          <w:rStyle w:val="StyleUnderline"/>
          <w:highlight w:val="green"/>
        </w:rPr>
        <w:t>that</w:t>
      </w:r>
      <w:r w:rsidRPr="00E90251">
        <w:rPr>
          <w:rStyle w:val="StyleUnderline"/>
        </w:rPr>
        <w:t xml:space="preserve"> this kind of competition has been held in check and </w:t>
      </w:r>
      <w:r w:rsidRPr="007864D3">
        <w:rPr>
          <w:rStyle w:val="Emphasis"/>
          <w:highlight w:val="green"/>
        </w:rPr>
        <w:t>great power conflicts</w:t>
      </w:r>
      <w:r w:rsidRPr="007864D3">
        <w:rPr>
          <w:rStyle w:val="StyleUnderline"/>
          <w:highlight w:val="green"/>
        </w:rPr>
        <w:t xml:space="preserve"> have been avoided</w:t>
      </w:r>
      <w:r w:rsidRPr="00E90251">
        <w:rPr>
          <w:rStyle w:val="StyleUnderline"/>
        </w:rPr>
        <w:t>. The role of the United States, however, has been critical.</w:t>
      </w:r>
      <w:r w:rsidRPr="00E90251">
        <w:rPr>
          <w:sz w:val="16"/>
        </w:rPr>
        <w:t xml:space="preserve"> Until recently, the </w:t>
      </w:r>
      <w:proofErr w:type="gramStart"/>
      <w:r w:rsidRPr="00E90251">
        <w:rPr>
          <w:sz w:val="16"/>
        </w:rPr>
        <w:t>dissatisfied</w:t>
      </w:r>
      <w:proofErr w:type="gramEnd"/>
      <w:r w:rsidRPr="00E90251">
        <w:rPr>
          <w:sz w:val="16"/>
        </w:rPr>
        <w:t xml:space="preserve"> great and medium-size powers have faced considerable and indeed almost insuperable obstacles to achieving their objectives. The chief obstacle has been the power and coherence of the order itself and of its principal promoter and defender. </w:t>
      </w:r>
      <w:r w:rsidRPr="00E90251">
        <w:rPr>
          <w:rStyle w:val="StyleUnderline"/>
        </w:rPr>
        <w:t xml:space="preserve">The </w:t>
      </w:r>
      <w:r w:rsidRPr="007864D3">
        <w:rPr>
          <w:rStyle w:val="StyleUnderline"/>
          <w:highlight w:val="green"/>
        </w:rPr>
        <w:t>American-led</w:t>
      </w:r>
      <w:r w:rsidRPr="00E90251">
        <w:rPr>
          <w:rStyle w:val="StyleUnderline"/>
        </w:rPr>
        <w:t xml:space="preserve"> system of </w:t>
      </w:r>
      <w:r w:rsidRPr="007864D3">
        <w:rPr>
          <w:rStyle w:val="StyleUnderline"/>
          <w:highlight w:val="green"/>
        </w:rPr>
        <w:t>political</w:t>
      </w:r>
      <w:r w:rsidRPr="00E90251">
        <w:rPr>
          <w:rStyle w:val="StyleUnderline"/>
        </w:rPr>
        <w:t xml:space="preserve"> and military </w:t>
      </w:r>
      <w:r w:rsidRPr="007864D3">
        <w:rPr>
          <w:rStyle w:val="StyleUnderline"/>
          <w:highlight w:val="green"/>
        </w:rPr>
        <w:t>alliances</w:t>
      </w:r>
      <w:r w:rsidRPr="00E90251">
        <w:rPr>
          <w:sz w:val="16"/>
        </w:rPr>
        <w:t xml:space="preserve">, especially in the two critical regions of Europe and East Asia, </w:t>
      </w:r>
      <w:r w:rsidRPr="00E90251">
        <w:rPr>
          <w:rStyle w:val="StyleUnderline"/>
        </w:rPr>
        <w:t>has presented China and Russia with</w:t>
      </w:r>
      <w:r w:rsidRPr="00E90251">
        <w:rPr>
          <w:sz w:val="16"/>
        </w:rPr>
        <w:t xml:space="preserve"> what Dean Acheson once referred to as “situations of </w:t>
      </w:r>
      <w:r w:rsidRPr="00E90251">
        <w:rPr>
          <w:rStyle w:val="StyleUnderline"/>
        </w:rPr>
        <w:t>strength</w:t>
      </w:r>
      <w:r w:rsidRPr="00E90251">
        <w:rPr>
          <w:sz w:val="16"/>
        </w:rPr>
        <w:t xml:space="preserve">” in their regions </w:t>
      </w:r>
      <w:r w:rsidRPr="00E90251">
        <w:rPr>
          <w:rStyle w:val="StyleUnderline"/>
        </w:rPr>
        <w:t xml:space="preserve">that have </w:t>
      </w:r>
      <w:r w:rsidRPr="007864D3">
        <w:rPr>
          <w:rStyle w:val="StyleUnderline"/>
          <w:highlight w:val="green"/>
        </w:rPr>
        <w:t>required them to pursue</w:t>
      </w:r>
      <w:r w:rsidRPr="00E90251">
        <w:rPr>
          <w:rStyle w:val="StyleUnderline"/>
        </w:rPr>
        <w:t xml:space="preserve"> their </w:t>
      </w:r>
      <w:r w:rsidRPr="007864D3">
        <w:rPr>
          <w:rStyle w:val="StyleUnderline"/>
          <w:highlight w:val="green"/>
        </w:rPr>
        <w:t>ambitions cautiously</w:t>
      </w:r>
      <w:r w:rsidRPr="00E90251">
        <w:rPr>
          <w:sz w:val="16"/>
        </w:rPr>
        <w:t xml:space="preserve"> and in most respects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E90251">
        <w:rPr>
          <w:rStyle w:val="StyleUnderline"/>
        </w:rPr>
        <w:t xml:space="preserve">The growth and </w:t>
      </w:r>
      <w:r w:rsidRPr="007864D3">
        <w:rPr>
          <w:rStyle w:val="Emphasis"/>
          <w:highlight w:val="green"/>
        </w:rPr>
        <w:t>vibrancy of democratic government</w:t>
      </w:r>
      <w:r w:rsidRPr="00E90251">
        <w:rPr>
          <w:rStyle w:val="StyleUnderline"/>
        </w:rPr>
        <w:t xml:space="preserve"> in the two decades</w:t>
      </w:r>
      <w:r w:rsidRPr="00E90251">
        <w:rPr>
          <w:sz w:val="16"/>
        </w:rPr>
        <w:t xml:space="preserve"> following the collapse of Soviet communism </w:t>
      </w:r>
      <w:r w:rsidRPr="007864D3">
        <w:rPr>
          <w:rStyle w:val="StyleUnderline"/>
          <w:highlight w:val="green"/>
        </w:rPr>
        <w:t>have posed a</w:t>
      </w:r>
      <w:r w:rsidRPr="00E90251">
        <w:rPr>
          <w:rStyle w:val="StyleUnderline"/>
        </w:rPr>
        <w:t xml:space="preserve"> continual </w:t>
      </w:r>
      <w:r w:rsidRPr="007864D3">
        <w:rPr>
          <w:rStyle w:val="StyleUnderline"/>
          <w:highlight w:val="green"/>
        </w:rPr>
        <w:t>threat</w:t>
      </w:r>
      <w:r w:rsidRPr="00E90251">
        <w:rPr>
          <w:rStyle w:val="StyleUnderline"/>
        </w:rPr>
        <w:t xml:space="preserve"> to the ability of rulers in Beijing and Moscow to maintain control</w:t>
      </w:r>
      <w:r w:rsidRPr="00E90251">
        <w:rPr>
          <w:sz w:val="16"/>
        </w:rPr>
        <w:t xml:space="preserve">, and since the end of the Cold War </w:t>
      </w:r>
      <w:r w:rsidRPr="00E90251">
        <w:rPr>
          <w:rStyle w:val="StyleUnderline"/>
        </w:rPr>
        <w:t>they have regarded every advance of democratic institutions</w:t>
      </w:r>
      <w:r w:rsidRPr="00E90251">
        <w:rPr>
          <w:sz w:val="16"/>
        </w:rPr>
        <w:t xml:space="preserve">, including especially the geographical advance close to their borders, </w:t>
      </w:r>
      <w:r w:rsidRPr="00E90251">
        <w:rPr>
          <w:rStyle w:val="StyleUnderline"/>
        </w:rPr>
        <w:t>as an existential threat—and with reason</w:t>
      </w:r>
      <w:r w:rsidRPr="00E90251">
        <w:rPr>
          <w:sz w:val="16"/>
        </w:rPr>
        <w:t xml:space="preserve">. The continual threat to the basis of their rule posed by the U.S.-supported order has made them hostile both to the order and to the United States. However, </w:t>
      </w:r>
      <w:r w:rsidRPr="00E90251">
        <w:rPr>
          <w:rStyle w:val="StyleUnderline"/>
        </w:rPr>
        <w:t>it has also been a source</w:t>
      </w:r>
      <w:r w:rsidRPr="00E90251">
        <w:rPr>
          <w:sz w:val="16"/>
        </w:rPr>
        <w:t xml:space="preserve"> </w:t>
      </w:r>
      <w:r w:rsidRPr="00E90251">
        <w:rPr>
          <w:rStyle w:val="StyleUnderline"/>
        </w:rPr>
        <w:t xml:space="preserve">of weakness and vulnerability. Chinese </w:t>
      </w:r>
      <w:r w:rsidRPr="007864D3">
        <w:rPr>
          <w:rStyle w:val="StyleUnderline"/>
          <w:highlight w:val="green"/>
        </w:rPr>
        <w:t>rulers</w:t>
      </w:r>
      <w:r w:rsidRPr="00E90251">
        <w:rPr>
          <w:sz w:val="16"/>
        </w:rPr>
        <w:t xml:space="preserve"> in particular </w:t>
      </w:r>
      <w:r w:rsidRPr="007864D3">
        <w:rPr>
          <w:rStyle w:val="StyleUnderline"/>
          <w:highlight w:val="green"/>
        </w:rPr>
        <w:t xml:space="preserve">have </w:t>
      </w:r>
      <w:r w:rsidRPr="00E90251">
        <w:rPr>
          <w:rStyle w:val="StyleUnderline"/>
        </w:rPr>
        <w:t xml:space="preserve">had </w:t>
      </w:r>
      <w:r w:rsidRPr="007864D3">
        <w:rPr>
          <w:rStyle w:val="StyleUnderline"/>
          <w:highlight w:val="green"/>
        </w:rPr>
        <w:t>to worry about</w:t>
      </w:r>
      <w:r w:rsidRPr="00E90251">
        <w:rPr>
          <w:sz w:val="16"/>
        </w:rPr>
        <w:t xml:space="preserve"> what an unsuccessful confrontation with the United States might do to their sources of </w:t>
      </w:r>
      <w:r w:rsidRPr="007864D3">
        <w:rPr>
          <w:rStyle w:val="StyleUnderline"/>
          <w:highlight w:val="green"/>
        </w:rPr>
        <w:t>legitimacy at home</w:t>
      </w:r>
      <w:r w:rsidRPr="00E90251">
        <w:rPr>
          <w:rStyle w:val="StyleUnderline"/>
        </w:rPr>
        <w:t>. And</w:t>
      </w:r>
      <w:r w:rsidRPr="00E90251">
        <w:rPr>
          <w:sz w:val="16"/>
        </w:rPr>
        <w:t xml:space="preserve"> although Vladimir Putin has to some extent used a calculated foreign adventurism to maintain his hold on domestic power, he </w:t>
      </w:r>
      <w:r w:rsidRPr="00E90251">
        <w:rPr>
          <w:rStyle w:val="StyleUnderline"/>
        </w:rPr>
        <w:t xml:space="preserve">has taken a more cautious approach when met with determined U.S. and European opposition, as in the case of Ukraine, and pushed forward, as in Syria, only when invited to do so by U.S. and Western passivity. Autocratic rulers in a liberal </w:t>
      </w:r>
      <w:r w:rsidRPr="00E90251">
        <w:rPr>
          <w:rStyle w:val="Emphasis"/>
        </w:rPr>
        <w:t>democratic world</w:t>
      </w:r>
      <w:r w:rsidRPr="00E90251">
        <w:rPr>
          <w:rStyle w:val="StyleUnderline"/>
        </w:rPr>
        <w:t xml:space="preserve"> have had to be careful.</w:t>
      </w:r>
      <w:r w:rsidRPr="00E90251">
        <w:rPr>
          <w:sz w:val="16"/>
        </w:rPr>
        <w:t xml:space="preserve">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w:t>
      </w:r>
      <w:r w:rsidRPr="00E90251">
        <w:rPr>
          <w:rStyle w:val="StyleUnderline"/>
        </w:rPr>
        <w:t xml:space="preserve">Faced with these obstacles, the two great powers, as well as the lesser </w:t>
      </w:r>
      <w:proofErr w:type="gramStart"/>
      <w:r w:rsidRPr="00E90251">
        <w:rPr>
          <w:rStyle w:val="StyleUnderline"/>
        </w:rPr>
        <w:t>dissatisfied</w:t>
      </w:r>
      <w:proofErr w:type="gramEnd"/>
      <w:r w:rsidRPr="00E90251">
        <w:rPr>
          <w:rStyle w:val="StyleUnderline"/>
        </w:rPr>
        <w:t xml:space="preserve"> powers, have had to hope for or if possible engineer a weakening of the U.S.-supported world order from within. This could come about either by separating the United States from its allies, raising doubts about the U.S. commitment to defend its allies</w:t>
      </w:r>
      <w:r w:rsidRPr="00E90251">
        <w:rPr>
          <w:sz w:val="16"/>
        </w:rPr>
        <w:t xml:space="preserve">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w:t>
      </w:r>
      <w:proofErr w:type="gramStart"/>
      <w:r w:rsidRPr="00E90251">
        <w:rPr>
          <w:sz w:val="16"/>
        </w:rPr>
        <w:t>dissatisfied</w:t>
      </w:r>
      <w:proofErr w:type="gramEnd"/>
      <w:r w:rsidRPr="00E90251">
        <w:rPr>
          <w:sz w:val="16"/>
        </w:rPr>
        <w:t xml:space="preserve"> regional powers sought to challenge the status quo, their alarmed neighbors turned to the distant American superpower to contain their ambitions. </w:t>
      </w:r>
      <w:r w:rsidRPr="00E90251">
        <w:rPr>
          <w:rStyle w:val="StyleUnderline"/>
        </w:rPr>
        <w:t>The system has depended, however, on will, capacity, and coherence at the heart of the liberal world order. The United States had to be willing and able to play its part as the principal guarantor of the order</w:t>
      </w:r>
      <w:r w:rsidRPr="00E90251">
        <w:rPr>
          <w:sz w:val="16"/>
        </w:rPr>
        <w:t xml:space="preserve">, especially in the military and strategic realm. </w:t>
      </w:r>
      <w:r w:rsidRPr="00E90251">
        <w:rPr>
          <w:rStyle w:val="Emphasis"/>
        </w:rPr>
        <w:t xml:space="preserve">The </w:t>
      </w:r>
      <w:r w:rsidRPr="007864D3">
        <w:rPr>
          <w:rStyle w:val="Emphasis"/>
          <w:highlight w:val="green"/>
        </w:rPr>
        <w:t>order’s ideological</w:t>
      </w:r>
      <w:r w:rsidRPr="00E90251">
        <w:rPr>
          <w:sz w:val="16"/>
        </w:rPr>
        <w:t xml:space="preserve"> and economic </w:t>
      </w:r>
      <w:r w:rsidRPr="007864D3">
        <w:rPr>
          <w:rStyle w:val="Emphasis"/>
          <w:highlight w:val="green"/>
        </w:rPr>
        <w:t>core</w:t>
      </w:r>
      <w:r w:rsidRPr="00E90251">
        <w:rPr>
          <w:rStyle w:val="StyleUnderline"/>
        </w:rPr>
        <w:t>—</w:t>
      </w:r>
      <w:r w:rsidRPr="00E90251">
        <w:rPr>
          <w:sz w:val="16"/>
        </w:rPr>
        <w:t xml:space="preserve">the </w:t>
      </w:r>
      <w:r w:rsidRPr="007864D3">
        <w:rPr>
          <w:rStyle w:val="Emphasis"/>
          <w:highlight w:val="green"/>
        </w:rPr>
        <w:t>democracies</w:t>
      </w:r>
      <w:r w:rsidRPr="00E90251">
        <w:rPr>
          <w:sz w:val="16"/>
        </w:rPr>
        <w:t xml:space="preserve"> of Europe and East Asia and the Pacific—</w:t>
      </w:r>
      <w:r w:rsidRPr="007864D3">
        <w:rPr>
          <w:rStyle w:val="Emphasis"/>
          <w:highlight w:val="green"/>
        </w:rPr>
        <w:t>had to</w:t>
      </w:r>
      <w:r w:rsidRPr="007864D3">
        <w:rPr>
          <w:rStyle w:val="StyleUnderline"/>
          <w:highlight w:val="green"/>
        </w:rPr>
        <w:t xml:space="preserve"> </w:t>
      </w:r>
      <w:r w:rsidRPr="007864D3">
        <w:rPr>
          <w:rStyle w:val="Emphasis"/>
          <w:highlight w:val="green"/>
        </w:rPr>
        <w:t>remain</w:t>
      </w:r>
      <w:r w:rsidRPr="00E90251">
        <w:rPr>
          <w:rStyle w:val="StyleUnderline"/>
        </w:rPr>
        <w:t xml:space="preserve"> relatively </w:t>
      </w:r>
      <w:r w:rsidRPr="007864D3">
        <w:rPr>
          <w:rStyle w:val="Emphasis"/>
          <w:highlight w:val="green"/>
        </w:rPr>
        <w:t>healthy</w:t>
      </w:r>
      <w:r w:rsidRPr="00E90251">
        <w:rPr>
          <w:rStyle w:val="StyleUnderline"/>
        </w:rPr>
        <w:t xml:space="preserve"> and relatively confident. </w:t>
      </w:r>
      <w:r w:rsidRPr="007864D3">
        <w:rPr>
          <w:rStyle w:val="StyleUnderline"/>
          <w:highlight w:val="green"/>
        </w:rPr>
        <w:t>In such circumstances</w:t>
      </w:r>
      <w:r w:rsidRPr="00E90251">
        <w:rPr>
          <w:rStyle w:val="StyleUnderline"/>
        </w:rPr>
        <w:t xml:space="preserve">, the </w:t>
      </w:r>
      <w:r w:rsidRPr="007864D3">
        <w:rPr>
          <w:rStyle w:val="StyleUnderline"/>
          <w:highlight w:val="green"/>
        </w:rPr>
        <w:t>combined political</w:t>
      </w:r>
      <w:r w:rsidRPr="00E90251">
        <w:rPr>
          <w:sz w:val="16"/>
        </w:rPr>
        <w:t xml:space="preserve">, economic, </w:t>
      </w:r>
      <w:r w:rsidRPr="007864D3">
        <w:rPr>
          <w:rStyle w:val="StyleUnderline"/>
          <w:highlight w:val="green"/>
        </w:rPr>
        <w:t>and military power</w:t>
      </w:r>
      <w:r w:rsidRPr="00E90251">
        <w:rPr>
          <w:rStyle w:val="StyleUnderline"/>
        </w:rPr>
        <w:t xml:space="preserve"> of the liberal world </w:t>
      </w:r>
      <w:r w:rsidRPr="007864D3">
        <w:rPr>
          <w:rStyle w:val="StyleUnderline"/>
          <w:highlight w:val="green"/>
        </w:rPr>
        <w:t>would be too great to be</w:t>
      </w:r>
      <w:r w:rsidRPr="00E90251">
        <w:rPr>
          <w:rStyle w:val="StyleUnderline"/>
        </w:rPr>
        <w:t xml:space="preserve"> seriously </w:t>
      </w:r>
      <w:r w:rsidRPr="007864D3">
        <w:rPr>
          <w:rStyle w:val="StyleUnderline"/>
          <w:highlight w:val="green"/>
        </w:rPr>
        <w:t>challenged</w:t>
      </w:r>
      <w:r w:rsidRPr="00E90251">
        <w:rPr>
          <w:sz w:val="16"/>
        </w:rPr>
        <w:t xml:space="preserve"> by the great powers, much less by the smaller dissatisfied powers. </w:t>
      </w:r>
      <w:r w:rsidRPr="007864D3">
        <w:rPr>
          <w:rStyle w:val="StyleUnderline"/>
          <w:highlight w:val="green"/>
        </w:rPr>
        <w:t>In recent years</w:t>
      </w:r>
      <w:r w:rsidRPr="00E90251">
        <w:rPr>
          <w:sz w:val="16"/>
        </w:rPr>
        <w:t xml:space="preserve">, however, </w:t>
      </w:r>
      <w:r w:rsidRPr="00E90251">
        <w:rPr>
          <w:rStyle w:val="StyleUnderline"/>
        </w:rPr>
        <w:t xml:space="preserve">the </w:t>
      </w:r>
      <w:r w:rsidRPr="007864D3">
        <w:rPr>
          <w:rStyle w:val="StyleUnderline"/>
          <w:highlight w:val="green"/>
        </w:rPr>
        <w:t>liberal order has</w:t>
      </w:r>
      <w:r w:rsidRPr="00E90251">
        <w:rPr>
          <w:sz w:val="16"/>
        </w:rPr>
        <w:t xml:space="preserve"> begun to weaken and fracture at the core. As a result of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w:t>
      </w:r>
      <w:r w:rsidRPr="007864D3">
        <w:rPr>
          <w:rStyle w:val="StyleUnderline"/>
          <w:highlight w:val="green"/>
        </w:rPr>
        <w:t>seen</w:t>
      </w:r>
      <w:r w:rsidRPr="00E90251">
        <w:rPr>
          <w:sz w:val="16"/>
        </w:rPr>
        <w:t xml:space="preserve"> the rise of tribalism and nationalism; an increasing focus on the “other” in all societies; and a </w:t>
      </w:r>
      <w:r w:rsidRPr="007864D3">
        <w:rPr>
          <w:rStyle w:val="Emphasis"/>
          <w:highlight w:val="green"/>
        </w:rPr>
        <w:t>loss of confidence in</w:t>
      </w:r>
      <w:r w:rsidRPr="00E90251">
        <w:rPr>
          <w:sz w:val="16"/>
        </w:rPr>
        <w:t xml:space="preserve"> government, in the capitalist system, and in </w:t>
      </w:r>
      <w:r w:rsidRPr="007864D3">
        <w:rPr>
          <w:rStyle w:val="Emphasis"/>
          <w:highlight w:val="green"/>
        </w:rPr>
        <w:t>democracy</w:t>
      </w:r>
      <w:r w:rsidRPr="00E90251">
        <w:rPr>
          <w:sz w:val="16"/>
        </w:rPr>
        <w:t xml:space="preserve">.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w:t>
      </w:r>
      <w:r w:rsidRPr="00E90251">
        <w:rPr>
          <w:rStyle w:val="StyleUnderline"/>
        </w:rPr>
        <w:t xml:space="preserve">crisis of confidence in liberalism coincides with a breakdown of the strategic order. </w:t>
      </w:r>
      <w:r w:rsidRPr="00E90251">
        <w:rPr>
          <w:sz w:val="16"/>
        </w:rPr>
        <w:t xml:space="preserve">In this case, however, </w:t>
      </w:r>
      <w:r w:rsidRPr="007864D3">
        <w:rPr>
          <w:rStyle w:val="Emphasis"/>
          <w:highlight w:val="green"/>
        </w:rPr>
        <w:t>the key variable</w:t>
      </w:r>
      <w:r w:rsidRPr="00E90251">
        <w:rPr>
          <w:sz w:val="16"/>
        </w:rPr>
        <w:t xml:space="preserve"> has not been the United States as the outside power and its willingness, or not, to step in and save or remake an order lost by other powers. Rather it </w:t>
      </w:r>
      <w:r w:rsidRPr="007864D3">
        <w:rPr>
          <w:rStyle w:val="Emphasis"/>
          <w:highlight w:val="green"/>
        </w:rPr>
        <w:t>is the United States’</w:t>
      </w:r>
      <w:r w:rsidRPr="00E90251">
        <w:rPr>
          <w:rStyle w:val="StyleUnderline"/>
        </w:rPr>
        <w:t xml:space="preserve"> own willingness to continue upholding the order that it created and which depends entirely on American power.</w:t>
      </w:r>
      <w:r w:rsidRPr="00E90251">
        <w:rPr>
          <w:sz w:val="16"/>
        </w:rPr>
        <w:t xml:space="preserve"> 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a majority of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w:t>
      </w:r>
      <w:r w:rsidRPr="00E90251">
        <w:rPr>
          <w:rStyle w:val="StyleUnderline"/>
        </w:rPr>
        <w:t xml:space="preserve">The </w:t>
      </w:r>
      <w:r w:rsidRPr="007864D3">
        <w:rPr>
          <w:rStyle w:val="StyleUnderline"/>
          <w:highlight w:val="green"/>
        </w:rPr>
        <w:t xml:space="preserve">weakness of </w:t>
      </w:r>
      <w:r w:rsidRPr="00E90251">
        <w:rPr>
          <w:rStyle w:val="StyleUnderline"/>
        </w:rPr>
        <w:t xml:space="preserve">the </w:t>
      </w:r>
      <w:r w:rsidRPr="007864D3">
        <w:rPr>
          <w:rStyle w:val="StyleUnderline"/>
          <w:highlight w:val="green"/>
        </w:rPr>
        <w:t xml:space="preserve">liberal core </w:t>
      </w:r>
      <w:r w:rsidRPr="00E90251">
        <w:rPr>
          <w:rStyle w:val="StyleUnderline"/>
        </w:rPr>
        <w:t xml:space="preserve">and the abdication by the United States of its global responsibilities </w:t>
      </w:r>
      <w:r w:rsidRPr="007864D3">
        <w:rPr>
          <w:rStyle w:val="StyleUnderline"/>
          <w:highlight w:val="green"/>
        </w:rPr>
        <w:t>will encourage</w:t>
      </w:r>
      <w:r w:rsidRPr="00E90251">
        <w:rPr>
          <w:rStyle w:val="StyleUnderline"/>
        </w:rPr>
        <w:t xml:space="preserve"> more </w:t>
      </w:r>
      <w:r w:rsidRPr="007864D3">
        <w:rPr>
          <w:rStyle w:val="Emphasis"/>
          <w:highlight w:val="green"/>
        </w:rPr>
        <w:t>aggressive revisionism</w:t>
      </w:r>
      <w:r w:rsidRPr="00E90251">
        <w:rPr>
          <w:rStyle w:val="StyleUnderline"/>
        </w:rPr>
        <w:t xml:space="preserve"> by the dissatisfied powers</w:t>
      </w:r>
      <w:r w:rsidRPr="00E90251">
        <w:rPr>
          <w:sz w:val="16"/>
        </w:rPr>
        <w:t xml:space="preserve">,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E90251">
        <w:rPr>
          <w:rStyle w:val="StyleUnderline"/>
        </w:rPr>
        <w:t>History suggests that this is a downward spiral from which it will be difficult to recover absent a major conflict</w:t>
      </w:r>
      <w:r w:rsidRPr="00E90251">
        <w:rPr>
          <w:sz w:val="16"/>
        </w:rPr>
        <w:t xml:space="preserve">.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w:t>
      </w:r>
      <w:proofErr w:type="gramStart"/>
      <w:r w:rsidRPr="00E90251">
        <w:rPr>
          <w:sz w:val="16"/>
        </w:rPr>
        <w:t>adversaries,</w:t>
      </w:r>
      <w:proofErr w:type="gramEnd"/>
      <w:r w:rsidRPr="00E90251">
        <w:rPr>
          <w:sz w:val="16"/>
        </w:rPr>
        <w:t xml:space="preserve">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if and when the great powers that make up the existing power structure, in today’s case, the United States, decide they have had enough. </w:t>
      </w:r>
      <w:r w:rsidRPr="00E90251">
        <w:rPr>
          <w:rStyle w:val="StyleUnderline"/>
        </w:rPr>
        <w:t xml:space="preserve">We know those moments as </w:t>
      </w:r>
      <w:r w:rsidRPr="00E90251">
        <w:rPr>
          <w:rStyle w:val="Emphasis"/>
        </w:rPr>
        <w:t>major power wars</w:t>
      </w:r>
      <w:r w:rsidRPr="00E90251">
        <w:rPr>
          <w:sz w:val="16"/>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w:t>
      </w:r>
      <w:r w:rsidRPr="00E90251">
        <w:rPr>
          <w:rStyle w:val="StyleUnderline"/>
        </w:rPr>
        <w:t xml:space="preserve">The </w:t>
      </w:r>
      <w:r w:rsidRPr="007864D3">
        <w:rPr>
          <w:rStyle w:val="StyleUnderline"/>
          <w:highlight w:val="green"/>
        </w:rPr>
        <w:t xml:space="preserve">best way to avoid </w:t>
      </w:r>
      <w:r w:rsidRPr="007864D3">
        <w:rPr>
          <w:rStyle w:val="Emphasis"/>
          <w:highlight w:val="green"/>
        </w:rPr>
        <w:t>great power clashes</w:t>
      </w:r>
      <w:r w:rsidRPr="007864D3">
        <w:rPr>
          <w:rStyle w:val="StyleUnderline"/>
          <w:highlight w:val="green"/>
        </w:rPr>
        <w:t xml:space="preserve"> is to </w:t>
      </w:r>
      <w:r w:rsidRPr="007864D3">
        <w:rPr>
          <w:rStyle w:val="Emphasis"/>
          <w:highlight w:val="green"/>
        </w:rPr>
        <w:t>make</w:t>
      </w:r>
      <w:r w:rsidRPr="00E90251">
        <w:rPr>
          <w:rStyle w:val="StyleUnderline"/>
        </w:rPr>
        <w:t xml:space="preserve"> the </w:t>
      </w:r>
      <w:r w:rsidRPr="007864D3">
        <w:rPr>
          <w:rStyle w:val="Emphasis"/>
          <w:highlight w:val="green"/>
        </w:rPr>
        <w:t>U.S. position clear</w:t>
      </w:r>
      <w:r w:rsidRPr="00E90251">
        <w:rPr>
          <w:rStyle w:val="StyleUnderline"/>
        </w:rPr>
        <w:t xml:space="preserve"> from the outset. That position should be </w:t>
      </w:r>
      <w:r w:rsidRPr="007864D3">
        <w:rPr>
          <w:rStyle w:val="StyleUnderline"/>
          <w:highlight w:val="green"/>
        </w:rPr>
        <w:t>that</w:t>
      </w:r>
      <w:r w:rsidRPr="00E90251">
        <w:rPr>
          <w:rStyle w:val="StyleUnderline"/>
        </w:rPr>
        <w:t xml:space="preserve"> the </w:t>
      </w:r>
      <w:r w:rsidRPr="007864D3">
        <w:rPr>
          <w:rStyle w:val="Emphasis"/>
          <w:highlight w:val="green"/>
        </w:rPr>
        <w:t>U</w:t>
      </w:r>
      <w:r w:rsidRPr="00E90251">
        <w:rPr>
          <w:rStyle w:val="StyleUnderline"/>
        </w:rPr>
        <w:t xml:space="preserve">nited </w:t>
      </w:r>
      <w:r w:rsidRPr="007864D3">
        <w:rPr>
          <w:rStyle w:val="Emphasis"/>
          <w:highlight w:val="green"/>
        </w:rPr>
        <w:t>S</w:t>
      </w:r>
      <w:r w:rsidRPr="00E90251">
        <w:rPr>
          <w:rStyle w:val="StyleUnderline"/>
        </w:rPr>
        <w:t xml:space="preserve">tates </w:t>
      </w:r>
      <w:r w:rsidRPr="007864D3">
        <w:rPr>
          <w:rStyle w:val="StyleUnderline"/>
          <w:highlight w:val="green"/>
        </w:rPr>
        <w:t>welcomes competition of</w:t>
      </w:r>
      <w:r w:rsidRPr="00E90251">
        <w:rPr>
          <w:rStyle w:val="StyleUnderline"/>
        </w:rPr>
        <w:t xml:space="preserve"> a certain kind</w:t>
      </w:r>
      <w:r w:rsidRPr="00E90251">
        <w:rPr>
          <w:sz w:val="16"/>
        </w:rPr>
        <w:t>. Great powers compete across multiple planes—</w:t>
      </w:r>
      <w:r w:rsidRPr="007864D3">
        <w:rPr>
          <w:rStyle w:val="Emphasis"/>
          <w:highlight w:val="green"/>
        </w:rPr>
        <w:t>economic, ideological, and political</w:t>
      </w:r>
      <w:r w:rsidRPr="00E90251">
        <w:rPr>
          <w:sz w:val="16"/>
        </w:rPr>
        <w:t xml:space="preserve">,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E90251">
        <w:rPr>
          <w:rStyle w:val="StyleUnderline"/>
        </w:rPr>
        <w:t>But security competition is different</w:t>
      </w:r>
      <w:r w:rsidRPr="00E90251">
        <w:rPr>
          <w:sz w:val="16"/>
        </w:rPr>
        <w:t xml:space="preserve">.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w:t>
      </w:r>
      <w:r w:rsidRPr="00E90251">
        <w:rPr>
          <w:rStyle w:val="StyleUnderline"/>
        </w:rPr>
        <w:t xml:space="preserve">If history is any guide, the </w:t>
      </w:r>
      <w:r w:rsidRPr="007864D3">
        <w:rPr>
          <w:rStyle w:val="Emphasis"/>
          <w:highlight w:val="green"/>
        </w:rPr>
        <w:t>next four years are the critical inflection point</w:t>
      </w:r>
      <w:r w:rsidRPr="00E90251">
        <w:rPr>
          <w:rStyle w:val="StyleUnderline"/>
        </w:rPr>
        <w:t xml:space="preserve">. The </w:t>
      </w:r>
      <w:r w:rsidRPr="007864D3">
        <w:rPr>
          <w:rStyle w:val="Emphasis"/>
          <w:highlight w:val="green"/>
        </w:rPr>
        <w:t>rest of the world will take its cue from</w:t>
      </w:r>
      <w:r w:rsidRPr="00E90251">
        <w:rPr>
          <w:rStyle w:val="StyleUnderline"/>
        </w:rPr>
        <w:t xml:space="preserve"> the early actions of </w:t>
      </w:r>
      <w:r w:rsidRPr="007864D3">
        <w:rPr>
          <w:rStyle w:val="Emphasis"/>
          <w:highlight w:val="green"/>
        </w:rPr>
        <w:t>the new administration</w:t>
      </w:r>
      <w:r w:rsidRPr="00E90251">
        <w:rPr>
          <w:sz w:val="16"/>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w:t>
      </w:r>
      <w:r w:rsidRPr="00E90251">
        <w:rPr>
          <w:rStyle w:val="StyleUnderline"/>
        </w:rPr>
        <w:t>the collapse of the world order, with all that entails, may not be far off.</w:t>
      </w:r>
    </w:p>
    <w:p w:rsidR="00ED3619" w:rsidRPr="00E90251" w:rsidRDefault="00ED3619" w:rsidP="00ED3619">
      <w:pPr>
        <w:pStyle w:val="Heading3"/>
        <w:rPr>
          <w:rFonts w:cs="Arial"/>
        </w:rPr>
      </w:pPr>
      <w:r w:rsidRPr="00E90251">
        <w:rPr>
          <w:rFonts w:cs="Arial"/>
        </w:rPr>
        <w:t>Impact---Proliferation</w:t>
      </w:r>
    </w:p>
    <w:p w:rsidR="00ED3619" w:rsidRPr="00E90251" w:rsidRDefault="00ED3619" w:rsidP="00ED3619">
      <w:pPr>
        <w:pStyle w:val="Heading4"/>
        <w:rPr>
          <w:rFonts w:cs="Arial"/>
        </w:rPr>
      </w:pPr>
      <w:r w:rsidRPr="00E90251">
        <w:rPr>
          <w:rFonts w:cs="Arial"/>
        </w:rPr>
        <w:t xml:space="preserve">Trump foolishness destroys deterrence cred – causes global prolif and nuclear escalation. </w:t>
      </w:r>
    </w:p>
    <w:p w:rsidR="00ED3619" w:rsidRPr="00E90251" w:rsidRDefault="00ED3619" w:rsidP="00ED3619">
      <w:pPr>
        <w:rPr>
          <w:sz w:val="14"/>
        </w:rPr>
      </w:pPr>
      <w:proofErr w:type="gramStart"/>
      <w:r w:rsidRPr="00E90251">
        <w:rPr>
          <w:rStyle w:val="Style13ptBold"/>
        </w:rPr>
        <w:t>Murray 17</w:t>
      </w:r>
      <w:r w:rsidRPr="00E90251">
        <w:rPr>
          <w:sz w:val="14"/>
        </w:rPr>
        <w:t xml:space="preserve"> (3/15, Lori, adjunct senior fellow at the Council on Foreign Relations.</w:t>
      </w:r>
      <w:proofErr w:type="gramEnd"/>
      <w:r w:rsidRPr="00E90251">
        <w:rPr>
          <w:sz w:val="14"/>
        </w:rPr>
        <w:t xml:space="preserve"> She most recently held the distinguished chair for national security at the U.S. Naval Academy. She served as special advisor to the president on the Chemical Weapons Convention and is also a former assistant director of the U.S. Arms Control and Disarmament Agency at the State Department, “Trump’s ‘Deterrence Bounce’ and the Dangers of Shock-Jock Diplomacy”, http://foreignpolicy.com/2017/03/15/trumps-deterrence-bounce-and-the-dangers-of-shock-jock-diplomacy/)</w:t>
      </w:r>
    </w:p>
    <w:p w:rsidR="00ED3619" w:rsidRPr="00E90251" w:rsidRDefault="00ED3619" w:rsidP="00ED3619">
      <w:pPr>
        <w:rPr>
          <w:sz w:val="14"/>
        </w:rPr>
      </w:pPr>
      <w:r w:rsidRPr="00E90251">
        <w:rPr>
          <w:sz w:val="14"/>
        </w:rPr>
        <w:t xml:space="preserve">But </w:t>
      </w:r>
      <w:r w:rsidRPr="00E90251">
        <w:rPr>
          <w:rStyle w:val="StyleUnderline"/>
        </w:rPr>
        <w:t>the president’s undisciplined and unwieldy conduct of foreign policy threatens to undermine</w:t>
      </w:r>
      <w:r w:rsidRPr="00E90251">
        <w:rPr>
          <w:sz w:val="14"/>
        </w:rPr>
        <w:t xml:space="preserve"> all this </w:t>
      </w:r>
      <w:r w:rsidRPr="00E90251">
        <w:rPr>
          <w:rStyle w:val="StyleUnderline"/>
        </w:rPr>
        <w:t>potential progress</w:t>
      </w:r>
      <w:r w:rsidRPr="00E90251">
        <w:rPr>
          <w:sz w:val="14"/>
        </w:rPr>
        <w:t xml:space="preserve">. </w:t>
      </w:r>
      <w:r w:rsidRPr="00E90251">
        <w:rPr>
          <w:rStyle w:val="StyleUnderline"/>
        </w:rPr>
        <w:t>His shock-jock diplomacy</w:t>
      </w:r>
      <w:r w:rsidRPr="00E90251">
        <w:rPr>
          <w:sz w:val="14"/>
        </w:rPr>
        <w:t xml:space="preserve"> has </w:t>
      </w:r>
      <w:r w:rsidRPr="00E90251">
        <w:rPr>
          <w:rStyle w:val="StyleUnderline"/>
        </w:rPr>
        <w:t>included discursive tweets</w:t>
      </w:r>
      <w:r w:rsidRPr="00E90251">
        <w:rPr>
          <w:sz w:val="14"/>
        </w:rPr>
        <w:t xml:space="preserve">, </w:t>
      </w:r>
      <w:r w:rsidRPr="00E90251">
        <w:rPr>
          <w:rStyle w:val="StyleUnderline"/>
        </w:rPr>
        <w:t>unfiltered statements</w:t>
      </w:r>
      <w:r w:rsidRPr="00E90251">
        <w:rPr>
          <w:sz w:val="14"/>
        </w:rPr>
        <w:t xml:space="preserve"> in press interviews, </w:t>
      </w:r>
      <w:proofErr w:type="gramStart"/>
      <w:r w:rsidRPr="00E90251">
        <w:rPr>
          <w:rStyle w:val="StyleUnderline"/>
        </w:rPr>
        <w:t>freewheeling</w:t>
      </w:r>
      <w:proofErr w:type="gramEnd"/>
      <w:r w:rsidRPr="00E90251">
        <w:rPr>
          <w:rStyle w:val="StyleUnderline"/>
        </w:rPr>
        <w:t xml:space="preserve"> phone calls</w:t>
      </w:r>
      <w:r w:rsidRPr="00E90251">
        <w:rPr>
          <w:sz w:val="14"/>
        </w:rPr>
        <w:t xml:space="preserve"> with world leaders, </w:t>
      </w:r>
      <w:r w:rsidRPr="00E90251">
        <w:rPr>
          <w:rStyle w:val="StyleUnderline"/>
        </w:rPr>
        <w:t>critical national security decisions made over dinners</w:t>
      </w:r>
      <w:r w:rsidRPr="00E90251">
        <w:rPr>
          <w:sz w:val="14"/>
        </w:rPr>
        <w:t xml:space="preserve">, </w:t>
      </w:r>
      <w:r w:rsidRPr="00E90251">
        <w:rPr>
          <w:rStyle w:val="StyleUnderline"/>
        </w:rPr>
        <w:t>and meetings with foreign leaders without the</w:t>
      </w:r>
      <w:r w:rsidRPr="00E90251">
        <w:rPr>
          <w:sz w:val="14"/>
        </w:rPr>
        <w:t xml:space="preserve"> engagement of the </w:t>
      </w:r>
      <w:r w:rsidRPr="00E90251">
        <w:rPr>
          <w:rStyle w:val="StyleUnderline"/>
        </w:rPr>
        <w:t>State Department</w:t>
      </w:r>
      <w:r w:rsidRPr="00E90251">
        <w:rPr>
          <w:sz w:val="14"/>
        </w:rPr>
        <w:t xml:space="preserve">. </w:t>
      </w:r>
      <w:r w:rsidRPr="00E90251">
        <w:rPr>
          <w:rStyle w:val="StyleUnderline"/>
        </w:rPr>
        <w:t xml:space="preserve">This has caused </w:t>
      </w:r>
      <w:r w:rsidRPr="00E90251">
        <w:rPr>
          <w:rStyle w:val="Emphasis"/>
        </w:rPr>
        <w:t>widespread confusion</w:t>
      </w:r>
      <w:r w:rsidRPr="00E90251">
        <w:rPr>
          <w:sz w:val="14"/>
        </w:rPr>
        <w:t xml:space="preserve"> within the U.S. government, </w:t>
      </w:r>
      <w:r w:rsidRPr="00E90251">
        <w:rPr>
          <w:rStyle w:val="StyleUnderline"/>
        </w:rPr>
        <w:t>among allies</w:t>
      </w:r>
      <w:r w:rsidRPr="00E90251">
        <w:rPr>
          <w:sz w:val="14"/>
        </w:rPr>
        <w:t xml:space="preserve"> whose support we need on a broad range of issues </w:t>
      </w:r>
      <w:r w:rsidRPr="00E90251">
        <w:rPr>
          <w:rStyle w:val="StyleUnderline"/>
        </w:rPr>
        <w:t>and among adversaries</w:t>
      </w:r>
      <w:r w:rsidRPr="00E90251">
        <w:rPr>
          <w:sz w:val="14"/>
        </w:rPr>
        <w:t xml:space="preserve"> </w:t>
      </w:r>
      <w:r w:rsidRPr="00E90251">
        <w:rPr>
          <w:rStyle w:val="StyleUnderline"/>
        </w:rPr>
        <w:t xml:space="preserve">who may </w:t>
      </w:r>
      <w:r w:rsidRPr="00E90251">
        <w:rPr>
          <w:rStyle w:val="Emphasis"/>
        </w:rPr>
        <w:t>dangerously misunderstand</w:t>
      </w:r>
      <w:r w:rsidRPr="00E90251">
        <w:rPr>
          <w:rStyle w:val="StyleUnderline"/>
        </w:rPr>
        <w:t xml:space="preserve"> our intentions.</w:t>
      </w:r>
      <w:r w:rsidRPr="00E90251">
        <w:rPr>
          <w:sz w:val="14"/>
        </w:rPr>
        <w:t xml:space="preserve"> Most importantly, </w:t>
      </w:r>
      <w:r w:rsidRPr="00E90251">
        <w:rPr>
          <w:rStyle w:val="StyleUnderline"/>
        </w:rPr>
        <w:t>it has undermined U.S. leadership as a beacon for democracy</w:t>
      </w:r>
      <w:r w:rsidRPr="00E90251">
        <w:rPr>
          <w:sz w:val="14"/>
        </w:rPr>
        <w:t xml:space="preserve"> and individual freedoms at a time when the greatest challenge to our values comes from authoritarian, autocratic regimes. Perhaps one of the lowest points over the past 50 days was the president’s remark equating U.S. actions with Russian President Vladimir Putin’s murderous thuggery. Dangerous at any time and by any standard, </w:t>
      </w:r>
      <w:r w:rsidRPr="00E90251">
        <w:rPr>
          <w:rStyle w:val="StyleUnderline"/>
        </w:rPr>
        <w:t xml:space="preserve">this type of </w:t>
      </w:r>
      <w:r w:rsidRPr="00E90251">
        <w:rPr>
          <w:rStyle w:val="Emphasis"/>
        </w:rPr>
        <w:t>undisciplined</w:t>
      </w:r>
      <w:r w:rsidRPr="00E90251">
        <w:rPr>
          <w:rStyle w:val="StyleUnderline"/>
        </w:rPr>
        <w:t xml:space="preserve"> and </w:t>
      </w:r>
      <w:r w:rsidRPr="00E90251">
        <w:rPr>
          <w:rStyle w:val="Emphasis"/>
        </w:rPr>
        <w:t>unwieldy</w:t>
      </w:r>
      <w:r w:rsidRPr="00E90251">
        <w:rPr>
          <w:rStyle w:val="StyleUnderline"/>
        </w:rPr>
        <w:t xml:space="preserve"> approach</w:t>
      </w:r>
      <w:r w:rsidRPr="00E90251">
        <w:rPr>
          <w:sz w:val="14"/>
        </w:rPr>
        <w:t xml:space="preserve"> </w:t>
      </w:r>
      <w:r w:rsidRPr="00E90251">
        <w:rPr>
          <w:rStyle w:val="StyleUnderline"/>
        </w:rPr>
        <w:t xml:space="preserve">to American diplomacy risks </w:t>
      </w:r>
      <w:r w:rsidRPr="00E90251">
        <w:rPr>
          <w:rStyle w:val="Emphasis"/>
        </w:rPr>
        <w:t>cataclysmic miscalculation</w:t>
      </w:r>
      <w:r w:rsidRPr="00E90251">
        <w:rPr>
          <w:rStyle w:val="StyleUnderline"/>
        </w:rPr>
        <w:t xml:space="preserve"> by friends and foes</w:t>
      </w:r>
      <w:r w:rsidRPr="00E90251">
        <w:rPr>
          <w:sz w:val="14"/>
        </w:rPr>
        <w:t xml:space="preserve">. At best, </w:t>
      </w:r>
      <w:r w:rsidRPr="00E90251">
        <w:rPr>
          <w:rStyle w:val="StyleUnderline"/>
        </w:rPr>
        <w:t>this undisciplined conduct of policy can only result in</w:t>
      </w:r>
      <w:r w:rsidRPr="00E90251">
        <w:rPr>
          <w:sz w:val="14"/>
        </w:rPr>
        <w:t xml:space="preserve"> a </w:t>
      </w:r>
      <w:r w:rsidRPr="00E90251">
        <w:rPr>
          <w:rStyle w:val="StyleUnderline"/>
        </w:rPr>
        <w:t>loss of respect for Washington’s leadership</w:t>
      </w:r>
      <w:r w:rsidRPr="00E90251">
        <w:rPr>
          <w:sz w:val="14"/>
        </w:rPr>
        <w:t xml:space="preserve">, </w:t>
      </w:r>
      <w:r w:rsidRPr="00E90251">
        <w:rPr>
          <w:rStyle w:val="Emphasis"/>
        </w:rPr>
        <w:t>leaving a vacuum for more nefarious actors</w:t>
      </w:r>
      <w:r w:rsidRPr="00E90251">
        <w:rPr>
          <w:sz w:val="14"/>
        </w:rPr>
        <w:t xml:space="preserve"> to fill. At worst, </w:t>
      </w:r>
      <w:r w:rsidRPr="00E90251">
        <w:rPr>
          <w:rStyle w:val="StyleUnderline"/>
        </w:rPr>
        <w:t xml:space="preserve">it can result in the </w:t>
      </w:r>
      <w:r w:rsidRPr="00E90251">
        <w:rPr>
          <w:rStyle w:val="Emphasis"/>
        </w:rPr>
        <w:t>increased spread of weapons of mass destruction among allies, as well as foes</w:t>
      </w:r>
      <w:r w:rsidRPr="00E90251">
        <w:rPr>
          <w:sz w:val="14"/>
        </w:rPr>
        <w:t xml:space="preserve">, </w:t>
      </w:r>
      <w:r w:rsidRPr="00E90251">
        <w:rPr>
          <w:rStyle w:val="StyleUnderline"/>
        </w:rPr>
        <w:t xml:space="preserve">and miscalculation raising the risk of conflict and </w:t>
      </w:r>
      <w:r w:rsidRPr="00E90251">
        <w:rPr>
          <w:rStyle w:val="Emphasis"/>
        </w:rPr>
        <w:t>escalation to an unthinkable nuclear conflict</w:t>
      </w:r>
      <w:r w:rsidRPr="00E90251">
        <w:rPr>
          <w:sz w:val="14"/>
        </w:rPr>
        <w:t>.</w:t>
      </w:r>
    </w:p>
    <w:p w:rsidR="00ED3619" w:rsidRPr="00E90251" w:rsidRDefault="00ED3619" w:rsidP="00ED3619"/>
    <w:p w:rsidR="00ED3619" w:rsidRPr="00E90251" w:rsidRDefault="00ED3619" w:rsidP="00ED3619">
      <w:pPr>
        <w:pStyle w:val="Heading4"/>
        <w:rPr>
          <w:rFonts w:cs="Arial"/>
        </w:rPr>
      </w:pPr>
      <w:r w:rsidRPr="00E90251">
        <w:rPr>
          <w:rFonts w:cs="Arial"/>
        </w:rPr>
        <w:t>Prolif causes extinction</w:t>
      </w:r>
    </w:p>
    <w:p w:rsidR="00ED3619" w:rsidRPr="00E90251" w:rsidRDefault="00ED3619" w:rsidP="00ED3619">
      <w:pPr>
        <w:pStyle w:val="tiny"/>
        <w:rPr>
          <w:rFonts w:ascii="Arial" w:hAnsi="Arial" w:cs="Arial"/>
        </w:rPr>
      </w:pPr>
      <w:r w:rsidRPr="00E90251">
        <w:rPr>
          <w:rStyle w:val="Style13ptBold"/>
          <w:rFonts w:ascii="Arial" w:hAnsi="Arial" w:cs="Arial"/>
        </w:rPr>
        <w:t>Utgoff 2</w:t>
      </w:r>
      <w:r w:rsidRPr="00E90251">
        <w:rPr>
          <w:rFonts w:ascii="Arial" w:hAnsi="Arial" w:cs="Arial"/>
        </w:rPr>
        <w:t xml:space="preserve"> (Deputy Director of the Strategy Forces, and Resources Division of the Institute for Defense Analyses, Victor, “Proliferation, Missile Defence, and American Ambitions,” Survival, Volume 44, Number 2, </w:t>
      </w:r>
      <w:proofErr w:type="gramStart"/>
      <w:r w:rsidRPr="00E90251">
        <w:rPr>
          <w:rFonts w:ascii="Arial" w:hAnsi="Arial" w:cs="Arial"/>
        </w:rPr>
        <w:t>Summer</w:t>
      </w:r>
      <w:proofErr w:type="gramEnd"/>
      <w:r w:rsidRPr="00E90251">
        <w:rPr>
          <w:rFonts w:ascii="Arial" w:hAnsi="Arial" w:cs="Arial"/>
        </w:rPr>
        <w:t>)</w:t>
      </w:r>
    </w:p>
    <w:p w:rsidR="00ED3619" w:rsidRPr="00E90251" w:rsidRDefault="00ED3619" w:rsidP="00ED3619">
      <w:pPr>
        <w:pStyle w:val="tiny"/>
        <w:rPr>
          <w:rStyle w:val="underlinedChar"/>
          <w:rFonts w:ascii="Arial" w:hAnsi="Arial" w:cs="Arial"/>
          <w:b/>
        </w:rPr>
      </w:pPr>
      <w:r w:rsidRPr="00E90251">
        <w:rPr>
          <w:rFonts w:ascii="Arial" w:hAnsi="Arial" w:cs="Arial"/>
        </w:rPr>
        <w:t xml:space="preserve">First, the dynamics of getting to </w:t>
      </w:r>
      <w:r w:rsidRPr="00E90251">
        <w:rPr>
          <w:rStyle w:val="underlinedChar"/>
          <w:rFonts w:ascii="Arial" w:hAnsi="Arial" w:cs="Arial"/>
          <w:b/>
        </w:rPr>
        <w:t>a highly proliferated world could be very dangerous</w:t>
      </w:r>
      <w:r w:rsidRPr="00E90251">
        <w:rPr>
          <w:rFonts w:ascii="Arial" w:hAnsi="Arial" w:cs="Arial"/>
        </w:rPr>
        <w:t xml:space="preserve">. Proliferating </w:t>
      </w:r>
      <w:r w:rsidRPr="00E90251">
        <w:rPr>
          <w:rStyle w:val="underlinedChar"/>
          <w:rFonts w:ascii="Arial" w:hAnsi="Arial" w:cs="Arial"/>
          <w:b/>
        </w:rPr>
        <w:t>states will feel great pressures to obtain</w:t>
      </w:r>
      <w:r w:rsidRPr="00E90251">
        <w:rPr>
          <w:rStyle w:val="underlinedChar"/>
          <w:rFonts w:ascii="Arial" w:hAnsi="Arial" w:cs="Arial"/>
        </w:rPr>
        <w:t xml:space="preserve"> </w:t>
      </w:r>
      <w:r w:rsidRPr="00E90251">
        <w:rPr>
          <w:rFonts w:ascii="Arial" w:hAnsi="Arial" w:cs="Arial"/>
        </w:rPr>
        <w:t xml:space="preserve">nuclear </w:t>
      </w:r>
      <w:r w:rsidRPr="00E90251">
        <w:rPr>
          <w:rStyle w:val="underlinedChar"/>
          <w:rFonts w:ascii="Arial" w:hAnsi="Arial" w:cs="Arial"/>
          <w:b/>
        </w:rPr>
        <w:t>weapons</w:t>
      </w:r>
      <w:r w:rsidRPr="00E90251">
        <w:rPr>
          <w:rStyle w:val="underlinedChar"/>
          <w:rFonts w:ascii="Arial" w:hAnsi="Arial" w:cs="Arial"/>
        </w:rPr>
        <w:t xml:space="preserve"> </w:t>
      </w:r>
      <w:r w:rsidRPr="00E90251">
        <w:rPr>
          <w:rFonts w:ascii="Arial" w:hAnsi="Arial" w:cs="Arial"/>
        </w:rPr>
        <w:t xml:space="preserve">and delivery systems </w:t>
      </w:r>
      <w:r w:rsidRPr="00E90251">
        <w:rPr>
          <w:rStyle w:val="underlinedChar"/>
          <w:rFonts w:ascii="Arial" w:hAnsi="Arial" w:cs="Arial"/>
          <w:b/>
        </w:rPr>
        <w:t>before any</w:t>
      </w:r>
      <w:r w:rsidRPr="00E90251">
        <w:rPr>
          <w:rStyle w:val="underlinedChar"/>
          <w:rFonts w:ascii="Arial" w:hAnsi="Arial" w:cs="Arial"/>
        </w:rPr>
        <w:t xml:space="preserve"> </w:t>
      </w:r>
      <w:r w:rsidRPr="00E90251">
        <w:rPr>
          <w:rFonts w:ascii="Arial" w:hAnsi="Arial" w:cs="Arial"/>
        </w:rPr>
        <w:t xml:space="preserve">potential </w:t>
      </w:r>
      <w:r w:rsidRPr="00E90251">
        <w:rPr>
          <w:rStyle w:val="underlinedChar"/>
          <w:rFonts w:ascii="Arial" w:hAnsi="Arial" w:cs="Arial"/>
          <w:b/>
        </w:rPr>
        <w:t>opponent does. Those who succeed</w:t>
      </w:r>
      <w:r w:rsidRPr="00E90251">
        <w:rPr>
          <w:rStyle w:val="underlinedChar"/>
          <w:rFonts w:ascii="Arial" w:hAnsi="Arial" w:cs="Arial"/>
        </w:rPr>
        <w:t xml:space="preserve"> </w:t>
      </w:r>
      <w:r w:rsidRPr="00E90251">
        <w:rPr>
          <w:rFonts w:ascii="Arial" w:hAnsi="Arial" w:cs="Arial"/>
        </w:rPr>
        <w:t xml:space="preserve">in outracing an opponent </w:t>
      </w:r>
      <w:r w:rsidRPr="00E90251">
        <w:rPr>
          <w:rStyle w:val="underlinedChar"/>
          <w:rFonts w:ascii="Arial" w:hAnsi="Arial" w:cs="Arial"/>
          <w:b/>
        </w:rPr>
        <w:t>may consider preemptive nuclear war before the opponent becomes capable of nuclear retaliation</w:t>
      </w:r>
      <w:r w:rsidRPr="00E90251">
        <w:rPr>
          <w:rFonts w:ascii="Arial" w:hAnsi="Arial" w:cs="Arial"/>
        </w:rPr>
        <w:t xml:space="preserve">. 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Fifty or more nations capable of launching nuclear weapons </w:t>
      </w:r>
      <w:proofErr w:type="gramStart"/>
      <w:r w:rsidRPr="00E90251">
        <w:rPr>
          <w:rFonts w:ascii="Arial" w:hAnsi="Arial" w:cs="Arial"/>
        </w:rPr>
        <w:t>means</w:t>
      </w:r>
      <w:proofErr w:type="gramEnd"/>
      <w:r w:rsidRPr="00E90251">
        <w:rPr>
          <w:rFonts w:ascii="Arial" w:hAnsi="Arial" w:cs="Arial"/>
        </w:rPr>
        <w:t xml:space="preserve"> that </w:t>
      </w:r>
      <w:r w:rsidRPr="00E90251">
        <w:rPr>
          <w:rStyle w:val="underlinedChar"/>
          <w:rFonts w:ascii="Arial" w:hAnsi="Arial" w:cs="Arial"/>
          <w:b/>
        </w:rPr>
        <w:t>the risk of nuclear accidents</w:t>
      </w:r>
      <w:r w:rsidRPr="00E90251">
        <w:rPr>
          <w:rFonts w:ascii="Arial" w:hAnsi="Arial" w:cs="Arial"/>
        </w:rPr>
        <w:t xml:space="preserve"> that could cause serious damage not only to their own populations and environments, but those of others, </w:t>
      </w:r>
      <w:r w:rsidRPr="00E90251">
        <w:rPr>
          <w:rStyle w:val="underlinedChar"/>
          <w:rFonts w:ascii="Arial" w:hAnsi="Arial" w:cs="Arial"/>
          <w:b/>
        </w:rPr>
        <w:t>is hugely increased</w:t>
      </w:r>
      <w:r w:rsidRPr="00E90251">
        <w:rPr>
          <w:rFonts w:ascii="Arial" w:hAnsi="Arial" w:cs="Arial"/>
        </w:rPr>
        <w:t xml:space="preserve">. The chances of such weapons falling into the hands of renegade military units or terrorists is far greater, as is the number of nations carrying out hazardous manufacturing and storage activities. </w:t>
      </w:r>
      <w:proofErr w:type="gramStart"/>
      <w:r w:rsidRPr="00E90251">
        <w:rPr>
          <w:rFonts w:ascii="Arial" w:hAnsi="Arial" w:cs="Arial"/>
        </w:rPr>
        <w:t>Worse still, in a highly proliferated world there would be more frequent opportunities for the use of nuclear weapons.</w:t>
      </w:r>
      <w:proofErr w:type="gramEnd"/>
      <w:r w:rsidRPr="00E90251">
        <w:rPr>
          <w:rFonts w:ascii="Arial" w:hAnsi="Arial" w:cs="Arial"/>
        </w:rPr>
        <w:t xml:space="preserve"> And more frequent opportunities means shorter expected times between conflicts in which nuclear weapons get used, unless the probability of use at any opportunity is actually zero. To be sure, </w:t>
      </w:r>
      <w:r w:rsidRPr="00E90251">
        <w:rPr>
          <w:rStyle w:val="underlinedChar"/>
          <w:rFonts w:ascii="Arial" w:hAnsi="Arial" w:cs="Arial"/>
        </w:rPr>
        <w:t>some theorists</w:t>
      </w:r>
      <w:r w:rsidRPr="00E90251">
        <w:rPr>
          <w:rFonts w:ascii="Arial" w:hAnsi="Arial" w:cs="Arial"/>
        </w:rPr>
        <w:t xml:space="preserve"> on nuclear deterrence appear to </w:t>
      </w:r>
      <w:r w:rsidRPr="00E90251">
        <w:rPr>
          <w:rStyle w:val="underlinedChar"/>
          <w:rFonts w:ascii="Arial" w:hAnsi="Arial" w:cs="Arial"/>
        </w:rPr>
        <w:t>think that</w:t>
      </w:r>
      <w:r w:rsidRPr="00E90251">
        <w:rPr>
          <w:rFonts w:ascii="Arial" w:hAnsi="Arial" w:cs="Arial"/>
        </w:rPr>
        <w:t xml:space="preserve"> in any confrontation between two states known to have reliable nuclear capabilities, </w:t>
      </w:r>
      <w:r w:rsidRPr="00E90251">
        <w:rPr>
          <w:rStyle w:val="underlinedChar"/>
          <w:rFonts w:ascii="Arial" w:hAnsi="Arial" w:cs="Arial"/>
        </w:rPr>
        <w:t>the probability of nuclear weapons being used is zero</w:t>
      </w:r>
      <w:r w:rsidRPr="00E90251">
        <w:rPr>
          <w:rFonts w:ascii="Arial" w:hAnsi="Arial" w:cs="Arial"/>
        </w:rPr>
        <w:t xml:space="preserve"> .3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w:t>
      </w:r>
      <w:r w:rsidRPr="00E90251">
        <w:rPr>
          <w:rStyle w:val="underlinedChar"/>
          <w:rFonts w:ascii="Arial" w:hAnsi="Arial" w:cs="Arial"/>
        </w:rPr>
        <w:t>History and human nature, however, suggest that they are almost surely wrong</w:t>
      </w:r>
      <w:r w:rsidRPr="00E90251">
        <w:rPr>
          <w:rFonts w:ascii="Arial" w:hAnsi="Arial" w:cs="Arial"/>
        </w:rPr>
        <w:t xml:space="preserve">. History includes instances in which </w:t>
      </w:r>
      <w:r w:rsidRPr="00E90251">
        <w:rPr>
          <w:rStyle w:val="underlinedChar"/>
          <w:rFonts w:ascii="Arial" w:hAnsi="Arial" w:cs="Arial"/>
        </w:rPr>
        <w:t>states known to possess nuclear weapons did engage in direct conventional conflict</w:t>
      </w:r>
      <w:r w:rsidRPr="00E90251">
        <w:rPr>
          <w:rFonts w:ascii="Arial" w:hAnsi="Arial" w:cs="Arial"/>
        </w:rPr>
        <w:t xml:space="preserve">.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w:t>
      </w:r>
      <w:r w:rsidRPr="00E90251">
        <w:rPr>
          <w:rStyle w:val="underlinedChar"/>
          <w:rFonts w:ascii="Arial" w:hAnsi="Arial" w:cs="Arial"/>
        </w:rPr>
        <w:t>Egypt attacked Israel</w:t>
      </w:r>
      <w:r w:rsidRPr="00E90251">
        <w:rPr>
          <w:rFonts w:ascii="Arial" w:hAnsi="Arial" w:cs="Arial"/>
        </w:rPr>
        <w:t xml:space="preserve">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4 And Japan's war minister, during debates on how to respond to the American atomic bombing, suggested 'Would it not be wondrous for the whole nation to be destroyed like a beautiful flower?'5 If leaders are willing to engage in conflict with nuclear-armed nations, use of nuclear weapons in any particular instance may not be likely, but its probability would still be dangerously significant. In particular, human nature suggests that </w:t>
      </w:r>
      <w:r w:rsidRPr="00E90251">
        <w:rPr>
          <w:rStyle w:val="underlinedChar"/>
          <w:rFonts w:ascii="Arial" w:hAnsi="Arial" w:cs="Arial"/>
          <w:b/>
        </w:rPr>
        <w:t>the threat of retaliation with nuclear weapons is not a reliable</w:t>
      </w:r>
      <w:r w:rsidRPr="00E90251">
        <w:rPr>
          <w:rFonts w:ascii="Arial" w:hAnsi="Arial" w:cs="Arial"/>
        </w:rPr>
        <w:t xml:space="preserv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Instead, like other human beings, </w:t>
      </w:r>
      <w:r w:rsidRPr="00E90251">
        <w:rPr>
          <w:rStyle w:val="underlinedChar"/>
          <w:rFonts w:ascii="Arial" w:hAnsi="Arial" w:cs="Arial"/>
          <w:b/>
        </w:rPr>
        <w:t>national leaders can</w:t>
      </w:r>
      <w:r w:rsidRPr="00E90251">
        <w:rPr>
          <w:rFonts w:ascii="Arial" w:hAnsi="Arial" w:cs="Arial"/>
        </w:rPr>
        <w:t xml:space="preserve"> be seduced by wishful thinking. They can </w:t>
      </w:r>
      <w:r w:rsidRPr="00E90251">
        <w:rPr>
          <w:rStyle w:val="underlinedChar"/>
          <w:rFonts w:ascii="Arial" w:hAnsi="Arial" w:cs="Arial"/>
          <w:b/>
        </w:rPr>
        <w:t>misinterpret</w:t>
      </w:r>
      <w:r w:rsidRPr="00E90251">
        <w:rPr>
          <w:rFonts w:ascii="Arial" w:hAnsi="Arial" w:cs="Arial"/>
        </w:rPr>
        <w:t xml:space="preserve"> the words or actions of </w:t>
      </w:r>
      <w:r w:rsidRPr="00E90251">
        <w:rPr>
          <w:rStyle w:val="underlinedChar"/>
          <w:rFonts w:ascii="Arial" w:hAnsi="Arial" w:cs="Arial"/>
          <w:b/>
        </w:rPr>
        <w:t>opposing leade</w:t>
      </w:r>
      <w:r w:rsidRPr="00E90251">
        <w:rPr>
          <w:rStyle w:val="underlinedChar"/>
          <w:rFonts w:ascii="Arial" w:hAnsi="Arial" w:cs="Arial"/>
        </w:rPr>
        <w:t>rs</w:t>
      </w:r>
      <w:r w:rsidRPr="00E90251">
        <w:rPr>
          <w:rFonts w:ascii="Arial" w:hAnsi="Arial" w:cs="Arial"/>
        </w:rPr>
        <w:t xml:space="preserve">. Their advisors may produce answers that they think the leader wants to hear, or coalesce around what they know is an inferior decision because the group urgently needs the confidence or the sharing of responsibility that results from settling on something. (con’t)Thus, both history and human nature suggest </w:t>
      </w:r>
      <w:r w:rsidRPr="00E90251">
        <w:rPr>
          <w:rStyle w:val="underlinedChar"/>
          <w:rFonts w:ascii="Arial" w:hAnsi="Arial" w:cs="Arial"/>
          <w:b/>
        </w:rPr>
        <w:t>that nuclear deterrence can be expected to fail from time to time</w:t>
      </w:r>
      <w:r w:rsidRPr="00E90251">
        <w:rPr>
          <w:rFonts w:ascii="Arial" w:hAnsi="Arial" w:cs="Arial"/>
        </w:rPr>
        <w:t xml:space="preserve">, and we are fortunate it has not happened yet. But </w:t>
      </w:r>
      <w:r w:rsidRPr="00E90251">
        <w:rPr>
          <w:rStyle w:val="underlinedChar"/>
          <w:rFonts w:ascii="Arial" w:hAnsi="Arial" w:cs="Arial"/>
        </w:rPr>
        <w:t>the threat</w:t>
      </w:r>
      <w:r w:rsidRPr="00E90251">
        <w:rPr>
          <w:rFonts w:ascii="Arial" w:hAnsi="Arial" w:cs="Arial"/>
        </w:rPr>
        <w:t xml:space="preserve"> of nuclear war </w:t>
      </w:r>
      <w:r w:rsidRPr="00E90251">
        <w:rPr>
          <w:rStyle w:val="underlinedChar"/>
          <w:rFonts w:ascii="Arial" w:hAnsi="Arial" w:cs="Arial"/>
        </w:rPr>
        <w:t>is not just a matter of a few weapons being used</w:t>
      </w:r>
      <w:r w:rsidRPr="00E90251">
        <w:rPr>
          <w:rFonts w:ascii="Arial" w:hAnsi="Arial" w:cs="Arial"/>
        </w:rPr>
        <w:t xml:space="preserve">. It could get much worse. </w:t>
      </w:r>
      <w:r w:rsidRPr="00E90251">
        <w:rPr>
          <w:rStyle w:val="underlinedChar"/>
          <w:rFonts w:ascii="Arial" w:hAnsi="Arial" w:cs="Arial"/>
        </w:rPr>
        <w:t>Once</w:t>
      </w:r>
      <w:r w:rsidRPr="00E90251">
        <w:rPr>
          <w:rFonts w:ascii="Arial" w:hAnsi="Arial" w:cs="Arial"/>
        </w:rPr>
        <w:t xml:space="preserve"> a conflict reaches the point where </w:t>
      </w:r>
      <w:r w:rsidRPr="00E90251">
        <w:rPr>
          <w:rStyle w:val="underlinedChar"/>
          <w:rFonts w:ascii="Arial" w:hAnsi="Arial" w:cs="Arial"/>
        </w:rPr>
        <w:t>nuclear weapons are employed, the</w:t>
      </w:r>
      <w:r w:rsidRPr="00E90251">
        <w:rPr>
          <w:rFonts w:ascii="Arial" w:hAnsi="Arial" w:cs="Arial"/>
        </w:rPr>
        <w:t xml:space="preserve"> stresses felt by the leaderships would rise enormously. These stresses can be expected to further degrade their decision-making. The </w:t>
      </w:r>
      <w:r w:rsidRPr="00E90251">
        <w:rPr>
          <w:rStyle w:val="underlinedChar"/>
          <w:rFonts w:ascii="Arial" w:hAnsi="Arial" w:cs="Arial"/>
          <w:b/>
        </w:rPr>
        <w:t>pressures to force the enemy to stop fighting</w:t>
      </w:r>
      <w:r w:rsidRPr="00E90251">
        <w:rPr>
          <w:rFonts w:ascii="Arial" w:hAnsi="Arial" w:cs="Arial"/>
        </w:rPr>
        <w:t xml:space="preserve"> or to surrender </w:t>
      </w:r>
      <w:r w:rsidRPr="00E90251">
        <w:rPr>
          <w:rStyle w:val="underlinedChar"/>
          <w:rFonts w:ascii="Arial" w:hAnsi="Arial" w:cs="Arial"/>
          <w:b/>
        </w:rPr>
        <w:t>could argue for more forceful and decisive military action</w:t>
      </w:r>
      <w:r w:rsidRPr="00E90251">
        <w:rPr>
          <w:rFonts w:ascii="Arial" w:hAnsi="Arial" w:cs="Arial"/>
        </w:rPr>
        <w:t xml:space="preserve">,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to impose on our opponents whatever levels of violence are readily accessible. In sum, </w:t>
      </w:r>
      <w:r w:rsidRPr="00E90251">
        <w:rPr>
          <w:rStyle w:val="underlinedChar"/>
          <w:rFonts w:ascii="Arial" w:hAnsi="Arial" w:cs="Arial"/>
          <w:b/>
        </w:rPr>
        <w:t>widespread proliferation is likely to lead to an occasional shoot-out with nuclear weapons, and that such shoot-outs will have a substantial probability of escalating to the maximum destruction possibl</w:t>
      </w:r>
      <w:r w:rsidRPr="00E90251">
        <w:rPr>
          <w:rStyle w:val="underlinedChar"/>
          <w:rFonts w:ascii="Arial" w:hAnsi="Arial" w:cs="Arial"/>
        </w:rPr>
        <w:t>e</w:t>
      </w:r>
      <w:r w:rsidRPr="00E90251">
        <w:rPr>
          <w:rFonts w:ascii="Arial" w:hAnsi="Arial" w:cs="Arial"/>
        </w:rPr>
        <w:t xml:space="preserve"> with the weapons at hand. Unless nuclear proliferation is stopped, </w:t>
      </w:r>
      <w:r w:rsidRPr="00E90251">
        <w:rPr>
          <w:rStyle w:val="underlinedChar"/>
          <w:rFonts w:ascii="Arial" w:hAnsi="Arial" w:cs="Arial"/>
        </w:rPr>
        <w:t>we are headed toward a world</w:t>
      </w:r>
      <w:r w:rsidRPr="00E90251">
        <w:rPr>
          <w:rFonts w:ascii="Arial" w:hAnsi="Arial" w:cs="Arial"/>
        </w:rPr>
        <w:t xml:space="preserve"> that will mirror the American Wild West of the, late 1800s. </w:t>
      </w:r>
      <w:r w:rsidRPr="00E90251">
        <w:rPr>
          <w:rStyle w:val="underlinedChar"/>
          <w:rFonts w:ascii="Arial" w:hAnsi="Arial" w:cs="Arial"/>
        </w:rPr>
        <w:t>With most, if not all, nations wearing nuclear 'six-shooters' on their hips</w:t>
      </w:r>
      <w:r w:rsidRPr="00E90251">
        <w:rPr>
          <w:rFonts w:ascii="Arial" w:hAnsi="Arial" w:cs="Arial"/>
        </w:rPr>
        <w:t xml:space="preserve">, the world may even be a more polite place than it is today, but </w:t>
      </w:r>
      <w:r w:rsidRPr="00E90251">
        <w:rPr>
          <w:rStyle w:val="underlinedChar"/>
          <w:rFonts w:ascii="Arial" w:hAnsi="Arial" w:cs="Arial"/>
          <w:b/>
        </w:rPr>
        <w:t xml:space="preserve">every once in a while we will all gather on a hill to bury the bodies of dead cities or even whole nations </w:t>
      </w:r>
    </w:p>
    <w:p w:rsidR="00ED3619" w:rsidRPr="00E90251" w:rsidRDefault="00ED3619" w:rsidP="00ED3619">
      <w:pPr>
        <w:pStyle w:val="Heading3"/>
        <w:rPr>
          <w:rFonts w:cs="Arial"/>
        </w:rPr>
      </w:pPr>
      <w:r w:rsidRPr="00E90251">
        <w:rPr>
          <w:rFonts w:cs="Arial"/>
        </w:rPr>
        <w:t>Impact---Protectionism</w:t>
      </w:r>
    </w:p>
    <w:p w:rsidR="00ED3619" w:rsidRPr="00E90251" w:rsidRDefault="00ED3619" w:rsidP="00ED3619">
      <w:pPr>
        <w:pStyle w:val="Heading4"/>
        <w:rPr>
          <w:rFonts w:cs="Arial"/>
        </w:rPr>
      </w:pPr>
      <w:r w:rsidRPr="00E90251">
        <w:rPr>
          <w:rFonts w:cs="Arial"/>
        </w:rPr>
        <w:t>And one more for good measure</w:t>
      </w:r>
    </w:p>
    <w:p w:rsidR="00ED3619" w:rsidRPr="00E90251" w:rsidRDefault="00ED3619" w:rsidP="00ED3619">
      <w:r w:rsidRPr="00E90251">
        <w:rPr>
          <w:rStyle w:val="Style13ptBold"/>
        </w:rPr>
        <w:t>Lopez</w:t>
      </w:r>
      <w:r w:rsidRPr="00E90251">
        <w:t xml:space="preserve"> 6-30-</w:t>
      </w:r>
      <w:r w:rsidRPr="00E90251">
        <w:rPr>
          <w:rStyle w:val="Style13ptBold"/>
        </w:rPr>
        <w:t>17</w:t>
      </w:r>
      <w:r w:rsidRPr="00E90251">
        <w:t xml:space="preserve"> (Linette, senior finance correspondent at Business Insider, “Trump's tariff just opened the door to the next global economic crisis” http://www.businessinsider.com/the-next-economic-crisis-could-come-from-trade-2017-6)</w:t>
      </w:r>
    </w:p>
    <w:p w:rsidR="00ED3619" w:rsidRPr="00E90251" w:rsidRDefault="00ED3619" w:rsidP="00ED3619">
      <w:pPr>
        <w:rPr>
          <w:sz w:val="8"/>
        </w:rPr>
      </w:pPr>
      <w:r w:rsidRPr="00E90251">
        <w:rPr>
          <w:sz w:val="8"/>
        </w:rPr>
        <w:t xml:space="preserve">While the world was being distracted by a million other dramas coming from the White House, </w:t>
      </w:r>
      <w:r w:rsidRPr="00E90251">
        <w:rPr>
          <w:rStyle w:val="StyleUnderline"/>
        </w:rPr>
        <w:t xml:space="preserve">the </w:t>
      </w:r>
      <w:r w:rsidRPr="007864D3">
        <w:rPr>
          <w:rStyle w:val="StyleUnderline"/>
          <w:highlight w:val="green"/>
        </w:rPr>
        <w:t xml:space="preserve">President has been mulling a </w:t>
      </w:r>
      <w:r w:rsidRPr="007864D3">
        <w:rPr>
          <w:rStyle w:val="Emphasis"/>
          <w:highlight w:val="green"/>
        </w:rPr>
        <w:t>trade war</w:t>
      </w:r>
      <w:r w:rsidRPr="00E90251">
        <w:rPr>
          <w:sz w:val="8"/>
        </w:rPr>
        <w:t xml:space="preserve">. </w:t>
      </w:r>
      <w:r w:rsidRPr="00E90251">
        <w:rPr>
          <w:sz w:val="16"/>
        </w:rPr>
        <w:t>According to Axios</w:t>
      </w:r>
      <w:r w:rsidRPr="00E90251">
        <w:rPr>
          <w:sz w:val="8"/>
        </w:rPr>
        <w:t xml:space="preserve">, the President </w:t>
      </w:r>
      <w:r w:rsidRPr="00E90251">
        <w:rPr>
          <w:rStyle w:val="StyleUnderline"/>
        </w:rPr>
        <w:t>Trump and</w:t>
      </w:r>
      <w:r w:rsidRPr="00E90251">
        <w:rPr>
          <w:sz w:val="8"/>
        </w:rPr>
        <w:t xml:space="preserve"> his Commerce Secretary Wilbur </w:t>
      </w:r>
      <w:r w:rsidRPr="00E90251">
        <w:rPr>
          <w:rStyle w:val="StyleUnderline"/>
        </w:rPr>
        <w:t xml:space="preserve">Ross support a plan </w:t>
      </w:r>
      <w:r w:rsidRPr="007864D3">
        <w:rPr>
          <w:rStyle w:val="StyleUnderline"/>
          <w:highlight w:val="green"/>
        </w:rPr>
        <w:t>for a 20% tariff on steel</w:t>
      </w:r>
      <w:r w:rsidRPr="00E90251">
        <w:rPr>
          <w:rStyle w:val="StyleUnderline"/>
        </w:rPr>
        <w:t xml:space="preserve"> exports</w:t>
      </w:r>
      <w:r w:rsidRPr="00E90251">
        <w:rPr>
          <w:sz w:val="8"/>
        </w:rPr>
        <w:t xml:space="preserve"> to the US. Most of </w:t>
      </w:r>
      <w:r w:rsidRPr="007864D3">
        <w:rPr>
          <w:rStyle w:val="StyleUnderline"/>
          <w:highlight w:val="green"/>
        </w:rPr>
        <w:t>Trump</w:t>
      </w:r>
      <w:r w:rsidRPr="00E90251">
        <w:rPr>
          <w:sz w:val="8"/>
        </w:rPr>
        <w:t xml:space="preserve">'s cabinet is against the measure, but </w:t>
      </w:r>
      <w:r w:rsidRPr="00E90251">
        <w:rPr>
          <w:rStyle w:val="StyleUnderline"/>
        </w:rPr>
        <w:t xml:space="preserve">the President </w:t>
      </w:r>
      <w:r w:rsidRPr="007864D3">
        <w:rPr>
          <w:rStyle w:val="StyleUnderline"/>
          <w:highlight w:val="green"/>
        </w:rPr>
        <w:t>seems dead set, and</w:t>
      </w:r>
      <w:r w:rsidRPr="00E90251">
        <w:rPr>
          <w:rStyle w:val="StyleUnderline"/>
        </w:rPr>
        <w:t xml:space="preserve"> believes this is what his base wants. </w:t>
      </w:r>
      <w:r w:rsidRPr="00E90251">
        <w:rPr>
          <w:sz w:val="8"/>
        </w:rPr>
        <w:t xml:space="preserve">What all of this means is that President </w:t>
      </w:r>
      <w:r w:rsidRPr="00E90251">
        <w:rPr>
          <w:rStyle w:val="StyleUnderline"/>
        </w:rPr>
        <w:t xml:space="preserve">Trump </w:t>
      </w:r>
      <w:r w:rsidRPr="007864D3">
        <w:rPr>
          <w:rStyle w:val="StyleUnderline"/>
          <w:highlight w:val="green"/>
        </w:rPr>
        <w:t xml:space="preserve">has opened the door to </w:t>
      </w:r>
      <w:r w:rsidRPr="007864D3">
        <w:rPr>
          <w:rStyle w:val="Emphasis"/>
          <w:highlight w:val="green"/>
        </w:rPr>
        <w:t xml:space="preserve">the next global economic </w:t>
      </w:r>
      <w:proofErr w:type="gramStart"/>
      <w:r w:rsidRPr="007864D3">
        <w:rPr>
          <w:rStyle w:val="Emphasis"/>
          <w:highlight w:val="green"/>
        </w:rPr>
        <w:t>crisis</w:t>
      </w:r>
      <w:r w:rsidRPr="00E90251">
        <w:rPr>
          <w:rStyle w:val="StyleUnderline"/>
        </w:rPr>
        <w:t>.</w:t>
      </w:r>
      <w:proofErr w:type="gramEnd"/>
      <w:r w:rsidRPr="00E90251">
        <w:rPr>
          <w:rStyle w:val="StyleUnderline"/>
        </w:rPr>
        <w:t xml:space="preserve"> </w:t>
      </w:r>
      <w:r w:rsidRPr="00E90251">
        <w:rPr>
          <w:sz w:val="8"/>
        </w:rPr>
        <w:t xml:space="preserve">According to a paper by the Bank of International Settlements, the global economy faces four major risks, "(i) financial cycle risks for financial stability; (ii) risks to consumption growth from household debt; (iii) risks to investment from weak productivity growth and high corporate debt; and </w:t>
      </w:r>
      <w:proofErr w:type="gramStart"/>
      <w:r w:rsidRPr="00E90251">
        <w:rPr>
          <w:sz w:val="8"/>
        </w:rPr>
        <w:t>(iv) risks</w:t>
      </w:r>
      <w:proofErr w:type="gramEnd"/>
      <w:r w:rsidRPr="00E90251">
        <w:rPr>
          <w:sz w:val="8"/>
        </w:rPr>
        <w:t xml:space="preserve"> from rising protectionism." From the report (emphasis is ours): These risks may appear independent, but they are not. For instance, policy tightening to contain an inflation spurt could trigger, or amplify, a financial bust in the more vulnerable countries... Indeed, an overarching issue is the global economy’s sensitivity to higher interest rates given the continued accumulation of debt in relation to GDP, complicating the policy normalisation process (Graph I.1). As another example, a withdrawal into </w:t>
      </w:r>
      <w:r w:rsidRPr="00E90251">
        <w:rPr>
          <w:rStyle w:val="StyleUnderline"/>
        </w:rPr>
        <w:t>trade protectionism could spark financial strains and make higher inflation more likely</w:t>
      </w:r>
      <w:r w:rsidRPr="00E90251">
        <w:rPr>
          <w:sz w:val="8"/>
        </w:rPr>
        <w:t xml:space="preserve">. And the emergence of systemic financial strains yet again, or simply much slower growth, could heighten the protectionist threat beyond critical levels. Of all of those risks, protectionism is the only one a government can fully control. A government can choose to engage in global free market capitalism, or it can aggressively try to distort the market by blocking competing goods and services. It can either work amicably with neighbors and allies, or it can create tension felt across the globe. Based on this and other reports, the administration is barreling toward the latter cases. Report the risk The Bank of International Settlements was created by central banks to </w:t>
      </w:r>
      <w:r w:rsidRPr="00E90251">
        <w:rPr>
          <w:sz w:val="16"/>
        </w:rPr>
        <w:t>"serve as a bank for central banks."</w:t>
      </w:r>
      <w:r w:rsidRPr="00E90251">
        <w:rPr>
          <w:sz w:val="8"/>
        </w:rPr>
        <w:t xml:space="preserve"> And in that capacity, it often releases reports about potential threats to the global economic system. Some are caused by things the world cannot avoid, like where we are in a financial cycle (are we taking on debt or paying it off?). Others, like protectionism, can be easily avoided. But it doesn't make them any less crippling. In this case, the BIS </w:t>
      </w:r>
      <w:proofErr w:type="gramStart"/>
      <w:r w:rsidRPr="00E90251">
        <w:rPr>
          <w:sz w:val="8"/>
        </w:rPr>
        <w:t>argues</w:t>
      </w:r>
      <w:proofErr w:type="gramEnd"/>
      <w:r w:rsidRPr="00E90251">
        <w:rPr>
          <w:sz w:val="8"/>
        </w:rPr>
        <w:t xml:space="preserve"> that </w:t>
      </w:r>
      <w:r w:rsidRPr="007864D3">
        <w:rPr>
          <w:rStyle w:val="StyleUnderline"/>
          <w:highlight w:val="green"/>
        </w:rPr>
        <w:t>protectionism</w:t>
      </w:r>
      <w:r w:rsidRPr="00E90251">
        <w:rPr>
          <w:sz w:val="8"/>
        </w:rPr>
        <w:t xml:space="preserve"> can actually bring about the other three risks the banks mentioned. </w:t>
      </w:r>
      <w:r w:rsidRPr="007864D3">
        <w:rPr>
          <w:rStyle w:val="StyleUnderline"/>
          <w:highlight w:val="green"/>
        </w:rPr>
        <w:t>By</w:t>
      </w:r>
      <w:r w:rsidRPr="00E90251">
        <w:rPr>
          <w:rStyle w:val="StyleUnderline"/>
        </w:rPr>
        <w:t xml:space="preserve"> increasing costs, and </w:t>
      </w:r>
      <w:r w:rsidRPr="007864D3">
        <w:rPr>
          <w:rStyle w:val="StyleUnderline"/>
          <w:highlight w:val="green"/>
        </w:rPr>
        <w:t>cutting off supply chains</w:t>
      </w:r>
      <w:r w:rsidRPr="00E90251">
        <w:rPr>
          <w:sz w:val="8"/>
        </w:rPr>
        <w:t xml:space="preserve">, it </w:t>
      </w:r>
      <w:r w:rsidRPr="007864D3">
        <w:rPr>
          <w:rStyle w:val="StyleUnderline"/>
          <w:highlight w:val="green"/>
        </w:rPr>
        <w:t xml:space="preserve">can </w:t>
      </w:r>
      <w:r w:rsidRPr="007864D3">
        <w:rPr>
          <w:rStyle w:val="Emphasis"/>
          <w:highlight w:val="green"/>
        </w:rPr>
        <w:t>hamper investment and slow down</w:t>
      </w:r>
      <w:r w:rsidRPr="00E90251">
        <w:rPr>
          <w:rStyle w:val="StyleUnderline"/>
        </w:rPr>
        <w:t xml:space="preserve"> household </w:t>
      </w:r>
      <w:r w:rsidRPr="007864D3">
        <w:rPr>
          <w:rStyle w:val="Emphasis"/>
          <w:highlight w:val="green"/>
        </w:rPr>
        <w:t>consumption</w:t>
      </w:r>
      <w:r w:rsidRPr="00E90251">
        <w:rPr>
          <w:sz w:val="8"/>
        </w:rPr>
        <w:t xml:space="preserve">. Let's put this another way: </w:t>
      </w:r>
      <w:r w:rsidRPr="00E90251">
        <w:rPr>
          <w:rStyle w:val="StyleUnderline"/>
        </w:rPr>
        <w:t>The U.S. economy is built on the idea that we can find the cheapest manufacturer in the world for whatever it is we want</w:t>
      </w:r>
      <w:r w:rsidRPr="00E90251">
        <w:rPr>
          <w:sz w:val="8"/>
        </w:rPr>
        <w:t xml:space="preserve"> — from steel to plastic toys. Now, you can say that this isn't the best way to approach consumption, but if you do, </w:t>
      </w:r>
      <w:r w:rsidRPr="007864D3">
        <w:rPr>
          <w:rStyle w:val="StyleUnderline"/>
          <w:highlight w:val="green"/>
        </w:rPr>
        <w:t>you better be willing to pay more for all</w:t>
      </w:r>
      <w:r w:rsidRPr="00E90251">
        <w:rPr>
          <w:rStyle w:val="StyleUnderline"/>
        </w:rPr>
        <w:t xml:space="preserve"> the </w:t>
      </w:r>
      <w:r w:rsidRPr="007864D3">
        <w:rPr>
          <w:rStyle w:val="StyleUnderline"/>
          <w:highlight w:val="green"/>
        </w:rPr>
        <w:t>stuff</w:t>
      </w:r>
      <w:r w:rsidRPr="00E90251">
        <w:rPr>
          <w:rStyle w:val="StyleUnderline"/>
        </w:rPr>
        <w:t xml:space="preserve"> in your house. </w:t>
      </w:r>
      <w:r w:rsidRPr="00E90251">
        <w:rPr>
          <w:sz w:val="8"/>
        </w:rPr>
        <w:t xml:space="preserve">As for financial cycle </w:t>
      </w:r>
      <w:proofErr w:type="gramStart"/>
      <w:r w:rsidRPr="00E90251">
        <w:rPr>
          <w:sz w:val="8"/>
        </w:rPr>
        <w:t>risks, the report says</w:t>
      </w:r>
      <w:proofErr w:type="gramEnd"/>
      <w:r w:rsidRPr="00E90251">
        <w:rPr>
          <w:sz w:val="8"/>
        </w:rPr>
        <w:t xml:space="preserve"> </w:t>
      </w:r>
      <w:r w:rsidRPr="00E90251">
        <w:rPr>
          <w:rStyle w:val="StyleUnderline"/>
        </w:rPr>
        <w:t>protectionism "could spark financial strains and make higher inflation more likely."</w:t>
      </w:r>
      <w:r w:rsidRPr="00E90251">
        <w:rPr>
          <w:sz w:val="8"/>
        </w:rPr>
        <w:t xml:space="preserve"> "</w:t>
      </w:r>
      <w:r w:rsidRPr="007864D3">
        <w:rPr>
          <w:rStyle w:val="Emphasis"/>
          <w:highlight w:val="green"/>
        </w:rPr>
        <w:t>History</w:t>
      </w:r>
      <w:r w:rsidRPr="00E90251">
        <w:rPr>
          <w:rStyle w:val="StyleUnderline"/>
        </w:rPr>
        <w:t xml:space="preserve"> </w:t>
      </w:r>
      <w:r w:rsidRPr="007864D3">
        <w:rPr>
          <w:rStyle w:val="Emphasis"/>
          <w:highlight w:val="green"/>
        </w:rPr>
        <w:t>shows</w:t>
      </w:r>
      <w:r w:rsidRPr="00E90251">
        <w:rPr>
          <w:rStyle w:val="StyleUnderline"/>
        </w:rPr>
        <w:t xml:space="preserve"> that </w:t>
      </w:r>
      <w:r w:rsidRPr="007864D3">
        <w:rPr>
          <w:rStyle w:val="Emphasis"/>
          <w:highlight w:val="green"/>
        </w:rPr>
        <w:t>trade tensions</w:t>
      </w:r>
      <w:r w:rsidRPr="00E90251">
        <w:rPr>
          <w:rStyle w:val="StyleUnderline"/>
        </w:rPr>
        <w:t xml:space="preserve"> can </w:t>
      </w:r>
      <w:r w:rsidRPr="007864D3">
        <w:rPr>
          <w:rStyle w:val="Emphasis"/>
          <w:highlight w:val="green"/>
        </w:rPr>
        <w:t>sap</w:t>
      </w:r>
      <w:r w:rsidRPr="00E90251">
        <w:rPr>
          <w:rStyle w:val="StyleUnderline"/>
        </w:rPr>
        <w:t xml:space="preserve"> the </w:t>
      </w:r>
      <w:r w:rsidRPr="007864D3">
        <w:rPr>
          <w:rStyle w:val="Emphasis"/>
          <w:highlight w:val="green"/>
        </w:rPr>
        <w:t>global economy’s strength</w:t>
      </w:r>
      <w:r w:rsidRPr="00E90251">
        <w:rPr>
          <w:rStyle w:val="StyleUnderline"/>
        </w:rPr>
        <w:t>."</w:t>
      </w:r>
      <w:r w:rsidRPr="00E90251">
        <w:rPr>
          <w:sz w:val="8"/>
        </w:rPr>
        <w:t xml:space="preserve"> But again, </w:t>
      </w:r>
      <w:r w:rsidRPr="007864D3">
        <w:rPr>
          <w:rStyle w:val="Emphasis"/>
          <w:highlight w:val="green"/>
        </w:rPr>
        <w:t>this seems like the direction</w:t>
      </w:r>
      <w:r w:rsidRPr="00E90251">
        <w:rPr>
          <w:rStyle w:val="StyleUnderline"/>
        </w:rPr>
        <w:t xml:space="preserve"> in which </w:t>
      </w:r>
      <w:r w:rsidRPr="007864D3">
        <w:rPr>
          <w:rStyle w:val="Emphasis"/>
          <w:highlight w:val="green"/>
        </w:rPr>
        <w:t>we're headed</w:t>
      </w:r>
      <w:r w:rsidRPr="00E90251">
        <w:rPr>
          <w:rStyle w:val="StyleUnderline"/>
        </w:rPr>
        <w:t>.</w:t>
      </w:r>
      <w:r w:rsidRPr="00E90251">
        <w:rPr>
          <w:sz w:val="8"/>
        </w:rPr>
        <w:t xml:space="preserve"> Aside from reporting on the 20% steel tariff, e</w:t>
      </w:r>
      <w:r w:rsidRPr="00E90251">
        <w:rPr>
          <w:sz w:val="16"/>
        </w:rPr>
        <w:t>arlier this week Axios reported</w:t>
      </w:r>
      <w:r w:rsidRPr="00E90251">
        <w:rPr>
          <w:sz w:val="8"/>
        </w:rPr>
        <w:t xml:space="preserve"> that </w:t>
      </w:r>
      <w:r w:rsidRPr="00E90251">
        <w:rPr>
          <w:rStyle w:val="StyleUnderline"/>
        </w:rPr>
        <w:t>the</w:t>
      </w:r>
      <w:r w:rsidRPr="00E90251">
        <w:rPr>
          <w:sz w:val="8"/>
        </w:rPr>
        <w:t xml:space="preserve"> </w:t>
      </w:r>
      <w:r w:rsidRPr="007864D3">
        <w:rPr>
          <w:rStyle w:val="StyleUnderline"/>
          <w:highlight w:val="green"/>
        </w:rPr>
        <w:t>honeymoon between China and</w:t>
      </w:r>
      <w:r w:rsidRPr="00E90251">
        <w:rPr>
          <w:sz w:val="8"/>
        </w:rPr>
        <w:t xml:space="preserve"> the </w:t>
      </w:r>
      <w:r w:rsidRPr="007864D3">
        <w:rPr>
          <w:rStyle w:val="StyleUnderline"/>
          <w:highlight w:val="green"/>
        </w:rPr>
        <w:t>Trump</w:t>
      </w:r>
      <w:r w:rsidRPr="00E90251">
        <w:rPr>
          <w:sz w:val="8"/>
        </w:rPr>
        <w:t xml:space="preserve"> administration </w:t>
      </w:r>
      <w:r w:rsidRPr="007864D3">
        <w:rPr>
          <w:rStyle w:val="StyleUnderline"/>
          <w:highlight w:val="green"/>
        </w:rPr>
        <w:t>seems to be over</w:t>
      </w:r>
      <w:r w:rsidRPr="00E90251">
        <w:rPr>
          <w:sz w:val="8"/>
        </w:rPr>
        <w:t xml:space="preserve">. The </w:t>
      </w:r>
      <w:r w:rsidRPr="00E90251">
        <w:rPr>
          <w:rStyle w:val="StyleUnderline"/>
        </w:rPr>
        <w:t>administration is no longer holding out for China to do something about bellicose North Korea.</w:t>
      </w:r>
      <w:r w:rsidRPr="00E90251">
        <w:rPr>
          <w:sz w:val="8"/>
        </w:rPr>
        <w:t xml:space="preserve"> Meanwhile, Steve Bannon is spoiling for an economic fight with the Chinese — the idea that China damaged the US economy was, after all, a pillar of Trump's campaign. But </w:t>
      </w:r>
      <w:r w:rsidRPr="00E90251">
        <w:rPr>
          <w:rStyle w:val="StyleUnderline"/>
        </w:rPr>
        <w:t xml:space="preserve">it isn't just China. </w:t>
      </w:r>
      <w:r w:rsidRPr="007864D3">
        <w:rPr>
          <w:rStyle w:val="StyleUnderline"/>
          <w:highlight w:val="green"/>
        </w:rPr>
        <w:t>NAFTA negotiations look increasingly messy</w:t>
      </w:r>
      <w:r w:rsidRPr="00E90251">
        <w:rPr>
          <w:sz w:val="8"/>
        </w:rPr>
        <w:t xml:space="preserve">. The administration just held days of hearings from a dizzying number of interest groups about the issue. They were supposed to be televised, but ultimately they were not. </w:t>
      </w:r>
    </w:p>
    <w:p w:rsidR="000811B7" w:rsidRPr="001C7E6A" w:rsidRDefault="000811B7" w:rsidP="000811B7">
      <w:pPr>
        <w:pStyle w:val="Heading3"/>
      </w:pPr>
      <w:r>
        <w:t xml:space="preserve">Impact---Warming </w:t>
      </w:r>
    </w:p>
    <w:p w:rsidR="000811B7" w:rsidRPr="001C7E6A" w:rsidRDefault="000811B7" w:rsidP="000811B7">
      <w:pPr>
        <w:pStyle w:val="Heading4"/>
      </w:pPr>
      <w:r w:rsidRPr="001C7E6A">
        <w:t xml:space="preserve">Filibuster-proof Republican supermajority causes warming – extinction </w:t>
      </w:r>
    </w:p>
    <w:p w:rsidR="000811B7" w:rsidRDefault="000811B7" w:rsidP="000811B7">
      <w:pPr>
        <w:rPr>
          <w:rStyle w:val="Style13ptBold"/>
        </w:rPr>
      </w:pPr>
      <w:r>
        <w:rPr>
          <w:rStyle w:val="Style13ptBold"/>
        </w:rPr>
        <w:t xml:space="preserve">Parenteau 17 </w:t>
      </w:r>
      <w:r>
        <w:t>– (Patrick Parenteau, 1/3/17, “Will Trump Scuttle Obama's Offshore Drilling Bans</w:t>
      </w:r>
      <w:proofErr w:type="gramStart"/>
      <w:r>
        <w:t>?,</w:t>
      </w:r>
      <w:proofErr w:type="gramEnd"/>
      <w:r>
        <w:t xml:space="preserve">” Desmog, Accessed 7/16/18, </w:t>
      </w:r>
      <w:hyperlink r:id="rId71" w:history="1">
        <w:r>
          <w:rPr>
            <w:rStyle w:val="Hyperlink"/>
          </w:rPr>
          <w:t>https://www.desmogblog.com/2017/01/03/will-trump-scrap-obama-s-offshore-drilling-bans</w:t>
        </w:r>
      </w:hyperlink>
      <w:r>
        <w:t xml:space="preserve">) //ak </w:t>
      </w:r>
    </w:p>
    <w:p w:rsidR="000811B7" w:rsidRDefault="000811B7" w:rsidP="000811B7">
      <w:pPr>
        <w:rPr>
          <w:sz w:val="16"/>
        </w:rPr>
      </w:pPr>
      <w:r>
        <w:rPr>
          <w:sz w:val="16"/>
        </w:rPr>
        <w:t xml:space="preserve">President </w:t>
      </w:r>
      <w:r>
        <w:rPr>
          <w:rStyle w:val="StyleUnderline"/>
        </w:rPr>
        <w:t>Obama</w:t>
      </w:r>
      <w:r>
        <w:rPr>
          <w:sz w:val="16"/>
        </w:rPr>
        <w:t xml:space="preserve"> gave environmental advocates a Christmas present when he </w:t>
      </w:r>
      <w:r>
        <w:rPr>
          <w:rStyle w:val="StyleUnderline"/>
        </w:rPr>
        <w:t>announced</w:t>
      </w:r>
      <w:r>
        <w:rPr>
          <w:sz w:val="16"/>
        </w:rPr>
        <w:t xml:space="preserve"> in late December that </w:t>
      </w:r>
      <w:r>
        <w:rPr>
          <w:rStyle w:val="StyleUnderline"/>
        </w:rPr>
        <w:t xml:space="preserve">he was banning oil and gas drilling in </w:t>
      </w:r>
      <w:r>
        <w:rPr>
          <w:rStyle w:val="Emphasis"/>
        </w:rPr>
        <w:t>huge swaths</w:t>
      </w:r>
      <w:r>
        <w:rPr>
          <w:rStyle w:val="StyleUnderline"/>
        </w:rPr>
        <w:t xml:space="preserve"> of the Arctic and Atlantic</w:t>
      </w:r>
      <w:r>
        <w:rPr>
          <w:sz w:val="16"/>
        </w:rPr>
        <w:t xml:space="preserve"> oceans. This action “</w:t>
      </w:r>
      <w:r>
        <w:rPr>
          <w:rStyle w:val="Emphasis"/>
        </w:rPr>
        <w:t>indefinitely</w:t>
      </w:r>
      <w:r>
        <w:rPr>
          <w:sz w:val="16"/>
        </w:rPr>
        <w:t xml:space="preserve">” protects almost 120 million acres of ecologically important and highly sensitive marine environments from the risks of oil spills and other industrial impacts. President </w:t>
      </w:r>
      <w:r>
        <w:rPr>
          <w:rStyle w:val="StyleUnderline"/>
        </w:rPr>
        <w:t>Obama acted boldly to conserve important ecological resources and solidify his environmental legacy. But</w:t>
      </w:r>
      <w:r>
        <w:rPr>
          <w:sz w:val="16"/>
        </w:rPr>
        <w:t xml:space="preserve"> by making creative use of an obscure provision of a 1953 law, </w:t>
      </w:r>
      <w:r>
        <w:rPr>
          <w:rStyle w:val="StyleUnderline"/>
        </w:rPr>
        <w:t xml:space="preserve">Obama </w:t>
      </w:r>
      <w:r>
        <w:rPr>
          <w:rStyle w:val="Emphasis"/>
          <w:sz w:val="24"/>
        </w:rPr>
        <w:t>ignited a legal and political firestorm</w:t>
      </w:r>
      <w:r>
        <w:rPr>
          <w:sz w:val="16"/>
        </w:rPr>
        <w:t xml:space="preserve">. </w:t>
      </w:r>
      <w:r>
        <w:rPr>
          <w:rStyle w:val="StyleUnderline"/>
        </w:rPr>
        <w:t>Republicans</w:t>
      </w:r>
      <w:r>
        <w:rPr>
          <w:sz w:val="16"/>
        </w:rPr>
        <w:t xml:space="preserve"> and oil industry trade groups </w:t>
      </w:r>
      <w:r>
        <w:rPr>
          <w:rStyle w:val="StyleUnderline"/>
        </w:rPr>
        <w:t xml:space="preserve">are </w:t>
      </w:r>
      <w:r>
        <w:rPr>
          <w:rStyle w:val="Emphasis"/>
        </w:rPr>
        <w:t>threatening</w:t>
      </w:r>
      <w:r>
        <w:rPr>
          <w:rStyle w:val="StyleUnderline"/>
        </w:rPr>
        <w:t xml:space="preserve"> to challenge the ban</w:t>
      </w:r>
      <w:r>
        <w:rPr>
          <w:sz w:val="16"/>
        </w:rPr>
        <w:t xml:space="preserve"> </w:t>
      </w:r>
      <w:r>
        <w:rPr>
          <w:rStyle w:val="StyleUnderline"/>
        </w:rPr>
        <w:t>in court or</w:t>
      </w:r>
      <w:r>
        <w:rPr>
          <w:sz w:val="16"/>
        </w:rPr>
        <w:t xml:space="preserve"> </w:t>
      </w:r>
      <w:r>
        <w:rPr>
          <w:rStyle w:val="Emphasis"/>
        </w:rPr>
        <w:t>through legislation</w:t>
      </w:r>
      <w:r>
        <w:rPr>
          <w:sz w:val="16"/>
        </w:rPr>
        <w:t xml:space="preserve">. They also contend that the Trump administration can act directly to reverse it. </w:t>
      </w:r>
      <w:r>
        <w:rPr>
          <w:rStyle w:val="StyleUnderline"/>
        </w:rPr>
        <w:t>But</w:t>
      </w:r>
      <w:r>
        <w:rPr>
          <w:sz w:val="16"/>
        </w:rPr>
        <w:t xml:space="preserve"> a close reading of </w:t>
      </w:r>
      <w:r>
        <w:rPr>
          <w:rStyle w:val="StyleUnderline"/>
        </w:rPr>
        <w:t>the law suggests</w:t>
      </w:r>
      <w:r>
        <w:rPr>
          <w:sz w:val="16"/>
        </w:rPr>
        <w:t xml:space="preserve"> that </w:t>
      </w:r>
      <w:r>
        <w:rPr>
          <w:rStyle w:val="StyleUnderline"/>
        </w:rPr>
        <w:t xml:space="preserve">it could be </w:t>
      </w:r>
      <w:r>
        <w:rPr>
          <w:rStyle w:val="Emphasis"/>
        </w:rPr>
        <w:t>difficult</w:t>
      </w:r>
      <w:r>
        <w:rPr>
          <w:rStyle w:val="StyleUnderline"/>
        </w:rPr>
        <w:t xml:space="preserve"> to undo Obama’s sweeping act</w:t>
      </w:r>
      <w:r>
        <w:rPr>
          <w:sz w:val="16"/>
        </w:rPr>
        <w:t xml:space="preserve">. The power to withdraw Congress passed the law now known as </w:t>
      </w:r>
      <w:r>
        <w:rPr>
          <w:rStyle w:val="StyleUnderline"/>
        </w:rPr>
        <w:t xml:space="preserve">the </w:t>
      </w:r>
      <w:r>
        <w:rPr>
          <w:rStyle w:val="Emphasis"/>
        </w:rPr>
        <w:t>O</w:t>
      </w:r>
      <w:r>
        <w:rPr>
          <w:sz w:val="16"/>
        </w:rPr>
        <w:t xml:space="preserve">uter </w:t>
      </w:r>
      <w:r>
        <w:rPr>
          <w:rStyle w:val="Emphasis"/>
        </w:rPr>
        <w:t>C</w:t>
      </w:r>
      <w:r>
        <w:rPr>
          <w:sz w:val="16"/>
        </w:rPr>
        <w:t xml:space="preserve">ontinental </w:t>
      </w:r>
      <w:r>
        <w:rPr>
          <w:rStyle w:val="Emphasis"/>
        </w:rPr>
        <w:t>S</w:t>
      </w:r>
      <w:r>
        <w:rPr>
          <w:sz w:val="16"/>
        </w:rPr>
        <w:t xml:space="preserve">helf </w:t>
      </w:r>
      <w:r>
        <w:rPr>
          <w:rStyle w:val="Emphasis"/>
        </w:rPr>
        <w:t>L</w:t>
      </w:r>
      <w:r>
        <w:rPr>
          <w:sz w:val="16"/>
        </w:rPr>
        <w:t xml:space="preserve">ands </w:t>
      </w:r>
      <w:r>
        <w:rPr>
          <w:rStyle w:val="Emphasis"/>
        </w:rPr>
        <w:t>A</w:t>
      </w:r>
      <w:r>
        <w:rPr>
          <w:sz w:val="16"/>
        </w:rPr>
        <w:t xml:space="preserve">ct in 1953 to assert federal control over submerged lands that lie more then three miles offshore, beyond state coastal waters. Section 12(a) of the law </w:t>
      </w:r>
      <w:r>
        <w:rPr>
          <w:rStyle w:val="StyleUnderline"/>
        </w:rPr>
        <w:t>authorizes the president to “withdraw from disposition any of the unleased lands of the outer Continental Shelf</w:t>
      </w:r>
      <w:r>
        <w:rPr>
          <w:sz w:val="16"/>
        </w:rPr>
        <w:t xml:space="preserve">.” Starting in 1960 with the Eisenhower administration, six presidents from both parties have used this power. Most withdrawals were time-limited, but some were long-term. For example, in 1990 President George H. W. Bush permanently banned oil and gas development in California’s Monterey Bay, which later became a national marine sanctuary. President Obama used section 12(a) in 2014 to protect Alaska’s Bristol Bay, one of the most productive wild salmon fisheries in the world. In 2015 he took the same step for approximately 9.8 million acres in the biologically rich Chukchi and Beaufort seas. </w:t>
      </w:r>
      <w:r>
        <w:rPr>
          <w:rStyle w:val="StyleUnderline"/>
        </w:rPr>
        <w:t>Obama’s latest action</w:t>
      </w:r>
      <w:r>
        <w:rPr>
          <w:sz w:val="16"/>
        </w:rPr>
        <w:t xml:space="preserve"> bars energy production in 115 million more acres of the Chukchi and Beaufort seas – an area known as the “Arctic Ring of Life” because of its importance to Inupiat Peoples who have lived there for millennia. The order also </w:t>
      </w:r>
      <w:r>
        <w:rPr>
          <w:rStyle w:val="StyleUnderline"/>
        </w:rPr>
        <w:t xml:space="preserve">withdraws 3.8 million acres off the Atlantic Coast </w:t>
      </w:r>
      <w:r>
        <w:rPr>
          <w:rStyle w:val="Emphasis"/>
        </w:rPr>
        <w:t>from Norfolk, Virginia</w:t>
      </w:r>
      <w:r>
        <w:rPr>
          <w:rStyle w:val="StyleUnderline"/>
        </w:rPr>
        <w:t xml:space="preserve"> to Canada</w:t>
      </w:r>
      <w:r>
        <w:rPr>
          <w:sz w:val="16"/>
        </w:rPr>
        <w:t xml:space="preserve">, including several unique and largely unexplored coral canyons. Why Obama acted In a Presidential Memorandum on the Arctic withdrawals, Obama provided three reasons for his action. First, he asserted, these areas have irreplaceable value for marine mammals, other wildlife, wildlife habitat, scientific research and Alaska Native subsistence use. Second, they are extremely vulnerable to oil spills. Finally, drilling for oil and responding to spills in Arctic waters poses unique logistical, operational, safety and scientific challenges. In ordering the Atlantic withdrawals, Obama cited his responsibility to “ensure that the unique resources associated with these canyons remain available for future generations.” Market forces support Obama’s action. Royal Dutch Shell stopped drilling in the Chukchi Sea in 2015 after spending US$7 billion and drilling in what proved to be a dry hole. Since 2008 the Interior Department has canceled or withdrawn a number of sales in Alaskan waters due to low demand. Shell, ConocoPhillips, Statoil, Chevron, BP and Exxon have all </w:t>
      </w:r>
      <w:proofErr w:type="gramStart"/>
      <w:r>
        <w:rPr>
          <w:sz w:val="16"/>
        </w:rPr>
        <w:t>to</w:t>
      </w:r>
      <w:proofErr w:type="gramEnd"/>
      <w:r>
        <w:rPr>
          <w:sz w:val="16"/>
        </w:rPr>
        <w:t xml:space="preserve"> some degree abandoned offshore Arctic drilling. Low oil prices coupled with high drilling costs make business success in the region a risky prospect. Lloyd’s of London forecast this scenario in a 2012 report that called offshore drilling in the Arctic “a unique and hard-to-manage risk.” What happens next? Critics of President Obama’s action, including the state of Alaska and the U.S. Chamber of Commerce, say they may challenge Obama’s order in court, in hopes that the Trump administration will opt not to defend it. But environmental groups, which hailed Obama’s action, will seek to intervene in any such lawsuit. Moreover, to demonstrate that they have standing to sue, plaintiffs would have to show that they have suffered or face imminent injury; that this harm was caused by Obama’s action; and that it can be redressed by the court. Market conditions will make this very difficult. The Energy Information Administration currently projects that crude oil prices, which averaged about $43 per barrel through 2016, will rise to only about $52 per barrel in 2017. Whether these areas will ever be commercially viable is an open question, especially since rapid changes are taking place in the electricity and transportation sectors, and other coastal areas are open for leasing in Alaska’s near-shore waters and the Gulf of Mexico. The Royal Dutch Shell drilling rig Kulluk broke loose and ran aground near Kodiak Island in the Gulf of Alaska as it was being towed to Seattle for winter maintenance in December 2012. This Coast Guard overflight video shows the harsh conditions along Alaska’s coast in winter. Alternatively, Donald Trump could issue his own memorandum in office seeking to cancel Obama’s. However, </w:t>
      </w:r>
      <w:r>
        <w:rPr>
          <w:rStyle w:val="StyleUnderline"/>
        </w:rPr>
        <w:t xml:space="preserve">section 12(a) does not provide </w:t>
      </w:r>
      <w:r>
        <w:rPr>
          <w:rStyle w:val="Emphasis"/>
        </w:rPr>
        <w:t>any authority</w:t>
      </w:r>
      <w:r>
        <w:rPr>
          <w:rStyle w:val="StyleUnderline"/>
        </w:rPr>
        <w:t xml:space="preserve"> for presidents to revoke actions by their predecessors</w:t>
      </w:r>
      <w:r>
        <w:rPr>
          <w:sz w:val="16"/>
        </w:rPr>
        <w:t xml:space="preserve">. It delegates authority to presidents to withdraw land unconditionally. </w:t>
      </w:r>
      <w:r>
        <w:rPr>
          <w:rStyle w:val="StyleUnderline"/>
        </w:rPr>
        <w:t xml:space="preserve">Once they take this step, </w:t>
      </w:r>
      <w:r>
        <w:rPr>
          <w:rStyle w:val="Emphasis"/>
          <w:sz w:val="24"/>
        </w:rPr>
        <w:t>only Congress can undo it</w:t>
      </w:r>
      <w:r>
        <w:rPr>
          <w:sz w:val="16"/>
        </w:rPr>
        <w:t xml:space="preserve">. This issue has never been litigated. Opponents can be expected to argue that Obama’s use of section 12(a) in this manner is unconstitutional because it violates the so-called “nondelegation doctrine,” which basically holds that Congress cannot delegate legislative functions to the executive branch without articulating some “intelligible principles.” However, one could argue that Obama’s action was based on an articulation of intelligible principles gleaned from the stated policies of the OCSLA, which recognizes that the “the outer Continental Shelf is a vital national resource reserve held by the Federal Government for the public.” The law expressly recognizes both the energy and environmental values of the OCS. Thus President Obama’s decision reflects a considered judgment that the national interest is best served by protecting the unique natural resources of these areas, while at the same time weaning the nation from its dangerous dependence on fossil fuels. The section 12(a) authority is similar in some respects to the authority granted by the Antiquities Act, which authorizes the president to “reserve parcels of land as a part of [a] national monument.” Like the OCSLA, the Antiquities Act does not authorize subsequent presidents to undo the designations of their predecessors. Obama has also used this power extensively – most recently, last week when he designated two new national monuments in Utah and Nevada totaling 1.65 million acres. Some laws do include language that allows such actions to be revoked. Examples include the Forest Service Organic Administration Act, under which most national forests were established, and the 1976 Federal Land Policy and Management Act, which sets out policies for managing multiple-use public lands. The fact that Congress chose not to include revocation language in the OCSLA indicates that it did not intend to provide such power. What can the new Congress do? Under Article IV of the Constitution, </w:t>
      </w:r>
      <w:r>
        <w:rPr>
          <w:rStyle w:val="StyleUnderline"/>
        </w:rPr>
        <w:t xml:space="preserve">Congress has plenary authority to dispose of federal property as it sees fit. This would include the authority to </w:t>
      </w:r>
      <w:r>
        <w:rPr>
          <w:rStyle w:val="Emphasis"/>
        </w:rPr>
        <w:t>open these areas to leasing for energy development</w:t>
      </w:r>
      <w:r>
        <w:rPr>
          <w:sz w:val="16"/>
        </w:rPr>
        <w:t xml:space="preserve">. Members of Alaska’s congressional delegation are considering introducing legislation to override Obama’s drilling ban. </w:t>
      </w:r>
      <w:r>
        <w:rPr>
          <w:rStyle w:val="StyleUnderline"/>
        </w:rPr>
        <w:t xml:space="preserve">But </w:t>
      </w:r>
      <w:r>
        <w:rPr>
          <w:rStyle w:val="Emphasis"/>
        </w:rPr>
        <w:t>Democrats could filibuster to block any such move</w:t>
      </w:r>
      <w:r>
        <w:rPr>
          <w:rStyle w:val="StyleUnderline"/>
        </w:rPr>
        <w:t>, and Republicans</w:t>
      </w:r>
      <w:r>
        <w:rPr>
          <w:sz w:val="16"/>
        </w:rPr>
        <w:t xml:space="preserve"> – </w:t>
      </w:r>
      <w:r>
        <w:rPr>
          <w:rStyle w:val="StyleUnderline"/>
        </w:rPr>
        <w:t>who will hold a 52-48 margin</w:t>
      </w:r>
      <w:r>
        <w:rPr>
          <w:sz w:val="16"/>
        </w:rPr>
        <w:t xml:space="preserve"> in the Senate – </w:t>
      </w:r>
      <w:r>
        <w:rPr>
          <w:rStyle w:val="Emphasis"/>
        </w:rPr>
        <w:t>would need 60 votes</w:t>
      </w:r>
      <w:r>
        <w:rPr>
          <w:sz w:val="16"/>
        </w:rPr>
        <w:t xml:space="preserve"> to stop them. On the other hand, Congress may be content to let President-elect Trump make the first move and see how it goes in court. If Trump attempts to reverse the withdrawal, environmental groups contesting his decision would face some of the same obstacles as an industry challenge to Obama’s action. It could be especially challenging for environmental groups to show that the claim is “ripe” for judicial review, at least until a post-Obama administration acts to actually open up these areas for leasing. That may not occur for some time, given the weak market for the oil in these regions. In the meantime, </w:t>
      </w:r>
      <w:r>
        <w:rPr>
          <w:rStyle w:val="StyleUnderline"/>
        </w:rPr>
        <w:t xml:space="preserve">this decision is a fitting capstone for a president who has done everything within his power to </w:t>
      </w:r>
      <w:r>
        <w:rPr>
          <w:rStyle w:val="Emphasis"/>
          <w:sz w:val="24"/>
        </w:rPr>
        <w:t>confront the existential threat of climate change</w:t>
      </w:r>
      <w:r>
        <w:rPr>
          <w:rStyle w:val="StyleUnderline"/>
        </w:rPr>
        <w:t xml:space="preserve"> and rationally move the nation and the world onto a safer and </w:t>
      </w:r>
      <w:r>
        <w:rPr>
          <w:rStyle w:val="Emphasis"/>
        </w:rPr>
        <w:t>more sustainable path</w:t>
      </w:r>
      <w:r>
        <w:rPr>
          <w:sz w:val="16"/>
        </w:rPr>
        <w:t>.</w:t>
      </w:r>
    </w:p>
    <w:p w:rsidR="00ED3619" w:rsidRPr="00E90251" w:rsidRDefault="00ED3619" w:rsidP="00ED3619">
      <w:pPr>
        <w:pStyle w:val="Heading2"/>
        <w:rPr>
          <w:rFonts w:cs="Arial"/>
        </w:rPr>
      </w:pPr>
      <w:r w:rsidRPr="00E90251">
        <w:rPr>
          <w:rFonts w:cs="Arial"/>
        </w:rPr>
        <w:t xml:space="preserve">Impeachment </w:t>
      </w:r>
    </w:p>
    <w:p w:rsidR="00ED3619" w:rsidRPr="00E90251" w:rsidRDefault="00ED3619" w:rsidP="00ED3619">
      <w:pPr>
        <w:pStyle w:val="Heading3"/>
        <w:rPr>
          <w:rFonts w:cs="Arial"/>
        </w:rPr>
      </w:pPr>
      <w:r w:rsidRPr="00E90251">
        <w:rPr>
          <w:rFonts w:cs="Arial"/>
        </w:rPr>
        <w:t>2NC---Yes Impeach---House</w:t>
      </w:r>
    </w:p>
    <w:p w:rsidR="005A2D8E" w:rsidRPr="00621397" w:rsidRDefault="005A2D8E" w:rsidP="005A2D8E">
      <w:pPr>
        <w:pStyle w:val="Heading4"/>
        <w:rPr>
          <w:u w:val="single"/>
        </w:rPr>
      </w:pPr>
      <w:r>
        <w:t xml:space="preserve">Impeachment is </w:t>
      </w:r>
      <w:r w:rsidRPr="00621397">
        <w:rPr>
          <w:u w:val="single"/>
        </w:rPr>
        <w:t>likely now</w:t>
      </w:r>
      <w:r>
        <w:t xml:space="preserve"> – </w:t>
      </w:r>
      <w:r w:rsidRPr="00621397">
        <w:rPr>
          <w:u w:val="single"/>
        </w:rPr>
        <w:t>midterms</w:t>
      </w:r>
      <w:r>
        <w:t xml:space="preserve"> can get Trump out of office – </w:t>
      </w:r>
      <w:r w:rsidRPr="00621397">
        <w:rPr>
          <w:u w:val="single"/>
        </w:rPr>
        <w:t xml:space="preserve">a litany of factors </w:t>
      </w:r>
    </w:p>
    <w:p w:rsidR="005A2D8E" w:rsidRPr="0029191D" w:rsidRDefault="005A2D8E" w:rsidP="005A2D8E">
      <w:r w:rsidRPr="0029191D">
        <w:rPr>
          <w:rStyle w:val="Style13ptBold"/>
        </w:rPr>
        <w:t>Silver 17</w:t>
      </w:r>
      <w:r>
        <w:t xml:space="preserve"> – Nate Silver, American statistician and writer who analyzes baseball and elections. He is the editor-in-chief of ESPN's FiveThirtyEight and a Special Correspondent for ABC News, May 22</w:t>
      </w:r>
      <w:r w:rsidRPr="00FE5BD7">
        <w:rPr>
          <w:vertAlign w:val="superscript"/>
        </w:rPr>
        <w:t>nd</w:t>
      </w:r>
      <w:r>
        <w:t xml:space="preserve"> ("Will Donald Trump Be Impeached?" FiveThirtyEight, Available online at </w:t>
      </w:r>
      <w:hyperlink r:id="rId72" w:history="1">
        <w:r w:rsidRPr="00A117CA">
          <w:rPr>
            <w:rStyle w:val="Hyperlink"/>
          </w:rPr>
          <w:t>https://fivethirtyeight.com/features/chance-donald-trump-impeached/</w:t>
        </w:r>
      </w:hyperlink>
      <w:r>
        <w:t>, Accessed 7/24/2017) // NW</w:t>
      </w:r>
    </w:p>
    <w:p w:rsidR="005A2D8E" w:rsidRPr="00621397" w:rsidRDefault="005A2D8E" w:rsidP="005A2D8E">
      <w:pPr>
        <w:rPr>
          <w:u w:val="single"/>
        </w:rPr>
      </w:pPr>
      <w:r w:rsidRPr="00905903">
        <w:rPr>
          <w:sz w:val="16"/>
        </w:rPr>
        <w:t xml:space="preserve">After a cacophonous two weeks of political news, </w:t>
      </w:r>
      <w:r w:rsidRPr="00905903">
        <w:rPr>
          <w:rStyle w:val="StyleUnderline"/>
        </w:rPr>
        <w:t>a new sound has begun to emerge from Washington: the word “impeachment</w:t>
      </w:r>
      <w:r w:rsidRPr="00905903">
        <w:rPr>
          <w:sz w:val="16"/>
        </w:rPr>
        <w:t xml:space="preserve">.” Following the news that President Trump may have tried to bully FBI director James Comey out of investigating Michael Flynn’s ties to Russia, Sen. Angus King of Maine, an independent, told CNN that recent allegations, if true, are already making impeachment hearings more likely. Rep. Al Green, a Democrat from Texas, became the first congressman to call for Trump’s impeachment from the House floor. And even some Republicans in blue-leaning districts, such as Rep. Carlos Curbelo of Florida, have begun to entertain impeachment as a possibility. </w:t>
      </w:r>
      <w:r w:rsidRPr="00905903">
        <w:rPr>
          <w:rStyle w:val="StyleUnderline"/>
        </w:rPr>
        <w:t>This might all seem like a liberal fantasy</w:t>
      </w:r>
      <w:r w:rsidRPr="00905903">
        <w:rPr>
          <w:sz w:val="16"/>
        </w:rPr>
        <w:t xml:space="preserve">: No president has ever been booted out of the job, and only Richard Nixon resigned under the pressure of the impeachment process. </w:t>
      </w:r>
      <w:r w:rsidRPr="00905903">
        <w:rPr>
          <w:rStyle w:val="StyleUnderline"/>
        </w:rPr>
        <w:t>But people putting money on the line are taking impeachment seriously</w:t>
      </w:r>
      <w:r w:rsidRPr="00905903">
        <w:rPr>
          <w:sz w:val="16"/>
        </w:rPr>
        <w:t xml:space="preserve">. According to the prediction market Betfair, </w:t>
      </w:r>
      <w:r w:rsidRPr="00905903">
        <w:rPr>
          <w:rStyle w:val="StyleUnderline"/>
        </w:rPr>
        <w:t xml:space="preserve">the chance that Trump will fail to serve out his four-year term is about 50 percent </w:t>
      </w:r>
      <w:r w:rsidRPr="00905903">
        <w:rPr>
          <w:sz w:val="16"/>
        </w:rPr>
        <w:t xml:space="preserve">(!). There’s even a 20 to 25 percent probability (!!) that Trump doesn’t finish out 2017 in office, these bettors reckon. Are those numbers within the realm of reason? It isn’t easy to forecast Trump’s odds of impeachment, or of his removal from office. There isn’t enough data to build a statistical model of it, in the way we would for an election. But we can say that there are two opposite forces tugging strongly on the impeachment rope: On the one side, there’s Trump’s escalating pattern of (alleged) misconduct, which increasingly reflects behavior that has been used as grounds for impeachment in the past. On the other side, there’s the intense partisan loyalty of Republicans, both among GOP members of Congress and among voters in the states and districts they represent. So long as these sides are pulling with roughly equal force, Trump isn’t going to be removed from office, which would require a two-thirds majority in the Senate. But if something snaps — if Republicans have reason to think Trump has become a liability even in red states — look out. History suggests Trump could be vulnerable under such circumstances, despite the historical rarity of impeachment. Here’s how to think about the chances. If Trump left office early, he of course wouldn’t be the first president to do so. There are various ways a president’s term can end prematurely. But some of the possibilities apart from impeachment are fairly remote. Eight presidents died during their terms. While that possibility can’t be ruled out for Trump, the odds of it are relatively low. Actuarial tables show that a 70-year-old American man (Trump’s age) has only about a 10 percent chance of dying over his next four years.1 [graph omitted] Trump could also quit the job for reasons other than the pressure of impeachment — deciding he wanted to spend more time at Mar-a-Lago, for instance. But American elected officials have generally held onto their jobs even when things are going pretty badly. Among U.S. governors since 2000, for example, I could find only one case — Alaska’s Sarah Palin in 2009 — of someone who resigned her position early without being in the midst of a major scandal or having another political job (such as an ambassadorship or Cabinet position) already lined up.2 [graph omitted] There’s also the prospect of Section 4 of the 25th Amendment being invoked against Trump, which would make Vice President Pence the acting president if Trump were “unable to discharge the powers and duties of his office.” But this isn’t the shortcut that it might seem. Under the 25th Amendment, Trump could be replaced on an interim basis if both Pence and a majority of Cabinet officers agreed that he were unfit for office. But if Trump disputed the finding, it would require a two-thirds majority of both chambers of Congress to keep Trump from returning to the Oval Office.3 </w:t>
      </w:r>
      <w:proofErr w:type="gramStart"/>
      <w:r w:rsidRPr="00905903">
        <w:rPr>
          <w:sz w:val="16"/>
        </w:rPr>
        <w:t>So</w:t>
      </w:r>
      <w:proofErr w:type="gramEnd"/>
      <w:r w:rsidRPr="00905903">
        <w:rPr>
          <w:sz w:val="16"/>
        </w:rPr>
        <w:t xml:space="preserve"> let’s talk about impeachment. Although if we’re being more precise, impeachment doesn’t remove a president from office; conviction on impeachment charges does. Just to be clear about our terminology: </w:t>
      </w:r>
      <w:r w:rsidRPr="00905903">
        <w:rPr>
          <w:rStyle w:val="StyleUnderline"/>
        </w:rPr>
        <w:t>Impeachment is the sole authority of the House of Representatives and requires a simple majority vote. Presidents Andrew Johnson and Bill Clinton were impeached by the House.</w:t>
      </w:r>
      <w:r>
        <w:rPr>
          <w:rStyle w:val="StyleUnderline"/>
        </w:rPr>
        <w:t xml:space="preserve"> </w:t>
      </w:r>
      <w:r w:rsidRPr="00905903">
        <w:rPr>
          <w:rStyle w:val="StyleUnderline"/>
        </w:rPr>
        <w:t>The Senate then holds an impeachment trial and essentially acts as the jury</w:t>
      </w:r>
      <w:r w:rsidRPr="00905903">
        <w:rPr>
          <w:sz w:val="16"/>
        </w:rPr>
        <w:t>, voting on whether or not to convict the president and remove him from office</w:t>
      </w:r>
      <w:r w:rsidRPr="00905903">
        <w:rPr>
          <w:rStyle w:val="StyleUnderline"/>
        </w:rPr>
        <w:t>; it takes a two-thirds majority (67 of 100 votes) to do so.</w:t>
      </w:r>
      <w:r w:rsidRPr="00905903">
        <w:rPr>
          <w:sz w:val="16"/>
        </w:rPr>
        <w:t xml:space="preserve"> Neither Johnson nor Clinton was convicted by the Senate, although it came down to one vote in Johnson’s case. The Senate can also vote to bar an impeached president from holding office again.</w:t>
      </w:r>
      <w:r>
        <w:rPr>
          <w:rStyle w:val="StyleUnderline"/>
        </w:rPr>
        <w:t xml:space="preserve"> </w:t>
      </w:r>
      <w:r w:rsidRPr="00905903">
        <w:rPr>
          <w:sz w:val="16"/>
        </w:rPr>
        <w:t xml:space="preserve">Although no president has been removed from office, Nixon resigned under the threat of removal, and he probably would have been removed in the absence of his resignation.4 </w:t>
      </w:r>
      <w:proofErr w:type="gramStart"/>
      <w:r w:rsidRPr="00905903">
        <w:rPr>
          <w:sz w:val="16"/>
        </w:rPr>
        <w:t>So</w:t>
      </w:r>
      <w:proofErr w:type="gramEnd"/>
      <w:r w:rsidRPr="00905903">
        <w:rPr>
          <w:sz w:val="16"/>
        </w:rPr>
        <w:t xml:space="preserve"> he should probably count as a “victim” of the impeachment process. Even so, that’s only 1 of 44 previous presidencies — and 1 of 57 previous presidential terms — to end in the president’s termination. Therefore, </w:t>
      </w:r>
      <w:r w:rsidRPr="00905903">
        <w:rPr>
          <w:rStyle w:val="StyleUnderline"/>
        </w:rPr>
        <w:t>you might think the chance of Trump being removed from office is very low</w:t>
      </w:r>
      <w:r w:rsidRPr="00905903">
        <w:rPr>
          <w:sz w:val="16"/>
        </w:rPr>
        <w:t xml:space="preserve">. But it’s not that simple. </w:t>
      </w:r>
      <w:r w:rsidRPr="00905903">
        <w:rPr>
          <w:rStyle w:val="StyleUnderline"/>
        </w:rPr>
        <w:t>The issue is that among the 44 prior presidents, not</w:t>
      </w:r>
      <w:r w:rsidRPr="00905903">
        <w:rPr>
          <w:sz w:val="16"/>
        </w:rPr>
        <w:t xml:space="preserve"> </w:t>
      </w:r>
      <w:r w:rsidRPr="00905903">
        <w:rPr>
          <w:rStyle w:val="StyleUnderline"/>
        </w:rPr>
        <w:t>all that many were plausible candidates for impeachment and removal</w:t>
      </w:r>
      <w:r w:rsidRPr="00905903">
        <w:rPr>
          <w:sz w:val="16"/>
        </w:rPr>
        <w:t xml:space="preserve">; </w:t>
      </w:r>
      <w:r w:rsidRPr="00905903">
        <w:rPr>
          <w:rStyle w:val="StyleUnderline"/>
        </w:rPr>
        <w:t>there was never any real basis to impeach Dwight Eisenhowe</w:t>
      </w:r>
      <w:r w:rsidRPr="00905903">
        <w:rPr>
          <w:sz w:val="16"/>
        </w:rPr>
        <w:t xml:space="preserve">r, for instance. Instead, the relevant question is how many presidents were removed from office (or compelled to resign) out of the share of presidents who engaged in behavior comparable to Trump’s. </w:t>
      </w:r>
      <w:r w:rsidRPr="00905903">
        <w:rPr>
          <w:rStyle w:val="StyleUnderline"/>
        </w:rPr>
        <w:t>If only Trump and Nixon had reached a certain level of “impeachability,”</w:t>
      </w:r>
      <w:r w:rsidRPr="00905903">
        <w:rPr>
          <w:sz w:val="16"/>
        </w:rPr>
        <w:t xml:space="preserve"> for instance, </w:t>
      </w:r>
      <w:r w:rsidRPr="00905903">
        <w:rPr>
          <w:rStyle w:val="Emphasis"/>
        </w:rPr>
        <w:t>then the empirical evidence wouldn’t be comforting for Trump</w:t>
      </w:r>
      <w:r w:rsidRPr="00905903">
        <w:rPr>
          <w:sz w:val="16"/>
        </w:rPr>
        <w:t xml:space="preserve">; rather, </w:t>
      </w:r>
      <w:r w:rsidRPr="00905903">
        <w:rPr>
          <w:rStyle w:val="StyleUnderline"/>
        </w:rPr>
        <w:t>it would suggest that the only president who previously reached that threshold of malfeasance had lost his job.</w:t>
      </w:r>
      <w:r>
        <w:rPr>
          <w:rStyle w:val="StyleUnderline"/>
        </w:rPr>
        <w:t xml:space="preserve"> </w:t>
      </w:r>
      <w:r w:rsidRPr="00905903">
        <w:rPr>
          <w:sz w:val="16"/>
        </w:rPr>
        <w:t xml:space="preserve">To provide evidence against Trump being removed, the data would instead have to contain examples of presidents who could have been removed from office, but weren’t. For instance, it might be relevant that there were never serious efforts to impeach Ronald Reagan for the Iran-Contra scandal. In fact, </w:t>
      </w:r>
      <w:r w:rsidRPr="00905903">
        <w:rPr>
          <w:rStyle w:val="StyleUnderline"/>
        </w:rPr>
        <w:t>the Democratic leadership in Congress went somewhat out of their way to avoid actions that could lead to impeachment proceedings against Reagan.</w:t>
      </w:r>
      <w:r w:rsidRPr="00905903">
        <w:rPr>
          <w:sz w:val="16"/>
        </w:rPr>
        <w:t xml:space="preserve"> Why was that, exactly? One could come up with a variety of plausible theories: that the scandal wasn’t severe enough; that Reagan wasn’t personally involved enough; that Reagan’s popularity insulated him from impeachment; that Reagan enjoyed good relations with Congress at a period of relatively low partisanship, and so forth. In a perfect world, </w:t>
      </w:r>
      <w:r w:rsidRPr="00905903">
        <w:rPr>
          <w:rStyle w:val="StyleUnderline"/>
        </w:rPr>
        <w:t>we’d have data on hundreds of presidents, a few dozen of whom had been impeached</w:t>
      </w:r>
      <w:r w:rsidRPr="00905903">
        <w:rPr>
          <w:sz w:val="16"/>
        </w:rPr>
        <w:t xml:space="preserve">. </w:t>
      </w:r>
      <w:r w:rsidRPr="00905903">
        <w:rPr>
          <w:rStyle w:val="StyleUnderline"/>
        </w:rPr>
        <w:t xml:space="preserve">That would let us statistically identify </w:t>
      </w:r>
      <w:r w:rsidRPr="00905903">
        <w:rPr>
          <w:rStyle w:val="Emphasis"/>
        </w:rPr>
        <w:t>the various factors that made a president more or less likely to survive the process. I</w:t>
      </w:r>
      <w:r w:rsidRPr="00905903">
        <w:rPr>
          <w:sz w:val="16"/>
        </w:rPr>
        <w:t xml:space="preserve">n the real world, the best we can do is </w:t>
      </w:r>
      <w:proofErr w:type="gramStart"/>
      <w:r w:rsidRPr="00905903">
        <w:rPr>
          <w:sz w:val="16"/>
        </w:rPr>
        <w:t>make</w:t>
      </w:r>
      <w:proofErr w:type="gramEnd"/>
      <w:r w:rsidRPr="00905903">
        <w:rPr>
          <w:sz w:val="16"/>
        </w:rPr>
        <w:t xml:space="preserve"> some educated guesses. Based on the precedents we have available — and our overall knowledge of the American political system — </w:t>
      </w:r>
      <w:r w:rsidRPr="00905903">
        <w:rPr>
          <w:rStyle w:val="StyleUnderline"/>
        </w:rPr>
        <w:t>I would expect the following</w:t>
      </w:r>
      <w:r w:rsidRPr="00905903">
        <w:rPr>
          <w:sz w:val="16"/>
        </w:rPr>
        <w:t xml:space="preserve"> factors to be important in determining a president’s likelihood of removal or resignation: The seriousness of the alleged offenses. Does the president’s behavior fall under the constitutional category of “high crimes and misdemeanors?” Have similar behaviors been the basis for impeachment proceedings in the past? </w:t>
      </w:r>
      <w:proofErr w:type="gramStart"/>
      <w:r w:rsidRPr="00905903">
        <w:rPr>
          <w:sz w:val="16"/>
        </w:rPr>
        <w:t>The partisanship of pivotal votes in Congress.</w:t>
      </w:r>
      <w:proofErr w:type="gramEnd"/>
      <w:r w:rsidRPr="00905903">
        <w:rPr>
          <w:sz w:val="16"/>
        </w:rPr>
        <w:t xml:space="preserve"> How much partisanship is there in Congress? Other things held equal, how likely is the decisive 67th senator to vote to remove a president from his own party? </w:t>
      </w:r>
      <w:proofErr w:type="gramStart"/>
      <w:r w:rsidRPr="00905903">
        <w:rPr>
          <w:sz w:val="16"/>
        </w:rPr>
        <w:t>The president’s popularity.</w:t>
      </w:r>
      <w:proofErr w:type="gramEnd"/>
      <w:r w:rsidRPr="00905903">
        <w:rPr>
          <w:sz w:val="16"/>
        </w:rPr>
        <w:t xml:space="preserve"> What are the president’s approval ratings? Does the public think he should be impeached? Has there been a “mandate” delivered by midterm elections or special elections? What do his numbers look like in states and congressional districts where members of Congress are on the fence about how to vote? </w:t>
      </w:r>
      <w:proofErr w:type="gramStart"/>
      <w:r w:rsidRPr="00905903">
        <w:rPr>
          <w:sz w:val="16"/>
        </w:rPr>
        <w:t>The president’s relationship with Congress.</w:t>
      </w:r>
      <w:proofErr w:type="gramEnd"/>
      <w:r w:rsidRPr="00905903">
        <w:rPr>
          <w:sz w:val="16"/>
        </w:rPr>
        <w:t xml:space="preserve"> Does the president generally have good relations with congressional leadership? Is his party’s legislative agenda intact? Does Congress feel as though the balance of power has been upset? Is the president cooperating with investigations into his conduct, or antagonizing Congress instead? </w:t>
      </w:r>
      <w:proofErr w:type="gramStart"/>
      <w:r w:rsidRPr="00905903">
        <w:rPr>
          <w:sz w:val="16"/>
        </w:rPr>
        <w:t>Party control of Congress.</w:t>
      </w:r>
      <w:proofErr w:type="gramEnd"/>
      <w:r w:rsidRPr="00905903">
        <w:rPr>
          <w:sz w:val="16"/>
        </w:rPr>
        <w:t xml:space="preserve"> Which party controls the House and — less importantly for impeachment purposes — the Senate? </w:t>
      </w:r>
      <w:proofErr w:type="gramStart"/>
      <w:r w:rsidRPr="00905903">
        <w:rPr>
          <w:sz w:val="16"/>
        </w:rPr>
        <w:t>The line of succession.</w:t>
      </w:r>
      <w:proofErr w:type="gramEnd"/>
      <w:r w:rsidRPr="00905903">
        <w:rPr>
          <w:sz w:val="16"/>
        </w:rPr>
        <w:t xml:space="preserve"> Who would take over for the president? Do leaders of the president’s party regard the replacement as an acceptable — or even preferable — alternative to the president? Let’s consider each of these factors in Trump’s case. Factor 1 </w:t>
      </w:r>
      <w:proofErr w:type="gramStart"/>
      <w:r w:rsidRPr="00905903">
        <w:rPr>
          <w:rStyle w:val="Emphasis"/>
        </w:rPr>
        <w:t>The</w:t>
      </w:r>
      <w:proofErr w:type="gramEnd"/>
      <w:r w:rsidRPr="00905903">
        <w:rPr>
          <w:rStyle w:val="Emphasis"/>
        </w:rPr>
        <w:t xml:space="preserve"> seriousness of the alleged offenses</w:t>
      </w:r>
      <w:r>
        <w:rPr>
          <w:rStyle w:val="Emphasis"/>
        </w:rPr>
        <w:t xml:space="preserve"> </w:t>
      </w:r>
      <w:r w:rsidRPr="00905903">
        <w:rPr>
          <w:sz w:val="16"/>
        </w:rPr>
        <w:t xml:space="preserve">Nixon resigned under the threat of removal — and he probably would have been removed in the absence of his resignation. In 1970, Gerald Ford (then a U.S. representative, and later the president) said rather cynically that “an impeachable offense is whatever a majority of the House of Representatives considers [it] to be at a given moment in history.” While impeachment is undeniably a political process rather than a legal one, Ford’s interpretation is probably too reductionist. </w:t>
      </w:r>
      <w:r w:rsidRPr="00905903">
        <w:rPr>
          <w:rStyle w:val="StyleUnderline"/>
        </w:rPr>
        <w:t>Congress has historically used its powers somewhat judiciously and drawn fairly fine distinctions between different grounds for impeachment.</w:t>
      </w:r>
      <w:r>
        <w:rPr>
          <w:rStyle w:val="StyleUnderline"/>
        </w:rPr>
        <w:t xml:space="preserve"> </w:t>
      </w:r>
      <w:r w:rsidRPr="00905903">
        <w:rPr>
          <w:sz w:val="16"/>
        </w:rPr>
        <w:t xml:space="preserve">In 1974, for instance, the </w:t>
      </w:r>
      <w:r w:rsidRPr="00905903">
        <w:rPr>
          <w:rStyle w:val="StyleUnderline"/>
        </w:rPr>
        <w:t>House Judiciary Committee recommended impeachment for Nixon on</w:t>
      </w:r>
      <w:r w:rsidRPr="00905903">
        <w:rPr>
          <w:sz w:val="16"/>
        </w:rPr>
        <w:t xml:space="preserve"> </w:t>
      </w:r>
      <w:r w:rsidRPr="00905903">
        <w:rPr>
          <w:rStyle w:val="StyleUnderline"/>
        </w:rPr>
        <w:t>three charges — obstruction of justice, abuse of power and contempt of Congress</w:t>
      </w:r>
      <w:r w:rsidRPr="00905903">
        <w:rPr>
          <w:sz w:val="16"/>
        </w:rPr>
        <w:t xml:space="preserve">. But </w:t>
      </w:r>
      <w:r w:rsidRPr="00905903">
        <w:rPr>
          <w:rStyle w:val="StyleUnderline"/>
        </w:rPr>
        <w:t>it overwhelmingly rejected recommending impeachment on two other charges related to Nixon’s bombing of Cambodia and his failure to pay taxes</w:t>
      </w:r>
      <w:r w:rsidRPr="00905903">
        <w:rPr>
          <w:sz w:val="16"/>
        </w:rPr>
        <w:t>. Similarly, in 1998, the House impeached Clinton on two charges — perjury and obstruction of justice — but it rejected an abuse of power charge by a 148–285 margin. It’s perhaps also noteworthy that neither George W. Bush nor Barack Obama was subjected to serious attempts at impeachment despite facing highly partisan opposition in Congress. They might have done lots of things their adversaries disliked, but nothing that House Speakers Nancy Pelosi, John Boehner and Paul Ryan were willing to call a firing offense. That’s not to say the correlation between the inherent “impeachability” of the president’s conduct and Congress’s likelihood of action has been perfect, by any means. Congress may exaggerate or underplay the severity of charges for partisan reasons — many scholars argue that Clinton and Johnson’s impeachments were overreaches of congressional power, for instance. But the underlying facts of the case have mattered to some extent. So what does that mean for Trump? The Constitution provides that, “</w:t>
      </w:r>
      <w:r w:rsidRPr="00905903">
        <w:rPr>
          <w:rStyle w:val="StyleUnderline"/>
        </w:rPr>
        <w:t>The president, vice president and all civil officers of the United States, shall be removed from office on impeachment for, and conviction of, treason, bribery, or other high crimes and misdemeanors</w:t>
      </w:r>
      <w:r w:rsidRPr="00905903">
        <w:rPr>
          <w:sz w:val="16"/>
        </w:rPr>
        <w:t xml:space="preserve">.” While liberals and anti-Trump Republicans have sometimes accused Trump of “treason” for his dealings with Russia, he almost certainly hasn’t committed treason by the letter of the Constitution.5 </w:t>
      </w:r>
      <w:proofErr w:type="gramStart"/>
      <w:r w:rsidRPr="00905903">
        <w:rPr>
          <w:rStyle w:val="StyleUnderline"/>
        </w:rPr>
        <w:t>The</w:t>
      </w:r>
      <w:proofErr w:type="gramEnd"/>
      <w:r w:rsidRPr="00905903">
        <w:rPr>
          <w:rStyle w:val="StyleUnderline"/>
        </w:rPr>
        <w:t xml:space="preserve"> good news for Trump ends there</w:t>
      </w:r>
      <w:r w:rsidRPr="00905903">
        <w:rPr>
          <w:sz w:val="16"/>
        </w:rPr>
        <w:t xml:space="preserve">, however. </w:t>
      </w:r>
      <w:r w:rsidRPr="00905903">
        <w:rPr>
          <w:rStyle w:val="StyleUnderline"/>
        </w:rPr>
        <w:t>While the term “high crimes and misdemeanors” might seem hopelessly vague, it has a fair amount of legal history and is generally regarded as referring to political crimes</w:t>
      </w:r>
      <w:r w:rsidRPr="00905903">
        <w:rPr>
          <w:sz w:val="16"/>
        </w:rPr>
        <w:t xml:space="preserve"> (“crimes against the state”) as opposed to personal affairs. A </w:t>
      </w:r>
      <w:proofErr w:type="gramStart"/>
      <w:r w:rsidRPr="00905903">
        <w:rPr>
          <w:sz w:val="16"/>
        </w:rPr>
        <w:t>drunk</w:t>
      </w:r>
      <w:proofErr w:type="gramEnd"/>
      <w:r w:rsidRPr="00905903">
        <w:rPr>
          <w:sz w:val="16"/>
        </w:rPr>
        <w:t xml:space="preserve"> driving conviction might not qualify as a “high crime,” for instance. </w:t>
      </w:r>
      <w:r w:rsidRPr="00905903">
        <w:rPr>
          <w:rStyle w:val="StyleUnderline"/>
        </w:rPr>
        <w:t xml:space="preserve">But an action that wasn’t illegal per se but reflected an abuse of the president’s office could count as one. </w:t>
      </w:r>
      <w:r w:rsidRPr="00905903">
        <w:rPr>
          <w:rStyle w:val="Emphasis"/>
        </w:rPr>
        <w:t>That Trump</w:t>
      </w:r>
      <w:r w:rsidRPr="00905903">
        <w:rPr>
          <w:rStyle w:val="StyleUnderline"/>
        </w:rPr>
        <w:t xml:space="preserve"> almost certainly </w:t>
      </w:r>
      <w:r w:rsidRPr="00905903">
        <w:rPr>
          <w:rStyle w:val="Emphasis"/>
        </w:rPr>
        <w:t>did not commit a criminal offense</w:t>
      </w:r>
      <w:r w:rsidRPr="00905903">
        <w:rPr>
          <w:rStyle w:val="StyleUnderline"/>
        </w:rPr>
        <w:t xml:space="preserve"> in reportedly </w:t>
      </w:r>
      <w:r w:rsidRPr="00905903">
        <w:rPr>
          <w:rStyle w:val="Emphasis"/>
        </w:rPr>
        <w:t xml:space="preserve">disclosing highly classified information to Russia would not necessarily protect him from an impeachment charge on those grounds, </w:t>
      </w:r>
      <w:r w:rsidRPr="00905903">
        <w:rPr>
          <w:sz w:val="16"/>
        </w:rPr>
        <w:t>for example.</w:t>
      </w:r>
      <w:r>
        <w:rPr>
          <w:rStyle w:val="Emphasis"/>
        </w:rPr>
        <w:t xml:space="preserve"> </w:t>
      </w:r>
      <w:r w:rsidRPr="00905903">
        <w:rPr>
          <w:rStyle w:val="Emphasis"/>
        </w:rPr>
        <w:t>But the bigger problem for Trump is probably Comey</w:t>
      </w:r>
      <w:r w:rsidRPr="00905903">
        <w:rPr>
          <w:sz w:val="16"/>
        </w:rPr>
        <w:t xml:space="preserve">, in that firing him might have constituted obstruction of justice. </w:t>
      </w:r>
      <w:r w:rsidRPr="00905903">
        <w:rPr>
          <w:rStyle w:val="Emphasis"/>
        </w:rPr>
        <w:t>Obstruction of justice is about the last accusation that a president wants on his radar if he fears impeachment</w:t>
      </w:r>
      <w:r w:rsidRPr="00905903">
        <w:rPr>
          <w:sz w:val="16"/>
        </w:rPr>
        <w:t xml:space="preserve">; </w:t>
      </w:r>
      <w:r w:rsidRPr="00905903">
        <w:rPr>
          <w:rStyle w:val="StyleUnderline"/>
        </w:rPr>
        <w:t>it was one of the two charges that the House used to impeach Clinton and one of the three charges that the House Judiciary Committee recommended against Nixon.</w:t>
      </w:r>
      <w:r>
        <w:rPr>
          <w:rStyle w:val="StyleUnderline"/>
        </w:rPr>
        <w:t xml:space="preserve"> </w:t>
      </w:r>
      <w:r w:rsidRPr="00905903">
        <w:rPr>
          <w:sz w:val="16"/>
        </w:rPr>
        <w:t xml:space="preserve">One more thing to keep in mind: </w:t>
      </w:r>
      <w:r w:rsidRPr="00905903">
        <w:rPr>
          <w:rStyle w:val="Emphasis"/>
        </w:rPr>
        <w:t>The Trump presidency is only four months old</w:t>
      </w:r>
      <w:r w:rsidRPr="00905903">
        <w:rPr>
          <w:sz w:val="16"/>
        </w:rPr>
        <w:t xml:space="preserve">. Congress has yet not done all that much to investigate his affairs, and special counsel Robert Mueller’s investigation into Trump’s ties to Russia was just announced last week — and yet Trump has already gotten himself in quite a lot of trouble. What might seem like tenuous reasons for impeachment now </w:t>
      </w:r>
      <w:proofErr w:type="gramStart"/>
      <w:r w:rsidRPr="00905903">
        <w:rPr>
          <w:sz w:val="16"/>
        </w:rPr>
        <w:t>could could</w:t>
      </w:r>
      <w:proofErr w:type="gramEnd"/>
      <w:r w:rsidRPr="00905903">
        <w:rPr>
          <w:sz w:val="16"/>
        </w:rPr>
        <w:t xml:space="preserve"> turn out to be just the tip of the iceberg. The bottom line: If Congress is looking for reasons to impeach Trump, it already has some plausible ones — and it will probably wind up with more before long. This factor substantially contributes to the likelihood of Trump being removed from office. Factor 2 </w:t>
      </w:r>
      <w:proofErr w:type="gramStart"/>
      <w:r w:rsidRPr="00905903">
        <w:rPr>
          <w:rStyle w:val="Emphasis"/>
        </w:rPr>
        <w:t>The</w:t>
      </w:r>
      <w:proofErr w:type="gramEnd"/>
      <w:r w:rsidRPr="00905903">
        <w:rPr>
          <w:rStyle w:val="Emphasis"/>
        </w:rPr>
        <w:t xml:space="preserve"> partisanship of pivotal votes in Congress</w:t>
      </w:r>
      <w:r>
        <w:rPr>
          <w:rStyle w:val="Emphasis"/>
        </w:rPr>
        <w:t xml:space="preserve"> </w:t>
      </w:r>
      <w:r w:rsidRPr="00905903">
        <w:rPr>
          <w:rStyle w:val="StyleUnderline"/>
        </w:rPr>
        <w:t>Congress is at a high tide in terms of both partisan polarization and ideological division</w:t>
      </w:r>
      <w:r w:rsidRPr="00905903">
        <w:rPr>
          <w:sz w:val="16"/>
        </w:rPr>
        <w:t xml:space="preserve">. FiveThirtyEight’s Trump Score shows that in the House, </w:t>
      </w:r>
      <w:r w:rsidRPr="00905903">
        <w:rPr>
          <w:rStyle w:val="StyleUnderline"/>
        </w:rPr>
        <w:t xml:space="preserve">the average Republican has sided with Trump </w:t>
      </w:r>
      <w:r w:rsidRPr="00905903">
        <w:rPr>
          <w:rStyle w:val="Emphasis"/>
        </w:rPr>
        <w:t>97 percent of the time</w:t>
      </w:r>
      <w:r w:rsidRPr="00905903">
        <w:rPr>
          <w:rStyle w:val="StyleUnderline"/>
        </w:rPr>
        <w:t xml:space="preserve"> on votes on which the White House has articulated a position</w:t>
      </w:r>
      <w:r w:rsidRPr="00905903">
        <w:rPr>
          <w:sz w:val="16"/>
        </w:rPr>
        <w:t xml:space="preserve">; </w:t>
      </w:r>
      <w:r w:rsidRPr="00905903">
        <w:rPr>
          <w:rStyle w:val="StyleUnderline"/>
        </w:rPr>
        <w:t xml:space="preserve">the average Democrat has done so </w:t>
      </w:r>
      <w:r w:rsidRPr="00905903">
        <w:rPr>
          <w:rStyle w:val="Emphasis"/>
        </w:rPr>
        <w:t>only 15 percent of the time.</w:t>
      </w:r>
      <w:r w:rsidRPr="00905903">
        <w:rPr>
          <w:sz w:val="16"/>
        </w:rPr>
        <w:t xml:space="preserve"> (The discrepancy has been nearly as wide in the Senate.) And according to the statistical system DW-Nominate, the ideological gap between the parties has continued to widen; </w:t>
      </w:r>
      <w:r w:rsidRPr="00905903">
        <w:rPr>
          <w:rStyle w:val="StyleUnderline"/>
        </w:rPr>
        <w:t xml:space="preserve">Democrats have gotten more liberal and </w:t>
      </w:r>
      <w:r w:rsidRPr="00905903">
        <w:rPr>
          <w:sz w:val="16"/>
        </w:rPr>
        <w:t xml:space="preserve">(to an even greater extent) </w:t>
      </w:r>
      <w:r w:rsidRPr="00905903">
        <w:rPr>
          <w:rStyle w:val="StyleUnderline"/>
        </w:rPr>
        <w:t>Republicans have gotten more conservative.</w:t>
      </w:r>
      <w:r>
        <w:rPr>
          <w:rStyle w:val="StyleUnderline"/>
        </w:rPr>
        <w:t xml:space="preserve"> </w:t>
      </w:r>
      <w:r w:rsidRPr="00905903">
        <w:rPr>
          <w:sz w:val="16"/>
        </w:rPr>
        <w:t>While measures such as DW-Nominate and our Trump Score have their imperfections</w:t>
      </w:r>
      <w:proofErr w:type="gramStart"/>
      <w:r w:rsidRPr="00905903">
        <w:rPr>
          <w:sz w:val="16"/>
        </w:rPr>
        <w:t>,6</w:t>
      </w:r>
      <w:proofErr w:type="gramEnd"/>
      <w:r w:rsidRPr="00905903">
        <w:rPr>
          <w:sz w:val="16"/>
        </w:rPr>
        <w:t xml:space="preserve"> my colleagues Julia Azari, Perry Bacon Jr. and Harry Enten found that they historically provided a pretty good guide to impeachment voting patterns. In other words, it’s reasonable to infer that because Congress is highly polarized on almost every other issue, it probably also would be polarized on impeachment and removal votes. This would seem to have three major consequences for Trump: It makes impeachment less likely in the near term, because Republicans control the House. </w:t>
      </w:r>
      <w:r w:rsidRPr="00905903">
        <w:rPr>
          <w:rStyle w:val="StyleUnderline"/>
        </w:rPr>
        <w:t>It makes impeachment</w:t>
      </w:r>
      <w:r w:rsidRPr="00905903">
        <w:rPr>
          <w:sz w:val="16"/>
        </w:rPr>
        <w:t xml:space="preserve"> (but not Trump’s removal from office) </w:t>
      </w:r>
      <w:r w:rsidRPr="00905903">
        <w:rPr>
          <w:rStyle w:val="StyleUnderline"/>
        </w:rPr>
        <w:t>more likely if Democrats take over the House in 2019.</w:t>
      </w:r>
      <w:r w:rsidRPr="00905903">
        <w:rPr>
          <w:sz w:val="16"/>
        </w:rPr>
        <w:t xml:space="preserve"> </w:t>
      </w:r>
      <w:r w:rsidRPr="00905903">
        <w:rPr>
          <w:rStyle w:val="Emphasis"/>
        </w:rPr>
        <w:t>Partisanship might compel Democrats to impeach Trump</w:t>
      </w:r>
      <w:r w:rsidRPr="00905903">
        <w:rPr>
          <w:rStyle w:val="StyleUnderline"/>
        </w:rPr>
        <w:t xml:space="preserve"> even if the political </w:t>
      </w:r>
      <w:r w:rsidRPr="00905903">
        <w:rPr>
          <w:sz w:val="16"/>
        </w:rPr>
        <w:t xml:space="preserve">or legal </w:t>
      </w:r>
      <w:r w:rsidRPr="00905903">
        <w:rPr>
          <w:rStyle w:val="StyleUnderline"/>
        </w:rPr>
        <w:t>rationale for doing so is dubious.</w:t>
      </w:r>
      <w:r>
        <w:rPr>
          <w:rStyle w:val="StyleUnderline"/>
        </w:rPr>
        <w:t xml:space="preserve"> </w:t>
      </w:r>
      <w:r w:rsidRPr="00905903">
        <w:rPr>
          <w:sz w:val="16"/>
        </w:rPr>
        <w:t>Most importantly, it makes Trump’s removal from office much less likely, other factors held equal. Even if all 48 Senate Democrats7 voted to remove Trump, they’d also need support from 19 Republicans to get to a two-thirds majority</w:t>
      </w:r>
      <w:r w:rsidRPr="00905903">
        <w:rPr>
          <w:rStyle w:val="StyleUnderline"/>
        </w:rPr>
        <w:t>. That would require dipping far into the Republican ranks — well past the few moderates in the Senate — and the decisive 67th vote would have to come from a fairly conservative Republican</w:t>
      </w:r>
      <w:r w:rsidRPr="00905903">
        <w:rPr>
          <w:sz w:val="16"/>
        </w:rPr>
        <w:t xml:space="preserve"> like </w:t>
      </w:r>
      <w:r w:rsidRPr="00905903">
        <w:rPr>
          <w:rStyle w:val="Emphasis"/>
        </w:rPr>
        <w:t>Missouri’s</w:t>
      </w:r>
      <w:r w:rsidRPr="00905903">
        <w:rPr>
          <w:sz w:val="16"/>
        </w:rPr>
        <w:t xml:space="preserve"> Roy Blunt </w:t>
      </w:r>
      <w:r w:rsidRPr="00905903">
        <w:rPr>
          <w:rStyle w:val="StyleUnderline"/>
        </w:rPr>
        <w:t>or</w:t>
      </w:r>
      <w:r w:rsidRPr="00905903">
        <w:rPr>
          <w:sz w:val="16"/>
        </w:rPr>
        <w:t xml:space="preserve"> </w:t>
      </w:r>
      <w:r w:rsidRPr="00905903">
        <w:rPr>
          <w:rStyle w:val="StyleUnderline"/>
        </w:rPr>
        <w:t>South Dakota’s</w:t>
      </w:r>
      <w:r w:rsidRPr="00905903">
        <w:rPr>
          <w:sz w:val="16"/>
        </w:rPr>
        <w:t xml:space="preserve"> John Thune instead. </w:t>
      </w:r>
      <w:r w:rsidRPr="00905903">
        <w:rPr>
          <w:rStyle w:val="StyleUnderline"/>
        </w:rPr>
        <w:t>This isn’t going to change much in 2019, even if Democrats have a great midterm election.</w:t>
      </w:r>
      <w:r>
        <w:rPr>
          <w:rStyle w:val="StyleUnderline"/>
        </w:rPr>
        <w:t xml:space="preserve"> </w:t>
      </w:r>
      <w:r w:rsidRPr="00905903">
        <w:rPr>
          <w:sz w:val="16"/>
        </w:rPr>
        <w:t xml:space="preserve">At the same time, </w:t>
      </w:r>
      <w:r w:rsidRPr="00905903">
        <w:rPr>
          <w:rStyle w:val="StyleUnderline"/>
        </w:rPr>
        <w:t>we shouldn’t conclude that partisanship provides Trump with absolute protection against removal from office</w:t>
      </w:r>
      <w:r w:rsidRPr="00905903">
        <w:rPr>
          <w:sz w:val="16"/>
        </w:rPr>
        <w:t>. As an empirical matter, we don’t have much data on what factor would win out if the case for impeachment were very strong (say, if Mueller uncovered that Trump had accepted bribes from Russia) but partisanship were also very high.</w:t>
      </w:r>
      <w:r>
        <w:rPr>
          <w:rStyle w:val="Emphasis"/>
        </w:rPr>
        <w:t xml:space="preserve"> </w:t>
      </w:r>
      <w:r w:rsidRPr="00905903">
        <w:rPr>
          <w:sz w:val="16"/>
        </w:rPr>
        <w:t xml:space="preserve">There’s also some question as to where partisanship might lead congressional Republicans if they conclude that a Trump presidency isn’t in the best interests of the GOP. Trump hasn’t been a Republican for all that long, and it isn’t clear how invested he is in the Republican agenda or how competent he is to execute it. Republicans have a poor track record of standing up to Trump, but during the election campaign, the alternative was either to invite chaos (since Marco Rubio and other candidates weren’t clicking with voters) or to elect Hillary Clinton. Now their alternative is Pence — or Ryan if Pence were also impeached. </w:t>
      </w:r>
      <w:r w:rsidRPr="00905903">
        <w:rPr>
          <w:rStyle w:val="Emphasis"/>
        </w:rPr>
        <w:t>A lot of Republican members of Congress might view Pence or Ryan as an upgrade on Trump.</w:t>
      </w:r>
      <w:r>
        <w:rPr>
          <w:rStyle w:val="Emphasis"/>
        </w:rPr>
        <w:t xml:space="preserve"> </w:t>
      </w:r>
      <w:r w:rsidRPr="00905903">
        <w:rPr>
          <w:sz w:val="16"/>
        </w:rPr>
        <w:t xml:space="preserve">The bottom line: Partisanship is the biggest protection that Trump has against impeachment. </w:t>
      </w:r>
      <w:r w:rsidRPr="00905903">
        <w:rPr>
          <w:rStyle w:val="StyleUnderline"/>
        </w:rPr>
        <w:t>If you see Republicans start to break with Trump in more substantive ways,</w:t>
      </w:r>
      <w:r w:rsidRPr="00905903">
        <w:rPr>
          <w:sz w:val="16"/>
        </w:rPr>
        <w:t xml:space="preserve"> such as by launching special committees or holding up his replacement for Comey, </w:t>
      </w:r>
      <w:r w:rsidRPr="00905903">
        <w:rPr>
          <w:rStyle w:val="StyleUnderline"/>
        </w:rPr>
        <w:t>he might have more reason for concern</w:t>
      </w:r>
      <w:r w:rsidRPr="00905903">
        <w:rPr>
          <w:sz w:val="16"/>
        </w:rPr>
        <w:t xml:space="preserve">. But overall this factor substantially reduces the likelihood of Trump being removed from office. Factor 3 </w:t>
      </w:r>
      <w:proofErr w:type="gramStart"/>
      <w:r w:rsidRPr="00905903">
        <w:rPr>
          <w:rStyle w:val="Emphasis"/>
        </w:rPr>
        <w:t>The</w:t>
      </w:r>
      <w:proofErr w:type="gramEnd"/>
      <w:r w:rsidRPr="00905903">
        <w:rPr>
          <w:rStyle w:val="Emphasis"/>
        </w:rPr>
        <w:t xml:space="preserve"> president’s popularity</w:t>
      </w:r>
      <w:r>
        <w:rPr>
          <w:rStyle w:val="Emphasis"/>
        </w:rPr>
        <w:t xml:space="preserve"> </w:t>
      </w:r>
      <w:r w:rsidRPr="00905903">
        <w:rPr>
          <w:sz w:val="16"/>
        </w:rPr>
        <w:t xml:space="preserve">Members of Congress are loyal to their president, but there’s one thing they usually care about even more: their own re-election. </w:t>
      </w:r>
      <w:r w:rsidRPr="00905903">
        <w:rPr>
          <w:rStyle w:val="StyleUnderline"/>
        </w:rPr>
        <w:t>Presidential popularity has a strong influence on congressional races</w:t>
      </w:r>
      <w:r w:rsidRPr="00905903">
        <w:rPr>
          <w:sz w:val="16"/>
        </w:rPr>
        <w:t xml:space="preserve">. Beyond a certain point, a president can become toxic enough that it’s in the interest of members of his own party to abandon him. Nixon, for instance, had an approval rating in the mid-20s at the time of his resignation in 1974. Republicans endured a 48-seat loss in the House even after he resigned. But they might have taken an even worse loss if he’d stayed in office. </w:t>
      </w:r>
      <w:r w:rsidRPr="00905903">
        <w:rPr>
          <w:rStyle w:val="StyleUnderline"/>
        </w:rPr>
        <w:t>Based on my colleague Harry Enten’s formula, Republicans would have expected to lose around 60 seats if Nixon were still president, given his approval rating.</w:t>
      </w:r>
      <w:r>
        <w:rPr>
          <w:rStyle w:val="StyleUnderline"/>
        </w:rPr>
        <w:t xml:space="preserve"> </w:t>
      </w:r>
      <w:r w:rsidRPr="00905903">
        <w:rPr>
          <w:sz w:val="16"/>
        </w:rPr>
        <w:t xml:space="preserve">By contrast, </w:t>
      </w:r>
      <w:r w:rsidRPr="00905903">
        <w:rPr>
          <w:rStyle w:val="StyleUnderline"/>
        </w:rPr>
        <w:t>Reagan had an approval rating of around 50 percent even after the Iran-Contra scandal was revealed</w:t>
      </w:r>
      <w:r w:rsidRPr="00905903">
        <w:rPr>
          <w:sz w:val="16"/>
        </w:rPr>
        <w:t xml:space="preserve">. </w:t>
      </w:r>
      <w:r w:rsidRPr="00905903">
        <w:rPr>
          <w:rStyle w:val="StyleUnderline"/>
        </w:rPr>
        <w:t>Democratic efforts to impeach him could easily have wound up backfirin</w:t>
      </w:r>
      <w:r w:rsidRPr="00905903">
        <w:rPr>
          <w:sz w:val="16"/>
        </w:rPr>
        <w:t xml:space="preserve">g. Twelve years later, Republicans learned this the hard way, losing House seats in the 1998 midterms8 in the midst of their attempt to impeach Clinton, whose approval rating exceeded 60 percent. </w:t>
      </w:r>
      <w:r w:rsidRPr="00905903">
        <w:rPr>
          <w:rStyle w:val="StyleUnderline"/>
        </w:rPr>
        <w:t>Trump’s popularity is in a somewhat awkward middle ground</w:t>
      </w:r>
      <w:r w:rsidRPr="00905903">
        <w:rPr>
          <w:sz w:val="16"/>
        </w:rPr>
        <w:t xml:space="preserve">. With an approval rating of about 39 percent, he’s no Clinton or Reagan. But he isn’t late-stage Nixon, either. Trump is not very popular, but he was never all that popular to begin with and won the Electoral College despite it. </w:t>
      </w:r>
      <w:r w:rsidRPr="00905903">
        <w:rPr>
          <w:rStyle w:val="StyleUnderline"/>
        </w:rPr>
        <w:t>It’s not clear that all that many voters have regrets about their decision to vote for Trump</w:t>
      </w:r>
      <w:r w:rsidRPr="00905903">
        <w:rPr>
          <w:sz w:val="16"/>
        </w:rPr>
        <w:t>, at least not yet. And few polls have asked voters whether they think Trump should be impeached. At the same time</w:t>
      </w:r>
      <w:r w:rsidRPr="00905903">
        <w:rPr>
          <w:rStyle w:val="StyleUnderline"/>
        </w:rPr>
        <w:t>, the idea that 39 or 40 percent of the country will never abandon Trump is probably mistaken</w:t>
      </w:r>
      <w:r w:rsidRPr="00905903">
        <w:rPr>
          <w:sz w:val="16"/>
        </w:rPr>
        <w:t xml:space="preserve"> — or at least, it represents a speculative interpretation of the evidence. </w:t>
      </w:r>
      <w:r w:rsidRPr="00905903">
        <w:rPr>
          <w:rStyle w:val="StyleUnderline"/>
        </w:rPr>
        <w:t>The share of voters who say they strongly support Trump is only 20 to 25 percent</w:t>
      </w:r>
      <w:r w:rsidRPr="00905903">
        <w:rPr>
          <w:sz w:val="16"/>
        </w:rPr>
        <w:t xml:space="preserve"> — </w:t>
      </w:r>
      <w:r w:rsidRPr="00905903">
        <w:rPr>
          <w:rStyle w:val="Emphasis"/>
        </w:rPr>
        <w:t>and those numbers have been falling.</w:t>
      </w:r>
      <w:r w:rsidRPr="00905903">
        <w:rPr>
          <w:sz w:val="16"/>
        </w:rPr>
        <w:t xml:space="preserve"> Moreover, Trump has lost about one point off his overall approval rating per month. That might not sound like a lot, but if the pattern continued, he’d be in the low-to-mid 30s by the </w:t>
      </w:r>
      <w:proofErr w:type="gramStart"/>
      <w:r w:rsidRPr="00905903">
        <w:rPr>
          <w:sz w:val="16"/>
        </w:rPr>
        <w:t>new year</w:t>
      </w:r>
      <w:proofErr w:type="gramEnd"/>
      <w:r w:rsidRPr="00905903">
        <w:rPr>
          <w:sz w:val="16"/>
        </w:rPr>
        <w:t xml:space="preserve"> and into Nixonian territory by the midterms. There are a couple of further complications. One issue is that while Trump is fairly unpopular overall, </w:t>
      </w:r>
      <w:r w:rsidRPr="00905903">
        <w:rPr>
          <w:rStyle w:val="StyleUnderline"/>
        </w:rPr>
        <w:t>his numbers are holding up better in red states</w:t>
      </w:r>
      <w:r w:rsidRPr="00905903">
        <w:rPr>
          <w:sz w:val="16"/>
        </w:rPr>
        <w:t xml:space="preserve"> — </w:t>
      </w:r>
      <w:r w:rsidRPr="00905903">
        <w:rPr>
          <w:rStyle w:val="StyleUnderline"/>
        </w:rPr>
        <w:t>and red-state senators represent the pivotal votes for Trump’s removal from office.</w:t>
      </w:r>
      <w:r w:rsidRPr="00905903">
        <w:rPr>
          <w:sz w:val="16"/>
        </w:rPr>
        <w:t xml:space="preserve"> The table below reflects my estimate of Trump’s current approval rating in each state based on recent state-by-state approval-rating polls and the 2016 and 2012 election results. [</w:t>
      </w:r>
      <w:proofErr w:type="gramStart"/>
      <w:r w:rsidRPr="00905903">
        <w:rPr>
          <w:sz w:val="16"/>
        </w:rPr>
        <w:t>table</w:t>
      </w:r>
      <w:proofErr w:type="gramEnd"/>
      <w:r w:rsidRPr="00905903">
        <w:rPr>
          <w:sz w:val="16"/>
        </w:rPr>
        <w:t xml:space="preserve"> omitted] These estimates are based on a regression analysis, where the independent variable is the Republican margin of victory or defeat in the 2016 and 2012 presidential elections, weighted 3:1 in favor of 2016. The dependent variable is Trump’s approval rating (or disapproval rating) in each state, based on state-by-state approval rating polls conducted within the past two months (since March 20), as listed at PollingReport.com and Wikipedia. State-by-state estimates are calibrated such that Trump’s overall numbers, weighted by the number of voters in each state, are a 39 percent approval rating and a 55 percent disapproval rating, matching his national approval and disapproval ratings as of Saturday morning. </w:t>
      </w:r>
      <w:r w:rsidRPr="00905903">
        <w:rPr>
          <w:rStyle w:val="StyleUnderline"/>
        </w:rPr>
        <w:t>If voting in the Senate strictly abided by Trump’s popularity</w:t>
      </w:r>
      <w:r w:rsidRPr="00905903">
        <w:rPr>
          <w:sz w:val="16"/>
        </w:rPr>
        <w:t xml:space="preserve">, </w:t>
      </w:r>
      <w:r w:rsidRPr="00905903">
        <w:rPr>
          <w:rStyle w:val="Emphasis"/>
        </w:rPr>
        <w:t>the 67th vote to remove Trump from office would come from Missouri</w:t>
      </w:r>
      <w:r w:rsidRPr="00905903">
        <w:rPr>
          <w:sz w:val="16"/>
        </w:rPr>
        <w:t xml:space="preserve">. (Two-thirds of states are bluer than Missouri and one-third are redder.) </w:t>
      </w:r>
      <w:r w:rsidRPr="00905903">
        <w:rPr>
          <w:rStyle w:val="StyleUnderline"/>
        </w:rPr>
        <w:t>But in Missouri,</w:t>
      </w:r>
      <w:r w:rsidRPr="00905903">
        <w:rPr>
          <w:sz w:val="16"/>
        </w:rPr>
        <w:t xml:space="preserve"> I estimate, </w:t>
      </w:r>
      <w:r w:rsidRPr="00905903">
        <w:rPr>
          <w:rStyle w:val="StyleUnderline"/>
        </w:rPr>
        <w:t>Trump’s numbers are roughly breakeven, with about 47 percent of Missourians approving of his performance and 47 percent opposed.</w:t>
      </w:r>
      <w:r w:rsidRPr="00905903">
        <w:rPr>
          <w:sz w:val="16"/>
        </w:rPr>
        <w:t xml:space="preserve"> I wouldn’t expect Missouri’s senators, Blunt and Democrat Claire McCaskill, to be eager to kick Trump out of office under those circumstances. Another issue is that it might be a leap of faith for Republicans to impeach Trump on the basis of polling data, given that trust in polls is relatively low right now. I have some … complicated feelings about this. The mainstream media screwed up its interpretation of polls throughout 2016, misreporting surveys that showed a close and competitive Electoral College race as indicating surefire Clinton victory. At the same time, polls have a real-world margin of error that exceeds their purported margin of error, and Trump’s numbers are slightly better among people who vote than they are among the country overall. </w:t>
      </w:r>
      <w:r w:rsidRPr="00905903">
        <w:rPr>
          <w:rStyle w:val="Emphasis"/>
        </w:rPr>
        <w:t>Congress could wait for unambiguous evidence that the public had turned on Trump</w:t>
      </w:r>
      <w:r w:rsidRPr="00905903">
        <w:rPr>
          <w:rStyle w:val="StyleUnderline"/>
        </w:rPr>
        <w:t>,</w:t>
      </w:r>
      <w:r w:rsidRPr="00905903">
        <w:rPr>
          <w:sz w:val="16"/>
        </w:rPr>
        <w:t xml:space="preserve"> </w:t>
      </w:r>
      <w:r w:rsidRPr="00905903">
        <w:rPr>
          <w:rStyle w:val="StyleUnderline"/>
        </w:rPr>
        <w:t>whether in the form of very poor polling numbers</w:t>
      </w:r>
      <w:r w:rsidRPr="00905903">
        <w:rPr>
          <w:sz w:val="16"/>
        </w:rPr>
        <w:t xml:space="preserve"> (say, approval ratings in the low 30s) or inexcusable election results (such as in the upcoming special elections in Montana and Georgia</w:t>
      </w:r>
      <w:r w:rsidRPr="00905903">
        <w:rPr>
          <w:rStyle w:val="StyleUnderline"/>
        </w:rPr>
        <w:t xml:space="preserve">, </w:t>
      </w:r>
      <w:r w:rsidRPr="00905903">
        <w:rPr>
          <w:rStyle w:val="Emphasis"/>
        </w:rPr>
        <w:t>or in a big Republican loss at the midterms</w:t>
      </w:r>
      <w:r w:rsidRPr="00905903">
        <w:rPr>
          <w:sz w:val="16"/>
        </w:rPr>
        <w:t xml:space="preserve">). Until we see one or both of those things, I wouldn’t expect Trump to be under that much pressure of impeachment. The bottom line: For the time being, this factor contributes only modestly to the likelihood of Trump being removed from office. Trump is unpopular, but his numbers are not unsalvageable (several presidents have come back from similar ratings to win a second term). </w:t>
      </w:r>
      <w:r w:rsidRPr="00905903">
        <w:rPr>
          <w:rStyle w:val="StyleUnderline"/>
        </w:rPr>
        <w:t xml:space="preserve">A further deterioration in his popularity would imply that he is unpopular even in red states, however, and </w:t>
      </w:r>
      <w:r w:rsidRPr="00905903">
        <w:rPr>
          <w:rStyle w:val="Emphasis"/>
        </w:rPr>
        <w:t>would greatly increase the risk to Trump</w:t>
      </w:r>
      <w:r w:rsidRPr="00905903">
        <w:rPr>
          <w:rStyle w:val="StyleUnderline"/>
        </w:rPr>
        <w:t>.</w:t>
      </w:r>
      <w:r>
        <w:rPr>
          <w:rStyle w:val="StyleUnderline"/>
        </w:rPr>
        <w:t xml:space="preserve"> </w:t>
      </w:r>
      <w:r w:rsidRPr="00905903">
        <w:rPr>
          <w:sz w:val="16"/>
        </w:rPr>
        <w:t xml:space="preserve">Factor 4 </w:t>
      </w:r>
      <w:proofErr w:type="gramStart"/>
      <w:r w:rsidRPr="00905903">
        <w:rPr>
          <w:rStyle w:val="Emphasis"/>
        </w:rPr>
        <w:t>The</w:t>
      </w:r>
      <w:proofErr w:type="gramEnd"/>
      <w:r w:rsidRPr="00905903">
        <w:rPr>
          <w:rStyle w:val="Emphasis"/>
        </w:rPr>
        <w:t xml:space="preserve"> president’s relationship with Congress</w:t>
      </w:r>
      <w:r>
        <w:rPr>
          <w:rStyle w:val="Emphasis"/>
        </w:rPr>
        <w:t xml:space="preserve"> </w:t>
      </w:r>
      <w:r w:rsidRPr="00905903">
        <w:rPr>
          <w:sz w:val="16"/>
        </w:rPr>
        <w:t xml:space="preserve">This is not a factor that I’d thought a lot about originally. But when you review the scholarship on impeachment and consider the historical evidence, its importance becomes obvious. </w:t>
      </w:r>
      <w:r w:rsidRPr="00905903">
        <w:rPr>
          <w:rStyle w:val="StyleUnderline"/>
        </w:rPr>
        <w:t>Impeachment cases have usually involved an element of conflict between the president and the legislative branch.</w:t>
      </w:r>
      <w:r>
        <w:rPr>
          <w:rStyle w:val="StyleUnderline"/>
        </w:rPr>
        <w:t xml:space="preserve"> </w:t>
      </w:r>
      <w:r w:rsidRPr="00905903">
        <w:rPr>
          <w:sz w:val="16"/>
        </w:rPr>
        <w:t xml:space="preserve">This is most obvious in the case of Johnson, whose impeachment was the result of a plain-old turf war with Congress. In 1867, Congress had passed something called the Tenure of Office Act, which was supposed to prevent the president from firing Cabinet officers without the Senate’s consent. </w:t>
      </w:r>
      <w:r w:rsidRPr="00905903">
        <w:rPr>
          <w:rStyle w:val="StyleUnderline"/>
        </w:rPr>
        <w:t>Johnson fired Secretary of War Edwin Stanton anyway in a direct challenge to the act’s legitimacy</w:t>
      </w:r>
      <w:r w:rsidRPr="00905903">
        <w:rPr>
          <w:sz w:val="16"/>
        </w:rPr>
        <w:t xml:space="preserve">. </w:t>
      </w:r>
      <w:r w:rsidRPr="00905903">
        <w:rPr>
          <w:rStyle w:val="StyleUnderline"/>
        </w:rPr>
        <w:t>The House impeached him as a result</w:t>
      </w:r>
      <w:r w:rsidRPr="00905903">
        <w:rPr>
          <w:sz w:val="16"/>
        </w:rPr>
        <w:t xml:space="preserve">. The Tenure of Office Act was later repealed — and in 1926, posthumously declared unconstitutional by the Supreme Court — but it had invited a confrontation with Johnson, and he had obliged. Contempt of Congress was also one of the articles of impeachment that the House Judiciary Committee recommended against Nixon after he failed to cooperate with congressional subpoenas during the Watergate investigation. And </w:t>
      </w:r>
      <w:r w:rsidRPr="00905903">
        <w:rPr>
          <w:rStyle w:val="StyleUnderline"/>
        </w:rPr>
        <w:t>pissing matches between the president and Congress have been the basis of some near-misses in the impeachment process</w:t>
      </w:r>
      <w:r w:rsidRPr="00905903">
        <w:rPr>
          <w:sz w:val="16"/>
        </w:rPr>
        <w:t xml:space="preserve">; there were some fairly serious attempts to impeach John Tyler over his use of presidential vetoes, for example. For the time being, Trump has a cordial relationship with Ryan and Senate Majority Leader Mitch McConnell. </w:t>
      </w:r>
      <w:proofErr w:type="gramStart"/>
      <w:r w:rsidRPr="00905903">
        <w:rPr>
          <w:sz w:val="16"/>
        </w:rPr>
        <w:t>(Though that hasn’t always been the case.)</w:t>
      </w:r>
      <w:proofErr w:type="gramEnd"/>
      <w:r w:rsidRPr="00905903">
        <w:rPr>
          <w:sz w:val="16"/>
        </w:rPr>
        <w:t xml:space="preserve"> The GOP still has hopes of passing major legislation, including health care and tax-reform bills, and that requires cooperation between the White House and Congress. </w:t>
      </w:r>
      <w:r w:rsidRPr="00905903">
        <w:rPr>
          <w:rStyle w:val="StyleUnderline"/>
        </w:rPr>
        <w:t>But one can imagine Trump doing various things to antagonize Congress</w:t>
      </w:r>
      <w:r w:rsidRPr="00905903">
        <w:rPr>
          <w:sz w:val="16"/>
        </w:rPr>
        <w:t xml:space="preserve">, </w:t>
      </w:r>
      <w:r w:rsidRPr="00905903">
        <w:rPr>
          <w:rStyle w:val="StyleUnderline"/>
        </w:rPr>
        <w:t xml:space="preserve">from Twitter rants against congressional leadership to refusing to comply with the requests of congressional investigators. </w:t>
      </w:r>
      <w:r w:rsidRPr="00905903">
        <w:rPr>
          <w:rStyle w:val="Emphasis"/>
        </w:rPr>
        <w:t>Firing Comey</w:t>
      </w:r>
      <w:r w:rsidRPr="00905903">
        <w:rPr>
          <w:sz w:val="16"/>
        </w:rPr>
        <w:t xml:space="preserve"> — who was confirmed 93-1 by the Senate in 2013 — </w:t>
      </w:r>
      <w:r w:rsidRPr="00905903">
        <w:rPr>
          <w:rStyle w:val="Emphasis"/>
        </w:rPr>
        <w:t>may also have been a risky move in this respect</w:t>
      </w:r>
      <w:r w:rsidRPr="00905903">
        <w:rPr>
          <w:sz w:val="16"/>
        </w:rPr>
        <w:t xml:space="preserve">. From Johnson to Harry Truman — who drew calls for impeachment after dismissing General Douglas MacArthur in 1951 — </w:t>
      </w:r>
      <w:r w:rsidRPr="00905903">
        <w:rPr>
          <w:rStyle w:val="StyleUnderline"/>
        </w:rPr>
        <w:t>high-profile firings have sometimes prompted members of Congress to ask for the president’s head.</w:t>
      </w:r>
      <w:r>
        <w:rPr>
          <w:rStyle w:val="StyleUnderline"/>
        </w:rPr>
        <w:t xml:space="preserve"> </w:t>
      </w:r>
      <w:r w:rsidRPr="00905903">
        <w:rPr>
          <w:sz w:val="16"/>
        </w:rPr>
        <w:t xml:space="preserve">The bottom line: For the time being, this factor doesn’t contribute much to the likelihood of Trump being removed from office. </w:t>
      </w:r>
      <w:r w:rsidRPr="00905903">
        <w:rPr>
          <w:rStyle w:val="StyleUnderline"/>
        </w:rPr>
        <w:t>But Trump’s history of escalating conflict and failing to respect boundaries could antagonize Congress and contribute to the likelihood of impeachment in the future</w:t>
      </w:r>
      <w:r w:rsidRPr="00905903">
        <w:rPr>
          <w:sz w:val="16"/>
        </w:rPr>
        <w:t xml:space="preserve">, </w:t>
      </w:r>
      <w:r w:rsidRPr="00905903">
        <w:rPr>
          <w:rStyle w:val="Emphasis"/>
        </w:rPr>
        <w:t>especially if the GOP’s agenda is in disrepair</w:t>
      </w:r>
      <w:r w:rsidRPr="00905903">
        <w:rPr>
          <w:sz w:val="16"/>
        </w:rPr>
        <w:t xml:space="preserve">. History suggests that Congress takes that stuff personally, and it probably should, since the impeachment process is part of the Constitution’s system of checks and balances. Factor 5 </w:t>
      </w:r>
      <w:r w:rsidRPr="00905903">
        <w:rPr>
          <w:rStyle w:val="Emphasis"/>
        </w:rPr>
        <w:t>Party control of Congress</w:t>
      </w:r>
      <w:r>
        <w:rPr>
          <w:rStyle w:val="Emphasis"/>
        </w:rPr>
        <w:t xml:space="preserve"> </w:t>
      </w:r>
      <w:r w:rsidRPr="00905903">
        <w:rPr>
          <w:sz w:val="16"/>
        </w:rPr>
        <w:t xml:space="preserve">Impeachment proceedings against Johnson, Nixon and Clinton all took place when the opposition party controlled the House. But is it something close to an ironclad rule that a president won’t be impeached when his party runs the </w:t>
      </w:r>
      <w:proofErr w:type="gramStart"/>
      <w:r w:rsidRPr="00905903">
        <w:rPr>
          <w:sz w:val="16"/>
        </w:rPr>
        <w:t>House,</w:t>
      </w:r>
      <w:proofErr w:type="gramEnd"/>
      <w:r w:rsidRPr="00905903">
        <w:rPr>
          <w:sz w:val="16"/>
        </w:rPr>
        <w:t xml:space="preserve"> or just a statistical pattern from a small sample of data? Imagine, for example, that by this point next year, </w:t>
      </w:r>
      <w:r w:rsidRPr="00905903">
        <w:rPr>
          <w:rStyle w:val="StyleUnderline"/>
        </w:rPr>
        <w:t>almost all Democrats in the House want to impeach Trump</w:t>
      </w:r>
      <w:r w:rsidRPr="00905903">
        <w:rPr>
          <w:sz w:val="16"/>
        </w:rPr>
        <w:t xml:space="preserve">, </w:t>
      </w:r>
      <w:r w:rsidRPr="00905903">
        <w:rPr>
          <w:rStyle w:val="StyleUnderline"/>
        </w:rPr>
        <w:t>and so do about three dozen Republicans</w:t>
      </w:r>
      <w:r w:rsidRPr="00905903">
        <w:rPr>
          <w:sz w:val="16"/>
        </w:rPr>
        <w:t xml:space="preserve"> — enough to constitute an overall majority. But Republicans are still in charge of the House, and Ryan and other members of the leadership are firmly opposed to an impeachment vote. Moreover, the House Judiciary Committee — which has traditionally run point on the impeachment process — is opposed.9 Would the pro-impeachment members have any basis to force Ryan’s hand? The short answer is … maybe, but Ryan and company could make their task a lot harder. I asked Sarah Binder, a professor of political science at George Washington University and a senior fellow in governance studies at the Brookings Institution, about what might happen if a narrow majority of Congress wanted to impeach Trump but the Republican leadership didn’t. “This is one of those cases where we can outline a set of procedural steps to an impeachment vote, and yet have a hard time actually seeing this happen,” Binder said in an email. Possible routes could include members of Congress raising questions of privilege or filing a discharge petition. “But the key is whether the cross-party impeachment majority would really stick together” through numerous procedural votes and barriers thrown up by Ryan, she said. “I think that’s a very steep hurdle.” One might raise a sophisticated objection here: Sure, control of the House could matter if there were only a narrow majority in favor of impeachment. But what if there were a large majority instead — enough that Trump was not only under threat of impeachment but also removal by a two-thirds vote in the Senate? Could Ryan &amp; Co. really resist that kind of pressure? We’re deep into speculative territory, but it’s worth remembering that legislative voting tactics are complicated. Members of a party tend to stick together, until the wheels come off — and even then the wagon sometimes gets repaired again. Consider, for instance, how the Republicans’ health care bill was initially presumed to be almost certain to pass the House, then was pulled from the floor in March, and then was passed this month as both moderates and the conservative Freedom Caucus returned to the fold. It’s plausible, in other words, that Ryan and the House Judiciary Committee could keep the impeachment genie in the bottle, even if impeachment would prevail by a fairly clear majority if a vote came to the floor and members were left to their own devices. </w:t>
      </w:r>
      <w:r w:rsidRPr="00905903">
        <w:rPr>
          <w:rStyle w:val="Emphasis"/>
        </w:rPr>
        <w:t>Control of the Senate is less important</w:t>
      </w:r>
      <w:r w:rsidRPr="00905903">
        <w:rPr>
          <w:sz w:val="16"/>
        </w:rPr>
        <w:t xml:space="preserve">, </w:t>
      </w:r>
      <w:r w:rsidRPr="00905903">
        <w:rPr>
          <w:rStyle w:val="StyleUnderline"/>
        </w:rPr>
        <w:t>insofar as the Senate would have to try the impeachment charges whether or not they wanted to</w:t>
      </w:r>
      <w:r w:rsidRPr="00905903">
        <w:rPr>
          <w:sz w:val="16"/>
        </w:rPr>
        <w:t xml:space="preserve">. And per the Constitution, the trial would be overseen by Chief Justice of the United States John Roberts rather than by the Senate leadership. The bottom line: </w:t>
      </w:r>
      <w:r w:rsidRPr="00905903">
        <w:rPr>
          <w:rStyle w:val="StyleUnderline"/>
        </w:rPr>
        <w:t>A Democratic takeover of the House</w:t>
      </w:r>
      <w:r w:rsidRPr="00905903">
        <w:rPr>
          <w:sz w:val="16"/>
        </w:rPr>
        <w:t xml:space="preserve"> — perhaps an even-money proposition — </w:t>
      </w:r>
      <w:r w:rsidRPr="00905903">
        <w:rPr>
          <w:rStyle w:val="Emphasis"/>
        </w:rPr>
        <w:t>is not quite a prerequisite for Trump’s impeachment and removal, but it would greatly increase the odds</w:t>
      </w:r>
      <w:r w:rsidRPr="00905903">
        <w:rPr>
          <w:sz w:val="16"/>
        </w:rPr>
        <w:t xml:space="preserve">. </w:t>
      </w:r>
      <w:r w:rsidRPr="00905903">
        <w:rPr>
          <w:rStyle w:val="Emphasis"/>
        </w:rPr>
        <w:t xml:space="preserve">It would also give the Democrats far greater powers to investigate Trump </w:t>
      </w:r>
      <w:r w:rsidRPr="00905903">
        <w:rPr>
          <w:rStyle w:val="StyleUnderline"/>
        </w:rPr>
        <w:t>and to subpoena key materials, which could create additional bases for impeachment charges.</w:t>
      </w:r>
      <w:r w:rsidRPr="00905903">
        <w:rPr>
          <w:sz w:val="16"/>
        </w:rPr>
        <w:t xml:space="preserve"> Factor 6 </w:t>
      </w:r>
      <w:proofErr w:type="gramStart"/>
      <w:r w:rsidRPr="00905903">
        <w:rPr>
          <w:rStyle w:val="Emphasis"/>
        </w:rPr>
        <w:t>The</w:t>
      </w:r>
      <w:proofErr w:type="gramEnd"/>
      <w:r w:rsidRPr="00905903">
        <w:rPr>
          <w:rStyle w:val="Emphasis"/>
        </w:rPr>
        <w:t xml:space="preserve"> line of succession</w:t>
      </w:r>
      <w:r>
        <w:rPr>
          <w:rStyle w:val="Emphasis"/>
        </w:rPr>
        <w:t xml:space="preserve"> </w:t>
      </w:r>
      <w:r w:rsidRPr="00905903">
        <w:rPr>
          <w:sz w:val="16"/>
        </w:rPr>
        <w:t xml:space="preserve">In 1868, Republicans in Congress had the power to replace Andrew Johnson, a Democrat who had run with Abraham Lincoln on the National Union ticket, with a Republican president. And there was absolutely nothing Democrats could do about it. The circumstances were unusual. Johnson had ascended to the presidency after Lincoln’s assassination, and the vice presidency was vacant. Instead, the line of succession10 would have given the presidency to the Republican Benjamin Wade, the president pro tempore of the Senate. Republicans had an overwhelming majority in the Senate in the midst of Reconstruction, so they didn’t need any Democratic votes to convict Johnson and replace him with Wade. Republicans didn’t quite do it; instead the vote was 35-19 in favor of conviction, one short of the number needed. But the prospect of a Wade presidency was an influential factor in determining senators’ votes, encouraging Radical Republicans to vote to convict Johnson (since Wade was a fellow Radical) but discouraging moderates from doing so. While Johnson may have been an extreme case, </w:t>
      </w:r>
      <w:r w:rsidRPr="00905903">
        <w:rPr>
          <w:rStyle w:val="StyleUnderline"/>
        </w:rPr>
        <w:t>it’s reasonable to assume that the identity of the president’s successor is a factor in the impeachment calculus</w:t>
      </w:r>
      <w:r w:rsidRPr="00905903">
        <w:rPr>
          <w:sz w:val="16"/>
        </w:rPr>
        <w:t xml:space="preserve">. </w:t>
      </w:r>
      <w:proofErr w:type="gramStart"/>
      <w:r w:rsidRPr="00905903">
        <w:rPr>
          <w:rStyle w:val="Emphasis"/>
        </w:rPr>
        <w:t>Pence is</w:t>
      </w:r>
      <w:proofErr w:type="gramEnd"/>
      <w:r w:rsidRPr="00905903">
        <w:rPr>
          <w:rStyle w:val="StyleUnderline"/>
        </w:rPr>
        <w:t xml:space="preserve"> more conservative than Trump and was </w:t>
      </w:r>
      <w:r w:rsidRPr="00905903">
        <w:rPr>
          <w:rStyle w:val="Emphasis"/>
        </w:rPr>
        <w:t>widely praised by GOP leaders</w:t>
      </w:r>
      <w:r w:rsidRPr="00905903">
        <w:rPr>
          <w:rStyle w:val="StyleUnderline"/>
        </w:rPr>
        <w:t xml:space="preserve"> at the time he became Trump’s running mate</w:t>
      </w:r>
      <w:r w:rsidRPr="00905903">
        <w:rPr>
          <w:sz w:val="16"/>
        </w:rPr>
        <w:t xml:space="preserve">; </w:t>
      </w:r>
      <w:r w:rsidRPr="00905903">
        <w:rPr>
          <w:rStyle w:val="Emphasis"/>
        </w:rPr>
        <w:t>he’s also a more predictable politician</w:t>
      </w:r>
      <w:r w:rsidRPr="00905903">
        <w:rPr>
          <w:rStyle w:val="StyleUnderline"/>
        </w:rPr>
        <w:t xml:space="preserve"> than Trump and formerly held a leadership position in the Republican-led House</w:t>
      </w:r>
      <w:r w:rsidRPr="00905903">
        <w:rPr>
          <w:sz w:val="16"/>
        </w:rPr>
        <w:t xml:space="preserve">. </w:t>
      </w:r>
      <w:r w:rsidRPr="00905903">
        <w:rPr>
          <w:rStyle w:val="Emphasis"/>
        </w:rPr>
        <w:t>He also has decent favorability ratings</w:t>
      </w:r>
      <w:r w:rsidRPr="00905903">
        <w:rPr>
          <w:sz w:val="16"/>
        </w:rPr>
        <w:t xml:space="preserve">, at least for the time being. In short, </w:t>
      </w:r>
      <w:r w:rsidRPr="00905903">
        <w:rPr>
          <w:rStyle w:val="StyleUnderline"/>
        </w:rPr>
        <w:t>Republicans have some reasons to prefer Pence to Trump, which could make removing Trump more palatable.</w:t>
      </w:r>
      <w:r w:rsidRPr="00905903">
        <w:rPr>
          <w:sz w:val="16"/>
        </w:rPr>
        <w:t xml:space="preserve"> (Of course, that’s assuming that Pence isn’t implicated in any sort of scandal himself.) The bottom line: If the theory is that you shouldn’t hire a well-qualified understudy because he makes your job more vulnerable, then </w:t>
      </w:r>
      <w:r w:rsidRPr="00905903">
        <w:rPr>
          <w:rStyle w:val="StyleUnderline"/>
        </w:rPr>
        <w:t>Trump made a mistake in picking Pence as his running mate.</w:t>
      </w:r>
      <w:r w:rsidRPr="00905903">
        <w:rPr>
          <w:sz w:val="16"/>
        </w:rPr>
        <w:t xml:space="preserve"> </w:t>
      </w:r>
      <w:proofErr w:type="gramStart"/>
      <w:r w:rsidRPr="00905903">
        <w:rPr>
          <w:sz w:val="16"/>
        </w:rPr>
        <w:t>Pence isn’t</w:t>
      </w:r>
      <w:proofErr w:type="gramEnd"/>
      <w:r w:rsidRPr="00905903">
        <w:rPr>
          <w:sz w:val="16"/>
        </w:rPr>
        <w:t xml:space="preserve"> popular with everyone, but he’s likely to be broadly acceptable to Republicans in the House and Senate, and they’re the ones with impeachment votes. Articles like this one, in which Republicans begin to “whisper” about the probability of a President Pence, should be seen as a bearish indicator for Trump. All that work … and I’m still not going to give you a precise number for how likely Trump is to lose his job. That’s because this is a thought experiment and not a mathematical model11. I do think I owe you a range, however. </w:t>
      </w:r>
      <w:r w:rsidRPr="00905903">
        <w:rPr>
          <w:rStyle w:val="StyleUnderline"/>
        </w:rPr>
        <w:t>I’m pretty sure I’d sell Trump-leaves-office-early stock</w:t>
      </w:r>
      <w:r w:rsidRPr="00905903">
        <w:rPr>
          <w:sz w:val="16"/>
        </w:rPr>
        <w:t xml:space="preserve"> (whether because of removal from office or other reasons) </w:t>
      </w:r>
      <w:r w:rsidRPr="00905903">
        <w:rPr>
          <w:rStyle w:val="StyleUnderline"/>
        </w:rPr>
        <w:t>at even money (50 percent</w:t>
      </w:r>
      <w:r w:rsidRPr="00905903">
        <w:rPr>
          <w:sz w:val="16"/>
        </w:rPr>
        <w:t xml:space="preserve">), </w:t>
      </w:r>
      <w:r w:rsidRPr="00905903">
        <w:rPr>
          <w:rStyle w:val="StyleUnderline"/>
        </w:rPr>
        <w:t>and I’m pretty sure I’d buy it at 3-to-1 against (25 percent</w:t>
      </w:r>
      <w:r w:rsidRPr="00905903">
        <w:rPr>
          <w:sz w:val="16"/>
        </w:rPr>
        <w:t xml:space="preserve">). I could be convinced by almost any number within that range. </w:t>
      </w:r>
      <w:r w:rsidRPr="00905903">
        <w:rPr>
          <w:rStyle w:val="Emphasis"/>
        </w:rPr>
        <w:t>The easiest-to-imagine scenario for Trump being removed is if Republicans get clobbered in the midterms after two years of trying to defend Trump</w:t>
      </w:r>
      <w:r w:rsidRPr="00905903">
        <w:rPr>
          <w:sz w:val="16"/>
        </w:rPr>
        <w:t xml:space="preserve">, </w:t>
      </w:r>
      <w:r w:rsidRPr="00905903">
        <w:rPr>
          <w:rStyle w:val="StyleUnderline"/>
        </w:rPr>
        <w:t>the Republican agenda is in shambles, Democrats begin impeachment proceedings in early 2019</w:t>
      </w:r>
      <w:r w:rsidRPr="00905903">
        <w:rPr>
          <w:sz w:val="16"/>
        </w:rPr>
        <w:t xml:space="preserve">, </w:t>
      </w:r>
      <w:r w:rsidRPr="00905903">
        <w:rPr>
          <w:rStyle w:val="StyleUnderline"/>
        </w:rPr>
        <w:t>and just enough Republicans decide that Pence</w:t>
      </w:r>
      <w:r w:rsidRPr="00905903">
        <w:rPr>
          <w:sz w:val="16"/>
        </w:rPr>
        <w:t xml:space="preserve"> (or some fresh face with no ties to the Trump White House) </w:t>
      </w:r>
      <w:r w:rsidRPr="00905903">
        <w:rPr>
          <w:rStyle w:val="StyleUnderline"/>
        </w:rPr>
        <w:t>gives them a better shot to avoid total annihilation in 2020.</w:t>
      </w:r>
      <w:r w:rsidRPr="00905903">
        <w:rPr>
          <w:sz w:val="16"/>
        </w:rPr>
        <w:t xml:space="preserve"> In some sense, then, the most important indicators of Trump’s impeachment odds are the ones you’d always use to monitor the political environment: presidential approval ratings, the generic congressional ballot and (if taken with appropriate grains of salt) special election results. </w:t>
      </w:r>
      <w:r w:rsidRPr="00905903">
        <w:rPr>
          <w:rStyle w:val="StyleUnderline"/>
        </w:rPr>
        <w:t>What makes this time a little different is that if Republicans think the ship is sinking, impeachment may give them an opportunity to throw their president overboard first.</w:t>
      </w:r>
    </w:p>
    <w:p w:rsidR="005A2D8E" w:rsidRDefault="005A2D8E" w:rsidP="005A2D8E">
      <w:pPr>
        <w:rPr>
          <w:rFonts w:asciiTheme="minorHAnsi" w:hAnsiTheme="minorHAnsi"/>
        </w:rPr>
      </w:pPr>
    </w:p>
    <w:p w:rsidR="00ED3619" w:rsidRPr="00E90251" w:rsidRDefault="00ED3619" w:rsidP="00ED3619">
      <w:pPr>
        <w:pStyle w:val="Heading4"/>
        <w:rPr>
          <w:rFonts w:cs="Arial"/>
        </w:rPr>
      </w:pPr>
      <w:r w:rsidRPr="00E90251">
        <w:rPr>
          <w:rFonts w:cs="Arial"/>
        </w:rPr>
        <w:t>Dem majority in the House guarantees impeachment</w:t>
      </w:r>
    </w:p>
    <w:p w:rsidR="00ED3619" w:rsidRPr="00E90251" w:rsidRDefault="00ED3619" w:rsidP="00ED3619">
      <w:proofErr w:type="gramStart"/>
      <w:r w:rsidRPr="00E90251">
        <w:rPr>
          <w:rStyle w:val="Style13ptBold"/>
        </w:rPr>
        <w:t>Goldberg, 17</w:t>
      </w:r>
      <w:r w:rsidRPr="00E90251">
        <w:t xml:space="preserve"> – National Review senior editor, author and columnist and fellow of the National Review Institute (Jonah, 6/14.</w:t>
      </w:r>
      <w:proofErr w:type="gramEnd"/>
      <w:r w:rsidRPr="00E90251">
        <w:t xml:space="preserve"> “Trump Will Probably Be </w:t>
      </w:r>
      <w:proofErr w:type="gramStart"/>
      <w:r w:rsidRPr="00E90251">
        <w:t>Impeached</w:t>
      </w:r>
      <w:proofErr w:type="gramEnd"/>
      <w:r w:rsidRPr="00E90251">
        <w:t xml:space="preserve"> if Republicans Lose the House.” http://www.nationalreview.com/article/448590/donald-trump-impeached-if-democrats-control-house-2018)</w:t>
      </w:r>
    </w:p>
    <w:p w:rsidR="00ED3619" w:rsidRPr="00E90251" w:rsidRDefault="00ED3619" w:rsidP="00ED3619">
      <w:r w:rsidRPr="00E90251">
        <w:t xml:space="preserve">Unless it steps up soon, </w:t>
      </w:r>
      <w:r w:rsidRPr="007864D3">
        <w:rPr>
          <w:rStyle w:val="StyleUnderline"/>
          <w:highlight w:val="green"/>
        </w:rPr>
        <w:t>Dem</w:t>
      </w:r>
      <w:r w:rsidRPr="00E90251">
        <w:rPr>
          <w:rStyle w:val="StyleUnderline"/>
        </w:rPr>
        <w:t>ocrat</w:t>
      </w:r>
      <w:r w:rsidRPr="007864D3">
        <w:rPr>
          <w:rStyle w:val="StyleUnderline"/>
          <w:highlight w:val="green"/>
        </w:rPr>
        <w:t>s</w:t>
      </w:r>
      <w:r w:rsidRPr="00E90251">
        <w:rPr>
          <w:rStyle w:val="StyleUnderline"/>
        </w:rPr>
        <w:t xml:space="preserve"> </w:t>
      </w:r>
      <w:r w:rsidRPr="007864D3">
        <w:rPr>
          <w:rStyle w:val="StyleUnderline"/>
          <w:highlight w:val="green"/>
        </w:rPr>
        <w:t>will</w:t>
      </w:r>
      <w:r w:rsidRPr="00E90251">
        <w:t xml:space="preserve"> probably </w:t>
      </w:r>
      <w:r w:rsidRPr="007864D3">
        <w:rPr>
          <w:rStyle w:val="StyleUnderline"/>
          <w:highlight w:val="green"/>
        </w:rPr>
        <w:t>take back the majority in 2018 — and take down the president</w:t>
      </w:r>
      <w:r w:rsidRPr="00E90251">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w:t>
      </w:r>
    </w:p>
    <w:p w:rsidR="00ED3619" w:rsidRPr="00E90251" w:rsidRDefault="00ED3619" w:rsidP="00ED3619">
      <w:r w:rsidRPr="00E90251">
        <w:t xml:space="preserve">The White House thought it had dodged a bullet. But one morning, over Thanksgiving break, then–White House chief of staff John Podesta was running in Washington’s Rock Creek </w:t>
      </w:r>
      <w:proofErr w:type="gramStart"/>
      <w:r w:rsidRPr="00E90251">
        <w:t>park</w:t>
      </w:r>
      <w:proofErr w:type="gramEnd"/>
      <w:r w:rsidRPr="00E90251">
        <w:t xml:space="preserve"> when it hit him: GOP leaders are “not going to let their members off the hook. They’re going to beat and beat and beat on them until they vote for impeachment.” </w:t>
      </w:r>
    </w:p>
    <w:p w:rsidR="00ED3619" w:rsidRPr="00E90251" w:rsidRDefault="00ED3619" w:rsidP="00ED3619">
      <w:r w:rsidRPr="00E90251">
        <w:t xml:space="preserve">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w:t>
      </w:r>
    </w:p>
    <w:p w:rsidR="00ED3619" w:rsidRPr="00E90251" w:rsidRDefault="00ED3619" w:rsidP="00ED3619">
      <w:r w:rsidRPr="00E90251">
        <w:t xml:space="preserve">President Trump’s White House could use a John Podesta about now. Because </w:t>
      </w:r>
      <w:r w:rsidRPr="00E90251">
        <w:rPr>
          <w:rStyle w:val="StyleUnderline"/>
        </w:rPr>
        <w:t xml:space="preserve">no one seems to have told Trump’s team that the </w:t>
      </w:r>
      <w:r w:rsidRPr="007864D3">
        <w:rPr>
          <w:rStyle w:val="StyleUnderline"/>
          <w:highlight w:val="green"/>
        </w:rPr>
        <w:t>Dem</w:t>
      </w:r>
      <w:r w:rsidRPr="00E90251">
        <w:rPr>
          <w:rStyle w:val="StyleUnderline"/>
        </w:rPr>
        <w:t>ocrat</w:t>
      </w:r>
      <w:r w:rsidRPr="007864D3">
        <w:rPr>
          <w:rStyle w:val="StyleUnderline"/>
          <w:highlight w:val="green"/>
        </w:rPr>
        <w:t>s are every bit as committed to impeaching Trump as the GOP was to</w:t>
      </w:r>
      <w:r w:rsidRPr="00E90251">
        <w:rPr>
          <w:rStyle w:val="StyleUnderline"/>
        </w:rPr>
        <w:t xml:space="preserve"> impeaching </w:t>
      </w:r>
      <w:r w:rsidRPr="007864D3">
        <w:rPr>
          <w:rStyle w:val="StyleUnderline"/>
          <w:highlight w:val="green"/>
        </w:rPr>
        <w:t>Clinton. The difference</w:t>
      </w:r>
      <w:r w:rsidRPr="00E90251">
        <w:rPr>
          <w:rStyle w:val="StyleUnderline"/>
        </w:rPr>
        <w:t>,</w:t>
      </w:r>
      <w:r w:rsidRPr="00E90251">
        <w:t xml:space="preserve"> of course, </w:t>
      </w:r>
      <w:r w:rsidRPr="007864D3">
        <w:rPr>
          <w:rStyle w:val="StyleUnderline"/>
          <w:highlight w:val="green"/>
        </w:rPr>
        <w:t>is</w:t>
      </w:r>
      <w:r w:rsidRPr="00E90251">
        <w:rPr>
          <w:rStyle w:val="StyleUnderline"/>
        </w:rPr>
        <w:t xml:space="preserve"> that the </w:t>
      </w:r>
      <w:r w:rsidRPr="007864D3">
        <w:rPr>
          <w:rStyle w:val="StyleUnderline"/>
          <w:highlight w:val="green"/>
        </w:rPr>
        <w:t>Dem</w:t>
      </w:r>
      <w:r w:rsidRPr="00E90251">
        <w:rPr>
          <w:rStyle w:val="StyleUnderline"/>
        </w:rPr>
        <w:t>ocrat</w:t>
      </w:r>
      <w:r w:rsidRPr="007864D3">
        <w:rPr>
          <w:rStyle w:val="StyleUnderline"/>
          <w:highlight w:val="green"/>
        </w:rPr>
        <w:t>s don’t control the House — yet</w:t>
      </w:r>
      <w:r w:rsidRPr="00E90251">
        <w:t xml:space="preserve">. </w:t>
      </w:r>
    </w:p>
    <w:p w:rsidR="00ED3619" w:rsidRPr="00E90251" w:rsidRDefault="00ED3619" w:rsidP="00ED3619">
      <w:r w:rsidRPr="007864D3">
        <w:rPr>
          <w:rStyle w:val="StyleUnderline"/>
          <w:highlight w:val="green"/>
        </w:rPr>
        <w:t>If they did</w:t>
      </w:r>
      <w:r w:rsidRPr="00E90251">
        <w:t xml:space="preserve">, as the Washington Examiner’s Byron York rightly noted recently, </w:t>
      </w:r>
      <w:r w:rsidRPr="00E90251">
        <w:rPr>
          <w:rStyle w:val="Emphasis"/>
        </w:rPr>
        <w:t xml:space="preserve">impeachment </w:t>
      </w:r>
      <w:r w:rsidRPr="007864D3">
        <w:rPr>
          <w:rStyle w:val="Emphasis"/>
          <w:highlight w:val="green"/>
        </w:rPr>
        <w:t>proceedings would already be underway</w:t>
      </w:r>
      <w:r w:rsidRPr="007864D3">
        <w:rPr>
          <w:highlight w:val="green"/>
        </w:rPr>
        <w:t>.</w:t>
      </w:r>
      <w:r w:rsidRPr="00E90251">
        <w:t xml:space="preserve"> And </w:t>
      </w:r>
      <w:r w:rsidRPr="00E90251">
        <w:rPr>
          <w:rStyle w:val="StyleUnderline"/>
        </w:rPr>
        <w:t xml:space="preserve">if the Democrats take back the House in 2018, it won’t matter to most members whether the country as a whole supports impeachment, because </w:t>
      </w:r>
      <w:r w:rsidRPr="007864D3">
        <w:rPr>
          <w:rStyle w:val="StyleUnderline"/>
          <w:highlight w:val="green"/>
        </w:rPr>
        <w:t>the voters who elected them — and the donors who supported them — will be in favor of it</w:t>
      </w:r>
      <w:r w:rsidRPr="00E90251">
        <w:rPr>
          <w:rStyle w:val="StyleUnderline"/>
        </w:rPr>
        <w:t>.</w:t>
      </w:r>
      <w:r w:rsidRPr="00E90251">
        <w:t xml:space="preserve"> (A recent Public Policy Polling survey found that 47 percent of Americans support impeachment while 43 percent oppose it.) </w:t>
      </w:r>
    </w:p>
    <w:p w:rsidR="005A2D8E" w:rsidRPr="00F33941" w:rsidRDefault="005A2D8E" w:rsidP="005A2D8E">
      <w:pPr>
        <w:pStyle w:val="Heading4"/>
      </w:pPr>
      <w:r>
        <w:t>A Dem win means impeachment</w:t>
      </w:r>
    </w:p>
    <w:p w:rsidR="005A2D8E" w:rsidRPr="00EF691E" w:rsidRDefault="005A2D8E" w:rsidP="005A2D8E">
      <w:pPr>
        <w:rPr>
          <w:rStyle w:val="Style13ptBold"/>
        </w:rPr>
      </w:pPr>
      <w:r>
        <w:rPr>
          <w:rStyle w:val="Style13ptBold"/>
        </w:rPr>
        <w:t xml:space="preserve">Gstalter 18 </w:t>
      </w:r>
      <w:r w:rsidRPr="00EF691E">
        <w:t>(</w:t>
      </w:r>
      <w:r>
        <w:t xml:space="preserve">Morgan Gstalter is a writer at the Hill, Iowa Secretary of State, Drake University, “Trump: If Dems win in 2018 midterms, they'll impeach me”, The Hill, 4/28/18, </w:t>
      </w:r>
      <w:hyperlink r:id="rId73" w:history="1">
        <w:r w:rsidRPr="00512717">
          <w:rPr>
            <w:rStyle w:val="Hyperlink"/>
          </w:rPr>
          <w:t>http://thehill.com/homenews/administration/385367-trump-if-dems-win-in-2018-theyll-impeach-me Accessed 7/14/18</w:t>
        </w:r>
      </w:hyperlink>
      <w:r>
        <w:t>) //NW</w:t>
      </w:r>
    </w:p>
    <w:p w:rsidR="005A2D8E" w:rsidRPr="004740ED" w:rsidRDefault="005A2D8E" w:rsidP="005A2D8E">
      <w:pPr>
        <w:rPr>
          <w:u w:val="single"/>
        </w:rPr>
      </w:pPr>
      <w:r w:rsidRPr="004740ED">
        <w:rPr>
          <w:sz w:val="16"/>
        </w:rPr>
        <w:t xml:space="preserve">President </w:t>
      </w:r>
      <w:r w:rsidRPr="004740ED">
        <w:rPr>
          <w:u w:val="single"/>
        </w:rPr>
        <w:t xml:space="preserve">Trump said Saturday that Republicans need to maintain the House </w:t>
      </w:r>
      <w:proofErr w:type="gramStart"/>
      <w:r w:rsidRPr="004740ED">
        <w:rPr>
          <w:u w:val="single"/>
        </w:rPr>
        <w:t>majority,</w:t>
      </w:r>
      <w:proofErr w:type="gramEnd"/>
      <w:r w:rsidRPr="004740ED">
        <w:rPr>
          <w:u w:val="single"/>
        </w:rPr>
        <w:t xml:space="preserve"> otherwise he could face impeachment from Democrats.</w:t>
      </w:r>
      <w:r w:rsidRPr="004740ED">
        <w:rPr>
          <w:sz w:val="16"/>
        </w:rPr>
        <w:t xml:space="preserve"> “</w:t>
      </w:r>
      <w:r w:rsidRPr="004740ED">
        <w:rPr>
          <w:u w:val="single"/>
        </w:rPr>
        <w:t>We have to keep the House because if we listen to Maxine Waters, she’s going around saying ‘We will impeach him,’</w:t>
      </w:r>
      <w:r w:rsidRPr="004740ED">
        <w:rPr>
          <w:sz w:val="16"/>
        </w:rPr>
        <w:t xml:space="preserve"> ” Trump said at a Michigan rally. Rep. Maxine Waters (D-Calif.) often </w:t>
      </w:r>
      <w:proofErr w:type="gramStart"/>
      <w:r w:rsidRPr="004740ED">
        <w:rPr>
          <w:sz w:val="16"/>
        </w:rPr>
        <w:t>calls</w:t>
      </w:r>
      <w:proofErr w:type="gramEnd"/>
      <w:r w:rsidRPr="004740ED">
        <w:rPr>
          <w:sz w:val="16"/>
        </w:rPr>
        <w:t xml:space="preserve"> for Trump to resign or face impeachment. </w:t>
      </w:r>
      <w:r w:rsidRPr="004740ED">
        <w:rPr>
          <w:u w:val="single"/>
        </w:rPr>
        <w:t xml:space="preserve">Last week at the Time 100 gala in New York, Waters urged Trump to “please resign.” </w:t>
      </w:r>
      <w:r w:rsidRPr="004740ED">
        <w:rPr>
          <w:sz w:val="16"/>
        </w:rPr>
        <w:t xml:space="preserve">“So that I won’t have to keep up this fight of your having to be impeached because I don’t think you deserve to be there,” Waters said. “Just get out.” However, </w:t>
      </w:r>
      <w:r w:rsidRPr="004740ED">
        <w:rPr>
          <w:u w:val="single"/>
        </w:rPr>
        <w:t>House Minority Leader Nancy Pelosi (D-Calif.) has warned against Democratic efforts to impeach Trump, saying it would end up harming the party before the midterm elections.</w:t>
      </w:r>
      <w:r w:rsidRPr="004740ED">
        <w:rPr>
          <w:sz w:val="16"/>
        </w:rPr>
        <w:t xml:space="preserve"> “On the political side I think it’s a gift to the Republicans,” Pelosi said Thursday. “We want to talk about what they’re doing to undermine working families in our country and what we are doing to increase their payrolls and lower their costs.” </w:t>
      </w:r>
      <w:r w:rsidRPr="004740ED">
        <w:rPr>
          <w:u w:val="single"/>
        </w:rPr>
        <w:t>A Quinnipiac poll released on Thursday shows that if Democrats win control of the House, more than 70 percent of their supporters want them to begin impeachment proceedings.</w:t>
      </w:r>
    </w:p>
    <w:p w:rsidR="005A2D8E" w:rsidRDefault="005A2D8E" w:rsidP="005A2D8E">
      <w:pPr>
        <w:rPr>
          <w:rFonts w:asciiTheme="minorHAnsi" w:hAnsiTheme="minorHAnsi"/>
        </w:rPr>
      </w:pPr>
    </w:p>
    <w:p w:rsidR="00ED3619" w:rsidRPr="00E90251" w:rsidRDefault="00ED3619" w:rsidP="00ED3619">
      <w:pPr>
        <w:pStyle w:val="Heading4"/>
        <w:rPr>
          <w:rFonts w:cs="Arial"/>
        </w:rPr>
      </w:pPr>
      <w:r w:rsidRPr="00E90251">
        <w:rPr>
          <w:rFonts w:cs="Arial"/>
        </w:rPr>
        <w:t>Dem House win is enough to trigger impact</w:t>
      </w:r>
    </w:p>
    <w:p w:rsidR="00ED3619" w:rsidRPr="00E90251" w:rsidRDefault="00ED3619" w:rsidP="00ED3619">
      <w:pPr>
        <w:rPr>
          <w:sz w:val="14"/>
        </w:rPr>
      </w:pPr>
      <w:r w:rsidRPr="00E90251">
        <w:rPr>
          <w:rStyle w:val="Style13ptBold"/>
        </w:rPr>
        <w:t>Wollman 1/31</w:t>
      </w:r>
      <w:r w:rsidRPr="00E90251">
        <w:rPr>
          <w:sz w:val="14"/>
        </w:rPr>
        <w:t xml:space="preserve"> (2018, Neil Wollman is a Senior Fellow at Bentley University and has done research and commentary on political issues for many years. Leonard Williams is professor of political science and dean of the College of Education and Social Sciences at Manchester University in Indiana. He researches political theory and American politics, and is the author of “American Liberalism and Ideological Change.”, “Why the coming midterms are so important”, http://thehill.com/opinion/campaign/371415-why-the-coming-midterms-are-so-important)</w:t>
      </w:r>
    </w:p>
    <w:p w:rsidR="00ED3619" w:rsidRPr="00E90251" w:rsidRDefault="00ED3619" w:rsidP="00ED3619">
      <w:pPr>
        <w:rPr>
          <w:sz w:val="12"/>
        </w:rPr>
      </w:pPr>
      <w:r w:rsidRPr="00E90251">
        <w:rPr>
          <w:rStyle w:val="StyleUnderline"/>
        </w:rPr>
        <w:t>With the Democrats having a significant lead over Republicans in this year’s generic ballot polls, and with the president’s party typically losing congressional seats in midterm elections</w:t>
      </w:r>
      <w:r w:rsidRPr="00E90251">
        <w:rPr>
          <w:sz w:val="12"/>
        </w:rPr>
        <w:t xml:space="preserve">, many </w:t>
      </w:r>
      <w:r w:rsidRPr="00E90251">
        <w:rPr>
          <w:rStyle w:val="StyleUnderline"/>
        </w:rPr>
        <w:t>observers are now discussing</w:t>
      </w:r>
      <w:r w:rsidRPr="00E90251">
        <w:rPr>
          <w:sz w:val="12"/>
        </w:rPr>
        <w:t xml:space="preserve"> the likelihood of a </w:t>
      </w:r>
      <w:r w:rsidRPr="00E90251">
        <w:rPr>
          <w:rStyle w:val="StyleUnderline"/>
        </w:rPr>
        <w:t xml:space="preserve">change in party control of the </w:t>
      </w:r>
      <w:r w:rsidRPr="00E90251">
        <w:rPr>
          <w:rStyle w:val="Emphasis"/>
        </w:rPr>
        <w:t>House</w:t>
      </w:r>
      <w:r w:rsidRPr="00E90251">
        <w:rPr>
          <w:sz w:val="12"/>
        </w:rPr>
        <w:t xml:space="preserve"> of Representatives, </w:t>
      </w:r>
      <w:r w:rsidRPr="00E90251">
        <w:rPr>
          <w:rStyle w:val="Emphasis"/>
        </w:rPr>
        <w:t>and</w:t>
      </w:r>
      <w:r w:rsidRPr="00E90251">
        <w:rPr>
          <w:sz w:val="12"/>
        </w:rPr>
        <w:t xml:space="preserve"> perhaps the </w:t>
      </w:r>
      <w:r w:rsidRPr="00E90251">
        <w:rPr>
          <w:rStyle w:val="Emphasis"/>
        </w:rPr>
        <w:t>Senate</w:t>
      </w:r>
      <w:r w:rsidRPr="00E90251">
        <w:rPr>
          <w:sz w:val="12"/>
        </w:rPr>
        <w:t xml:space="preserve">. Currently, the focus has been on horse race concerns rather than on what the implications might be if Congress does change hands. But it is time for people to contemplate the likely consequences of those elections if, indeed, Democrats regain control of Congress. We believe that </w:t>
      </w:r>
      <w:r w:rsidRPr="00E90251">
        <w:rPr>
          <w:rStyle w:val="StyleUnderline"/>
        </w:rPr>
        <w:t xml:space="preserve">this year’s elections are among the </w:t>
      </w:r>
      <w:r w:rsidRPr="00E90251">
        <w:rPr>
          <w:rStyle w:val="Emphasis"/>
        </w:rPr>
        <w:t>most important ones</w:t>
      </w:r>
      <w:r w:rsidRPr="00E90251">
        <w:rPr>
          <w:rStyle w:val="StyleUnderline"/>
        </w:rPr>
        <w:t xml:space="preserve"> in many years</w:t>
      </w:r>
      <w:r w:rsidRPr="00E90251">
        <w:rPr>
          <w:sz w:val="12"/>
        </w:rPr>
        <w:t xml:space="preserve">. First, </w:t>
      </w:r>
      <w:r w:rsidRPr="00E90251">
        <w:rPr>
          <w:rStyle w:val="StyleUnderline"/>
        </w:rPr>
        <w:t xml:space="preserve">if Democrats win the House, Washington will face the prospect of a </w:t>
      </w:r>
      <w:r w:rsidRPr="00E90251">
        <w:rPr>
          <w:rStyle w:val="Emphasis"/>
        </w:rPr>
        <w:t>flurry of investigations</w:t>
      </w:r>
      <w:r w:rsidRPr="00E90251">
        <w:rPr>
          <w:sz w:val="12"/>
        </w:rPr>
        <w:t xml:space="preserve"> </w:t>
      </w:r>
      <w:r w:rsidRPr="00E90251">
        <w:rPr>
          <w:rStyle w:val="StyleUnderline"/>
        </w:rPr>
        <w:t>into the Trump administration</w:t>
      </w:r>
      <w:r w:rsidRPr="00E90251">
        <w:rPr>
          <w:sz w:val="12"/>
        </w:rPr>
        <w:t xml:space="preserve">. Regardless of whatever findings the Mueller probe might produce, </w:t>
      </w:r>
      <w:r w:rsidRPr="00E90251">
        <w:rPr>
          <w:rStyle w:val="StyleUnderline"/>
        </w:rPr>
        <w:t>a Democratic House might well return to the topic of Russia and possible collusion or obstruction</w:t>
      </w:r>
      <w:r w:rsidRPr="00E90251">
        <w:rPr>
          <w:sz w:val="12"/>
        </w:rPr>
        <w:t xml:space="preserve">. Additional inquiries could examine the work of controversial Trump appointees to cabinet or agency positions — for example, environmental policy decisions made by Interior Secretary Ryan Zinke or contracts let by the Education Department under Secretary Betsy DeVos. So, look for continuing inquiries into possible corruption or economic conflicts of interest involving the president and other administration officials. Potential governmental scandals of one sort or another, along with associated accusations and denials, may well become everyday news. Increasing polarization and unprecedented tensions between legislators and the president can only further inflame such proceedings. </w:t>
      </w:r>
      <w:r w:rsidRPr="00E90251">
        <w:rPr>
          <w:rStyle w:val="StyleUnderline"/>
        </w:rPr>
        <w:t>This</w:t>
      </w:r>
      <w:r w:rsidRPr="00E90251">
        <w:rPr>
          <w:sz w:val="12"/>
        </w:rPr>
        <w:t xml:space="preserve"> continuation of what political scientist Benjamin Ginsberg once called “politics by other means” </w:t>
      </w:r>
      <w:r w:rsidRPr="00E90251">
        <w:rPr>
          <w:rStyle w:val="StyleUnderline"/>
        </w:rPr>
        <w:t xml:space="preserve">could </w:t>
      </w:r>
      <w:r w:rsidRPr="00E90251">
        <w:rPr>
          <w:rStyle w:val="Emphasis"/>
        </w:rPr>
        <w:t>significantly curtail the president’s agenda</w:t>
      </w:r>
      <w:r w:rsidRPr="00E90251">
        <w:rPr>
          <w:rStyle w:val="StyleUnderline"/>
        </w:rPr>
        <w:t xml:space="preserve">, as well as taint the Republican Party’s brand leading into the </w:t>
      </w:r>
      <w:r w:rsidRPr="00E90251">
        <w:rPr>
          <w:rStyle w:val="Emphasis"/>
        </w:rPr>
        <w:t>2020 elections</w:t>
      </w:r>
      <w:r w:rsidRPr="00E90251">
        <w:rPr>
          <w:sz w:val="12"/>
        </w:rPr>
        <w:t xml:space="preserve"> — to some extent </w:t>
      </w:r>
      <w:r w:rsidRPr="00E90251">
        <w:rPr>
          <w:rStyle w:val="Emphasis"/>
        </w:rPr>
        <w:t>even if investigations revealed no misdeeds</w:t>
      </w:r>
      <w:r w:rsidRPr="00E90251">
        <w:rPr>
          <w:sz w:val="12"/>
        </w:rPr>
        <w:t xml:space="preserve">. Moreover, </w:t>
      </w:r>
      <w:r w:rsidRPr="00E90251">
        <w:rPr>
          <w:rStyle w:val="Emphasis"/>
        </w:rPr>
        <w:t>party turnover in the House makes impeachment proceedings possible</w:t>
      </w:r>
      <w:r w:rsidRPr="00E90251">
        <w:rPr>
          <w:sz w:val="12"/>
        </w:rPr>
        <w:t xml:space="preserve">, if not probable. The history of </w:t>
      </w:r>
      <w:r w:rsidRPr="00E90251">
        <w:rPr>
          <w:rStyle w:val="Emphasis"/>
        </w:rPr>
        <w:t>impeachment</w:t>
      </w:r>
      <w:r w:rsidRPr="00E90251">
        <w:rPr>
          <w:sz w:val="12"/>
        </w:rPr>
        <w:t xml:space="preserve"> shows that it </w:t>
      </w:r>
      <w:r w:rsidRPr="00E90251">
        <w:rPr>
          <w:rStyle w:val="Emphasis"/>
        </w:rPr>
        <w:t>is more likely under conditions of divided government</w:t>
      </w:r>
      <w:r w:rsidRPr="00E90251">
        <w:rPr>
          <w:sz w:val="12"/>
        </w:rPr>
        <w:t xml:space="preserve">. So, if the Democrats control both houses of Congress in 2019, </w:t>
      </w:r>
      <w:r w:rsidRPr="00E90251">
        <w:rPr>
          <w:rStyle w:val="StyleUnderline"/>
        </w:rPr>
        <w:t>it is entirely possible that the House would endorse articles of impeachment</w:t>
      </w:r>
      <w:r w:rsidRPr="00E90251">
        <w:rPr>
          <w:sz w:val="12"/>
        </w:rPr>
        <w:t xml:space="preserve">. </w:t>
      </w:r>
      <w:r w:rsidRPr="00E90251">
        <w:rPr>
          <w:rStyle w:val="StyleUnderline"/>
        </w:rPr>
        <w:t>The only question would be whether a vote of the Senate might convict</w:t>
      </w:r>
      <w:r w:rsidRPr="00E90251">
        <w:rPr>
          <w:sz w:val="12"/>
        </w:rPr>
        <w:t xml:space="preserve"> President </w:t>
      </w:r>
      <w:r w:rsidRPr="00E90251">
        <w:rPr>
          <w:rStyle w:val="StyleUnderline"/>
        </w:rPr>
        <w:t>Trump</w:t>
      </w:r>
      <w:r w:rsidRPr="00E90251">
        <w:rPr>
          <w:sz w:val="12"/>
        </w:rPr>
        <w:t xml:space="preserve"> of “high crimes and misdemeanors.” It seems that </w:t>
      </w:r>
      <w:r w:rsidRPr="00E90251">
        <w:rPr>
          <w:rStyle w:val="StyleUnderline"/>
        </w:rPr>
        <w:t>a conviction would be even more likely if congressional Republicans began to sense</w:t>
      </w:r>
      <w:r w:rsidRPr="00E90251">
        <w:rPr>
          <w:sz w:val="12"/>
        </w:rPr>
        <w:t xml:space="preserve"> that the </w:t>
      </w:r>
      <w:r w:rsidRPr="00E90251">
        <w:rPr>
          <w:rStyle w:val="StyleUnderline"/>
        </w:rPr>
        <w:t>removal</w:t>
      </w:r>
      <w:r w:rsidRPr="00E90251">
        <w:rPr>
          <w:sz w:val="12"/>
        </w:rPr>
        <w:t xml:space="preserve"> of Trump </w:t>
      </w:r>
      <w:r w:rsidRPr="00E90251">
        <w:rPr>
          <w:rStyle w:val="StyleUnderline"/>
        </w:rPr>
        <w:t xml:space="preserve">would help them </w:t>
      </w:r>
      <w:r w:rsidRPr="00E90251">
        <w:rPr>
          <w:rStyle w:val="Emphasis"/>
        </w:rPr>
        <w:t>achieve their policy goals</w:t>
      </w:r>
      <w:r w:rsidRPr="00E90251">
        <w:rPr>
          <w:rStyle w:val="StyleUnderline"/>
        </w:rPr>
        <w:t xml:space="preserve"> while </w:t>
      </w:r>
      <w:r w:rsidRPr="00E90251">
        <w:rPr>
          <w:rStyle w:val="Emphasis"/>
        </w:rPr>
        <w:t>avoiding further electoral losses in 2020</w:t>
      </w:r>
      <w:r w:rsidRPr="00E90251">
        <w:rPr>
          <w:sz w:val="12"/>
        </w:rPr>
        <w:t xml:space="preserve">. And </w:t>
      </w:r>
      <w:r w:rsidRPr="00E90251">
        <w:rPr>
          <w:rStyle w:val="StyleUnderline"/>
        </w:rPr>
        <w:t xml:space="preserve">don’t underestimate how personal attacks by President Trump on members of Congress might </w:t>
      </w:r>
      <w:r w:rsidRPr="00E90251">
        <w:rPr>
          <w:rStyle w:val="Emphasis"/>
        </w:rPr>
        <w:t>come back to bite him</w:t>
      </w:r>
      <w:r w:rsidRPr="00E90251">
        <w:rPr>
          <w:rStyle w:val="StyleUnderline"/>
        </w:rPr>
        <w:t xml:space="preserve"> in such proceedings</w:t>
      </w:r>
      <w:r w:rsidRPr="00E90251">
        <w:rPr>
          <w:sz w:val="12"/>
        </w:rPr>
        <w:t xml:space="preserve">. In many ways, President Trump’s most influential achievements have been his many nominations of judges to the federal courts. Several of them have been controversial, with a few rated as unqualified by the American Bar Association, but all have been explicitly and significantly conservative. These nominees will put a stamp on judicial decisions for a generation. </w:t>
      </w:r>
      <w:r w:rsidRPr="00E90251">
        <w:rPr>
          <w:rStyle w:val="StyleUnderline"/>
        </w:rPr>
        <w:t>Democratic control of the Senate would dramatically limit the president’s prospects for filling future court appointments, including possible vacancies on the Supreme Court</w:t>
      </w:r>
      <w:r w:rsidRPr="00E90251">
        <w:rPr>
          <w:sz w:val="12"/>
        </w:rPr>
        <w:t xml:space="preserve">. A similar fate would befall Trump’s nominations for Cabinet secretaries and the heads of various federal agencies. On a purely legislative level, </w:t>
      </w:r>
      <w:r w:rsidRPr="00E90251">
        <w:rPr>
          <w:rStyle w:val="StyleUnderline"/>
        </w:rPr>
        <w:t>a turnover in one or both houses of Congress certainly would make it hard for Republicans to pass any legislation that the Democrats did not support</w:t>
      </w:r>
      <w:r w:rsidRPr="00E90251">
        <w:rPr>
          <w:sz w:val="12"/>
        </w:rPr>
        <w:t xml:space="preserve">. </w:t>
      </w:r>
      <w:r w:rsidRPr="00E90251">
        <w:rPr>
          <w:rStyle w:val="StyleUnderline"/>
        </w:rPr>
        <w:t xml:space="preserve">There would be </w:t>
      </w:r>
      <w:r w:rsidRPr="00E90251">
        <w:rPr>
          <w:rStyle w:val="Emphasis"/>
        </w:rPr>
        <w:t>little likelihood</w:t>
      </w:r>
      <w:r w:rsidRPr="00E90251">
        <w:rPr>
          <w:sz w:val="12"/>
        </w:rPr>
        <w:t xml:space="preserve">, then, </w:t>
      </w:r>
      <w:r w:rsidRPr="00E90251">
        <w:rPr>
          <w:rStyle w:val="StyleUnderline"/>
        </w:rPr>
        <w:t>of policy reforms</w:t>
      </w:r>
      <w:r w:rsidRPr="00E90251">
        <w:rPr>
          <w:sz w:val="12"/>
        </w:rPr>
        <w:t xml:space="preserve"> </w:t>
      </w:r>
      <w:r w:rsidRPr="00E90251">
        <w:rPr>
          <w:rStyle w:val="StyleUnderline"/>
        </w:rPr>
        <w:t xml:space="preserve">pursued by the president and congressional leaders regarding </w:t>
      </w:r>
      <w:r w:rsidRPr="00E90251">
        <w:rPr>
          <w:rStyle w:val="Emphasis"/>
        </w:rPr>
        <w:t>Social Security, Medicare, or other entitlements</w:t>
      </w:r>
      <w:r w:rsidRPr="00E90251">
        <w:rPr>
          <w:sz w:val="12"/>
        </w:rPr>
        <w:t xml:space="preserve"> that have been the bedrock of domestic policy for many decades. To make it through Congress, </w:t>
      </w:r>
      <w:r w:rsidRPr="00E90251">
        <w:rPr>
          <w:rStyle w:val="StyleUnderline"/>
        </w:rPr>
        <w:t>any legislation would have to be more moderate in nature, constructed with Democratic input</w:t>
      </w:r>
      <w:r w:rsidRPr="00E90251">
        <w:rPr>
          <w:sz w:val="12"/>
        </w:rPr>
        <w:t xml:space="preserve">; otherwise, little or no legislation would be passed at all. </w:t>
      </w:r>
      <w:r w:rsidRPr="00E90251">
        <w:rPr>
          <w:rStyle w:val="Emphasis"/>
        </w:rPr>
        <w:t xml:space="preserve">Gridlock would prevail </w:t>
      </w:r>
      <w:r w:rsidRPr="00E90251">
        <w:rPr>
          <w:sz w:val="12"/>
        </w:rPr>
        <w:t>once again.</w:t>
      </w:r>
    </w:p>
    <w:p w:rsidR="00ED3619" w:rsidRPr="00E90251" w:rsidRDefault="00ED3619" w:rsidP="00ED3619">
      <w:pPr>
        <w:pStyle w:val="Heading4"/>
        <w:rPr>
          <w:rFonts w:cs="Arial"/>
        </w:rPr>
      </w:pPr>
      <w:r w:rsidRPr="00E90251">
        <w:rPr>
          <w:rFonts w:cs="Arial"/>
        </w:rPr>
        <w:t>House win causes impeachment – forces the Senate GOP to remove Trump.</w:t>
      </w:r>
    </w:p>
    <w:p w:rsidR="00ED3619" w:rsidRPr="00E90251" w:rsidRDefault="00ED3619" w:rsidP="00ED3619">
      <w:pPr>
        <w:rPr>
          <w:sz w:val="14"/>
        </w:rPr>
      </w:pPr>
      <w:r w:rsidRPr="00E90251">
        <w:rPr>
          <w:rStyle w:val="Style13ptBold"/>
        </w:rPr>
        <w:t>Nelson 17</w:t>
      </w:r>
      <w:r w:rsidRPr="00E90251">
        <w:rPr>
          <w:sz w:val="14"/>
        </w:rPr>
        <w:t xml:space="preserve"> (8/27, Michael Nelson is the Fulmer Professor of Political Science at Rhodes College and a Senior Fellow at the University of Virginia’s Miller Center. “Midterms may provide Dems control — and chance to impeach”, http://thehill.com/blogs/pundits-blog/the-administration/348001-midterms-may-provide-dems-control-and-chance-to-impeach)</w:t>
      </w:r>
    </w:p>
    <w:p w:rsidR="00ED3619" w:rsidRPr="00E90251" w:rsidRDefault="00ED3619" w:rsidP="00ED3619">
      <w:pPr>
        <w:rPr>
          <w:sz w:val="10"/>
        </w:rPr>
      </w:pPr>
      <w:r w:rsidRPr="00E90251">
        <w:rPr>
          <w:rStyle w:val="StyleUnderline"/>
        </w:rPr>
        <w:t xml:space="preserve">A Congress </w:t>
      </w:r>
      <w:r w:rsidRPr="00E90251">
        <w:rPr>
          <w:rStyle w:val="Emphasis"/>
        </w:rPr>
        <w:t>controlled by the opposition</w:t>
      </w:r>
      <w:r w:rsidRPr="00E90251">
        <w:rPr>
          <w:rStyle w:val="StyleUnderline"/>
        </w:rPr>
        <w:t xml:space="preserve"> is a necessary but insufficient condition for impeaching a president</w:t>
      </w:r>
      <w:r w:rsidRPr="00E90251">
        <w:rPr>
          <w:sz w:val="10"/>
        </w:rPr>
        <w:t xml:space="preserve">. Most recent presidents have faced such a Congress for at least part of their time in office without being impeached. </w:t>
      </w:r>
      <w:r w:rsidRPr="00E90251">
        <w:rPr>
          <w:rStyle w:val="StyleUnderline"/>
        </w:rPr>
        <w:t xml:space="preserve">A second factor is the president’s </w:t>
      </w:r>
      <w:r w:rsidRPr="00E90251">
        <w:rPr>
          <w:rStyle w:val="Emphasis"/>
        </w:rPr>
        <w:t>standing with the voters</w:t>
      </w:r>
      <w:r w:rsidRPr="00E90251">
        <w:rPr>
          <w:sz w:val="10"/>
        </w:rPr>
        <w:t xml:space="preserve">. Even without polls to measure how unpopular Johnson was, the results of the 1866 midterm election made clear to his contemporaries that he had little public support. Nixon’s job approval rating in the Gallup Poll sank below 30 percent in late 1973 and stayed there. Clinton’s case is more complicated. His party actually gained five House seats in the 1998 midterm, the first time this happened during a president’s second term since 1822. His job approval rating remained above 60 percent during the entire controversy, soaring to 73 percent in December 1998 when the House was voting to impeach him. House Republicans feared their chamber’s party leaders, who were determined to force Clinton out, and were motivated by their knowledge that the greatest possible threat to their re-election would come from the equally anti-Clinton primary voters in their districts. Representing more politically competitive states and with longer terms, significant number of Republican senators broke ranks and supported Clinton on the final votes. The immediate practical consequence of impeachment is another factor. To remove one president is to install another. Enough moderate Republicans dreaded the prospect of the radical Senate president pro tempore Ben Wade becoming president that they held their noses and stood by Johnson. In Nixon’s case, Vice President Gerald Ford, widely respected for his integrity, was an acceptable alternative among members of both parties. Clinton’s case is again less clear. Congressional Democrats would have been happy and Republican legislators unhappy to see Vice President Al Gore succeed to the presidency — and for the same reason: it would give him the advantages of incumbency in the 2000 presidential election. But the fervency of both parties’ primary electorates prevented them from acting on this basis. Finally, public attitudes toward impeachment play a large role. From 1789 to 1973, only one president, Johnson, underwent the process, and that failed effort seemed to discredit impeachment as a “vengefully political act,” such that in 1960 the political scientist Clinton Rossiter noted, “I do not think we are likely ever again to see such a trial.” Rossiter was proven wrong just fourteen years later. From 1974 to 1999, two presidents were in effect impeached. Every president since Clinton has been the object of a grassroots impeachment campaign by opposition party activists. In the contemporary climate of bitter partisan polarization, impeachment strikes many as just another method of “politics by other means.” Clearly, </w:t>
      </w:r>
      <w:r w:rsidRPr="00E90251">
        <w:rPr>
          <w:rStyle w:val="StyleUnderline"/>
        </w:rPr>
        <w:t xml:space="preserve">Trump is unpopular, </w:t>
      </w:r>
      <w:r w:rsidRPr="00E90251">
        <w:rPr>
          <w:rStyle w:val="Emphasis"/>
        </w:rPr>
        <w:t>historically so</w:t>
      </w:r>
      <w:r w:rsidRPr="00E90251">
        <w:rPr>
          <w:rStyle w:val="StyleUnderline"/>
        </w:rPr>
        <w:t xml:space="preserve"> for a recently-elected president</w:t>
      </w:r>
      <w:r w:rsidRPr="00E90251">
        <w:rPr>
          <w:sz w:val="10"/>
        </w:rPr>
        <w:t xml:space="preserve"> and </w:t>
      </w:r>
      <w:r w:rsidRPr="00E90251">
        <w:rPr>
          <w:rStyle w:val="StyleUnderline"/>
        </w:rPr>
        <w:t>shedding “strongly support” backing even among Republican voters</w:t>
      </w:r>
      <w:r w:rsidRPr="00E90251">
        <w:rPr>
          <w:sz w:val="10"/>
        </w:rPr>
        <w:t xml:space="preserve">. It’s also clear that </w:t>
      </w:r>
      <w:r w:rsidRPr="00E90251">
        <w:rPr>
          <w:rStyle w:val="StyleUnderline"/>
        </w:rPr>
        <w:t xml:space="preserve">many Republican legislators would be </w:t>
      </w:r>
      <w:r w:rsidRPr="00E90251">
        <w:rPr>
          <w:rStyle w:val="Emphasis"/>
        </w:rPr>
        <w:t>much happier with President Mike Pence</w:t>
      </w:r>
      <w:r w:rsidRPr="00E90251">
        <w:rPr>
          <w:sz w:val="10"/>
        </w:rPr>
        <w:t xml:space="preserve"> instead of President Trump. </w:t>
      </w:r>
      <w:r w:rsidRPr="00E90251">
        <w:rPr>
          <w:rStyle w:val="StyleUnderline"/>
        </w:rPr>
        <w:t>Even among GOP voters, Pence’s numbers are higher than Trump’s</w:t>
      </w:r>
      <w:r w:rsidRPr="00E90251">
        <w:rPr>
          <w:sz w:val="10"/>
        </w:rPr>
        <w:t xml:space="preserve">. And </w:t>
      </w:r>
      <w:r w:rsidRPr="00E90251">
        <w:rPr>
          <w:rStyle w:val="StyleUnderline"/>
        </w:rPr>
        <w:t>public attitudes toward impeachment as a weapon of political combat show no signs of abating</w:t>
      </w:r>
      <w:r w:rsidRPr="00E90251">
        <w:rPr>
          <w:sz w:val="10"/>
        </w:rPr>
        <w:t xml:space="preserve">. </w:t>
      </w:r>
      <w:r w:rsidRPr="00E90251">
        <w:rPr>
          <w:rStyle w:val="Emphasis"/>
        </w:rPr>
        <w:t>It comes down to the partisan composition of Congress</w:t>
      </w:r>
      <w:r w:rsidRPr="00E90251">
        <w:rPr>
          <w:sz w:val="10"/>
        </w:rPr>
        <w:t xml:space="preserve">. </w:t>
      </w:r>
      <w:r w:rsidRPr="00E90251">
        <w:rPr>
          <w:rStyle w:val="StyleUnderline"/>
        </w:rPr>
        <w:t>The Republican-controlled 115th Congress is unlikely to impeach Trump</w:t>
      </w:r>
      <w:r w:rsidRPr="00E90251">
        <w:rPr>
          <w:sz w:val="10"/>
        </w:rPr>
        <w:t xml:space="preserve">. </w:t>
      </w:r>
      <w:r w:rsidRPr="00E90251">
        <w:rPr>
          <w:rStyle w:val="StyleUnderline"/>
        </w:rPr>
        <w:t>But the Democrats may well take control of the House</w:t>
      </w:r>
      <w:r w:rsidRPr="00E90251">
        <w:rPr>
          <w:sz w:val="10"/>
        </w:rPr>
        <w:t xml:space="preserve"> in the 2018 midterm election and — depending on the extent of Trump’s unpopularity — conceivably could buck the odds and win the Senate even though they will be defending 25 seats and the Republicans only nine. </w:t>
      </w:r>
      <w:r w:rsidRPr="00E90251">
        <w:rPr>
          <w:rStyle w:val="StyleUnderline"/>
        </w:rPr>
        <w:t>Such an outcome would make impeachment by a majority of the Democrat-controlled House likely and</w:t>
      </w:r>
      <w:r w:rsidRPr="00E90251">
        <w:rPr>
          <w:sz w:val="10"/>
        </w:rPr>
        <w:t xml:space="preserve"> perhaps </w:t>
      </w:r>
      <w:r w:rsidRPr="00E90251">
        <w:rPr>
          <w:rStyle w:val="Emphasis"/>
        </w:rPr>
        <w:t>alarm enough Republican senators so that a two-thirds majority for removal could be forged</w:t>
      </w:r>
      <w:r w:rsidRPr="00E90251">
        <w:rPr>
          <w:sz w:val="10"/>
        </w:rPr>
        <w:t xml:space="preserve"> in that chamber. </w:t>
      </w:r>
    </w:p>
    <w:p w:rsidR="00CA1FF9" w:rsidRPr="00E90251" w:rsidRDefault="00CA1FF9" w:rsidP="00CA1FF9">
      <w:pPr>
        <w:pStyle w:val="Heading4"/>
        <w:rPr>
          <w:rFonts w:cs="Arial"/>
          <w:sz w:val="28"/>
        </w:rPr>
      </w:pPr>
      <w:r w:rsidRPr="00E90251">
        <w:rPr>
          <w:rFonts w:cs="Arial"/>
          <w:sz w:val="28"/>
        </w:rPr>
        <w:t>A Dem win means impeachment</w:t>
      </w:r>
    </w:p>
    <w:p w:rsidR="00CA1FF9" w:rsidRPr="00E90251" w:rsidRDefault="00CA1FF9" w:rsidP="00CA1FF9">
      <w:pPr>
        <w:rPr>
          <w:rStyle w:val="Style13ptBold"/>
          <w:sz w:val="26"/>
          <w:szCs w:val="26"/>
        </w:rPr>
      </w:pPr>
      <w:r w:rsidRPr="00E90251">
        <w:rPr>
          <w:rStyle w:val="Style13ptBold"/>
          <w:sz w:val="26"/>
          <w:szCs w:val="26"/>
        </w:rPr>
        <w:t xml:space="preserve">Gstalter 18 </w:t>
      </w:r>
      <w:r w:rsidRPr="00E90251">
        <w:t xml:space="preserve">(Morgan Gstalter is a writer at the Hill, Iowa Secretary of State, Drake University, “Trump: If Dems win in 2018 midterms, they'll impeach me”, The Hill, 4/28/18, </w:t>
      </w:r>
      <w:hyperlink r:id="rId74" w:history="1">
        <w:r w:rsidRPr="00E90251">
          <w:rPr>
            <w:rStyle w:val="Hyperlink"/>
          </w:rPr>
          <w:t>http://thehill.com/homenews/administration/385367-trump-if-dems-win-in-2018-theyll-impeach-me Accessed 7/14/18</w:t>
        </w:r>
      </w:hyperlink>
      <w:r w:rsidRPr="00E90251">
        <w:t>) //NW</w:t>
      </w:r>
    </w:p>
    <w:p w:rsidR="00CA1FF9" w:rsidRPr="00E90251" w:rsidRDefault="00CA1FF9" w:rsidP="00CA1FF9">
      <w:pPr>
        <w:rPr>
          <w:u w:val="single"/>
        </w:rPr>
      </w:pPr>
      <w:r w:rsidRPr="00E90251">
        <w:rPr>
          <w:sz w:val="16"/>
        </w:rPr>
        <w:t xml:space="preserve">President </w:t>
      </w:r>
      <w:r w:rsidRPr="00E90251">
        <w:rPr>
          <w:u w:val="single"/>
        </w:rPr>
        <w:t xml:space="preserve">Trump said Saturday that Republicans need to maintain the House </w:t>
      </w:r>
      <w:proofErr w:type="gramStart"/>
      <w:r w:rsidRPr="00E90251">
        <w:rPr>
          <w:u w:val="single"/>
        </w:rPr>
        <w:t>majority,</w:t>
      </w:r>
      <w:proofErr w:type="gramEnd"/>
      <w:r w:rsidRPr="00E90251">
        <w:rPr>
          <w:u w:val="single"/>
        </w:rPr>
        <w:t xml:space="preserve"> otherwise he could face impeachment from Democrats.</w:t>
      </w:r>
      <w:r w:rsidRPr="00E90251">
        <w:rPr>
          <w:sz w:val="16"/>
        </w:rPr>
        <w:t xml:space="preserve"> “</w:t>
      </w:r>
      <w:r w:rsidRPr="00E90251">
        <w:rPr>
          <w:u w:val="single"/>
        </w:rPr>
        <w:t>We have to keep the House because if we listen to Maxine Waters, she’s going around saying ‘We will impeach him,’</w:t>
      </w:r>
      <w:r w:rsidRPr="00E90251">
        <w:rPr>
          <w:sz w:val="16"/>
        </w:rPr>
        <w:t xml:space="preserve"> ” Trump said at a Michigan rally. Rep. Maxine Waters (D-Calif.) often </w:t>
      </w:r>
      <w:proofErr w:type="gramStart"/>
      <w:r w:rsidRPr="00E90251">
        <w:rPr>
          <w:sz w:val="16"/>
        </w:rPr>
        <w:t>calls</w:t>
      </w:r>
      <w:proofErr w:type="gramEnd"/>
      <w:r w:rsidRPr="00E90251">
        <w:rPr>
          <w:sz w:val="16"/>
        </w:rPr>
        <w:t xml:space="preserve"> for Trump to resign or face impeachment. </w:t>
      </w:r>
      <w:r w:rsidRPr="00E90251">
        <w:rPr>
          <w:u w:val="single"/>
        </w:rPr>
        <w:t xml:space="preserve">Last week at the Time 100 gala in New York, Waters urged Trump to “please resign.” </w:t>
      </w:r>
      <w:r w:rsidRPr="00E90251">
        <w:rPr>
          <w:sz w:val="16"/>
        </w:rPr>
        <w:t xml:space="preserve">“So that I won’t have to keep up this fight of your having to be impeached because I don’t think you deserve to be there,” Waters said. “Just get out.” However, </w:t>
      </w:r>
      <w:r w:rsidRPr="00E90251">
        <w:rPr>
          <w:u w:val="single"/>
        </w:rPr>
        <w:t>House Minority Leader Nancy Pelosi (D-Calif.) has warned against Democratic efforts to impeach Trump, saying it would end up harming the party before the midterm elections.</w:t>
      </w:r>
      <w:r w:rsidRPr="00E90251">
        <w:rPr>
          <w:sz w:val="16"/>
        </w:rPr>
        <w:t xml:space="preserve"> “On the political side I think it’s a gift to the Republicans,” Pelosi said Thursday. “We want to talk about what they’re doing to undermine working families in our country and what we are doing to increase their payrolls and lower their costs.” </w:t>
      </w:r>
      <w:r w:rsidRPr="00E90251">
        <w:rPr>
          <w:u w:val="single"/>
        </w:rPr>
        <w:t>A Quinnipiac poll released on Thursday shows that if Democrats win control of the House, more than 70 percent of their supporters want them to begin impeachment proceedings.</w:t>
      </w:r>
    </w:p>
    <w:p w:rsidR="005A2D8E" w:rsidRPr="00E90251" w:rsidRDefault="005A2D8E" w:rsidP="005A2D8E">
      <w:pPr>
        <w:pStyle w:val="Heading3"/>
        <w:rPr>
          <w:rFonts w:cs="Arial"/>
        </w:rPr>
      </w:pPr>
      <w:r>
        <w:rPr>
          <w:rFonts w:cs="Arial"/>
        </w:rPr>
        <w:t>2NC---Yes Resign</w:t>
      </w:r>
    </w:p>
    <w:p w:rsidR="005A2D8E" w:rsidRPr="00E90251" w:rsidRDefault="005A2D8E" w:rsidP="005A2D8E">
      <w:pPr>
        <w:pStyle w:val="Heading4"/>
        <w:rPr>
          <w:rFonts w:cs="Arial"/>
        </w:rPr>
      </w:pPr>
      <w:r w:rsidRPr="00E90251">
        <w:rPr>
          <w:rFonts w:cs="Arial"/>
        </w:rPr>
        <w:t>Trump would resign – itll repeat Nixon</w:t>
      </w:r>
    </w:p>
    <w:p w:rsidR="005A2D8E" w:rsidRPr="00E90251" w:rsidRDefault="005A2D8E" w:rsidP="005A2D8E">
      <w:proofErr w:type="gramStart"/>
      <w:r w:rsidRPr="00E90251">
        <w:rPr>
          <w:rStyle w:val="Style13ptBold"/>
        </w:rPr>
        <w:t>Cesca, 17</w:t>
      </w:r>
      <w:r w:rsidRPr="00E90251">
        <w:t xml:space="preserve"> - regular contributor to Salon.com and host of "The Bob Cesca" podcast, and a weekly guest on both the "Stephanie Miller Show" and "Tell Me Everything with John Fugelsang (Bob, 1/31.</w:t>
      </w:r>
      <w:proofErr w:type="gramEnd"/>
      <w:r w:rsidRPr="00E90251">
        <w:t xml:space="preserve"> Forget impeachment: Donald Trump can be driven from office, but probably not that way,” Salon. http://www.salon.com/2017/01/31/forget-impeachment-donald-trump-can-be-driven-from-office-but-probably-not-that-way/)</w:t>
      </w:r>
    </w:p>
    <w:p w:rsidR="005A2D8E" w:rsidRPr="00E90251" w:rsidRDefault="005A2D8E" w:rsidP="005A2D8E">
      <w:pPr>
        <w:rPr>
          <w:rStyle w:val="StyleUnderline"/>
        </w:rPr>
      </w:pPr>
      <w:r w:rsidRPr="00E90251">
        <w:t xml:space="preserve">Is there another way? Can Trump be removed from office without an impeachment and conviction? </w:t>
      </w:r>
      <w:proofErr w:type="gramStart"/>
      <w:r w:rsidRPr="00E90251">
        <w:t>Possibly.</w:t>
      </w:r>
      <w:proofErr w:type="gramEnd"/>
      <w:r w:rsidRPr="00E90251">
        <w:t xml:space="preserve"> If you recall your history, </w:t>
      </w:r>
      <w:proofErr w:type="gramStart"/>
      <w:r w:rsidRPr="00E90251">
        <w:t>president</w:t>
      </w:r>
      <w:proofErr w:type="gramEnd"/>
      <w:r w:rsidRPr="00E90251">
        <w:t xml:space="preserve"> Richard </w:t>
      </w:r>
      <w:r w:rsidRPr="00E90251">
        <w:rPr>
          <w:rStyle w:val="StyleUnderline"/>
        </w:rPr>
        <w:t>Nixon was in the process of being impeached as a consequence of the Watergate revelations, but that process never reached the House floor for a vote. It was ultimately the GOP establishment</w:t>
      </w:r>
      <w:r w:rsidRPr="00E90251">
        <w:t xml:space="preserve">, led by </w:t>
      </w:r>
      <w:proofErr w:type="gramStart"/>
      <w:r w:rsidRPr="00E90251">
        <w:t>senator</w:t>
      </w:r>
      <w:proofErr w:type="gramEnd"/>
      <w:r w:rsidRPr="00E90251">
        <w:t xml:space="preserve"> Barry Goldwater, </w:t>
      </w:r>
      <w:r w:rsidRPr="00E90251">
        <w:rPr>
          <w:rStyle w:val="StyleUnderline"/>
        </w:rPr>
        <w:t>who approached Nixon and asked him to step down for the good of the nation.</w:t>
      </w:r>
    </w:p>
    <w:p w:rsidR="005A2D8E" w:rsidRPr="00E90251" w:rsidRDefault="005A2D8E" w:rsidP="005A2D8E">
      <w:pPr>
        <w:rPr>
          <w:rStyle w:val="StyleUnderline"/>
        </w:rPr>
      </w:pPr>
      <w:r w:rsidRPr="00E90251">
        <w:rPr>
          <w:rStyle w:val="StyleUnderline"/>
        </w:rPr>
        <w:t>The odds of this occurring with Trump seem high.</w:t>
      </w:r>
      <w:r w:rsidRPr="00E90251">
        <w:t xml:space="preserve"> Pre-inauguration catastrophes aside, Trump’s entire first week in office was largely about his deranged obsessions and vendettas. Not more than several days in, for example, Trump held a closed-door meeting with congressional leadership and reportedly wasted much of that time ranting about his crowd sizes and a kooky Alex Jones conspiracy theory about voter fraud. That’s only one of many harrowing stories of Trump’s disturbing behavior inside the White House. Suffice it to say, </w:t>
      </w:r>
      <w:r w:rsidRPr="00E90251">
        <w:rPr>
          <w:rStyle w:val="StyleUnderline"/>
        </w:rPr>
        <w:t>members of the congressional leadership have to know about this. They’re witnessing it first hand.</w:t>
      </w:r>
    </w:p>
    <w:p w:rsidR="005A2D8E" w:rsidRPr="00E90251" w:rsidRDefault="005A2D8E" w:rsidP="005A2D8E">
      <w:pPr>
        <w:rPr>
          <w:rStyle w:val="StyleUnderline"/>
        </w:rPr>
      </w:pPr>
      <w:r w:rsidRPr="00E90251">
        <w:t>Can he descend f</w:t>
      </w:r>
      <w:r>
        <w:t>S</w:t>
      </w:r>
      <w:r w:rsidRPr="00E90251">
        <w:t xml:space="preserve">urther into madness? Sure. He’s a weak, insecure and blindingly delusional man who can’t stop relitigating trivialities like his crowd (or hand) sizes. </w:t>
      </w:r>
      <w:r w:rsidRPr="00E90251">
        <w:rPr>
          <w:rStyle w:val="StyleUnderline"/>
        </w:rPr>
        <w:t xml:space="preserve">There’s a very real possibility that </w:t>
      </w:r>
      <w:r w:rsidRPr="00E90251">
        <w:rPr>
          <w:rStyle w:val="Emphasis"/>
        </w:rPr>
        <w:t>as his presidency grows increasingly embattled, he’ll become more isolated and secluded</w:t>
      </w:r>
      <w:r w:rsidRPr="00E90251">
        <w:t xml:space="preserve">, perhaps locking himself inside a random safe space somewhere in the White House, trapped in a Mobius loop of obsessions and delusions, poring over cable news while photographs of the inaugural crowds and protest marches litter the floor — and his Sharpie marker scribblings all around. Basically, this would be Howard Hughes at his worst. Knowing Trump’s behavior so far, coupled with the reality that he doesn’t seem mentally or physically prepared for the stress and rigors of the presidency, some version of </w:t>
      </w:r>
      <w:r w:rsidRPr="00E90251">
        <w:rPr>
          <w:rStyle w:val="Emphasis"/>
        </w:rPr>
        <w:t>the Nixonian endgame seems plausible.</w:t>
      </w:r>
    </w:p>
    <w:p w:rsidR="005A2D8E" w:rsidRPr="00E90251" w:rsidRDefault="005A2D8E" w:rsidP="005A2D8E">
      <w:r w:rsidRPr="00E90251">
        <w:t xml:space="preserve">Finally, the other factor here is the condition of the economy. If there’s a recession or a sudden uptick in the unemployment figures, Trump will likely accuse the numbers of being “fake news.” But </w:t>
      </w:r>
      <w:r w:rsidRPr="00E90251">
        <w:rPr>
          <w:rStyle w:val="StyleUnderline"/>
        </w:rPr>
        <w:t xml:space="preserve">Americans may be less patient with this unlikable, garish cartoon character whose central campaign promises aren’t panning out. </w:t>
      </w:r>
      <w:r w:rsidRPr="00E90251">
        <w:t>Don’t forget: He repeatedly declared himself to be “the greatest jobs president God ever created.”</w:t>
      </w:r>
    </w:p>
    <w:p w:rsidR="005A2D8E" w:rsidRPr="00E90251" w:rsidRDefault="005A2D8E" w:rsidP="005A2D8E">
      <w:r w:rsidRPr="00E90251">
        <w:rPr>
          <w:rStyle w:val="StyleUnderline"/>
        </w:rPr>
        <w:t xml:space="preserve">If there's anything shy of that, </w:t>
      </w:r>
      <w:r w:rsidRPr="00E90251">
        <w:rPr>
          <w:rStyle w:val="Emphasis"/>
        </w:rPr>
        <w:t>we’ll see moderate and independent Trump voters jumping ship</w:t>
      </w:r>
      <w:r w:rsidRPr="00E90251">
        <w:t>, leaving only the dregs and the hotheads to flack for Trump on Fox News. Conversely, however, we shouldn’t ignore the possibility of a military conflict or, heaven forbid, a major terrorist attack. Both are nightmare scenarios, to be sure — as we know the lives at stake. Politically speaking, there’s the distinct possibility of a suddenly very popular Donald Trump sitting in the Oval Office with virtual carte blanche from a scared population. Sleep tight.</w:t>
      </w:r>
    </w:p>
    <w:p w:rsidR="005A2D8E" w:rsidRPr="00E90251" w:rsidRDefault="005A2D8E" w:rsidP="005A2D8E">
      <w:r w:rsidRPr="00E90251">
        <w:t xml:space="preserve">This is all to suggest that, </w:t>
      </w:r>
      <w:proofErr w:type="gramStart"/>
      <w:r w:rsidRPr="00E90251">
        <w:rPr>
          <w:rStyle w:val="StyleUnderline"/>
        </w:rPr>
        <w:t>yes,</w:t>
      </w:r>
      <w:proofErr w:type="gramEnd"/>
      <w:r w:rsidRPr="00E90251">
        <w:rPr>
          <w:rStyle w:val="StyleUnderline"/>
        </w:rPr>
        <w:t xml:space="preserve"> Trump can be driven from office prematurely. He’s his own worst enemy and he continues to inadvertently reveal himself as mentally unfit to fulfill the duties of the presidency</w:t>
      </w:r>
      <w:r w:rsidRPr="00E90251">
        <w:t>. But hoping against hope for a legislative vote to get him out is a red herring.</w:t>
      </w:r>
    </w:p>
    <w:p w:rsidR="005A2D8E" w:rsidRDefault="005A2D8E" w:rsidP="005A2D8E">
      <w:pPr>
        <w:pStyle w:val="Heading3"/>
      </w:pPr>
      <w:r>
        <w:t>2NC---Impeach---Economy</w:t>
      </w:r>
    </w:p>
    <w:p w:rsidR="005A2D8E" w:rsidRDefault="005A2D8E" w:rsidP="005A2D8E">
      <w:pPr>
        <w:pStyle w:val="Heading4"/>
      </w:pPr>
      <w:r>
        <w:t>Impeachment affects nothing in the economy</w:t>
      </w:r>
    </w:p>
    <w:p w:rsidR="005A2D8E" w:rsidRPr="00984755" w:rsidRDefault="005A2D8E" w:rsidP="005A2D8E">
      <w:pPr>
        <w:spacing w:line="240" w:lineRule="auto"/>
        <w:rPr>
          <w:rStyle w:val="Style13ptBold"/>
        </w:rPr>
      </w:pPr>
      <w:r>
        <w:rPr>
          <w:rStyle w:val="Style13ptBold"/>
        </w:rPr>
        <w:t xml:space="preserve">Stepek 17 </w:t>
      </w:r>
      <w:r w:rsidRPr="00D23700">
        <w:t>(</w:t>
      </w:r>
      <w:r>
        <w:t xml:space="preserve">John Stepek is the editor of MoneyWeek and writes the Money Morning, Strathclyde University in 1996, “What happens to markets if Trump gets impeached?”, MoneyWeek, 7/27/17, </w:t>
      </w:r>
      <w:hyperlink r:id="rId75" w:history="1">
        <w:r w:rsidRPr="00D953CD">
          <w:rPr>
            <w:rStyle w:val="Hyperlink"/>
          </w:rPr>
          <w:t>https://moneyweek.com/market-reaction-president-trump-impeached/</w:t>
        </w:r>
      </w:hyperlink>
      <w:r>
        <w:t xml:space="preserve"> Accessed 7/17/18) // NW</w:t>
      </w:r>
    </w:p>
    <w:p w:rsidR="005A2D8E" w:rsidRDefault="005A2D8E" w:rsidP="005A2D8E">
      <w:pPr>
        <w:spacing w:line="240" w:lineRule="auto"/>
        <w:rPr>
          <w:sz w:val="16"/>
        </w:rPr>
      </w:pPr>
      <w:r w:rsidRPr="00FC2096">
        <w:rPr>
          <w:sz w:val="16"/>
        </w:rPr>
        <w:t xml:space="preserve">Here’s an interesting question that’s just been rolling around in the back of my mind for a few days, for some inexplicable reason: </w:t>
      </w:r>
      <w:r w:rsidRPr="00FC2096">
        <w:rPr>
          <w:u w:val="single"/>
        </w:rPr>
        <w:t>what happens to markets if a US president gets impeached?</w:t>
      </w:r>
      <w:r w:rsidRPr="00FC2096">
        <w:rPr>
          <w:sz w:val="16"/>
        </w:rPr>
        <w:t xml:space="preserve"> </w:t>
      </w:r>
      <w:r w:rsidRPr="00FC2096">
        <w:rPr>
          <w:u w:val="single"/>
        </w:rPr>
        <w:t>It’s not easy to impeach a president, but Trump’s trying his best US president Donald Trump is going a long way to proving that,</w:t>
      </w:r>
      <w:r w:rsidRPr="00FC2096">
        <w:rPr>
          <w:sz w:val="16"/>
        </w:rPr>
        <w:t xml:space="preserve"> often in life, it’s generally easiest to assume that what you see really is what you get. For a surprising amount of time, people seemed to assume he had a grand plan. Tweeting erratically was just part of a clever (perhaps even diabolically cunning) misinformation strategy. As it turns out, </w:t>
      </w:r>
      <w:r w:rsidRPr="00FC2096">
        <w:rPr>
          <w:u w:val="single"/>
        </w:rPr>
        <w:t xml:space="preserve">Trump just really likes Twitter. </w:t>
      </w:r>
      <w:proofErr w:type="gramStart"/>
      <w:r w:rsidRPr="00FC2096">
        <w:rPr>
          <w:u w:val="single"/>
        </w:rPr>
        <w:t>Anyway.</w:t>
      </w:r>
      <w:proofErr w:type="gramEnd"/>
      <w:r w:rsidRPr="00FC2096">
        <w:rPr>
          <w:u w:val="single"/>
        </w:rPr>
        <w:t xml:space="preserve"> All of the things that everyone hoped to see – a deal to build more infrastructure, a big spending splurge, a massive tax cut, some sort of rejigging of healthcare – have not been done</w:t>
      </w:r>
      <w:r w:rsidRPr="00FC2096">
        <w:rPr>
          <w:sz w:val="16"/>
        </w:rPr>
        <w:t xml:space="preserve">. </w:t>
      </w:r>
      <w:r w:rsidRPr="00FC2096">
        <w:rPr>
          <w:u w:val="single"/>
        </w:rPr>
        <w:t>His campaign is also under investigation for having inappropriate contacts with the Russians.</w:t>
      </w:r>
      <w:r w:rsidRPr="00FC2096">
        <w:rPr>
          <w:sz w:val="16"/>
        </w:rPr>
        <w:t xml:space="preserve"> I have no desire or interest in getting into the weeds on this. But if nothing else, it must be a serious distraction for Trump. He is also pretty unpopular. In fact, according to Newsweek, he’s shaping up to be the most unpopular president ever. His approval rating, measured by pollsters Gallup, currently sits at 37%, while his disapproval rating is at 58%. In short, things don’t look good. And as a result, impeachment keeps coming up. Impeachment is how you get rid of a president outside of election time. </w:t>
      </w:r>
      <w:r w:rsidRPr="00FC2096">
        <w:rPr>
          <w:u w:val="single"/>
        </w:rPr>
        <w:t>And Americans are split evenly on the idea – 42% reckon he should be impeached, and 42% reckon he shouldn’t, according to a poll for USA Today</w:t>
      </w:r>
      <w:r w:rsidRPr="00FC2096">
        <w:rPr>
          <w:sz w:val="16"/>
        </w:rPr>
        <w:t xml:space="preserve">. It’s not easy to do. First, the House of Representatives has to vote by a majority to impeach the president. That’s the easy bit. Then it goes to the Senate. But in the Senate, a two-thirds vote is required to actually remove the president. And that’s never happened. Indeed, only two presidents in history have been impeached, and neither of them </w:t>
      </w:r>
      <w:proofErr w:type="gramStart"/>
      <w:r w:rsidRPr="00FC2096">
        <w:rPr>
          <w:sz w:val="16"/>
        </w:rPr>
        <w:t>were</w:t>
      </w:r>
      <w:proofErr w:type="gramEnd"/>
      <w:r w:rsidRPr="00FC2096">
        <w:rPr>
          <w:sz w:val="16"/>
        </w:rPr>
        <w:t xml:space="preserve"> removed from office, according to the BBC. The most recent was Bill Clinton in 1998. Clinton was done for lying about his affair with Monica Lewinsky. As the BBC points out, Clinton remained popular throughout this time – in December 1998, his approval rating as president was 72%. So you don’t have to be disliked by the population to be impeached. In the end, Clinton kept his job. </w:t>
      </w:r>
      <w:r w:rsidRPr="00FC2096">
        <w:rPr>
          <w:u w:val="single"/>
        </w:rPr>
        <w:t>When the bill reached the Senate in 1999, it failed to get the two-thirds backing needed to push it through. In the run-up to the release of the report that led to Clinton’s impeachment, the market did suffer from jitters</w:t>
      </w:r>
      <w:r w:rsidRPr="00FC2096">
        <w:rPr>
          <w:sz w:val="16"/>
        </w:rPr>
        <w:t xml:space="preserve">. Between July and September 1998, the S&amp;P 500 fell by nearly 20%, narrowly avoiding a bear market. </w:t>
      </w:r>
      <w:r w:rsidRPr="00FC2096">
        <w:rPr>
          <w:u w:val="single"/>
        </w:rPr>
        <w:t>However, once the news was out, the market couldn’t care less. It was besotted with the tech bubble. It recovered the entire loss by the end of November. Then, as Barry Ritholtz points out on Bloomberg, the S&amp;P 500 rose by more than 21% in 1999</w:t>
      </w:r>
      <w:r w:rsidRPr="00FC2096">
        <w:rPr>
          <w:sz w:val="16"/>
        </w:rPr>
        <w:t xml:space="preserve">, and the </w:t>
      </w:r>
      <w:proofErr w:type="gramStart"/>
      <w:r w:rsidRPr="00FC2096">
        <w:rPr>
          <w:sz w:val="16"/>
        </w:rPr>
        <w:t>Nasdaq</w:t>
      </w:r>
      <w:proofErr w:type="gramEnd"/>
      <w:r w:rsidRPr="00FC2096">
        <w:rPr>
          <w:sz w:val="16"/>
        </w:rPr>
        <w:t xml:space="preserve"> nearly doubled. It all burst and went horribly wrong in 2000, of course, but that didn’t really have much to do with Clinton – certainly not his romantic life, at least. The other US president to be impeached was Andrew Johnson in 1868. Johnson became president in 1865. Again, the Senate didn’t muster the required votes to throw him out. I’m not sure what the market was doing at the time – although there was a big financial crash in London in 1866 – but I suspect it was equally uninterested. So, based on a very short sample size, we can say that impeachment doesn’t have to spell bad news for markets</w:t>
      </w:r>
      <w:r w:rsidRPr="00FC2096">
        <w:rPr>
          <w:u w:val="single"/>
        </w:rPr>
        <w:t>. A more pertinent example is probably Richard Nixon. He was never impeached as such – the process was started but he resigned before it could happen. But the circumstances are arguably much closer to what’s happening today in terms of the sort of scandal that’s being discussed. So what happened with Nixon? On paper, it looks bad. At the height of the Watergate scandal, reports Time, the S&amp;P 500 fell by 14% during the month of October 1973</w:t>
      </w:r>
      <w:r w:rsidRPr="00FC2096">
        <w:rPr>
          <w:sz w:val="16"/>
        </w:rPr>
        <w:t xml:space="preserve">. However – just as </w:t>
      </w:r>
      <w:r w:rsidRPr="00FC2096">
        <w:rPr>
          <w:u w:val="single"/>
        </w:rPr>
        <w:t>with Clinton</w:t>
      </w:r>
      <w:r w:rsidRPr="00FC2096">
        <w:rPr>
          <w:sz w:val="16"/>
        </w:rPr>
        <w:t xml:space="preserve"> – you have to remember the wider context here. </w:t>
      </w:r>
      <w:r w:rsidRPr="00FC2096">
        <w:rPr>
          <w:u w:val="single"/>
        </w:rPr>
        <w:t>The US market</w:t>
      </w:r>
      <w:r w:rsidRPr="00FC2096">
        <w:rPr>
          <w:sz w:val="16"/>
        </w:rPr>
        <w:t xml:space="preserve"> (and global markets for that matter) </w:t>
      </w:r>
      <w:r w:rsidRPr="00FC2096">
        <w:rPr>
          <w:u w:val="single"/>
        </w:rPr>
        <w:t>was in the grip of a massive bear market between early 1973 and summer 1974. Nixon was just one of many awful things that happened in the 1970s</w:t>
      </w:r>
      <w:r w:rsidRPr="00FC2096">
        <w:rPr>
          <w:sz w:val="16"/>
        </w:rPr>
        <w:t xml:space="preserve"> (a bout of double-digit inflation might remind people that borderline deflation isn’t the absolute worst thing that can happen to an economy) so I’m not convinced that you can draw a lot of conclusions from the market slide. The market may not care much if Trump goes </w:t>
      </w:r>
      <w:proofErr w:type="gramStart"/>
      <w:r w:rsidRPr="00FC2096">
        <w:rPr>
          <w:sz w:val="16"/>
        </w:rPr>
        <w:t>So</w:t>
      </w:r>
      <w:proofErr w:type="gramEnd"/>
      <w:r w:rsidRPr="00FC2096">
        <w:rPr>
          <w:sz w:val="16"/>
        </w:rPr>
        <w:t xml:space="preserve"> what are the chances of impeachment? As Ritholtz noted on Bloomberg recently, “</w:t>
      </w:r>
      <w:r w:rsidRPr="00FC2096">
        <w:rPr>
          <w:u w:val="single"/>
        </w:rPr>
        <w:t>presidents, regardless of party, get too much credit for when things go right and too much blame when they go wrong”. But he also acknowledges in other columns that Trump has made rather a mess of things</w:t>
      </w:r>
      <w:r w:rsidRPr="00FC2096">
        <w:rPr>
          <w:sz w:val="16"/>
        </w:rPr>
        <w:t xml:space="preserve">. Meanwhile, David Rosenberg of Gluskin Sheff – who doesn’t strike me as a radical left-winger – reckons the Democrats will regain the House in next year’s mid-term elections, “and impeachment proceedings will commence”. </w:t>
      </w:r>
      <w:proofErr w:type="gramStart"/>
      <w:r w:rsidRPr="00FC2096">
        <w:rPr>
          <w:sz w:val="16"/>
        </w:rPr>
        <w:t>So there’s a strong chance of something highly unusual happening here.</w:t>
      </w:r>
      <w:proofErr w:type="gramEnd"/>
      <w:r w:rsidRPr="00FC2096">
        <w:rPr>
          <w:sz w:val="16"/>
        </w:rPr>
        <w:t xml:space="preserve"> Yet the truth is that markets appear, by now, to have pretty much given up on Trump doing anything useful. Tax reform, big spending boosts, repatriation of overseas profits – what are the odds of any of it happening anymore? Instead, </w:t>
      </w:r>
      <w:r w:rsidRPr="00FC2096">
        <w:rPr>
          <w:u w:val="single"/>
        </w:rPr>
        <w:t>whatever markets are being driven by, it’s not hope that Trump will pull a rabbit out of the hat anymore</w:t>
      </w:r>
      <w:r w:rsidRPr="00FC2096">
        <w:rPr>
          <w:sz w:val="16"/>
        </w:rPr>
        <w:t xml:space="preserve">. In fact, it might simply be that if Trump keeps the government in a strange form of gridlock, then the Fed is likely to be more cautious about raising rates. And if he does get impeached – well, the Fed would be wary of doing anything over-excitable then too. And he might be replaced by someone the markets like better. So the short answer is, </w:t>
      </w:r>
      <w:r w:rsidRPr="00FC2096">
        <w:rPr>
          <w:u w:val="single"/>
        </w:rPr>
        <w:t xml:space="preserve">if Trump does </w:t>
      </w:r>
      <w:proofErr w:type="gramStart"/>
      <w:r w:rsidRPr="00FC2096">
        <w:rPr>
          <w:u w:val="single"/>
        </w:rPr>
        <w:t>gets</w:t>
      </w:r>
      <w:proofErr w:type="gramEnd"/>
      <w:r w:rsidRPr="00FC2096">
        <w:rPr>
          <w:u w:val="single"/>
        </w:rPr>
        <w:t xml:space="preserve"> impeached, any market reaction is more likely to come in the run-up, when there’s uncertainty about whether or not it’ll happen. Once it’s out in the open, there’s a good chance that while it will grab a lot of headlines, it will barely register with the markets.</w:t>
      </w:r>
      <w:r w:rsidRPr="00FC2096">
        <w:rPr>
          <w:sz w:val="16"/>
        </w:rPr>
        <w:t xml:space="preserve"> By that point of course, markets may have woken up to a few other worries – but Trump may not be the biggest one. I’m sure this story won’t go away. We’ll follow up on it as and when we need to. But for now I wouldn’t have it high on your big list of investing concerns.</w:t>
      </w:r>
    </w:p>
    <w:p w:rsidR="005A2D8E" w:rsidRDefault="005A2D8E" w:rsidP="005A2D8E">
      <w:pPr>
        <w:spacing w:line="240" w:lineRule="auto"/>
        <w:rPr>
          <w:sz w:val="16"/>
        </w:rPr>
      </w:pPr>
    </w:p>
    <w:p w:rsidR="00243CF0" w:rsidRDefault="00243CF0" w:rsidP="00243CF0">
      <w:pPr>
        <w:pStyle w:val="Heading4"/>
      </w:pPr>
      <w:r>
        <w:t xml:space="preserve">Impeachment doesn’t affect the economy. </w:t>
      </w:r>
      <w:r>
        <w:tab/>
      </w:r>
    </w:p>
    <w:p w:rsidR="00243CF0" w:rsidRDefault="00243CF0" w:rsidP="00243CF0">
      <w:r>
        <w:rPr>
          <w:b/>
          <w:sz w:val="26"/>
          <w:szCs w:val="26"/>
        </w:rPr>
        <w:t xml:space="preserve">Calcagni 17 </w:t>
      </w:r>
      <w:r w:rsidRPr="007C7FE6">
        <w:t>Don Calcagni</w:t>
      </w:r>
      <w:r>
        <w:t xml:space="preserve"> </w:t>
      </w:r>
      <w:r w:rsidRPr="007C7FE6">
        <w:t>As Chief Investment Officer, Don’s primary responsibilities include setting the strategic direction of the firm’s investment offerings, stewarding the firm’s assets under management, and acting as firm liaison to clients and institutional partners alike. He is an expert in the areas of financial mathematics, corporate finance, portfolio management, and taxation. A renowned thought leader, Don produces the CIO Forum, a weekly market outlook and commentary that explores markets, economic developments, and other issues impacting client portfolios. He also serves on the editorial board of the Journal of Financial Service Professionals and as Adjunct Professor of Taxation at Widener University. Don earned his MBA in Finance from The University of Chicago and his Masters in Taxation from Widener University.</w:t>
      </w:r>
      <w:r>
        <w:t xml:space="preserve"> </w:t>
      </w:r>
      <w:r w:rsidRPr="007C7FE6">
        <w:t>12-14-2017</w:t>
      </w:r>
      <w:proofErr w:type="gramStart"/>
      <w:r w:rsidRPr="007C7FE6">
        <w:t xml:space="preserve">, </w:t>
      </w:r>
      <w:r>
        <w:t xml:space="preserve"> &lt;</w:t>
      </w:r>
      <w:proofErr w:type="gramEnd"/>
      <w:r>
        <w:t xml:space="preserve">EA&gt; </w:t>
      </w:r>
      <w:r w:rsidRPr="007C7FE6">
        <w:t>"How Would Markets React to a Trump Impeachment?," Wealth Management, http://www.wealthmanagement.com/equities/how-would-markets-react-trump-impeachme</w:t>
      </w:r>
      <w:r>
        <w:t>nt</w:t>
      </w:r>
    </w:p>
    <w:p w:rsidR="00243CF0" w:rsidRDefault="00243CF0" w:rsidP="00243CF0">
      <w:pPr>
        <w:rPr>
          <w:sz w:val="16"/>
        </w:rPr>
      </w:pPr>
      <w:r w:rsidRPr="007C7FE6">
        <w:rPr>
          <w:sz w:val="16"/>
        </w:rPr>
        <w:t>Some have suggested that the markets, riding high on a “Trump bump” of promised tax reform and infrastructure spending, could be highly volatile should there be an impeachment of the president. When news broke that former Trump advisor Michael Flynn had reached a plea deal with Special Counsel Robert Mueller, the odds of a Trump impeachment spiked to over 40 percent on the political betting site PredictIt.org. Markets sharply recoiled with the Dow immediately falling over 300 points. Yet markets recovered by the end of the day, and posted a record high the day after</w:t>
      </w:r>
      <w:r w:rsidRPr="007C7FE6">
        <w:rPr>
          <w:rStyle w:val="StyleUnderline"/>
        </w:rPr>
        <w:t>. If markets hate uncertainty, how is it that they could so quickly shrug off the growing possibility of impeachment?</w:t>
      </w:r>
      <w:r w:rsidRPr="007C7FE6">
        <w:rPr>
          <w:sz w:val="16"/>
        </w:rPr>
        <w:t xml:space="preserve"> The obvious answer: The prospect of a </w:t>
      </w:r>
      <w:r w:rsidRPr="007C7FE6">
        <w:rPr>
          <w:rStyle w:val="Emphasis"/>
        </w:rPr>
        <w:t xml:space="preserve">Trump impeachment does not introduce more uncertainty into the markets. </w:t>
      </w:r>
      <w:r w:rsidRPr="007C7FE6">
        <w:rPr>
          <w:sz w:val="16"/>
        </w:rPr>
        <w:t xml:space="preserve">There are at least </w:t>
      </w:r>
      <w:r w:rsidRPr="007C7FE6">
        <w:rPr>
          <w:rStyle w:val="StyleUnderline"/>
        </w:rPr>
        <w:t>five reasons</w:t>
      </w:r>
      <w:r w:rsidRPr="007C7FE6">
        <w:rPr>
          <w:sz w:val="16"/>
        </w:rPr>
        <w:t xml:space="preserve"> why this is the case: </w:t>
      </w:r>
      <w:r w:rsidRPr="007C7FE6">
        <w:rPr>
          <w:rStyle w:val="StyleUnderline"/>
        </w:rPr>
        <w:t>First, removing a sitting president from office is, by design, an exceptionally difficult thing to do. Markets know this. The odds of a Trump impeachment stand at only 2 percent by end of 2017, 20 percent by end of 2018, and 37 percent by 2020</w:t>
      </w:r>
      <w:r w:rsidRPr="007C7FE6">
        <w:rPr>
          <w:sz w:val="16"/>
        </w:rPr>
        <w:t xml:space="preserve">. Betting markets put the odds of a Trump removal at 4 percent by the end of 2017, 34 percent by the end of 2018, and 45 percent by the end of 2019. Why the difference? Impeachment doesn’t remove the president from office. Impeachment means the president has been indicted. If a majority of the House votes to impeach the president, the process moves to the Senate. Only upon a two-thirds majority vote can the Senate remove a sitting president from office. </w:t>
      </w:r>
      <w:r w:rsidRPr="007C7FE6">
        <w:rPr>
          <w:rStyle w:val="Emphasis"/>
        </w:rPr>
        <w:t>Second, there is no historical evidence that markets would decline</w:t>
      </w:r>
      <w:r w:rsidRPr="007C7FE6">
        <w:rPr>
          <w:rStyle w:val="StyleUnderline"/>
        </w:rPr>
        <w:t xml:space="preserve"> in response to impeachment</w:t>
      </w:r>
      <w:r w:rsidRPr="007C7FE6">
        <w:rPr>
          <w:sz w:val="16"/>
        </w:rPr>
        <w:t xml:space="preserve">. Our only real historical precedent would be the impeachment of Bill Clinton in 1998. From when the House voted to start impeachment proceedings on October 8, 1998 to the Senate’s acquittal on February 12, 1999, the S&amp;P 500 Index rose 28 percent, according to FactSet data. Critics counter that the market fell nearly 20 percent in anticipation of Clinton’s impeachment. However, to suggest the market sell-off of mid-1998 was solely in anticipation of impeachment is a weak argument. </w:t>
      </w:r>
      <w:r w:rsidRPr="007C7FE6">
        <w:rPr>
          <w:rStyle w:val="StyleUnderline"/>
        </w:rPr>
        <w:t>There were other disruptive events at the time that more likely explain the market’s decline</w:t>
      </w:r>
      <w:r w:rsidRPr="007C7FE6">
        <w:rPr>
          <w:sz w:val="16"/>
        </w:rPr>
        <w:t xml:space="preserve">, such as Russia’s devaluation of the ruble in August (and subsequent debt default) and the collapse of hedge fund giant LTCM. Nevertheless, even if the mid-1998 sell-off was solely in </w:t>
      </w:r>
      <w:r w:rsidRPr="007C7FE6">
        <w:rPr>
          <w:rStyle w:val="StyleUnderline"/>
        </w:rPr>
        <w:t>anticipation of Clinton’s impeachment, markets fully recovered by late November 1998</w:t>
      </w:r>
      <w:r w:rsidRPr="007C7FE6">
        <w:rPr>
          <w:sz w:val="16"/>
        </w:rPr>
        <w:t xml:space="preserve">—just as the House was preparing to impeach him. Despite the volatility, the S&amp;P 500 returned 28.58 percent in 1998. What about the resignation of President Nixon? Markets fell 42 percent from January 1973 to August 1974, a period that includes the conviction of the Watergate burglars and Nixon’s resignation. During this time, oil prices quadrupled and inflation spiked to 12.2 percent. To argue that Nixon’s resignation alone caused a 42 percent decline in equities is to ignore other market-moving events at the time. Subsequently, </w:t>
      </w:r>
      <w:r w:rsidRPr="007C7FE6">
        <w:rPr>
          <w:rStyle w:val="StyleUnderline"/>
        </w:rPr>
        <w:t>the historical evidence is inconclusive. Third, there is little evidence the current bull market has been Trump-inspired</w:t>
      </w:r>
      <w:r w:rsidRPr="007C7FE6">
        <w:rPr>
          <w:sz w:val="16"/>
        </w:rPr>
        <w:t xml:space="preserve">, despite the president’s claims to the contrary. </w:t>
      </w:r>
      <w:r w:rsidRPr="007C7FE6">
        <w:rPr>
          <w:rStyle w:val="StyleUnderline"/>
        </w:rPr>
        <w:t xml:space="preserve">This market has been driven by corporate earnings growth, </w:t>
      </w:r>
      <w:r w:rsidRPr="007C7FE6">
        <w:rPr>
          <w:sz w:val="16"/>
        </w:rPr>
        <w:t xml:space="preserve">a slow but steady economic expansion, and falling unemployment. </w:t>
      </w:r>
      <w:r w:rsidRPr="007C7FE6">
        <w:rPr>
          <w:rStyle w:val="StyleUnderline"/>
        </w:rPr>
        <w:t xml:space="preserve">These macro trends didn’t begin with the election of Trump. </w:t>
      </w:r>
      <w:r w:rsidRPr="007C7FE6">
        <w:rPr>
          <w:sz w:val="16"/>
        </w:rPr>
        <w:t xml:space="preserve">One could easily argue that the current rally is really an extension of the bull market that began long before Trump’s election. Proponents of the “Trump bump” argument counter that the market rose 3 percent in the two weeks following the election. But to argue that the election of President Trump was the reason for those gains is specious. How do we know the market’s rise after the election wasn’t a relief rally, thankful that the election had finally passed and Hillary Clinton had conceded? After all, the peaceful transition of power is a risk-reducing hallmark of any democracy. Anything that reduces risk would push markets higher. Further, to argue the market rise in the immediate aftermath of the election was solely attributable to President Trump is to ignore the fact that the Republican Party had won the election and now had single party control of government. Separating the market impact of Trump’s election win from that of the Republican </w:t>
      </w:r>
      <w:proofErr w:type="gramStart"/>
      <w:r w:rsidRPr="007C7FE6">
        <w:rPr>
          <w:sz w:val="16"/>
        </w:rPr>
        <w:t>party’s</w:t>
      </w:r>
      <w:proofErr w:type="gramEnd"/>
      <w:r w:rsidRPr="007C7FE6">
        <w:rPr>
          <w:sz w:val="16"/>
        </w:rPr>
        <w:t xml:space="preserve"> is a difficult exercise. </w:t>
      </w:r>
      <w:r w:rsidRPr="007C7FE6">
        <w:rPr>
          <w:rStyle w:val="StyleUnderline"/>
        </w:rPr>
        <w:t>Fourth, the only tangible Trump economic policy propelling markets is the prospect for corporate tax reform</w:t>
      </w:r>
      <w:r w:rsidRPr="007C7FE6">
        <w:rPr>
          <w:sz w:val="16"/>
        </w:rPr>
        <w:t xml:space="preserve">. The odds of tax reform becoming law are already high, with betting markets setting the odds of passage before March 31, 2018 at 90 percent. As a result, </w:t>
      </w:r>
      <w:proofErr w:type="gramStart"/>
      <w:r w:rsidRPr="007C7FE6">
        <w:rPr>
          <w:sz w:val="16"/>
        </w:rPr>
        <w:t>it’s</w:t>
      </w:r>
      <w:proofErr w:type="gramEnd"/>
      <w:r w:rsidRPr="007C7FE6">
        <w:rPr>
          <w:sz w:val="16"/>
        </w:rPr>
        <w:t xml:space="preserve"> unlikely Trump would be impeached or removed from office prior to the passage. Thus, with tax reform already a virtual certainty, is there really anything markets would miss if President Trump were removed from office? Finally,</w:t>
      </w:r>
      <w:r w:rsidRPr="007C7FE6">
        <w:rPr>
          <w:rStyle w:val="StyleUnderline"/>
        </w:rPr>
        <w:t xml:space="preserve"> if President Trump were in fact to be removed from office, he would be replaced by Vice President Mike Pence. Is there anything markets would miss in Trump’s absence that a President Pence wouldn’t deliver</w:t>
      </w:r>
      <w:r w:rsidRPr="007C7FE6">
        <w:rPr>
          <w:sz w:val="16"/>
        </w:rPr>
        <w:t xml:space="preserve">? </w:t>
      </w:r>
      <w:proofErr w:type="gramStart"/>
      <w:r w:rsidRPr="007C7FE6">
        <w:rPr>
          <w:sz w:val="16"/>
        </w:rPr>
        <w:t>So, the real question centers around how markets view a prospective Pence White House relative to the current Trump White House.</w:t>
      </w:r>
      <w:proofErr w:type="gramEnd"/>
      <w:r w:rsidRPr="007C7FE6">
        <w:rPr>
          <w:sz w:val="16"/>
        </w:rPr>
        <w:t xml:space="preserve"> An establishment Republican, Pence would likely run a business friendly, less dramatic, and a more predictable White House. And if the axiom that “markets hate uncertainty” is true to any extent, a more certain and predictable White House should have a positive impact on markets.</w:t>
      </w:r>
    </w:p>
    <w:p w:rsidR="005A2D8E" w:rsidRDefault="005A2D8E" w:rsidP="005A2D8E">
      <w:pPr>
        <w:pStyle w:val="Heading4"/>
      </w:pPr>
      <w:r>
        <w:t xml:space="preserve">Impeachment doesn’t affect the economy. </w:t>
      </w:r>
    </w:p>
    <w:p w:rsidR="005A2D8E" w:rsidRDefault="005A2D8E" w:rsidP="005A2D8E">
      <w:r>
        <w:rPr>
          <w:b/>
          <w:sz w:val="26"/>
          <w:szCs w:val="26"/>
        </w:rPr>
        <w:t xml:space="preserve">Calcagni 17 </w:t>
      </w:r>
      <w:r w:rsidRPr="00CD2A96">
        <w:rPr>
          <w:sz w:val="20"/>
        </w:rPr>
        <w:t>(Don Calcagni is a Chief Investment Officer, Don’s primary responsibilities include setting the strategic direction of the firm’s investment offerings, stewarding the firm’s assets under management, and acting as firm liaison to clients and institutional partners alike. He is an expert in the areas of financial mathematics, corporate finance, portfolio management, and taxation. A renowned thought leader, Don produces the CIO Forum, a weekly market outlook and commentary that explores markets, economic developments, and other issues impacting client portfolios. He also serves on the editorial board of the Journal of Financial Service Professionals and as Adjunct Professor of Taxation at Widener University. Don earned his MBA in Finance from The University of Chicago and his Masters in Taxation from Widener University. 12-14-2017</w:t>
      </w:r>
      <w:proofErr w:type="gramStart"/>
      <w:r w:rsidRPr="00CD2A96">
        <w:rPr>
          <w:sz w:val="20"/>
        </w:rPr>
        <w:t>,  &lt;</w:t>
      </w:r>
      <w:proofErr w:type="gramEnd"/>
      <w:r w:rsidRPr="00CD2A96">
        <w:rPr>
          <w:sz w:val="20"/>
        </w:rPr>
        <w:t xml:space="preserve">EA&gt; "How Would Markets React to a Trump Impeachment?," Wealth Management, </w:t>
      </w:r>
      <w:hyperlink r:id="rId76" w:history="1">
        <w:r w:rsidRPr="00CD2A96">
          <w:rPr>
            <w:rStyle w:val="Hyperlink"/>
            <w:sz w:val="20"/>
          </w:rPr>
          <w:t>http://www.wealthmanagement.com/equities/how-would-markets-react-trump-impeachment</w:t>
        </w:r>
      </w:hyperlink>
      <w:r w:rsidRPr="00CD2A96">
        <w:rPr>
          <w:sz w:val="20"/>
        </w:rPr>
        <w:t>) // IO</w:t>
      </w:r>
    </w:p>
    <w:p w:rsidR="005A2D8E" w:rsidRPr="007C7FE6" w:rsidRDefault="005A2D8E" w:rsidP="005A2D8E">
      <w:pPr>
        <w:rPr>
          <w:sz w:val="16"/>
        </w:rPr>
      </w:pPr>
      <w:r w:rsidRPr="007C7FE6">
        <w:rPr>
          <w:sz w:val="16"/>
        </w:rPr>
        <w:t>Some have suggested that the markets, riding high on a “Trump bump” of promised tax reform and infrastructure spending, could be highly volatile should there be an impeachment of the president. When news broke that former Trump advisor Michael Flynn had reached a plea deal with Special Counsel Robert Mueller, the odds of a Trump impeachment spiked to over 40 percent on the political betting site PredictIt.org. Markets sharply recoiled with the Dow immediately falling over 300 points. Yet markets recovered by the end of the day, and posted a record high the day after</w:t>
      </w:r>
      <w:r w:rsidRPr="007C7FE6">
        <w:rPr>
          <w:rStyle w:val="StyleUnderline"/>
        </w:rPr>
        <w:t>. If markets hate uncertainty, how is it that they could so quickly shrug off the growing possibility of impeachment?</w:t>
      </w:r>
      <w:r w:rsidRPr="007C7FE6">
        <w:rPr>
          <w:sz w:val="16"/>
        </w:rPr>
        <w:t xml:space="preserve"> The obvious answer: The prospect of a </w:t>
      </w:r>
      <w:r w:rsidRPr="007C7FE6">
        <w:rPr>
          <w:rStyle w:val="Emphasis"/>
        </w:rPr>
        <w:t xml:space="preserve">Trump impeachment does not introduce more uncertainty into the markets. </w:t>
      </w:r>
      <w:r w:rsidRPr="007C7FE6">
        <w:rPr>
          <w:sz w:val="16"/>
        </w:rPr>
        <w:t xml:space="preserve">There are at least </w:t>
      </w:r>
      <w:r w:rsidRPr="007C7FE6">
        <w:rPr>
          <w:rStyle w:val="StyleUnderline"/>
        </w:rPr>
        <w:t>five reasons</w:t>
      </w:r>
      <w:r w:rsidRPr="007C7FE6">
        <w:rPr>
          <w:sz w:val="16"/>
        </w:rPr>
        <w:t xml:space="preserve"> why this is the case: </w:t>
      </w:r>
      <w:r w:rsidRPr="007C7FE6">
        <w:rPr>
          <w:rStyle w:val="StyleUnderline"/>
        </w:rPr>
        <w:t>First, removing a sitting president from office is, by design, an exceptionally difficult thing to do. Markets know this. The odds of a Trump impeachment stand at only 2 percent by end of 2017, 20 percent by end of 2018, and 37 percent by 2020</w:t>
      </w:r>
      <w:r w:rsidRPr="007C7FE6">
        <w:rPr>
          <w:sz w:val="16"/>
        </w:rPr>
        <w:t xml:space="preserve">. Betting markets put the odds of a Trump removal at 4 percent by the end of 2017, 34 percent by the end of 2018, and 45 percent by the end of 2019. Why the difference? Impeachment doesn’t remove the president from office. Impeachment means the president has been indicted. If a majority of the House votes to impeach the president, the process moves to the Senate. Only upon a two-thirds majority vote can the Senate remove a sitting president from office. </w:t>
      </w:r>
      <w:r w:rsidRPr="007C7FE6">
        <w:rPr>
          <w:rStyle w:val="Emphasis"/>
        </w:rPr>
        <w:t>Second, there is no historical evidence that markets would decline</w:t>
      </w:r>
      <w:r w:rsidRPr="007C7FE6">
        <w:rPr>
          <w:rStyle w:val="StyleUnderline"/>
        </w:rPr>
        <w:t xml:space="preserve"> in response to impeachment</w:t>
      </w:r>
      <w:r w:rsidRPr="007C7FE6">
        <w:rPr>
          <w:sz w:val="16"/>
        </w:rPr>
        <w:t xml:space="preserve">. Our only real historical precedent would be the impeachment of Bill Clinton in 1998. From when the House voted to start impeachment proceedings on October 8, 1998 to the Senate’s acquittal on February 12, 1999, the S&amp;P 500 Index rose 28 percent, according to FactSet data. Critics counter that the market fell nearly 20 percent in anticipation of Clinton’s impeachment. However, to suggest the market sell-off of mid-1998 was solely in anticipation of impeachment is a weak argument. </w:t>
      </w:r>
      <w:r w:rsidRPr="007C7FE6">
        <w:rPr>
          <w:rStyle w:val="StyleUnderline"/>
        </w:rPr>
        <w:t>There were other disruptive events at the time that more likely explain the market’s decline</w:t>
      </w:r>
      <w:r w:rsidRPr="007C7FE6">
        <w:rPr>
          <w:sz w:val="16"/>
        </w:rPr>
        <w:t xml:space="preserve">, such as Russia’s devaluation of the ruble in August (and subsequent debt default) and the collapse of hedge fund giant LTCM. Nevertheless, even if the mid-1998 sell-off was solely in </w:t>
      </w:r>
      <w:r w:rsidRPr="007C7FE6">
        <w:rPr>
          <w:rStyle w:val="StyleUnderline"/>
        </w:rPr>
        <w:t>anticipation of Clinton’s impeachment, markets fully recovered by late November 1998</w:t>
      </w:r>
      <w:r w:rsidRPr="007C7FE6">
        <w:rPr>
          <w:sz w:val="16"/>
        </w:rPr>
        <w:t xml:space="preserve">—just as the House was preparing to impeach him. Despite the volatility, the S&amp;P 500 returned 28.58 percent in 1998. What about the resignation of President Nixon? Markets fell 42 percent from January 1973 to August 1974, a period that includes the conviction of the Watergate burglars and Nixon’s resignation. During this time, oil prices quadrupled and inflation spiked to 12.2 percent. To argue that Nixon’s resignation alone caused a 42 percent decline in equities is to ignore other market-moving events at the time. Subsequently, </w:t>
      </w:r>
      <w:r w:rsidRPr="007C7FE6">
        <w:rPr>
          <w:rStyle w:val="StyleUnderline"/>
        </w:rPr>
        <w:t>the historical evidence is inconclusive. Third, there is little evidence the current bull market has been Trump-inspired</w:t>
      </w:r>
      <w:r w:rsidRPr="007C7FE6">
        <w:rPr>
          <w:sz w:val="16"/>
        </w:rPr>
        <w:t xml:space="preserve">, despite the president’s claims to the contrary. </w:t>
      </w:r>
      <w:r w:rsidRPr="007C7FE6">
        <w:rPr>
          <w:rStyle w:val="StyleUnderline"/>
        </w:rPr>
        <w:t xml:space="preserve">This market has been driven by corporate earnings growth, </w:t>
      </w:r>
      <w:r w:rsidRPr="007C7FE6">
        <w:rPr>
          <w:sz w:val="16"/>
        </w:rPr>
        <w:t xml:space="preserve">a slow but steady economic expansion, and falling unemployment. </w:t>
      </w:r>
      <w:r w:rsidRPr="007C7FE6">
        <w:rPr>
          <w:rStyle w:val="StyleUnderline"/>
        </w:rPr>
        <w:t xml:space="preserve">These macro trends didn’t begin with the election of Trump. </w:t>
      </w:r>
      <w:r w:rsidRPr="007C7FE6">
        <w:rPr>
          <w:sz w:val="16"/>
        </w:rPr>
        <w:t xml:space="preserve">One could easily argue that the current rally is really an extension of the bull market that began long before Trump’s election. Proponents of the “Trump bump” argument counter that the market rose 3 percent in the two weeks following the election. But to argue that the election of President Trump was the reason for those gains is specious. How do we know the market’s rise after the election wasn’t a relief rally, thankful that the election had finally passed and Hillary Clinton had conceded? After all, the peaceful transition of power is a risk-reducing hallmark of any democracy. Anything that reduces risk would push markets higher. Further, to argue the market rise in the immediate aftermath of the election was solely attributable to President Trump is to ignore the fact that the Republican Party had won the election and now had single party control of government. Separating the market impact of Trump’s election win from that of the Republican </w:t>
      </w:r>
      <w:proofErr w:type="gramStart"/>
      <w:r w:rsidRPr="007C7FE6">
        <w:rPr>
          <w:sz w:val="16"/>
        </w:rPr>
        <w:t>party’s</w:t>
      </w:r>
      <w:proofErr w:type="gramEnd"/>
      <w:r w:rsidRPr="007C7FE6">
        <w:rPr>
          <w:sz w:val="16"/>
        </w:rPr>
        <w:t xml:space="preserve"> is a difficult exercise. </w:t>
      </w:r>
      <w:r w:rsidRPr="007C7FE6">
        <w:rPr>
          <w:rStyle w:val="StyleUnderline"/>
        </w:rPr>
        <w:t>Fourth, the only tangible Trump economic policy propelling markets is the prospect for corporate tax reform</w:t>
      </w:r>
      <w:r w:rsidRPr="007C7FE6">
        <w:rPr>
          <w:sz w:val="16"/>
        </w:rPr>
        <w:t xml:space="preserve">. The odds of tax reform becoming law are already high, with betting markets setting the odds of passage before March 31, 2018 at 90 percent. As a result, </w:t>
      </w:r>
      <w:proofErr w:type="gramStart"/>
      <w:r w:rsidRPr="007C7FE6">
        <w:rPr>
          <w:sz w:val="16"/>
        </w:rPr>
        <w:t>it’s</w:t>
      </w:r>
      <w:proofErr w:type="gramEnd"/>
      <w:r w:rsidRPr="007C7FE6">
        <w:rPr>
          <w:sz w:val="16"/>
        </w:rPr>
        <w:t xml:space="preserve"> unlikely Trump would be impeached or removed from office prior to the passage. Thus, with tax reform already a virtual certainty, is there really anything markets would miss if President Trump were removed from office? Finally,</w:t>
      </w:r>
      <w:r w:rsidRPr="007C7FE6">
        <w:rPr>
          <w:rStyle w:val="StyleUnderline"/>
        </w:rPr>
        <w:t xml:space="preserve"> if President Trump were in fact to be removed from office, he would be replaced by Vice President Mike Pence. Is there anything markets would miss in Trump’s absence that a President Pence wouldn’t deliver</w:t>
      </w:r>
      <w:r w:rsidRPr="007C7FE6">
        <w:rPr>
          <w:sz w:val="16"/>
        </w:rPr>
        <w:t xml:space="preserve">? </w:t>
      </w:r>
      <w:proofErr w:type="gramStart"/>
      <w:r w:rsidRPr="007C7FE6">
        <w:rPr>
          <w:sz w:val="16"/>
        </w:rPr>
        <w:t>So, the real question centers around how markets view a prospective Pence White House relative to the current Trump White House.</w:t>
      </w:r>
      <w:proofErr w:type="gramEnd"/>
      <w:r w:rsidRPr="007C7FE6">
        <w:rPr>
          <w:sz w:val="16"/>
        </w:rPr>
        <w:t xml:space="preserve"> An establishment Republican, Pence would likely run a business friendly, less dramatic, and a more predictable White House. And if the axiom that “markets hate uncertainty” is true to any extent, a more certain and predictable White House should have a positive impact on markets.</w:t>
      </w:r>
    </w:p>
    <w:p w:rsidR="005A2D8E" w:rsidRPr="00B55AD5" w:rsidRDefault="005A2D8E" w:rsidP="005A2D8E"/>
    <w:p w:rsidR="00ED3619" w:rsidRPr="00E90251" w:rsidRDefault="005A2D8E" w:rsidP="00ED3619">
      <w:pPr>
        <w:pStyle w:val="Heading3"/>
        <w:rPr>
          <w:rFonts w:cs="Arial"/>
        </w:rPr>
      </w:pPr>
      <w:r>
        <w:t>2NC---Impeach---</w:t>
      </w:r>
      <w:r>
        <w:rPr>
          <w:rFonts w:cs="Arial"/>
        </w:rPr>
        <w:t>Democracy</w:t>
      </w:r>
    </w:p>
    <w:p w:rsidR="00ED3619" w:rsidRPr="00E90251" w:rsidRDefault="00ED3619" w:rsidP="00ED3619">
      <w:pPr>
        <w:pStyle w:val="Heading4"/>
        <w:rPr>
          <w:rFonts w:cs="Arial"/>
        </w:rPr>
      </w:pPr>
      <w:r w:rsidRPr="00E90251">
        <w:rPr>
          <w:rFonts w:cs="Arial"/>
        </w:rPr>
        <w:t>It’s fine</w:t>
      </w:r>
    </w:p>
    <w:p w:rsidR="00ED3619" w:rsidRPr="00E90251" w:rsidRDefault="00ED3619" w:rsidP="00ED3619">
      <w:pPr>
        <w:rPr>
          <w:rStyle w:val="Style13ptBold"/>
        </w:rPr>
      </w:pPr>
      <w:proofErr w:type="gramStart"/>
      <w:r w:rsidRPr="00E90251">
        <w:rPr>
          <w:rStyle w:val="Style13ptBold"/>
        </w:rPr>
        <w:t xml:space="preserve">Healy 17 </w:t>
      </w:r>
      <w:r w:rsidRPr="00E90251">
        <w:rPr>
          <w:sz w:val="18"/>
        </w:rPr>
        <w:t>(10/2, Gene Healy, vice president at the Cato Institute.</w:t>
      </w:r>
      <w:proofErr w:type="gramEnd"/>
      <w:r w:rsidRPr="00E90251">
        <w:rPr>
          <w:sz w:val="18"/>
        </w:rPr>
        <w:t xml:space="preserve"> He is the author of False Idol: Barack Obama and the Continuing Cult of the Presidency and The Cult of the Presidency: America’s Dangerous Devotion to Executive Power; and is editor of Go Directly to Jail: The Criminalization of Almost Everything. “WHO’S AFRAID OF IMPEACHING TRUMP? EVERYONE, IT SEEMS” </w:t>
      </w:r>
      <w:hyperlink r:id="rId77" w:history="1">
        <w:r w:rsidRPr="00E90251">
          <w:rPr>
            <w:rStyle w:val="Hyperlink"/>
            <w:sz w:val="18"/>
          </w:rPr>
          <w:t>http://www.newsweek.com/whos-afraid-impeaching-trump-everyone-it-seems-675594</w:t>
        </w:r>
      </w:hyperlink>
      <w:r w:rsidRPr="00E90251">
        <w:rPr>
          <w:sz w:val="18"/>
        </w:rPr>
        <w:t xml:space="preserve"> )</w:t>
      </w:r>
    </w:p>
    <w:p w:rsidR="00ED3619" w:rsidRPr="00E90251" w:rsidRDefault="00ED3619" w:rsidP="00ED3619">
      <w:r w:rsidRPr="00E90251">
        <w:rPr>
          <w:sz w:val="12"/>
        </w:rPr>
        <w:t xml:space="preserve">Contemporary </w:t>
      </w:r>
      <w:r w:rsidRPr="00E90251">
        <w:rPr>
          <w:rStyle w:val="StyleUnderline"/>
        </w:rPr>
        <w:t>impeachment-phobia</w:t>
      </w:r>
      <w:r w:rsidRPr="00E90251">
        <w:rPr>
          <w:sz w:val="12"/>
        </w:rPr>
        <w:t xml:space="preserve"> seems to </w:t>
      </w:r>
      <w:r w:rsidRPr="00E90251">
        <w:rPr>
          <w:rStyle w:val="StyleUnderline"/>
        </w:rPr>
        <w:t>rest on two</w:t>
      </w:r>
      <w:r w:rsidRPr="00E90251">
        <w:rPr>
          <w:sz w:val="12"/>
        </w:rPr>
        <w:t xml:space="preserve"> related </w:t>
      </w:r>
      <w:r w:rsidRPr="00E90251">
        <w:rPr>
          <w:rStyle w:val="StyleUnderline"/>
        </w:rPr>
        <w:t>notions. The first is</w:t>
      </w:r>
      <w:r w:rsidRPr="00E90251">
        <w:rPr>
          <w:sz w:val="12"/>
        </w:rPr>
        <w:t xml:space="preserve"> one Cohen gropes for: </w:t>
      </w:r>
      <w:r w:rsidRPr="00E90251">
        <w:rPr>
          <w:rStyle w:val="StyleUnderline"/>
        </w:rPr>
        <w:t>that there’s something democratically illegitimate—even coup-like—about removing</w:t>
      </w:r>
      <w:r w:rsidRPr="00E90251">
        <w:rPr>
          <w:sz w:val="12"/>
        </w:rPr>
        <w:t xml:space="preserve"> a duly elected chief </w:t>
      </w:r>
      <w:r w:rsidRPr="00E90251">
        <w:rPr>
          <w:rStyle w:val="StyleUnderline"/>
        </w:rPr>
        <w:t>executive before his term is up. The second reflects a fear that removal is uniquely destabilizing. Neither idea is particularly persuasive</w:t>
      </w:r>
      <w:r w:rsidRPr="00E90251">
        <w:rPr>
          <w:sz w:val="12"/>
        </w:rPr>
        <w:t xml:space="preserve">. There’s no denying that impeachment is in tension with pure democracy. Like other features of our system—judicial review, for example—it’s counter-majoritarian. In fact, the Framers, with their healthy fear of </w:t>
      </w:r>
      <w:proofErr w:type="gramStart"/>
      <w:r w:rsidRPr="00E90251">
        <w:rPr>
          <w:sz w:val="12"/>
        </w:rPr>
        <w:t>demagogues ,</w:t>
      </w:r>
      <w:proofErr w:type="gramEnd"/>
      <w:r w:rsidRPr="00E90251">
        <w:rPr>
          <w:sz w:val="12"/>
        </w:rPr>
        <w:t xml:space="preserve"> made it possible not only to eject, but disqualify them from any future </w:t>
      </w:r>
      <w:hyperlink r:id="rId78" w:tgtFrame="_blank" w:history="1">
        <w:r w:rsidRPr="00E90251">
          <w:rPr>
            <w:rStyle w:val="Hyperlink"/>
            <w:sz w:val="12"/>
          </w:rPr>
          <w:t>“Office of honor, Trust or Profit under the United States,”</w:t>
        </w:r>
      </w:hyperlink>
      <w:r w:rsidRPr="00E90251">
        <w:rPr>
          <w:sz w:val="12"/>
        </w:rPr>
        <w:t xml:space="preserve"> permanently barring the election of figures popular enough to win, but too dangerous to be trusted with power. But </w:t>
      </w:r>
      <w:r w:rsidRPr="00E90251">
        <w:rPr>
          <w:rStyle w:val="Emphasis"/>
        </w:rPr>
        <w:t xml:space="preserve">impeachment isn’t a </w:t>
      </w:r>
      <w:hyperlink r:id="rId79" w:tgtFrame="_blank" w:history="1">
        <w:r w:rsidRPr="00E90251">
          <w:rPr>
            <w:rStyle w:val="Emphasis"/>
          </w:rPr>
          <w:t>“coup”</w:t>
        </w:r>
      </w:hyperlink>
      <w:r w:rsidRPr="00E90251">
        <w:rPr>
          <w:rStyle w:val="Emphasis"/>
        </w:rPr>
        <w:t xml:space="preserve"> </w:t>
      </w:r>
      <w:r w:rsidRPr="00E90251">
        <w:rPr>
          <w:sz w:val="12"/>
        </w:rPr>
        <w:t xml:space="preserve">: </w:t>
      </w:r>
      <w:r w:rsidRPr="00E90251">
        <w:rPr>
          <w:rStyle w:val="StyleUnderline"/>
        </w:rPr>
        <w:t xml:space="preserve">It’s a lawful, “indispensable” method for </w:t>
      </w:r>
      <w:hyperlink r:id="rId80" w:anchor="lf1314-05_label_694" w:tgtFrame="_blank" w:history="1">
        <w:r w:rsidRPr="00E90251">
          <w:rPr>
            <w:rStyle w:val="StyleUnderline"/>
          </w:rPr>
          <w:t>“displacing an unfit magistrate”</w:t>
        </w:r>
      </w:hyperlink>
      <w:r w:rsidRPr="00E90251">
        <w:rPr>
          <w:rStyle w:val="StyleUnderline"/>
        </w:rPr>
        <w:t xml:space="preserve"> when necessary. And it doesn’t </w:t>
      </w:r>
      <w:hyperlink r:id="rId81" w:tgtFrame="_blank" w:history="1">
        <w:r w:rsidRPr="00E90251">
          <w:rPr>
            <w:rStyle w:val="StyleUnderline"/>
          </w:rPr>
          <w:t>“reverse an election.”</w:t>
        </w:r>
      </w:hyperlink>
      <w:r w:rsidRPr="00E90251">
        <w:rPr>
          <w:sz w:val="12"/>
        </w:rPr>
        <w:t xml:space="preserve"> The </w:t>
      </w:r>
      <w:hyperlink r:id="rId82" w:anchor="Background" w:tgtFrame="_blank" w:history="1">
        <w:r w:rsidRPr="00E90251">
          <w:rPr>
            <w:rStyle w:val="Hyperlink"/>
            <w:sz w:val="12"/>
          </w:rPr>
          <w:t>12th</w:t>
        </w:r>
      </w:hyperlink>
      <w:r w:rsidRPr="00E90251">
        <w:rPr>
          <w:sz w:val="12"/>
        </w:rPr>
        <w:t xml:space="preserve">and </w:t>
      </w:r>
      <w:hyperlink r:id="rId83" w:anchor="Vacancies" w:tgtFrame="_blank" w:history="1">
        <w:r w:rsidRPr="00E90251">
          <w:rPr>
            <w:rStyle w:val="Hyperlink"/>
            <w:sz w:val="12"/>
          </w:rPr>
          <w:t>25th</w:t>
        </w:r>
      </w:hyperlink>
      <w:r w:rsidRPr="00E90251">
        <w:rPr>
          <w:sz w:val="12"/>
        </w:rPr>
        <w:t xml:space="preserve"> Amendments have all but ensured that any president who’s removed will be replaced by a member of his own party and usually his own ticket. </w:t>
      </w:r>
      <w:r w:rsidRPr="00E90251">
        <w:rPr>
          <w:rStyle w:val="StyleUnderline"/>
        </w:rPr>
        <w:t xml:space="preserve">In the as-yet unlikely event of Donald Trump’s impeachment and removal, he’d be replaced by his hand-picked, lawfully elected running mate, Mike Pence. </w:t>
      </w:r>
      <w:proofErr w:type="gramStart"/>
      <w:r w:rsidRPr="00E90251">
        <w:rPr>
          <w:rStyle w:val="StyleUnderline"/>
        </w:rPr>
        <w:t>Some “coup.”</w:t>
      </w:r>
      <w:proofErr w:type="gramEnd"/>
      <w:r w:rsidRPr="00E90251">
        <w:rPr>
          <w:rStyle w:val="StyleUnderline"/>
        </w:rPr>
        <w:t xml:space="preserve"> Nor is there much evidence for the fear that impeachment attempts court “constitutional crisis” and threaten to upend or “shatter” our constitutional structure. In his testimony opposing the Clinton impeachment, Lawrence Tribe described the remedy as “truly the political equivalent of capital punishment</w:t>
      </w:r>
      <w:r w:rsidRPr="00E90251">
        <w:rPr>
          <w:sz w:val="12"/>
        </w:rPr>
        <w:t xml:space="preserve">,” “empowering the Congress essentially </w:t>
      </w:r>
      <w:hyperlink r:id="rId84" w:tgtFrame="_blank" w:history="1">
        <w:r w:rsidRPr="00E90251">
          <w:rPr>
            <w:rStyle w:val="Hyperlink"/>
            <w:sz w:val="12"/>
          </w:rPr>
          <w:t>to decapitate the executive branch in a single stroke</w:t>
        </w:r>
      </w:hyperlink>
      <w:r w:rsidRPr="00E90251">
        <w:rPr>
          <w:sz w:val="12"/>
        </w:rPr>
        <w:t xml:space="preserve">.” Cass Sunstein warned that, given the presidency’s growth in power and importance, “the great risk of the impeachment mechanism is that it is </w:t>
      </w:r>
      <w:hyperlink r:id="rId85" w:tgtFrame="_blank" w:history="1">
        <w:r w:rsidRPr="00E90251">
          <w:rPr>
            <w:rStyle w:val="Hyperlink"/>
            <w:sz w:val="12"/>
          </w:rPr>
          <w:t>destabilizing in a way that threatens to punish the Nation</w:t>
        </w:r>
      </w:hyperlink>
      <w:r w:rsidRPr="00E90251">
        <w:rPr>
          <w:sz w:val="12"/>
        </w:rPr>
        <w:t xml:space="preserve"> as much as, or perhaps far more than, the President himself. Since the purpose of impeachment is not to punish officials but to protect the Nation, this is a cruel irony.” Of the two, Sunstein has remained </w:t>
      </w:r>
      <w:hyperlink r:id="rId86" w:tgtFrame="_blank" w:history="1">
        <w:r w:rsidRPr="00E90251">
          <w:rPr>
            <w:rStyle w:val="Hyperlink"/>
            <w:sz w:val="12"/>
          </w:rPr>
          <w:t>admirably consistent</w:t>
        </w:r>
      </w:hyperlink>
      <w:r w:rsidRPr="00E90251">
        <w:rPr>
          <w:sz w:val="12"/>
        </w:rPr>
        <w:t xml:space="preserve"> and cautious into the Trump years; </w:t>
      </w:r>
      <w:r w:rsidRPr="00E90251">
        <w:rPr>
          <w:rStyle w:val="Emphasis"/>
        </w:rPr>
        <w:t xml:space="preserve">Tribe is now ready to </w:t>
      </w:r>
      <w:hyperlink r:id="rId87" w:tgtFrame="_blank" w:history="1">
        <w:r w:rsidRPr="00E90251">
          <w:rPr>
            <w:rStyle w:val="Emphasis"/>
          </w:rPr>
          <w:t>man the guillotine himself</w:t>
        </w:r>
      </w:hyperlink>
      <w:r w:rsidRPr="00E90251">
        <w:rPr>
          <w:rStyle w:val="Emphasis"/>
        </w:rPr>
        <w:t>.</w:t>
      </w:r>
      <w:r w:rsidRPr="00E90251">
        <w:rPr>
          <w:sz w:val="12"/>
        </w:rPr>
        <w:t xml:space="preserve"> But </w:t>
      </w:r>
      <w:r w:rsidRPr="00E90251">
        <w:rPr>
          <w:rStyle w:val="Emphasis"/>
        </w:rPr>
        <w:t xml:space="preserve">our all-too-rare experience with presidential impeachment suggests their fears were overblown. </w:t>
      </w:r>
      <w:r w:rsidRPr="00E90251">
        <w:rPr>
          <w:rStyle w:val="StyleUnderline"/>
        </w:rPr>
        <w:t>The post-Watergate “crisis of confidence” in our institutions was actually good for us: it led to new checks and scrutiny on executive abuse.  Weakening the presidency only “</w:t>
      </w:r>
      <w:proofErr w:type="gramStart"/>
      <w:r w:rsidRPr="00E90251">
        <w:rPr>
          <w:rStyle w:val="StyleUnderline"/>
        </w:rPr>
        <w:t>punish[</w:t>
      </w:r>
      <w:proofErr w:type="gramEnd"/>
      <w:r w:rsidRPr="00E90251">
        <w:rPr>
          <w:rStyle w:val="StyleUnderline"/>
        </w:rPr>
        <w:t xml:space="preserve">es] the Nation” if you’re convinced eight decades of executive branch metastasization hasn’t gone far enough. </w:t>
      </w:r>
      <w:r w:rsidRPr="00E90251">
        <w:rPr>
          <w:sz w:val="12"/>
        </w:rPr>
        <w:t xml:space="preserve">Besides, </w:t>
      </w:r>
      <w:r w:rsidRPr="00E90251">
        <w:rPr>
          <w:rStyle w:val="StyleUnderline"/>
        </w:rPr>
        <w:t>the attempt to oust Clinton didn’t weaken the presidency in any way you’d notice</w:t>
      </w:r>
      <w:r w:rsidRPr="00E90251">
        <w:rPr>
          <w:sz w:val="12"/>
        </w:rPr>
        <w:t xml:space="preserve"> (more’s the pity). The </w:t>
      </w:r>
      <w:r w:rsidRPr="00E90251">
        <w:rPr>
          <w:rStyle w:val="StyleUnderline"/>
        </w:rPr>
        <w:t xml:space="preserve">principal effect it seems to have had on executive power was forging a consensus to let the independent counsel statute lapse. Nor was the episode particularly destabilizing; late-90s prosperity rolled on, and the markets barely noticed it was happening. </w:t>
      </w:r>
      <w:r w:rsidRPr="00E90251">
        <w:rPr>
          <w:sz w:val="12"/>
        </w:rPr>
        <w:t xml:space="preserve">A better argument for not impeaching any misbehaving president too eagerly is that we may only get one bite at the apple. As the legal scholar Michael Gerhardt warns: “if not done properly the first time, </w:t>
      </w:r>
      <w:hyperlink r:id="rId88" w:tgtFrame="_blank" w:history="1">
        <w:r w:rsidRPr="00E90251">
          <w:rPr>
            <w:rStyle w:val="Hyperlink"/>
            <w:sz w:val="12"/>
          </w:rPr>
          <w:t>you might not get a second chance.</w:t>
        </w:r>
      </w:hyperlink>
      <w:r w:rsidRPr="00E90251">
        <w:rPr>
          <w:sz w:val="12"/>
        </w:rPr>
        <w:t xml:space="preserve"> ” The constitutional structure makes it that difficult: “The framers set the bar appropriately high,” Cohen writes, “a majority of the House, two-thirds of the Senate—so high, in fact, that it has never happened.” But is “never” (or once, if you count Nixon) in 230 years the correct rate of presidential removals? If not, you might be forgiven for wondering if they set the bartoo high. In any case, when we conjure up specters of wounded democracy and constitutional collapse, we make it harder than it needs to be. </w:t>
      </w:r>
      <w:r w:rsidRPr="00E90251">
        <w:rPr>
          <w:rStyle w:val="StyleUnderline"/>
        </w:rPr>
        <w:t>And there’s a cost to never, or almost never, invoking the remedy.</w:t>
      </w:r>
      <w:r w:rsidRPr="00E90251">
        <w:rPr>
          <w:sz w:val="12"/>
        </w:rPr>
        <w:t xml:space="preserve"> Princeton’s Keith Whittington </w:t>
      </w:r>
      <w:hyperlink r:id="rId89" w:tgtFrame="_blank" w:history="1">
        <w:r w:rsidRPr="00E90251">
          <w:rPr>
            <w:rStyle w:val="Hyperlink"/>
            <w:sz w:val="12"/>
          </w:rPr>
          <w:t>writes that</w:t>
        </w:r>
      </w:hyperlink>
      <w:r w:rsidRPr="00E90251">
        <w:rPr>
          <w:sz w:val="12"/>
        </w:rPr>
        <w:t xml:space="preserve"> “</w:t>
      </w:r>
      <w:r w:rsidRPr="00E90251">
        <w:rPr>
          <w:rStyle w:val="StyleUnderline"/>
        </w:rPr>
        <w:t xml:space="preserve">If Congress tolerates officers who commit high crimes and </w:t>
      </w:r>
      <w:proofErr w:type="gramStart"/>
      <w:r w:rsidRPr="00E90251">
        <w:rPr>
          <w:rStyle w:val="StyleUnderline"/>
        </w:rPr>
        <w:t>misdemeanors,</w:t>
      </w:r>
      <w:proofErr w:type="gramEnd"/>
      <w:r w:rsidRPr="00E90251">
        <w:rPr>
          <w:rStyle w:val="StyleUnderline"/>
        </w:rPr>
        <w:t xml:space="preserve"> it sends a signal to other officers that those crimes are not beyond the pale.” Tolerate bad </w:t>
      </w:r>
      <w:proofErr w:type="gramStart"/>
      <w:r w:rsidRPr="00E90251">
        <w:rPr>
          <w:rStyle w:val="StyleUnderline"/>
        </w:rPr>
        <w:t>behavior,</w:t>
      </w:r>
      <w:proofErr w:type="gramEnd"/>
      <w:r w:rsidRPr="00E90251">
        <w:rPr>
          <w:rStyle w:val="StyleUnderline"/>
        </w:rPr>
        <w:t xml:space="preserve"> you’ll get more of it. Right now, that seems at least as worthy a concern as the fear that we’ll resort to impeachment too frequently.</w:t>
      </w:r>
    </w:p>
    <w:p w:rsidR="00ED3619" w:rsidRDefault="00ED3619" w:rsidP="00ED3619"/>
    <w:p w:rsidR="00ED3619" w:rsidRPr="00E90251" w:rsidRDefault="005A2D8E" w:rsidP="00ED3619">
      <w:pPr>
        <w:pStyle w:val="Heading3"/>
        <w:rPr>
          <w:rFonts w:cs="Arial"/>
        </w:rPr>
      </w:pPr>
      <w:r>
        <w:t>2NC---Impeach---</w:t>
      </w:r>
      <w:r>
        <w:rPr>
          <w:rFonts w:cs="Arial"/>
        </w:rPr>
        <w:t>Diversionary War</w:t>
      </w:r>
    </w:p>
    <w:p w:rsidR="00ED3619" w:rsidRPr="00E90251" w:rsidRDefault="00ED3619" w:rsidP="00ED3619">
      <w:pPr>
        <w:pStyle w:val="Heading4"/>
        <w:rPr>
          <w:rFonts w:cs="Arial"/>
        </w:rPr>
      </w:pPr>
      <w:r w:rsidRPr="00E90251">
        <w:rPr>
          <w:rFonts w:cs="Arial"/>
        </w:rPr>
        <w:t>Already perceived credible impeachment threats but he just reacts by being a dumbass and tweeting----not diversionary war</w:t>
      </w:r>
    </w:p>
    <w:p w:rsidR="00ED3619" w:rsidRPr="00E90251" w:rsidRDefault="00ED3619" w:rsidP="00ED3619">
      <w:pPr>
        <w:rPr>
          <w:rStyle w:val="Style13ptBold"/>
        </w:rPr>
      </w:pPr>
      <w:proofErr w:type="gramStart"/>
      <w:r w:rsidRPr="00E90251">
        <w:rPr>
          <w:rStyle w:val="Style13ptBold"/>
        </w:rPr>
        <w:t>Sherman 11/1</w:t>
      </w:r>
      <w:r w:rsidRPr="00E90251">
        <w:rPr>
          <w:sz w:val="16"/>
        </w:rPr>
        <w:t xml:space="preserve"> (Gabriel, special correspondent for Vanity Fair.</w:t>
      </w:r>
      <w:proofErr w:type="gramEnd"/>
      <w:r w:rsidRPr="00E90251">
        <w:rPr>
          <w:sz w:val="16"/>
        </w:rPr>
        <w:t xml:space="preserve"> Most recently, Sherman served as national-affairs editor at New York magazine, and he is a regular contributor to NBC News and MSNBC. ““YOU CAN’T GO ANY LOWER”: INSIDE THE WEST WING, TRUMP IS APOPLECTIC AS ALLIES FEAR IMPEACHMENT” </w:t>
      </w:r>
      <w:hyperlink r:id="rId90" w:history="1">
        <w:r w:rsidRPr="00E90251">
          <w:rPr>
            <w:rStyle w:val="Hyperlink"/>
            <w:sz w:val="16"/>
          </w:rPr>
          <w:t>https://www.vanityfair.com/news/2017/11/the-west-wing-trump-is-apoplectic-as-allies-fear-impeachment</w:t>
        </w:r>
      </w:hyperlink>
      <w:r w:rsidRPr="00E90251">
        <w:rPr>
          <w:sz w:val="16"/>
        </w:rPr>
        <w:t xml:space="preserve"> )</w:t>
      </w:r>
    </w:p>
    <w:p w:rsidR="00ED3619" w:rsidRPr="00E90251" w:rsidRDefault="00ED3619" w:rsidP="00ED3619">
      <w:pPr>
        <w:rPr>
          <w:sz w:val="12"/>
        </w:rPr>
      </w:pPr>
      <w:r w:rsidRPr="007864D3">
        <w:rPr>
          <w:rStyle w:val="Emphasis"/>
          <w:highlight w:val="green"/>
        </w:rPr>
        <w:t>Until now,</w:t>
      </w:r>
      <w:r w:rsidRPr="00E90251">
        <w:rPr>
          <w:sz w:val="12"/>
        </w:rPr>
        <w:t xml:space="preserve"> Robert </w:t>
      </w:r>
      <w:r w:rsidRPr="007864D3">
        <w:rPr>
          <w:rStyle w:val="Emphasis"/>
          <w:highlight w:val="green"/>
        </w:rPr>
        <w:t>Mueller has haunted</w:t>
      </w:r>
      <w:r w:rsidRPr="00E90251">
        <w:rPr>
          <w:rStyle w:val="Emphasis"/>
        </w:rPr>
        <w:t xml:space="preserve"> </w:t>
      </w:r>
      <w:r w:rsidRPr="00E90251">
        <w:rPr>
          <w:sz w:val="12"/>
        </w:rPr>
        <w:t xml:space="preserve">Donald </w:t>
      </w:r>
      <w:r w:rsidRPr="007864D3">
        <w:rPr>
          <w:rStyle w:val="Emphasis"/>
          <w:highlight w:val="green"/>
        </w:rPr>
        <w:t>Trump</w:t>
      </w:r>
      <w:r w:rsidRPr="00E90251">
        <w:rPr>
          <w:rStyle w:val="Emphasis"/>
        </w:rPr>
        <w:t>’</w:t>
      </w:r>
      <w:r w:rsidRPr="00E90251">
        <w:rPr>
          <w:sz w:val="12"/>
        </w:rPr>
        <w:t xml:space="preserve">s White House </w:t>
      </w:r>
      <w:r w:rsidRPr="007864D3">
        <w:rPr>
          <w:rStyle w:val="Emphasis"/>
          <w:highlight w:val="green"/>
        </w:rPr>
        <w:t>as a hovering</w:t>
      </w:r>
      <w:r w:rsidRPr="00E90251">
        <w:rPr>
          <w:rStyle w:val="Emphasis"/>
        </w:rPr>
        <w:t xml:space="preserve">, mostly </w:t>
      </w:r>
      <w:r w:rsidRPr="007864D3">
        <w:rPr>
          <w:rStyle w:val="Emphasis"/>
          <w:highlight w:val="green"/>
        </w:rPr>
        <w:t>unseen menace. But</w:t>
      </w:r>
      <w:r w:rsidRPr="00E90251">
        <w:rPr>
          <w:sz w:val="12"/>
        </w:rPr>
        <w:t xml:space="preserve"> </w:t>
      </w:r>
      <w:r w:rsidRPr="00E90251">
        <w:rPr>
          <w:rStyle w:val="StyleUnderline"/>
        </w:rPr>
        <w:t xml:space="preserve">by securing </w:t>
      </w:r>
      <w:r w:rsidRPr="007864D3">
        <w:rPr>
          <w:rStyle w:val="Emphasis"/>
          <w:highlight w:val="green"/>
        </w:rPr>
        <w:t>indictments of</w:t>
      </w:r>
      <w:r w:rsidRPr="00E90251">
        <w:rPr>
          <w:sz w:val="12"/>
        </w:rPr>
        <w:t xml:space="preserve"> Paul </w:t>
      </w:r>
      <w:r w:rsidRPr="007864D3">
        <w:rPr>
          <w:rStyle w:val="Emphasis"/>
          <w:highlight w:val="green"/>
        </w:rPr>
        <w:t>Manafort and</w:t>
      </w:r>
      <w:r w:rsidRPr="00E90251">
        <w:rPr>
          <w:sz w:val="12"/>
        </w:rPr>
        <w:t xml:space="preserve"> Rick </w:t>
      </w:r>
      <w:r w:rsidRPr="007864D3">
        <w:rPr>
          <w:rStyle w:val="Emphasis"/>
          <w:highlight w:val="green"/>
        </w:rPr>
        <w:t>Gates, and a</w:t>
      </w:r>
      <w:r w:rsidRPr="00E90251">
        <w:rPr>
          <w:sz w:val="12"/>
        </w:rPr>
        <w:t xml:space="preserve"> surprise </w:t>
      </w:r>
      <w:r w:rsidRPr="007864D3">
        <w:rPr>
          <w:rStyle w:val="Emphasis"/>
          <w:highlight w:val="green"/>
        </w:rPr>
        <w:t>guilty plea from</w:t>
      </w:r>
      <w:r w:rsidRPr="00E90251">
        <w:rPr>
          <w:sz w:val="12"/>
        </w:rPr>
        <w:t xml:space="preserve"> foreign policy adviser George </w:t>
      </w:r>
      <w:r w:rsidRPr="007864D3">
        <w:rPr>
          <w:rStyle w:val="Emphasis"/>
          <w:highlight w:val="green"/>
        </w:rPr>
        <w:t>Papadopoulos, Mueller announced loudly that the Russia investigation poses an existential threat to the president</w:t>
      </w:r>
      <w:r w:rsidRPr="00E90251">
        <w:rPr>
          <w:rStyle w:val="StyleUnderline"/>
        </w:rPr>
        <w:t>.</w:t>
      </w:r>
      <w:r w:rsidRPr="00E90251">
        <w:rPr>
          <w:sz w:val="12"/>
        </w:rPr>
        <w:t xml:space="preserve"> “Here’s what Manafort’s indictment tells me: Mueller is going to go </w:t>
      </w:r>
      <w:proofErr w:type="gramStart"/>
      <w:r w:rsidRPr="00E90251">
        <w:rPr>
          <w:sz w:val="12"/>
        </w:rPr>
        <w:t>over every financial dealing</w:t>
      </w:r>
      <w:proofErr w:type="gramEnd"/>
      <w:r w:rsidRPr="00E90251">
        <w:rPr>
          <w:sz w:val="12"/>
        </w:rPr>
        <w:t xml:space="preserve"> of Jared Kushner and the Trump Organization,” said former Trump campaign aide Sam Nunberg. “</w:t>
      </w:r>
      <w:r w:rsidRPr="00E90251">
        <w:rPr>
          <w:rStyle w:val="StyleUnderline"/>
        </w:rPr>
        <w:t xml:space="preserve">Trump is at 33 percent in Gallup. You can’t go any lower. </w:t>
      </w:r>
      <w:r w:rsidRPr="007864D3">
        <w:rPr>
          <w:rStyle w:val="Emphasis"/>
          <w:sz w:val="40"/>
          <w:highlight w:val="green"/>
        </w:rPr>
        <w:t>He’s fucked.”</w:t>
      </w:r>
      <w:r w:rsidRPr="00E90251">
        <w:rPr>
          <w:rStyle w:val="Emphasis"/>
          <w:sz w:val="40"/>
        </w:rPr>
        <w:t xml:space="preserve"> </w:t>
      </w:r>
      <w:r w:rsidRPr="00E90251">
        <w:rPr>
          <w:rStyle w:val="StyleUnderline"/>
        </w:rPr>
        <w:t>The first charges</w:t>
      </w:r>
      <w:r w:rsidRPr="00E90251">
        <w:rPr>
          <w:sz w:val="12"/>
        </w:rPr>
        <w:t xml:space="preserve"> in the Mueller probe </w:t>
      </w:r>
      <w:r w:rsidRPr="00E90251">
        <w:rPr>
          <w:rStyle w:val="StyleUnderline"/>
        </w:rPr>
        <w:t xml:space="preserve">have </w:t>
      </w:r>
      <w:r w:rsidRPr="007864D3">
        <w:rPr>
          <w:rStyle w:val="StyleUnderline"/>
          <w:highlight w:val="green"/>
        </w:rPr>
        <w:t>kindled talk of what the endgame for Trump looks</w:t>
      </w:r>
      <w:r w:rsidRPr="00E90251">
        <w:rPr>
          <w:rStyle w:val="StyleUnderline"/>
        </w:rPr>
        <w:t xml:space="preserve"> like, according to conversations with a half-dozen advisers and friends of the president. For the first time since the investigation began, </w:t>
      </w:r>
      <w:r w:rsidRPr="007864D3">
        <w:rPr>
          <w:rStyle w:val="StyleUnderline"/>
          <w:highlight w:val="green"/>
        </w:rPr>
        <w:t>the prospect of impeachment is being considered as a realistic outcome</w:t>
      </w:r>
      <w:r w:rsidRPr="00E90251">
        <w:rPr>
          <w:rStyle w:val="StyleUnderline"/>
        </w:rPr>
        <w:t xml:space="preserve"> and not just a liberal fever dream</w:t>
      </w:r>
      <w:r w:rsidRPr="00E90251">
        <w:rPr>
          <w:sz w:val="12"/>
        </w:rPr>
        <w:t xml:space="preserve">. According to a source, </w:t>
      </w:r>
      <w:r w:rsidRPr="00E90251">
        <w:rPr>
          <w:rStyle w:val="StyleUnderline"/>
        </w:rPr>
        <w:t xml:space="preserve">advisers </w:t>
      </w:r>
      <w:r w:rsidRPr="007864D3">
        <w:rPr>
          <w:rStyle w:val="StyleUnderline"/>
          <w:highlight w:val="green"/>
        </w:rPr>
        <w:t>in the West Wing</w:t>
      </w:r>
      <w:r w:rsidRPr="00E90251">
        <w:rPr>
          <w:rStyle w:val="StyleUnderline"/>
        </w:rPr>
        <w:t xml:space="preserve"> are on edge and doing whatever they can not to be ensnared</w:t>
      </w:r>
      <w:r w:rsidRPr="00E90251">
        <w:rPr>
          <w:sz w:val="12"/>
        </w:rPr>
        <w:t xml:space="preserve">. One person close to Dina Powell and Gary Cohn said they’re making sure to leave rooms if the subject of Russia comes up. The consensus among the advisers I spoke to is that Trump faces few good options to thwart Mueller. For one, </w:t>
      </w:r>
      <w:r w:rsidRPr="00E90251">
        <w:rPr>
          <w:rStyle w:val="StyleUnderline"/>
        </w:rPr>
        <w:t>firing Mueller would cross a red line</w:t>
      </w:r>
      <w:r w:rsidRPr="00E90251">
        <w:rPr>
          <w:sz w:val="12"/>
        </w:rPr>
        <w:t xml:space="preserve">, analogous to Nixon’s firing of Archibald Cox during Watergate, </w:t>
      </w:r>
      <w:r w:rsidRPr="00E90251">
        <w:rPr>
          <w:rStyle w:val="StyleUnderline"/>
        </w:rPr>
        <w:t>pushing establishment Republicans to entertain the possibility of impeachment. “His options are limited, and his instinct is to come out swinging, which won’t help things</w:t>
      </w:r>
      <w:r w:rsidRPr="00E90251">
        <w:rPr>
          <w:sz w:val="12"/>
        </w:rPr>
        <w:t xml:space="preserve">,” said a prominent Republican close to the White House. </w:t>
      </w:r>
      <w:r w:rsidRPr="007864D3">
        <w:rPr>
          <w:rStyle w:val="Emphasis"/>
          <w:highlight w:val="green"/>
        </w:rPr>
        <w:t>Trump,</w:t>
      </w:r>
      <w:r w:rsidRPr="00E90251">
        <w:rPr>
          <w:rStyle w:val="StyleUnderline"/>
        </w:rPr>
        <w:t xml:space="preserve"> </w:t>
      </w:r>
      <w:r w:rsidRPr="00E90251">
        <w:rPr>
          <w:sz w:val="12"/>
        </w:rPr>
        <w:t>meanwhile, has</w:t>
      </w:r>
      <w:r w:rsidRPr="00E90251">
        <w:rPr>
          <w:rStyle w:val="StyleUnderline"/>
        </w:rPr>
        <w:t xml:space="preserve"> </w:t>
      </w:r>
      <w:r w:rsidRPr="007864D3">
        <w:rPr>
          <w:rStyle w:val="Emphasis"/>
          <w:highlight w:val="green"/>
        </w:rPr>
        <w:t>reacted</w:t>
      </w:r>
      <w:r w:rsidRPr="00E90251">
        <w:rPr>
          <w:rStyle w:val="Emphasis"/>
        </w:rPr>
        <w:t xml:space="preserve"> </w:t>
      </w:r>
      <w:r w:rsidRPr="00E90251">
        <w:rPr>
          <w:sz w:val="12"/>
        </w:rPr>
        <w:t xml:space="preserve">to the deteriorating situation </w:t>
      </w:r>
      <w:r w:rsidRPr="007864D3">
        <w:rPr>
          <w:rStyle w:val="Emphasis"/>
          <w:highlight w:val="green"/>
        </w:rPr>
        <w:t>by lashing out on Twitter and venting in private</w:t>
      </w:r>
      <w:r w:rsidRPr="00E90251">
        <w:rPr>
          <w:rStyle w:val="StyleUnderline"/>
        </w:rPr>
        <w:t xml:space="preserve"> to friends</w:t>
      </w:r>
      <w:r w:rsidRPr="00E90251">
        <w:rPr>
          <w:sz w:val="12"/>
        </w:rPr>
        <w:t xml:space="preserve">. He’s frustrated that the investigation seems to have no end in sight. “Trump wants to be critical of Mueller,” one person who’s been briefed on Trump’s thinking says. “He thinks </w:t>
      </w:r>
      <w:proofErr w:type="gramStart"/>
      <w:r w:rsidRPr="00E90251">
        <w:rPr>
          <w:sz w:val="12"/>
        </w:rPr>
        <w:t>it’s</w:t>
      </w:r>
      <w:proofErr w:type="gramEnd"/>
      <w:r w:rsidRPr="00E90251">
        <w:rPr>
          <w:sz w:val="12"/>
        </w:rPr>
        <w:t xml:space="preserve"> unfair criticism. Clinton hasn’t gotten anything like this. </w:t>
      </w:r>
      <w:proofErr w:type="gramStart"/>
      <w:r w:rsidRPr="00E90251">
        <w:rPr>
          <w:sz w:val="12"/>
        </w:rPr>
        <w:t>And what about Tony Podesta?</w:t>
      </w:r>
      <w:proofErr w:type="gramEnd"/>
      <w:r w:rsidRPr="00E90251">
        <w:rPr>
          <w:sz w:val="12"/>
        </w:rPr>
        <w:t xml:space="preserve"> </w:t>
      </w:r>
      <w:r w:rsidRPr="00E90251">
        <w:rPr>
          <w:rStyle w:val="StyleUnderline"/>
        </w:rPr>
        <w:t xml:space="preserve">Trump is like, </w:t>
      </w:r>
      <w:proofErr w:type="gramStart"/>
      <w:r w:rsidRPr="00E90251">
        <w:rPr>
          <w:rStyle w:val="StyleUnderline"/>
        </w:rPr>
        <w:t>When</w:t>
      </w:r>
      <w:proofErr w:type="gramEnd"/>
      <w:r w:rsidRPr="00E90251">
        <w:rPr>
          <w:rStyle w:val="StyleUnderline"/>
        </w:rPr>
        <w:t xml:space="preserve"> is that going to end?” </w:t>
      </w:r>
      <w:r w:rsidRPr="00E90251">
        <w:rPr>
          <w:sz w:val="12"/>
        </w:rPr>
        <w:t xml:space="preserve">According to two sources, Trump has complained to advisers about his legal team for letting the Mueller probe progress this far. Speaking to Steve Bannon on Tuesday, </w:t>
      </w:r>
      <w:r w:rsidRPr="00E90251">
        <w:rPr>
          <w:rStyle w:val="StyleUnderline"/>
        </w:rPr>
        <w:t>Trump</w:t>
      </w:r>
      <w:r w:rsidRPr="00E90251">
        <w:rPr>
          <w:rStyle w:val="Emphasis"/>
        </w:rPr>
        <w:t xml:space="preserve"> </w:t>
      </w:r>
      <w:r w:rsidRPr="007864D3">
        <w:rPr>
          <w:rStyle w:val="Emphasis"/>
          <w:highlight w:val="green"/>
        </w:rPr>
        <w:t xml:space="preserve">blamed </w:t>
      </w:r>
      <w:r w:rsidRPr="00E90251">
        <w:t>Jared</w:t>
      </w:r>
      <w:r w:rsidRPr="00E90251">
        <w:rPr>
          <w:rStyle w:val="StyleUnderline"/>
        </w:rPr>
        <w:t xml:space="preserve"> </w:t>
      </w:r>
      <w:r w:rsidRPr="007864D3">
        <w:rPr>
          <w:rStyle w:val="Emphasis"/>
          <w:highlight w:val="green"/>
        </w:rPr>
        <w:t>Kushner</w:t>
      </w:r>
      <w:r w:rsidRPr="00E90251">
        <w:rPr>
          <w:rStyle w:val="StyleUnderline"/>
        </w:rPr>
        <w:t xml:space="preserve"> for his role in decisions</w:t>
      </w:r>
      <w:r w:rsidRPr="00E90251">
        <w:rPr>
          <w:sz w:val="12"/>
        </w:rPr>
        <w:t xml:space="preserve">, specifically the firings of Mike Flynn and James </w:t>
      </w:r>
      <w:proofErr w:type="gramStart"/>
      <w:r w:rsidRPr="00E90251">
        <w:rPr>
          <w:sz w:val="12"/>
        </w:rPr>
        <w:t>Comey, that</w:t>
      </w:r>
      <w:proofErr w:type="gramEnd"/>
      <w:r w:rsidRPr="00E90251">
        <w:rPr>
          <w:sz w:val="12"/>
        </w:rPr>
        <w:t xml:space="preserve"> led to Mueller’s appointment, according to a source briefed on the call. When Roger Stone recently told Trump that Kushner was giving him bad political advice, Trump agreed, according to someone familiar with the conversation. “Jared is the worst political adviser in the White House in modern history,” Nunberg said. “I’m only saying publicly what everyone says behind the scenes at Fox News, in conservative media, and the Senate and Congress.” (The White House didn’t respond to a request for comment by deadline.) As Mueller moves to interview West Wing aides in the coming days, advisers are lobbying for Trump to consider a range of stratagems to neutralize Mueller, from conciliation to a declaration of all-out war. One Republican explained Trump’s best chance for survival is to get his poll numbers up. Trump’s lawyer Ty Cobb has been advocating the view that playing ball will lead to a quick resolution (Cobb did not respond to a request for comment). But these soft-power approaches are being criticized by Trump allies including Steve Bannon and Roger Stone, who both believe establishment Republicans are waiting for a chance to impeach Trump. “The establishment has proven time and time again they will fuck Trump over,” a Bannon ally told me. In a series of phone calls with Trump on Monday and Tuesday, Bannon told the president to shake up the legal team by installing an aggressive lawyer above Cobb, according to two sources briefed on the call. Bannon has also discussed ways to pressure Congress to defund Mueller’s investigation or limit its scope. “Mueller shouldn’t be allowed to be a clean shot on goal,” a Bannon confidant told me. “He must be contested and checked. Right now he has unchecked power.” </w:t>
      </w:r>
      <w:r w:rsidRPr="00E90251">
        <w:rPr>
          <w:rStyle w:val="StyleUnderline"/>
        </w:rPr>
        <w:t xml:space="preserve">Bannon’s sense of urgency is being fueled by his belief that Trump’s hold on power is slipping. The collapse of Obamacare repeal, and the dimming chances that tax reform will pass soon—many Trump allies are deeply pessimistic about its prospects—have created the political climate for establishment Republicans to turn on Trump. </w:t>
      </w:r>
      <w:r w:rsidRPr="00E90251">
        <w:rPr>
          <w:sz w:val="12"/>
        </w:rPr>
        <w:t xml:space="preserve">Two weeks ago, according to a source, Bannon did a spitball analysis of the Cabinet to see which members would remain loyal to Trump in the event the 25th Amendment were invoked, thereby triggering a vote to remove the president from office. Bannon recently told people he’s not sure if Trump would survive such a vote. “One thing Steve wants Trump to do is take this more seriously,” the Bannon confidant told me. “Stop joking around. Stop tweeting.” Roger Stone believes defunding Mueller isn’t enough. Instead, </w:t>
      </w:r>
      <w:r w:rsidRPr="00E90251">
        <w:rPr>
          <w:rStyle w:val="StyleUnderline"/>
        </w:rPr>
        <w:t xml:space="preserve">Stone </w:t>
      </w:r>
      <w:r w:rsidRPr="007864D3">
        <w:rPr>
          <w:rStyle w:val="Emphasis"/>
          <w:highlight w:val="green"/>
        </w:rPr>
        <w:t>wants</w:t>
      </w:r>
      <w:r w:rsidRPr="00E90251">
        <w:rPr>
          <w:rStyle w:val="Emphasis"/>
        </w:rPr>
        <w:t xml:space="preserve"> </w:t>
      </w:r>
      <w:r w:rsidRPr="00E90251">
        <w:rPr>
          <w:rStyle w:val="StyleUnderline"/>
        </w:rPr>
        <w:t xml:space="preserve">Trump </w:t>
      </w:r>
      <w:r w:rsidRPr="007864D3">
        <w:rPr>
          <w:rStyle w:val="Emphasis"/>
          <w:highlight w:val="green"/>
        </w:rPr>
        <w:t>to call for a special prosecutor to investigate</w:t>
      </w:r>
      <w:r w:rsidRPr="00E90251">
        <w:rPr>
          <w:rStyle w:val="StyleUnderline"/>
        </w:rPr>
        <w:t xml:space="preserve"> Hillary </w:t>
      </w:r>
      <w:r w:rsidRPr="007864D3">
        <w:rPr>
          <w:rStyle w:val="Emphasis"/>
          <w:highlight w:val="green"/>
        </w:rPr>
        <w:t>Clinton’s role in</w:t>
      </w:r>
      <w:r w:rsidRPr="00E90251">
        <w:rPr>
          <w:rStyle w:val="StyleUnderline"/>
        </w:rPr>
        <w:t xml:space="preserve"> approving the controversial </w:t>
      </w:r>
      <w:r w:rsidRPr="007864D3">
        <w:rPr>
          <w:rStyle w:val="Emphasis"/>
          <w:highlight w:val="green"/>
        </w:rPr>
        <w:t>Uranium One</w:t>
      </w:r>
      <w:r w:rsidRPr="00E90251">
        <w:rPr>
          <w:rStyle w:val="StyleUnderline"/>
        </w:rPr>
        <w:t xml:space="preserve"> deal that’s been a locus of rightwing hysteria</w:t>
      </w:r>
      <w:r w:rsidRPr="00E90251">
        <w:rPr>
          <w:sz w:val="12"/>
        </w:rPr>
        <w:t xml:space="preserve"> (the transaction involved a Russian state-owned energy firm acquiring a Canadian mining company that controlled a large subset of the uranium in the United States). </w:t>
      </w:r>
      <w:r w:rsidRPr="00E90251">
        <w:rPr>
          <w:rStyle w:val="StyleUnderline"/>
        </w:rPr>
        <w:t>It’s a bit of a bank shot, but as Stone described it, a special prosecutor looking into Uranium One would also have to investigate the F.B.I.’s role in approving the deal, thereby making Mueller</w:t>
      </w:r>
      <w:r w:rsidRPr="00E90251">
        <w:rPr>
          <w:sz w:val="12"/>
        </w:rPr>
        <w:t>—who was in charge of the bureau at the time—</w:t>
      </w:r>
      <w:r w:rsidRPr="00E90251">
        <w:rPr>
          <w:rStyle w:val="StyleUnderline"/>
        </w:rPr>
        <w:t>a target</w:t>
      </w:r>
      <w:r w:rsidRPr="00E90251">
        <w:rPr>
          <w:sz w:val="12"/>
        </w:rPr>
        <w:t>. Stone’s choice for a special prosecutor: Rudy Giuliani law colleague Marc Mukasey or Fox News pundit Andrew Napolitano. “You would immediately have to inform Mueller, Comey, and [Deputy Attorney General] Rod Rosenstein that they are under federal investigation,” Stone said. “Trump can’t afford to fire Mueller politically. But this pushes him aside.”</w:t>
      </w:r>
    </w:p>
    <w:p w:rsidR="00ED3619" w:rsidRPr="00E90251" w:rsidRDefault="00ED3619" w:rsidP="00ED3619"/>
    <w:p w:rsidR="00ED3619" w:rsidRPr="00E90251" w:rsidRDefault="00ED3619" w:rsidP="00ED3619">
      <w:pPr>
        <w:pStyle w:val="Heading4"/>
        <w:rPr>
          <w:rFonts w:cs="Arial"/>
        </w:rPr>
      </w:pPr>
      <w:r w:rsidRPr="00E90251">
        <w:rPr>
          <w:rFonts w:cs="Arial"/>
        </w:rPr>
        <w:t>They are FREAKING OUT about Mueller… but not starting any wars</w:t>
      </w:r>
    </w:p>
    <w:p w:rsidR="00ED3619" w:rsidRPr="00E90251" w:rsidRDefault="00ED3619" w:rsidP="00ED3619">
      <w:pPr>
        <w:rPr>
          <w:rStyle w:val="Style13ptBold"/>
          <w:b w:val="0"/>
          <w:color w:val="000000"/>
          <w:sz w:val="52"/>
        </w:rPr>
      </w:pPr>
      <w:proofErr w:type="gramStart"/>
      <w:r w:rsidRPr="00E90251">
        <w:rPr>
          <w:rStyle w:val="Style13ptBold"/>
        </w:rPr>
        <w:t xml:space="preserve">Rozsa 11/1 </w:t>
      </w:r>
      <w:r w:rsidRPr="00E90251">
        <w:t>(Matthew, breaking news writer for Salon.</w:t>
      </w:r>
      <w:proofErr w:type="gramEnd"/>
      <w:r w:rsidRPr="00E90251">
        <w:t xml:space="preserve"> He holds an MA in History from Rutgers University-Newark and is ABD in his PhD program in History at Lehigh University. His work has appeared in Mic, Quartz and MSNBC. “Trump’s White House is scared of Robert Mueller, possible impeachment: report” </w:t>
      </w:r>
      <w:hyperlink r:id="rId91" w:history="1">
        <w:r w:rsidRPr="00E90251">
          <w:rPr>
            <w:rStyle w:val="Hyperlink"/>
          </w:rPr>
          <w:t>https://www.salon.com/2017/11/01/trumps-white-house-is-scared-of-robert-mueller-possible-impeachment-report/</w:t>
        </w:r>
      </w:hyperlink>
      <w:r w:rsidRPr="00E90251">
        <w:t xml:space="preserve"> )</w:t>
      </w:r>
    </w:p>
    <w:p w:rsidR="00ED3619" w:rsidRPr="00E90251" w:rsidRDefault="00ED3619" w:rsidP="00ED3619">
      <w:pPr>
        <w:rPr>
          <w:sz w:val="12"/>
        </w:rPr>
      </w:pPr>
      <w:r w:rsidRPr="007864D3">
        <w:rPr>
          <w:rStyle w:val="StyleUnderline"/>
          <w:highlight w:val="green"/>
        </w:rPr>
        <w:t xml:space="preserve">It seems that, although </w:t>
      </w:r>
      <w:r w:rsidRPr="00E90251">
        <w:rPr>
          <w:sz w:val="12"/>
        </w:rPr>
        <w:t xml:space="preserve">President Donald </w:t>
      </w:r>
      <w:r w:rsidRPr="007864D3">
        <w:rPr>
          <w:rStyle w:val="StyleUnderline"/>
          <w:highlight w:val="green"/>
        </w:rPr>
        <w:t>Trump is putting on a show of being unconcerned about</w:t>
      </w:r>
      <w:r w:rsidRPr="00E90251">
        <w:rPr>
          <w:sz w:val="12"/>
        </w:rPr>
        <w:t xml:space="preserve"> the Robert </w:t>
      </w:r>
      <w:r w:rsidRPr="007864D3">
        <w:rPr>
          <w:rStyle w:val="StyleUnderline"/>
          <w:highlight w:val="green"/>
        </w:rPr>
        <w:t>Mueller</w:t>
      </w:r>
      <w:r w:rsidRPr="00E90251">
        <w:rPr>
          <w:rStyle w:val="StyleUnderline"/>
        </w:rPr>
        <w:t xml:space="preserve"> </w:t>
      </w:r>
      <w:r w:rsidRPr="00E90251">
        <w:rPr>
          <w:sz w:val="12"/>
        </w:rPr>
        <w:t>III indictments</w:t>
      </w:r>
      <w:r w:rsidRPr="007864D3">
        <w:rPr>
          <w:rStyle w:val="Emphasis"/>
          <w:highlight w:val="green"/>
        </w:rPr>
        <w:t>, he</w:t>
      </w:r>
      <w:r w:rsidRPr="007864D3">
        <w:rPr>
          <w:rStyle w:val="StyleUnderline"/>
          <w:highlight w:val="green"/>
        </w:rPr>
        <w:t xml:space="preserve"> </w:t>
      </w:r>
      <w:r w:rsidRPr="00E90251">
        <w:rPr>
          <w:rStyle w:val="StyleUnderline"/>
        </w:rPr>
        <w:t xml:space="preserve">and other members of his administration are </w:t>
      </w:r>
      <w:r w:rsidRPr="007864D3">
        <w:rPr>
          <w:rStyle w:val="Emphasis"/>
          <w:highlight w:val="green"/>
        </w:rPr>
        <w:t>freaking out behind the scenes</w:t>
      </w:r>
      <w:r w:rsidRPr="00E90251">
        <w:rPr>
          <w:rStyle w:val="StyleUnderline"/>
        </w:rPr>
        <w:t xml:space="preserve">. "Here’s what </w:t>
      </w:r>
      <w:r w:rsidRPr="007864D3">
        <w:rPr>
          <w:rStyle w:val="StyleUnderline"/>
          <w:highlight w:val="green"/>
        </w:rPr>
        <w:t xml:space="preserve">Manafort’s indictment tells me: Mueller is going to go </w:t>
      </w:r>
      <w:proofErr w:type="gramStart"/>
      <w:r w:rsidRPr="007864D3">
        <w:rPr>
          <w:rStyle w:val="StyleUnderline"/>
          <w:highlight w:val="green"/>
        </w:rPr>
        <w:t>over every financial dealing</w:t>
      </w:r>
      <w:proofErr w:type="gramEnd"/>
      <w:r w:rsidRPr="007864D3">
        <w:rPr>
          <w:rStyle w:val="StyleUnderline"/>
          <w:highlight w:val="green"/>
        </w:rPr>
        <w:t xml:space="preserve"> of </w:t>
      </w:r>
      <w:r w:rsidRPr="00E90251">
        <w:rPr>
          <w:rStyle w:val="StyleUnderline"/>
        </w:rPr>
        <w:t xml:space="preserve">Jared </w:t>
      </w:r>
      <w:r w:rsidRPr="007864D3">
        <w:rPr>
          <w:rStyle w:val="StyleUnderline"/>
          <w:highlight w:val="green"/>
        </w:rPr>
        <w:t>Kushner and the Trump Organization</w:t>
      </w:r>
      <w:r w:rsidRPr="00E90251">
        <w:rPr>
          <w:rStyle w:val="StyleUnderline"/>
        </w:rPr>
        <w:t xml:space="preserve">. </w:t>
      </w:r>
      <w:r w:rsidRPr="00E90251">
        <w:rPr>
          <w:sz w:val="12"/>
        </w:rPr>
        <w:t xml:space="preserve">Trump is at 33 percent in Gallup. You can’t go any lower. </w:t>
      </w:r>
      <w:r w:rsidRPr="007864D3">
        <w:rPr>
          <w:rStyle w:val="Emphasis"/>
          <w:sz w:val="40"/>
          <w:highlight w:val="green"/>
        </w:rPr>
        <w:t>He’s f**ked,"</w:t>
      </w:r>
      <w:r w:rsidRPr="00E90251">
        <w:rPr>
          <w:rStyle w:val="Emphasis"/>
          <w:sz w:val="40"/>
        </w:rPr>
        <w:t xml:space="preserve"> </w:t>
      </w:r>
      <w:r w:rsidRPr="00E90251">
        <w:rPr>
          <w:rStyle w:val="StyleUnderline"/>
        </w:rPr>
        <w:t xml:space="preserve">Sam Nunberg, </w:t>
      </w:r>
      <w:r w:rsidRPr="007864D3">
        <w:rPr>
          <w:rStyle w:val="StyleUnderline"/>
          <w:highlight w:val="green"/>
        </w:rPr>
        <w:t>a former Trump adviser, told Vanity Fair</w:t>
      </w:r>
      <w:r w:rsidRPr="00E90251">
        <w:rPr>
          <w:sz w:val="12"/>
        </w:rPr>
        <w:t xml:space="preserve">. Vanity Fair also noted that many </w:t>
      </w:r>
      <w:r w:rsidRPr="00E90251">
        <w:rPr>
          <w:rStyle w:val="StyleUnderline"/>
        </w:rPr>
        <w:t xml:space="preserve">West Wing advisers are </w:t>
      </w:r>
      <w:r w:rsidRPr="007864D3">
        <w:rPr>
          <w:rStyle w:val="StyleUnderline"/>
          <w:highlight w:val="green"/>
        </w:rPr>
        <w:t>starting to enter self-preservation mode</w:t>
      </w:r>
      <w:r w:rsidRPr="00E90251">
        <w:rPr>
          <w:sz w:val="12"/>
        </w:rPr>
        <w:t>.</w:t>
      </w:r>
      <w:r w:rsidRPr="00E90251">
        <w:rPr>
          <w:rStyle w:val="StyleUnderline"/>
        </w:rPr>
        <w:t xml:space="preserve"> </w:t>
      </w:r>
      <w:proofErr w:type="gramStart"/>
      <w:r w:rsidRPr="00E90251">
        <w:rPr>
          <w:sz w:val="12"/>
        </w:rPr>
        <w:t>This include</w:t>
      </w:r>
      <w:proofErr w:type="gramEnd"/>
      <w:r w:rsidRPr="00E90251">
        <w:rPr>
          <w:sz w:val="12"/>
        </w:rPr>
        <w:t xml:space="preserve"> Deputy National Security Adviser Dina Powell and National Economic Council Director Gary Cohn, who have made a point of leaving any room when the Russia scandal is raised. While Trump's lawyer, Ty Cobb, has argued that the president should cooperate with Mueller and work to improve his approval ratings, that attitude is not shared by Breitbart executive Steve Bannon and Republican political consultant Roger Stone. Bannon has urged Trump to hire an additional lawyer to dilute some of Cobb's influence and replace him with a more aggressive alternative, while Stone has urged Trump to appoint a special prosecutor to look into the controversial Uranium One deal allegedly involving Hillary Clinton. "You would immediately have to inform Mueller, Comey, and [Deputy Attorney General] Rod Rosenstein that they are under federal investigation. Trump can’t afford to fire Mueller politically. But this pushes him aside," Stone told Vanity Fair. Both Bannon and Stone agree on another point — that Jared Kushner has given Trump terrible political advice in terms of handling the Russia scandal. Trump was reported to have agreed with them, specifically blaming Kushner for the administration's mishandlings of the firings of former National Security Adviser Michael Flynn and former FBI Director James Comey. Bannon was also reported to have conducted a spitball analysis of which members of Trump's cabinet would support him if the 25th Amendment were invoked — which would allow a president to be removed from office due to lack of fitness. The former chief strategist has concluded that Trump could be forcibly removed from office if the amendment was invoked.</w:t>
      </w:r>
    </w:p>
    <w:p w:rsidR="00ED3619" w:rsidRPr="00E90251" w:rsidRDefault="00ED3619" w:rsidP="00ED3619">
      <w:pPr>
        <w:pStyle w:val="Heading4"/>
        <w:rPr>
          <w:rFonts w:cs="Arial"/>
        </w:rPr>
      </w:pPr>
      <w:r w:rsidRPr="00E90251">
        <w:rPr>
          <w:rFonts w:cs="Arial"/>
        </w:rPr>
        <w:t xml:space="preserve">Trump will divert by proliferating meaningless scandals – diversionary wars are tangible objects of criticism that totally run counter to his strategy. </w:t>
      </w:r>
    </w:p>
    <w:p w:rsidR="00ED3619" w:rsidRPr="00E90251" w:rsidRDefault="00ED3619" w:rsidP="00ED3619">
      <w:pPr>
        <w:rPr>
          <w:sz w:val="14"/>
        </w:rPr>
      </w:pPr>
      <w:r w:rsidRPr="00E90251">
        <w:rPr>
          <w:rStyle w:val="Style13ptBold"/>
        </w:rPr>
        <w:t>Bershidsky 17</w:t>
      </w:r>
      <w:r w:rsidRPr="00E90251">
        <w:rPr>
          <w:sz w:val="14"/>
        </w:rPr>
        <w:t xml:space="preserve"> (Leonid, Bloomberg View columnist. He was the founding editor of the Russian business daily Vedomosti and founded the opinion website Slon.ru. “Trump's Forever War of Diversion”, https://www.bloomberg.com/view/articles/2017-01-25/trump-s-forever-war-of-diversion)</w:t>
      </w:r>
    </w:p>
    <w:p w:rsidR="00ED3619" w:rsidRPr="00E90251" w:rsidRDefault="00ED3619" w:rsidP="00ED3619">
      <w:pPr>
        <w:rPr>
          <w:sz w:val="14"/>
        </w:rPr>
      </w:pPr>
      <w:r w:rsidRPr="00E90251">
        <w:rPr>
          <w:rStyle w:val="Emphasis"/>
        </w:rPr>
        <w:t>Trump doesn't need to start wars</w:t>
      </w:r>
      <w:r w:rsidRPr="00E90251">
        <w:rPr>
          <w:sz w:val="14"/>
        </w:rPr>
        <w:t xml:space="preserve">: </w:t>
      </w:r>
      <w:r w:rsidRPr="00E90251">
        <w:rPr>
          <w:rStyle w:val="StyleUnderline"/>
        </w:rPr>
        <w:t>He and his team know how emotional many Americans are about him</w:t>
      </w:r>
      <w:r w:rsidRPr="00E90251">
        <w:rPr>
          <w:sz w:val="14"/>
        </w:rPr>
        <w:t xml:space="preserve">. </w:t>
      </w:r>
      <w:r w:rsidRPr="00E90251">
        <w:rPr>
          <w:rStyle w:val="StyleUnderline"/>
        </w:rPr>
        <w:t>He can choose what he wants to be hated for</w:t>
      </w:r>
      <w:r w:rsidRPr="00E90251">
        <w:rPr>
          <w:sz w:val="14"/>
        </w:rPr>
        <w:t xml:space="preserve"> -- </w:t>
      </w:r>
      <w:r w:rsidRPr="00E90251">
        <w:rPr>
          <w:rStyle w:val="StyleUnderline"/>
        </w:rPr>
        <w:t xml:space="preserve">preferably for something </w:t>
      </w:r>
      <w:r w:rsidRPr="00E90251">
        <w:rPr>
          <w:rStyle w:val="Emphasis"/>
        </w:rPr>
        <w:t>silly and unrelated to his actual priorities</w:t>
      </w:r>
      <w:r w:rsidRPr="00E90251">
        <w:rPr>
          <w:sz w:val="14"/>
        </w:rPr>
        <w:t xml:space="preserve"> at the moment. </w:t>
      </w:r>
      <w:r w:rsidRPr="00E90251">
        <w:rPr>
          <w:rStyle w:val="StyleUnderline"/>
        </w:rPr>
        <w:t>He used this to his advantage during the campaign</w:t>
      </w:r>
      <w:r w:rsidRPr="00E90251">
        <w:rPr>
          <w:sz w:val="14"/>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t>
      </w:r>
      <w:r w:rsidRPr="00E90251">
        <w:rPr>
          <w:rStyle w:val="StyleUnderline"/>
        </w:rPr>
        <w:t>Well aware that some</w:t>
      </w:r>
      <w:r w:rsidRPr="00E90251">
        <w:rPr>
          <w:sz w:val="14"/>
        </w:rPr>
        <w:t xml:space="preserve"> of these </w:t>
      </w:r>
      <w:r w:rsidRPr="00E90251">
        <w:rPr>
          <w:rStyle w:val="StyleUnderline"/>
        </w:rPr>
        <w:t xml:space="preserve">important actions might cause indignation and targeted protest, Trump has tossed out another </w:t>
      </w:r>
      <w:r w:rsidRPr="00E90251">
        <w:rPr>
          <w:rStyle w:val="Emphasis"/>
        </w:rPr>
        <w:t>meaningless football</w:t>
      </w:r>
      <w:r w:rsidRPr="00E90251">
        <w:rPr>
          <w:rStyle w:val="StyleUnderline"/>
        </w:rPr>
        <w:t xml:space="preserve"> for the media</w:t>
      </w:r>
      <w:r w:rsidRPr="00E90251">
        <w:rPr>
          <w:sz w:val="14"/>
        </w:rPr>
        <w:t xml:space="preserve"> </w:t>
      </w:r>
      <w:r w:rsidRPr="00E90251">
        <w:rPr>
          <w:rStyle w:val="StyleUnderline"/>
        </w:rPr>
        <w:t>and the public to fixate on</w:t>
      </w:r>
      <w:r w:rsidRPr="00E90251">
        <w:rPr>
          <w:sz w:val="14"/>
        </w:rPr>
        <w:t xml:space="preserve">. "I will be asking for a major investigation into </w:t>
      </w:r>
      <w:r w:rsidRPr="00E90251">
        <w:rPr>
          <w:rStyle w:val="Emphasis"/>
        </w:rPr>
        <w:t>VOTER FRAUD</w:t>
      </w:r>
      <w:r w:rsidRPr="00E90251">
        <w:rPr>
          <w:sz w:val="14"/>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w:t>
      </w:r>
      <w:r w:rsidRPr="00E90251">
        <w:rPr>
          <w:rStyle w:val="StyleUnderline"/>
        </w:rPr>
        <w:t>Just as it was unimportant how many people attended the inauguration, it doesn't matter at all at this point whether undocumented immigrants actually voted</w:t>
      </w:r>
      <w:r w:rsidRPr="00E90251">
        <w:rPr>
          <w:sz w:val="14"/>
        </w:rPr>
        <w:t xml:space="preserve"> last November and whether any votes were cast for dead people. No one is challenging the results of the election. The wall and the Keystone Pipeline </w:t>
      </w:r>
      <w:proofErr w:type="gramStart"/>
      <w:r w:rsidRPr="00E90251">
        <w:rPr>
          <w:sz w:val="14"/>
        </w:rPr>
        <w:t>matter,</w:t>
      </w:r>
      <w:proofErr w:type="gramEnd"/>
      <w:r w:rsidRPr="00E90251">
        <w:rPr>
          <w:sz w:val="14"/>
        </w:rPr>
        <w:t xml:space="preserve">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Trump's and his team's communications look awkward, inept, gallingly primitive. It's time to wise up: </w:t>
      </w:r>
      <w:r w:rsidRPr="00E90251">
        <w:rPr>
          <w:rStyle w:val="StyleUnderline"/>
        </w:rPr>
        <w:t>These people know what they're doing. They want their political opponents to be confused</w:t>
      </w:r>
      <w:r w:rsidRPr="00E90251">
        <w:rPr>
          <w:sz w:val="14"/>
        </w:rPr>
        <w:t xml:space="preserve">, </w:t>
      </w:r>
      <w:r w:rsidRPr="00E90251">
        <w:rPr>
          <w:rStyle w:val="Emphasis"/>
        </w:rPr>
        <w:t>to flail at windmills</w:t>
      </w:r>
      <w:r w:rsidRPr="00E90251">
        <w:rPr>
          <w:sz w:val="14"/>
        </w:rPr>
        <w:t xml:space="preserve">, </w:t>
      </w:r>
      <w:r w:rsidRPr="00E90251">
        <w:rPr>
          <w:rStyle w:val="StyleUnderline"/>
        </w:rPr>
        <w:t xml:space="preserve">to expend emotions on </w:t>
      </w:r>
      <w:r w:rsidRPr="00E90251">
        <w:rPr>
          <w:rStyle w:val="Emphasis"/>
        </w:rPr>
        <w:t>meaningless scandals</w:t>
      </w:r>
      <w:r w:rsidRPr="00E90251">
        <w:rPr>
          <w:rStyle w:val="StyleUnderline"/>
        </w:rPr>
        <w:t xml:space="preserve"> to distract them from any targeted, coordinated action against specific threats</w:t>
      </w:r>
      <w:r w:rsidRPr="00E90251">
        <w:rPr>
          <w:sz w:val="14"/>
        </w:rPr>
        <w:t>. There are going to be many of these: Trump appears intent on keeping his promises. Calm concentration is needed to counteract dangerous policies.</w:t>
      </w:r>
    </w:p>
    <w:p w:rsidR="00ED3619" w:rsidRPr="00E90251" w:rsidRDefault="00ED3619" w:rsidP="00ED3619"/>
    <w:p w:rsidR="00ED3619" w:rsidRPr="00E90251" w:rsidRDefault="00ED3619" w:rsidP="00ED3619">
      <w:pPr>
        <w:pStyle w:val="Heading4"/>
        <w:rPr>
          <w:rFonts w:cs="Arial"/>
        </w:rPr>
      </w:pPr>
      <w:r w:rsidRPr="00E90251">
        <w:rPr>
          <w:rFonts w:cs="Arial"/>
        </w:rPr>
        <w:t>No diversionary war – only external crises generate the impetus for war.</w:t>
      </w:r>
    </w:p>
    <w:p w:rsidR="00ED3619" w:rsidRPr="00E90251" w:rsidRDefault="00ED3619" w:rsidP="00ED3619">
      <w:r w:rsidRPr="00E90251">
        <w:rPr>
          <w:rStyle w:val="Style13ptBold"/>
        </w:rPr>
        <w:t xml:space="preserve">Clarke-Wellsmore 7/21/17 </w:t>
      </w:r>
      <w:r w:rsidRPr="00E90251">
        <w:t>(Declan Clarke-Wellsmore, Australian National University, “Will Trump Start a War to Distract Away From The Russia Scandal?</w:t>
      </w:r>
      <w:proofErr w:type="gramStart"/>
      <w:r w:rsidRPr="00E90251">
        <w:t>”,</w:t>
      </w:r>
      <w:proofErr w:type="gramEnd"/>
      <w:r w:rsidRPr="00E90251">
        <w:t xml:space="preserve"> https://www.tremr.com/deccw/will-trump-start-a-war-to-distract-away-from-the-russia-scandal)</w:t>
      </w:r>
    </w:p>
    <w:p w:rsidR="00ED3619" w:rsidRPr="00E90251" w:rsidRDefault="00ED3619" w:rsidP="00ED3619">
      <w:pPr>
        <w:rPr>
          <w:sz w:val="14"/>
        </w:rPr>
      </w:pPr>
      <w:r w:rsidRPr="00E90251">
        <w:rPr>
          <w:sz w:val="14"/>
        </w:rPr>
        <w:t xml:space="preserve">Key proponents of the Diversionary War Theory have gone as far as to say World War One was an effort of European Statesmen to stave-off their domestic social and political problems. Some even suggest that German foreign policy after 1987 must be understood as a response to the internal threat of socialism and democracy. Others claim that political conflicts once initiated, were escalated to war largely for domestic considerations. Jack levy, in his Critique of Diversionary War Theory, argues that the Theory fails to distinguish the difference between two key processes: “(1) the externalization of internal conflict, in which internal conflicts having causal impact on external conflicts…” – the prediction of the Diversionary War Theory. “(2) </w:t>
      </w:r>
      <w:proofErr w:type="gramStart"/>
      <w:r w:rsidRPr="00E90251">
        <w:rPr>
          <w:sz w:val="14"/>
        </w:rPr>
        <w:t>the</w:t>
      </w:r>
      <w:proofErr w:type="gramEnd"/>
      <w:r w:rsidRPr="00E90251">
        <w:rPr>
          <w:sz w:val="14"/>
        </w:rPr>
        <w:t xml:space="preserve"> internalization of external conflict, in which independently generated external conflict has a causal impact on internal conflict.” In more simple terms, </w:t>
      </w:r>
      <w:r w:rsidRPr="00E90251">
        <w:rPr>
          <w:rStyle w:val="Emphasis"/>
        </w:rPr>
        <w:t>Diversionary War Theory cannot reconcile how war may cause domestic strife rather than vice-versa</w:t>
      </w:r>
      <w:r w:rsidRPr="00E90251">
        <w:rPr>
          <w:sz w:val="14"/>
        </w:rPr>
        <w:t xml:space="preserve">. </w:t>
      </w:r>
      <w:r w:rsidRPr="00E90251">
        <w:rPr>
          <w:rStyle w:val="StyleUnderline"/>
        </w:rPr>
        <w:t xml:space="preserve">This is best exemplified in the long championed purported as evidence in support of Diversionary War Theory: The Falkland Conflict. </w:t>
      </w:r>
      <w:r w:rsidRPr="00E90251">
        <w:rPr>
          <w:sz w:val="14"/>
        </w:rPr>
        <w:t xml:space="preserve">Prior to the war in April of 1982, Argentina and the UK negotiated over the Falklands for more than a decade and in 1982, the 150th anniversary of the British seizure of the Islands fast approached. Professor of Political Science David A. Welch argues that this created a powerful but artificial deadline in the psyche of the Argentine leaders. The military Junta of Leopoldo Galtieri, Admiral Jorge Anaya, and Brigadier Basilio Lami Dozo came to power in March 1976. A condition of Admiral Jorge Anaya’s support for Galtieri’s presidential bid was the seizure of the Falklands. Due to a high level of interpersonal cohesion within the Junta, the three key power brokers shared the sentiment for the reclamation of the Falklands. The artificial deadline along with political sentiment created a crisis for the Junta, arbitrarily limiting the available time for a diplomatic solution. The Junta further undermined a diplomatic solution as it perceived the recent ‘South Georgia Incident’ as British aggression. Galtieri later argued that the decision to invade the Falklands “has to be put in the larger context of Britain pushing Argentina up against a wall,” referring to the diplomatic conundrum of appeasement versus demonstrating resolve. Welch argues that as diplomacy was eroded and tensions rose, the Junta began to rationalise military action and concluded that a UK military response to an invasion was unlikely. They believed that: the international community would side with Argentina, the physical distance created considerable logistical obstacle, Margaret Thatcher was politically unwilling, and if Thatcher considered a military response they believed the United States would restrain her. The final key actor t0 influence the Junta’s decision to invade was Costa Mendez. Mendez cited the Suez and Rhodesian crises as historical precedents of the UK’s aversion to military intervention. Some scholars assert that the motivation to invade was indeed rational, citing the domestic situation in Argentina and arguing the case for the Diversionary Theory. Inability to Reconcile Internalization of External Conflict - the Framework: </w:t>
      </w:r>
      <w:r w:rsidRPr="00E90251">
        <w:rPr>
          <w:rStyle w:val="StyleUnderline"/>
        </w:rPr>
        <w:t>The external conflict</w:t>
      </w:r>
      <w:r w:rsidRPr="00E90251">
        <w:rPr>
          <w:sz w:val="14"/>
        </w:rPr>
        <w:t xml:space="preserve"> -Britain’s 1840 colonisation of the Falklands. The internationalisation of the external conflict - Leopoldo Galtieri, Admiral Jorge Anaya, and Brigadier Basilio shared a sentiment to retake the islands. Furthermore, given Galtieri’s sentiment about ‘being up against a wall’, a self-imposed deadline, and the chronology of diplomatic decay, the Diversionary War Theory has little explanatory power. The Junta’s original invasion plan further challenges Diversionary War theory. The plan for the Falklands was to carry out a bloodless occupation and then place the islands under international control until and an agreement could be made with the UK. After the invasion was carried out, news of the occupation broke causing public celebration in support of Galtieri. However, this also caused Galtieri to deviate from the plan and refuse to withdraw, as the occupation had turned Galtieri’s critics into his supporters. The self-imposed deadline was an attempt to avoid the shame of 150 years of British occupation, and the public celebrations of the initial invasion reaffirmed this. The causal mechanism for Galtieri to hold onto the Islands – a move that led to war – was not domestic political disillusionment with the </w:t>
      </w:r>
      <w:proofErr w:type="gramStart"/>
      <w:r w:rsidRPr="00E90251">
        <w:rPr>
          <w:sz w:val="14"/>
        </w:rPr>
        <w:t>Junta,</w:t>
      </w:r>
      <w:proofErr w:type="gramEnd"/>
      <w:r w:rsidRPr="00E90251">
        <w:rPr>
          <w:sz w:val="14"/>
        </w:rPr>
        <w:t xml:space="preserve"> it was satisfaction and support for the Junta. The British reason for joining the war is a topic for another </w:t>
      </w:r>
      <w:proofErr w:type="gramStart"/>
      <w:r w:rsidRPr="00E90251">
        <w:rPr>
          <w:sz w:val="14"/>
        </w:rPr>
        <w:t>article,</w:t>
      </w:r>
      <w:proofErr w:type="gramEnd"/>
      <w:r w:rsidRPr="00E90251">
        <w:rPr>
          <w:sz w:val="14"/>
        </w:rPr>
        <w:t xml:space="preserve"> suffice to say there is significant evidence to demonstrate that Britain did not engage in a diversionary war either. </w:t>
      </w:r>
      <w:proofErr w:type="gramStart"/>
      <w:r w:rsidRPr="00E90251">
        <w:rPr>
          <w:sz w:val="14"/>
        </w:rPr>
        <w:t>A Trump War?</w:t>
      </w:r>
      <w:proofErr w:type="gramEnd"/>
      <w:r w:rsidRPr="00E90251">
        <w:rPr>
          <w:sz w:val="14"/>
        </w:rPr>
        <w:t xml:space="preserve"> </w:t>
      </w:r>
      <w:r w:rsidRPr="00E90251">
        <w:rPr>
          <w:rStyle w:val="Emphasis"/>
        </w:rPr>
        <w:t>The Diversionary War Theory is flawed and in a contemporary setting it has little utility</w:t>
      </w:r>
      <w:r w:rsidRPr="00E90251">
        <w:rPr>
          <w:sz w:val="14"/>
        </w:rPr>
        <w:t xml:space="preserve">. </w:t>
      </w:r>
      <w:r w:rsidRPr="00E90251">
        <w:rPr>
          <w:rStyle w:val="StyleUnderline"/>
        </w:rPr>
        <w:t>The theory seldom withstands nuanced case study analysis</w:t>
      </w:r>
      <w:r w:rsidRPr="00E90251">
        <w:rPr>
          <w:sz w:val="14"/>
        </w:rPr>
        <w:t xml:space="preserve">. </w:t>
      </w:r>
      <w:r w:rsidRPr="00E90251">
        <w:rPr>
          <w:rStyle w:val="StyleUnderline"/>
        </w:rPr>
        <w:t xml:space="preserve">While a war may achieve diversionary goals, </w:t>
      </w:r>
      <w:r w:rsidRPr="00E90251">
        <w:rPr>
          <w:rStyle w:val="Emphasis"/>
        </w:rPr>
        <w:t xml:space="preserve">these goals are a symptom or a secondary consideration, not the cause of a war. </w:t>
      </w:r>
      <w:r w:rsidRPr="00E90251">
        <w:rPr>
          <w:rStyle w:val="StyleUnderline"/>
        </w:rPr>
        <w:t xml:space="preserve">In predicting whether a leader will take a country to war, </w:t>
      </w:r>
      <w:r w:rsidRPr="00E90251">
        <w:rPr>
          <w:rStyle w:val="Emphasis"/>
        </w:rPr>
        <w:t>the primary consideration is external influences</w:t>
      </w:r>
      <w:r w:rsidRPr="00E90251">
        <w:rPr>
          <w:rStyle w:val="StyleUnderline"/>
        </w:rPr>
        <w:t xml:space="preserve">. </w:t>
      </w:r>
      <w:r w:rsidRPr="00E90251">
        <w:rPr>
          <w:rStyle w:val="Emphasis"/>
        </w:rPr>
        <w:t>Internal domestic politics may be a secondary consideration</w:t>
      </w:r>
      <w:r w:rsidRPr="00E90251">
        <w:rPr>
          <w:sz w:val="14"/>
        </w:rPr>
        <w:t xml:space="preserve"> or an </w:t>
      </w:r>
      <w:r w:rsidRPr="00E90251">
        <w:rPr>
          <w:rStyle w:val="StyleUnderline"/>
        </w:rPr>
        <w:t xml:space="preserve">after though but </w:t>
      </w:r>
      <w:r w:rsidRPr="00E90251">
        <w:rPr>
          <w:rStyle w:val="Emphasis"/>
        </w:rPr>
        <w:t xml:space="preserve">are not the causal mechanism for war. </w:t>
      </w:r>
      <w:r w:rsidRPr="00E90251">
        <w:rPr>
          <w:rStyle w:val="StyleUnderline"/>
        </w:rPr>
        <w:t>Trump may start a war</w:t>
      </w:r>
      <w:r w:rsidRPr="00E90251">
        <w:rPr>
          <w:sz w:val="14"/>
        </w:rPr>
        <w:t xml:space="preserve">…. </w:t>
      </w:r>
      <w:r w:rsidRPr="00E90251">
        <w:rPr>
          <w:rStyle w:val="Emphasis"/>
        </w:rPr>
        <w:t>However, Trump will not start a diversionary war because contemporary wars are not caused by a will to divert public attention away from domestic issues</w:t>
      </w:r>
      <w:r w:rsidRPr="00E90251">
        <w:rPr>
          <w:sz w:val="14"/>
        </w:rPr>
        <w:t xml:space="preserve">. </w:t>
      </w:r>
    </w:p>
    <w:p w:rsidR="00ED3619" w:rsidRPr="00E90251" w:rsidRDefault="00ED3619" w:rsidP="00ED3619"/>
    <w:p w:rsidR="00ED3619" w:rsidRPr="00E90251" w:rsidRDefault="00ED3619" w:rsidP="00ED3619">
      <w:pPr>
        <w:pStyle w:val="Heading4"/>
        <w:rPr>
          <w:rFonts w:cs="Arial"/>
        </w:rPr>
      </w:pPr>
      <w:r w:rsidRPr="00E90251">
        <w:rPr>
          <w:rFonts w:cs="Arial"/>
        </w:rPr>
        <w:t xml:space="preserve">Diversionary war would be a targeted humanitarian intervention against some pushover country – no impact to that </w:t>
      </w:r>
    </w:p>
    <w:p w:rsidR="00ED3619" w:rsidRPr="00E90251" w:rsidRDefault="00ED3619" w:rsidP="00ED3619">
      <w:pPr>
        <w:rPr>
          <w:sz w:val="14"/>
        </w:rPr>
      </w:pPr>
      <w:r w:rsidRPr="00E90251">
        <w:rPr>
          <w:rStyle w:val="Style13ptBold"/>
        </w:rPr>
        <w:t>Kinney 17</w:t>
      </w:r>
      <w:r w:rsidRPr="00E90251">
        <w:rPr>
          <w:sz w:val="14"/>
        </w:rPr>
        <w:t xml:space="preserve"> (7/27, Brandon, intern at FPRI, is a graduate student at Villanova University completing his Masters in history, “In Search of a Trump Doctrine”, https://www.fpri.org/article/2017/07/search-trump-doctrine/)</w:t>
      </w:r>
    </w:p>
    <w:p w:rsidR="00ED3619" w:rsidRPr="00E90251" w:rsidRDefault="00ED3619" w:rsidP="00ED3619">
      <w:pPr>
        <w:rPr>
          <w:sz w:val="14"/>
        </w:rPr>
      </w:pPr>
      <w:r w:rsidRPr="00E90251">
        <w:rPr>
          <w:rStyle w:val="StyleUnderline"/>
        </w:rPr>
        <w:t>There may also be a fear of the president entering into a diversionary war</w:t>
      </w:r>
      <w:r w:rsidRPr="00E90251">
        <w:rPr>
          <w:sz w:val="14"/>
        </w:rPr>
        <w:t xml:space="preserve"> – a war for the purpose of </w:t>
      </w:r>
      <w:r w:rsidRPr="00E90251">
        <w:rPr>
          <w:rStyle w:val="StyleUnderline"/>
        </w:rPr>
        <w:t>distracting the public</w:t>
      </w:r>
      <w:r w:rsidRPr="00E90251">
        <w:rPr>
          <w:sz w:val="14"/>
        </w:rPr>
        <w:t xml:space="preserve">, whether to combat his low approval ratings, dominate the news cycle, or challenge any investigation he perceives as threatening to his presidency. Without a clear doctrine to adhere to, </w:t>
      </w:r>
      <w:r w:rsidRPr="00E90251">
        <w:rPr>
          <w:rStyle w:val="StyleUnderline"/>
        </w:rPr>
        <w:t>the president has some flexibility in entering into such a war</w:t>
      </w:r>
      <w:r w:rsidRPr="00E90251">
        <w:rPr>
          <w:sz w:val="14"/>
        </w:rPr>
        <w:t xml:space="preserve"> not unlike President Clinton’s strikes in Afghanistan in 1998 while under the cloud of an investigation. </w:t>
      </w:r>
      <w:r w:rsidRPr="00E90251">
        <w:rPr>
          <w:rStyle w:val="Emphasis"/>
        </w:rPr>
        <w:t>By definition</w:t>
      </w:r>
      <w:r w:rsidRPr="00E90251">
        <w:rPr>
          <w:sz w:val="14"/>
        </w:rPr>
        <w:t xml:space="preserve">, </w:t>
      </w:r>
      <w:r w:rsidRPr="00E90251">
        <w:rPr>
          <w:rStyle w:val="StyleUnderline"/>
        </w:rPr>
        <w:t xml:space="preserve">a diversionary war would require a </w:t>
      </w:r>
      <w:r w:rsidRPr="00E90251">
        <w:rPr>
          <w:rStyle w:val="Emphasis"/>
        </w:rPr>
        <w:t>highly symbolic target</w:t>
      </w:r>
      <w:r w:rsidRPr="00E90251">
        <w:rPr>
          <w:sz w:val="14"/>
        </w:rPr>
        <w:t xml:space="preserve"> </w:t>
      </w:r>
      <w:r w:rsidRPr="00E90251">
        <w:rPr>
          <w:rStyle w:val="Emphasis"/>
        </w:rPr>
        <w:t>unlikely to put up much of a fight</w:t>
      </w:r>
      <w:r w:rsidRPr="00E90251">
        <w:rPr>
          <w:sz w:val="14"/>
        </w:rPr>
        <w:t xml:space="preserve">. </w:t>
      </w:r>
      <w:r w:rsidRPr="00E90251">
        <w:rPr>
          <w:rStyle w:val="StyleUnderline"/>
        </w:rPr>
        <w:t xml:space="preserve">Doing so would provide action at a </w:t>
      </w:r>
      <w:r w:rsidRPr="00E90251">
        <w:rPr>
          <w:rStyle w:val="Emphasis"/>
        </w:rPr>
        <w:t>low risk</w:t>
      </w:r>
      <w:r w:rsidRPr="00E90251">
        <w:rPr>
          <w:sz w:val="14"/>
        </w:rPr>
        <w:t xml:space="preserve">, </w:t>
      </w:r>
      <w:r w:rsidRPr="00E90251">
        <w:rPr>
          <w:rStyle w:val="StyleUnderline"/>
        </w:rPr>
        <w:t xml:space="preserve">perhaps to serve some merit such as a </w:t>
      </w:r>
      <w:r w:rsidRPr="00E90251">
        <w:rPr>
          <w:rStyle w:val="Emphasis"/>
        </w:rPr>
        <w:t>humanitarian cause</w:t>
      </w:r>
      <w:r w:rsidRPr="00E90251">
        <w:rPr>
          <w:sz w:val="14"/>
        </w:rPr>
        <w:t>. The hope for presidents who launch such a war would be to unify the American home front and galvanize the public behind him. It would be a huge gamble, however, and if the president were desperate enough to consider a diversionary war, it would axiomatically mean he had little domestic support.</w:t>
      </w:r>
    </w:p>
    <w:p w:rsidR="00ED3619" w:rsidRPr="00E90251" w:rsidRDefault="00ED3619" w:rsidP="00ED3619"/>
    <w:p w:rsidR="00ED3619" w:rsidRPr="00E90251" w:rsidRDefault="005A2D8E" w:rsidP="00ED3619">
      <w:pPr>
        <w:pStyle w:val="Heading3"/>
        <w:rPr>
          <w:rFonts w:cs="Arial"/>
        </w:rPr>
      </w:pPr>
      <w:r>
        <w:t>2NC---Impeach---</w:t>
      </w:r>
      <w:r>
        <w:rPr>
          <w:rFonts w:cs="Arial"/>
        </w:rPr>
        <w:t>Noko</w:t>
      </w:r>
    </w:p>
    <w:p w:rsidR="00ED3619" w:rsidRPr="00E90251" w:rsidRDefault="00ED3619" w:rsidP="00ED3619">
      <w:pPr>
        <w:keepNext/>
        <w:keepLines/>
        <w:spacing w:before="40" w:after="0" w:line="240" w:lineRule="auto"/>
        <w:outlineLvl w:val="3"/>
        <w:rPr>
          <w:rFonts w:eastAsiaTheme="majorEastAsia"/>
          <w:b/>
          <w:iCs/>
          <w:sz w:val="28"/>
        </w:rPr>
      </w:pPr>
      <w:r w:rsidRPr="00E90251">
        <w:rPr>
          <w:rFonts w:eastAsiaTheme="majorEastAsia"/>
          <w:b/>
          <w:iCs/>
          <w:sz w:val="28"/>
        </w:rPr>
        <w:t>Trump makes noko war inev---impeachment is the only way to solve</w:t>
      </w:r>
    </w:p>
    <w:p w:rsidR="00ED3619" w:rsidRPr="00E90251" w:rsidRDefault="00ED3619" w:rsidP="00ED3619">
      <w:r w:rsidRPr="00E90251">
        <w:t xml:space="preserve">Andy </w:t>
      </w:r>
      <w:r w:rsidRPr="00E90251">
        <w:rPr>
          <w:b/>
          <w:bCs/>
          <w:sz w:val="28"/>
        </w:rPr>
        <w:t>Schmookler</w:t>
      </w:r>
      <w:r w:rsidRPr="00E90251">
        <w:t>, 3/26/</w:t>
      </w:r>
      <w:r w:rsidRPr="00E90251">
        <w:rPr>
          <w:b/>
          <w:bCs/>
          <w:sz w:val="28"/>
        </w:rPr>
        <w:t>2017</w:t>
      </w:r>
      <w:r w:rsidRPr="00E90251">
        <w:t>. Award-winning American author, public speaker, social commentator, and radio talk show host. “Impeachment Delayed is America Imperiled,” Blue Virginia. http://bluevirginia.us/2017/03/impeachment-delayed-america-imperiled</w:t>
      </w:r>
    </w:p>
    <w:p w:rsidR="00ED3619" w:rsidRPr="00E90251" w:rsidRDefault="00ED3619" w:rsidP="00ED3619">
      <w:pPr>
        <w:rPr>
          <w:u w:val="single"/>
        </w:rPr>
      </w:pPr>
      <w:r w:rsidRPr="00E90251">
        <w:rPr>
          <w:u w:val="single"/>
        </w:rPr>
        <w:t xml:space="preserve">It looks to me increasingly likely that the </w:t>
      </w:r>
      <w:r w:rsidRPr="007864D3">
        <w:rPr>
          <w:highlight w:val="green"/>
          <w:u w:val="single"/>
        </w:rPr>
        <w:t>Trump</w:t>
      </w:r>
      <w:r w:rsidRPr="00E90251">
        <w:rPr>
          <w:u w:val="single"/>
        </w:rPr>
        <w:t xml:space="preserve"> presidency </w:t>
      </w:r>
      <w:r w:rsidRPr="007864D3">
        <w:rPr>
          <w:highlight w:val="green"/>
          <w:u w:val="single"/>
        </w:rPr>
        <w:t>will end with</w:t>
      </w:r>
      <w:r w:rsidRPr="00E90251">
        <w:rPr>
          <w:u w:val="single"/>
        </w:rPr>
        <w:t xml:space="preserve"> his removal from office through </w:t>
      </w:r>
      <w:r w:rsidRPr="007864D3">
        <w:rPr>
          <w:highlight w:val="green"/>
          <w:u w:val="single"/>
        </w:rPr>
        <w:t>impeachment</w:t>
      </w:r>
      <w:r w:rsidRPr="00E90251">
        <w:t xml:space="preserve"> (despite the effort of the Republicans to protect him.) The question is, when? The other day, on The Last Word with Lawrence O’Donnell, the discussion of the Trump-Russia connection arrived at the point that the FBI investigation must of course take precedence over the investigations by Congress. That’s because congressional hearings and investigations could interfere with the ability of the FBI to build its cases and then to prosecute those who have committed criminal acts. Then it was said that the completion of the FBI investigation would likely take another year or two. But this is no time to let the mills of justice grind slowly. </w:t>
      </w:r>
      <w:r w:rsidRPr="00E90251">
        <w:rPr>
          <w:u w:val="single"/>
        </w:rPr>
        <w:t xml:space="preserve">The passage of </w:t>
      </w:r>
      <w:r w:rsidRPr="007864D3">
        <w:rPr>
          <w:highlight w:val="green"/>
          <w:u w:val="single"/>
        </w:rPr>
        <w:t>time compounds the danger</w:t>
      </w:r>
      <w:r w:rsidRPr="00E90251">
        <w:rPr>
          <w:u w:val="single"/>
        </w:rPr>
        <w:t xml:space="preserve"> that</w:t>
      </w:r>
      <w:r w:rsidRPr="00E90251">
        <w:t xml:space="preserve"> the </w:t>
      </w:r>
      <w:r w:rsidRPr="00E90251">
        <w:rPr>
          <w:u w:val="single"/>
        </w:rPr>
        <w:t>Trump</w:t>
      </w:r>
      <w:r w:rsidRPr="00E90251">
        <w:t xml:space="preserve"> presidency </w:t>
      </w:r>
      <w:r w:rsidRPr="00E90251">
        <w:rPr>
          <w:u w:val="single"/>
        </w:rPr>
        <w:t>is posing to the nation.</w:t>
      </w:r>
      <w:r w:rsidRPr="00E90251">
        <w:t xml:space="preserve"> </w:t>
      </w:r>
      <w:r w:rsidRPr="00E90251">
        <w:rPr>
          <w:u w:val="single"/>
        </w:rPr>
        <w:t xml:space="preserve">The paramount danger here is the threat of war. </w:t>
      </w:r>
      <w:r w:rsidRPr="007864D3">
        <w:rPr>
          <w:highlight w:val="green"/>
          <w:u w:val="single"/>
        </w:rPr>
        <w:t>Threatening clouds hang over the world</w:t>
      </w:r>
      <w:r w:rsidRPr="00E90251">
        <w:t xml:space="preserve"> at present, and </w:t>
      </w:r>
      <w:r w:rsidRPr="007864D3">
        <w:rPr>
          <w:highlight w:val="green"/>
          <w:u w:val="single"/>
        </w:rPr>
        <w:t>the U</w:t>
      </w:r>
      <w:r w:rsidRPr="00E90251">
        <w:rPr>
          <w:u w:val="single"/>
        </w:rPr>
        <w:t xml:space="preserve">nited </w:t>
      </w:r>
      <w:r w:rsidRPr="007864D3">
        <w:rPr>
          <w:highlight w:val="green"/>
          <w:u w:val="single"/>
        </w:rPr>
        <w:t>S</w:t>
      </w:r>
      <w:r w:rsidRPr="00E90251">
        <w:rPr>
          <w:u w:val="single"/>
        </w:rPr>
        <w:t xml:space="preserve">tates </w:t>
      </w:r>
      <w:r w:rsidRPr="007864D3">
        <w:rPr>
          <w:highlight w:val="green"/>
          <w:u w:val="single"/>
        </w:rPr>
        <w:t>can ill afford to have</w:t>
      </w:r>
      <w:r w:rsidRPr="00E90251">
        <w:rPr>
          <w:u w:val="single"/>
        </w:rPr>
        <w:t xml:space="preserve"> Donald </w:t>
      </w:r>
      <w:r w:rsidRPr="007864D3">
        <w:rPr>
          <w:highlight w:val="green"/>
          <w:u w:val="single"/>
        </w:rPr>
        <w:t>Trump’s hand on the helm</w:t>
      </w:r>
      <w:r w:rsidRPr="00E90251">
        <w:rPr>
          <w:u w:val="single"/>
        </w:rPr>
        <w:t xml:space="preserve">. </w:t>
      </w:r>
      <w:r w:rsidRPr="00E90251">
        <w:t xml:space="preserve">It is hardly Trump’s fault that the problem with North Korea is gradually coming to a head: American presidents since the 1990s have been attempting to prevent North Korean weapons from posing a nuclear threat to our Asian allies and to the United States. The agreements reached have not worked. The hope that the regime would collapse have not been fulfilled. And over the years, </w:t>
      </w:r>
      <w:r w:rsidRPr="00E90251">
        <w:rPr>
          <w:u w:val="single"/>
        </w:rPr>
        <w:t xml:space="preserve">the </w:t>
      </w:r>
      <w:r w:rsidRPr="007864D3">
        <w:rPr>
          <w:highlight w:val="green"/>
          <w:u w:val="single"/>
        </w:rPr>
        <w:t>North Korean</w:t>
      </w:r>
      <w:r w:rsidRPr="00E90251">
        <w:rPr>
          <w:u w:val="single"/>
        </w:rPr>
        <w:t xml:space="preserve"> stock of </w:t>
      </w:r>
      <w:r w:rsidRPr="007864D3">
        <w:rPr>
          <w:highlight w:val="green"/>
          <w:u w:val="single"/>
        </w:rPr>
        <w:t>nuclear bombs</w:t>
      </w:r>
      <w:r w:rsidRPr="00E90251">
        <w:rPr>
          <w:u w:val="single"/>
        </w:rPr>
        <w:t xml:space="preserve"> has </w:t>
      </w:r>
      <w:r w:rsidRPr="007864D3">
        <w:rPr>
          <w:highlight w:val="green"/>
          <w:u w:val="single"/>
        </w:rPr>
        <w:t>increased</w:t>
      </w:r>
      <w:r w:rsidRPr="00E90251">
        <w:rPr>
          <w:u w:val="single"/>
        </w:rPr>
        <w:t>, and</w:t>
      </w:r>
      <w:r w:rsidRPr="00E90251">
        <w:t xml:space="preserve"> it </w:t>
      </w:r>
      <w:r w:rsidRPr="00E90251">
        <w:rPr>
          <w:u w:val="single"/>
        </w:rPr>
        <w:t>has made great progress toward</w:t>
      </w:r>
      <w:r w:rsidRPr="00E90251">
        <w:t xml:space="preserve"> acquiring the means of delivering </w:t>
      </w:r>
      <w:r w:rsidRPr="00E90251">
        <w:rPr>
          <w:u w:val="single"/>
        </w:rPr>
        <w:t>atomic weapons</w:t>
      </w:r>
      <w:r w:rsidRPr="00E90251">
        <w:t xml:space="preserve"> to ever more distant targets. Soon, </w:t>
      </w:r>
      <w:r w:rsidRPr="007864D3">
        <w:rPr>
          <w:highlight w:val="green"/>
          <w:u w:val="single"/>
        </w:rPr>
        <w:t>the</w:t>
      </w:r>
      <w:r w:rsidRPr="00E90251">
        <w:rPr>
          <w:u w:val="single"/>
        </w:rPr>
        <w:t xml:space="preserve"> American </w:t>
      </w:r>
      <w:r w:rsidRPr="007864D3">
        <w:rPr>
          <w:highlight w:val="green"/>
          <w:u w:val="single"/>
        </w:rPr>
        <w:t>mainland</w:t>
      </w:r>
      <w:r w:rsidRPr="00E90251">
        <w:rPr>
          <w:u w:val="single"/>
        </w:rPr>
        <w:t xml:space="preserve"> itself may be </w:t>
      </w:r>
      <w:r w:rsidRPr="007864D3">
        <w:rPr>
          <w:highlight w:val="green"/>
          <w:u w:val="single"/>
        </w:rPr>
        <w:t>vulnerable to nuclear attack</w:t>
      </w:r>
      <w:r w:rsidRPr="00E90251">
        <w:rPr>
          <w:u w:val="single"/>
        </w:rPr>
        <w:t xml:space="preserve"> from a rogue regime and its psychologically unstable leader.</w:t>
      </w:r>
      <w:r w:rsidRPr="00E90251">
        <w:t xml:space="preserve"> </w:t>
      </w:r>
      <w:r w:rsidRPr="00E90251">
        <w:rPr>
          <w:u w:val="single"/>
        </w:rPr>
        <w:t>The question of how to deal with North Korea,</w:t>
      </w:r>
      <w:r w:rsidRPr="00E90251">
        <w:t xml:space="preserve"> and with the Chinese government that props up Kim’s evil regime, </w:t>
      </w:r>
      <w:r w:rsidRPr="00E90251">
        <w:rPr>
          <w:u w:val="single"/>
        </w:rPr>
        <w:t>poses a challenge as difficult as anything American diplomacy – and the American military — have faced in a very long time</w:t>
      </w:r>
      <w:r w:rsidRPr="00E90251">
        <w:t xml:space="preserve">. Literally </w:t>
      </w:r>
      <w:r w:rsidRPr="007864D3">
        <w:rPr>
          <w:b/>
          <w:iCs/>
          <w:highlight w:val="green"/>
          <w:u w:val="single"/>
        </w:rPr>
        <w:t>millions of lives are at stake</w:t>
      </w:r>
      <w:r w:rsidRPr="00E90251">
        <w:t xml:space="preserve">. And if there were easy answers, Clinton or Bush or Obama would have come up with them. In such a delicate situation, </w:t>
      </w:r>
      <w:r w:rsidRPr="00E90251">
        <w:rPr>
          <w:u w:val="single"/>
        </w:rPr>
        <w:t>we cannot afford to have a man with such an attenuated connection with reality, animated by</w:t>
      </w:r>
      <w:r w:rsidRPr="00E90251">
        <w:t xml:space="preserve"> such primitive passions of </w:t>
      </w:r>
      <w:r w:rsidRPr="00E90251">
        <w:rPr>
          <w:u w:val="single"/>
        </w:rPr>
        <w:t>dominance and vengeance,</w:t>
      </w:r>
      <w:r w:rsidRPr="00E90251">
        <w:t xml:space="preserve"> as our commander in chief. </w:t>
      </w:r>
      <w:r w:rsidRPr="007864D3">
        <w:rPr>
          <w:highlight w:val="green"/>
          <w:u w:val="single"/>
        </w:rPr>
        <w:t>A</w:t>
      </w:r>
      <w:r w:rsidRPr="00E90251">
        <w:rPr>
          <w:u w:val="single"/>
        </w:rPr>
        <w:t xml:space="preserve">nother </w:t>
      </w:r>
      <w:r w:rsidRPr="007864D3">
        <w:rPr>
          <w:highlight w:val="green"/>
          <w:u w:val="single"/>
        </w:rPr>
        <w:t>potential flashpoint concerns the S</w:t>
      </w:r>
      <w:r w:rsidRPr="00E90251">
        <w:t xml:space="preserve">outh </w:t>
      </w:r>
      <w:r w:rsidRPr="007864D3">
        <w:rPr>
          <w:highlight w:val="green"/>
          <w:u w:val="single"/>
        </w:rPr>
        <w:t>C</w:t>
      </w:r>
      <w:r w:rsidRPr="00E90251">
        <w:t xml:space="preserve">hina </w:t>
      </w:r>
      <w:r w:rsidRPr="007864D3">
        <w:rPr>
          <w:highlight w:val="green"/>
          <w:u w:val="single"/>
        </w:rPr>
        <w:t>S</w:t>
      </w:r>
      <w:r w:rsidRPr="00E90251">
        <w:t xml:space="preserve">ea. Here, too, Trump is not responsible for the problem: </w:t>
      </w:r>
      <w:r w:rsidRPr="00E90251">
        <w:rPr>
          <w:u w:val="single"/>
        </w:rPr>
        <w:t>China</w:t>
      </w:r>
      <w:r w:rsidRPr="00E90251">
        <w:t xml:space="preserve">, with its rising power, </w:t>
      </w:r>
      <w:r w:rsidRPr="00E90251">
        <w:rPr>
          <w:u w:val="single"/>
        </w:rPr>
        <w:t>has been asserting sovereignty over waters to which other nations have legitimate claims, and the Chinese have brushed away the finding by an international tribunal</w:t>
      </w:r>
      <w:r w:rsidRPr="00E90251">
        <w:t xml:space="preserve"> in </w:t>
      </w:r>
      <w:proofErr w:type="gramStart"/>
      <w:r w:rsidRPr="00E90251">
        <w:t>the</w:t>
      </w:r>
      <w:proofErr w:type="gramEnd"/>
      <w:r w:rsidRPr="00E90251">
        <w:t xml:space="preserve"> Hague rejecting China’s claims. History has shown that </w:t>
      </w:r>
      <w:r w:rsidRPr="007864D3">
        <w:rPr>
          <w:highlight w:val="green"/>
          <w:u w:val="single"/>
        </w:rPr>
        <w:t>the most dangerous threats to world peace</w:t>
      </w:r>
      <w:r w:rsidRPr="00E90251">
        <w:rPr>
          <w:u w:val="single"/>
        </w:rPr>
        <w:t xml:space="preserve"> emerge out of the </w:t>
      </w:r>
      <w:r w:rsidRPr="007864D3">
        <w:rPr>
          <w:highlight w:val="green"/>
          <w:u w:val="single"/>
        </w:rPr>
        <w:t>confrontation between</w:t>
      </w:r>
      <w:r w:rsidRPr="00E90251">
        <w:rPr>
          <w:u w:val="single"/>
        </w:rPr>
        <w:t xml:space="preserve"> an established hegemon (like </w:t>
      </w:r>
      <w:r w:rsidRPr="007864D3">
        <w:rPr>
          <w:highlight w:val="green"/>
          <w:u w:val="single"/>
        </w:rPr>
        <w:t>the U</w:t>
      </w:r>
      <w:r w:rsidRPr="00E90251">
        <w:t xml:space="preserve">nited </w:t>
      </w:r>
      <w:r w:rsidRPr="007864D3">
        <w:rPr>
          <w:highlight w:val="green"/>
          <w:u w:val="single"/>
        </w:rPr>
        <w:t>S</w:t>
      </w:r>
      <w:r w:rsidRPr="00E90251">
        <w:t xml:space="preserve">tates) </w:t>
      </w:r>
      <w:r w:rsidRPr="007864D3">
        <w:rPr>
          <w:highlight w:val="green"/>
          <w:u w:val="single"/>
        </w:rPr>
        <w:t>and</w:t>
      </w:r>
      <w:r w:rsidRPr="00E90251">
        <w:rPr>
          <w:u w:val="single"/>
        </w:rPr>
        <w:t xml:space="preserve"> an ascendant power (like </w:t>
      </w:r>
      <w:r w:rsidRPr="007864D3">
        <w:rPr>
          <w:highlight w:val="green"/>
          <w:u w:val="single"/>
        </w:rPr>
        <w:t>China</w:t>
      </w:r>
      <w:r w:rsidRPr="00E90251">
        <w:rPr>
          <w:u w:val="single"/>
        </w:rPr>
        <w:t xml:space="preserve">). </w:t>
      </w:r>
      <w:r w:rsidRPr="007864D3">
        <w:rPr>
          <w:highlight w:val="green"/>
          <w:u w:val="single"/>
        </w:rPr>
        <w:t>How to navigate</w:t>
      </w:r>
      <w:r w:rsidRPr="00E90251">
        <w:t xml:space="preserve"> toward </w:t>
      </w:r>
      <w:r w:rsidRPr="00E90251">
        <w:rPr>
          <w:u w:val="single"/>
        </w:rPr>
        <w:t xml:space="preserve">a </w:t>
      </w:r>
      <w:r w:rsidRPr="007864D3">
        <w:rPr>
          <w:highlight w:val="green"/>
          <w:u w:val="single"/>
        </w:rPr>
        <w:t>rebalancing</w:t>
      </w:r>
      <w:r w:rsidRPr="00E90251">
        <w:rPr>
          <w:u w:val="single"/>
        </w:rPr>
        <w:t xml:space="preserve"> of the international order that accommodates new realities in relative power </w:t>
      </w:r>
      <w:r w:rsidRPr="007864D3">
        <w:rPr>
          <w:highlight w:val="green"/>
          <w:u w:val="single"/>
        </w:rPr>
        <w:t>is a</w:t>
      </w:r>
      <w:r w:rsidRPr="00E90251">
        <w:rPr>
          <w:u w:val="single"/>
        </w:rPr>
        <w:t xml:space="preserve">nother </w:t>
      </w:r>
      <w:r w:rsidRPr="007864D3">
        <w:rPr>
          <w:highlight w:val="green"/>
          <w:u w:val="single"/>
        </w:rPr>
        <w:t>major challenge</w:t>
      </w:r>
      <w:r w:rsidRPr="00E90251">
        <w:rPr>
          <w:u w:val="single"/>
        </w:rPr>
        <w:t xml:space="preserve"> for diplomacy</w:t>
      </w:r>
      <w:r w:rsidRPr="00E90251">
        <w:t xml:space="preserve">—one </w:t>
      </w:r>
      <w:r w:rsidRPr="00E90251">
        <w:rPr>
          <w:u w:val="single"/>
        </w:rPr>
        <w:t>that the world disastrously failed in 1914 and</w:t>
      </w:r>
      <w:r w:rsidRPr="00E90251">
        <w:t xml:space="preserve"> again in </w:t>
      </w:r>
      <w:r w:rsidRPr="00E90251">
        <w:rPr>
          <w:u w:val="single"/>
        </w:rPr>
        <w:t>1939</w:t>
      </w:r>
      <w:r w:rsidRPr="00E90251">
        <w:t xml:space="preserve">. Donald </w:t>
      </w:r>
      <w:r w:rsidRPr="007864D3">
        <w:rPr>
          <w:highlight w:val="green"/>
          <w:u w:val="single"/>
        </w:rPr>
        <w:t>Trump is hardly the</w:t>
      </w:r>
      <w:r w:rsidRPr="00E90251">
        <w:t xml:space="preserve"> man </w:t>
      </w:r>
      <w:r w:rsidRPr="007864D3">
        <w:rPr>
          <w:highlight w:val="green"/>
          <w:u w:val="single"/>
        </w:rPr>
        <w:t>[person] on whom we can</w:t>
      </w:r>
      <w:r w:rsidRPr="00E90251">
        <w:rPr>
          <w:u w:val="single"/>
        </w:rPr>
        <w:t xml:space="preserve"> safely </w:t>
      </w:r>
      <w:r w:rsidRPr="007864D3">
        <w:rPr>
          <w:highlight w:val="green"/>
          <w:u w:val="single"/>
        </w:rPr>
        <w:t>rely</w:t>
      </w:r>
      <w:r w:rsidRPr="00E90251">
        <w:rPr>
          <w:u w:val="single"/>
        </w:rPr>
        <w:t xml:space="preserve"> to find our way </w:t>
      </w:r>
      <w:r w:rsidRPr="007864D3">
        <w:rPr>
          <w:highlight w:val="green"/>
          <w:u w:val="single"/>
        </w:rPr>
        <w:t>through</w:t>
      </w:r>
      <w:r w:rsidRPr="00E90251">
        <w:rPr>
          <w:u w:val="single"/>
        </w:rPr>
        <w:t xml:space="preserve"> this potential flashpoint for </w:t>
      </w:r>
      <w:r w:rsidRPr="007864D3">
        <w:rPr>
          <w:highlight w:val="green"/>
          <w:u w:val="single"/>
        </w:rPr>
        <w:t>major-power confrontation</w:t>
      </w:r>
      <w:r w:rsidRPr="00E90251">
        <w:rPr>
          <w:u w:val="single"/>
        </w:rPr>
        <w:t xml:space="preserve">. </w:t>
      </w:r>
      <w:r w:rsidRPr="00E90251">
        <w:t xml:space="preserve">And </w:t>
      </w:r>
      <w:r w:rsidRPr="00E90251">
        <w:rPr>
          <w:u w:val="single"/>
        </w:rPr>
        <w:t>who knows what other areas of potential conflict may arise while the FBI takes another year or two to complete its investigation?</w:t>
      </w:r>
      <w:r w:rsidRPr="00E90251">
        <w:t xml:space="preserve"> (</w:t>
      </w:r>
      <w:r w:rsidRPr="00E90251">
        <w:rPr>
          <w:u w:val="single"/>
        </w:rPr>
        <w:t>There are</w:t>
      </w:r>
      <w:r w:rsidRPr="00E90251">
        <w:t xml:space="preserve"> a few </w:t>
      </w:r>
      <w:r w:rsidRPr="007864D3">
        <w:rPr>
          <w:highlight w:val="green"/>
          <w:u w:val="single"/>
        </w:rPr>
        <w:t>clouds developing in the Middle East</w:t>
      </w:r>
      <w:r w:rsidRPr="00E90251">
        <w:rPr>
          <w:u w:val="single"/>
        </w:rPr>
        <w:t>, where the Russians have</w:t>
      </w:r>
      <w:r w:rsidRPr="00E90251">
        <w:t xml:space="preserve"> reportedly </w:t>
      </w:r>
      <w:r w:rsidRPr="00E90251">
        <w:rPr>
          <w:u w:val="single"/>
        </w:rPr>
        <w:t>told Israel that its “freedom to act” regarding Syria is over.</w:t>
      </w:r>
      <w:r w:rsidRPr="00E90251">
        <w:t xml:space="preserve"> Once before, at the end of the Yom Kippur War in 1973, a </w:t>
      </w:r>
      <w:r w:rsidRPr="007864D3">
        <w:rPr>
          <w:highlight w:val="green"/>
          <w:u w:val="single"/>
        </w:rPr>
        <w:t>conflict between Israel and</w:t>
      </w:r>
      <w:r w:rsidRPr="00E90251">
        <w:rPr>
          <w:u w:val="single"/>
        </w:rPr>
        <w:t xml:space="preserve"> its Arab </w:t>
      </w:r>
      <w:r w:rsidRPr="007864D3">
        <w:rPr>
          <w:highlight w:val="green"/>
          <w:u w:val="single"/>
        </w:rPr>
        <w:t>neighbors led the U.S</w:t>
      </w:r>
      <w:r w:rsidRPr="00E90251">
        <w:rPr>
          <w:u w:val="single"/>
        </w:rPr>
        <w:t>. and</w:t>
      </w:r>
      <w:r w:rsidRPr="00E90251">
        <w:t xml:space="preserve"> the </w:t>
      </w:r>
      <w:r w:rsidRPr="00E90251">
        <w:rPr>
          <w:u w:val="single"/>
        </w:rPr>
        <w:t xml:space="preserve">Soviet Union </w:t>
      </w:r>
      <w:r w:rsidRPr="007864D3">
        <w:rPr>
          <w:highlight w:val="green"/>
          <w:u w:val="single"/>
        </w:rPr>
        <w:t>to escalate</w:t>
      </w:r>
      <w:r w:rsidRPr="00E90251">
        <w:rPr>
          <w:u w:val="single"/>
        </w:rPr>
        <w:t xml:space="preserve"> their level of </w:t>
      </w:r>
      <w:r w:rsidRPr="007864D3">
        <w:rPr>
          <w:highlight w:val="green"/>
          <w:u w:val="single"/>
        </w:rPr>
        <w:t>nuclear alert</w:t>
      </w:r>
      <w:r w:rsidRPr="00E90251">
        <w:rPr>
          <w:u w:val="single"/>
        </w:rPr>
        <w:t xml:space="preserve"> to a level hardly reached</w:t>
      </w:r>
      <w:r w:rsidRPr="00E90251">
        <w:t xml:space="preserve"> hardly at all otherwise </w:t>
      </w:r>
      <w:r w:rsidRPr="00E90251">
        <w:rPr>
          <w:u w:val="single"/>
        </w:rPr>
        <w:t>during the</w:t>
      </w:r>
      <w:r w:rsidRPr="00E90251">
        <w:t xml:space="preserve"> forty years of the </w:t>
      </w:r>
      <w:r w:rsidRPr="00E90251">
        <w:rPr>
          <w:u w:val="single"/>
        </w:rPr>
        <w:t>Cold War.)</w:t>
      </w:r>
      <w:r w:rsidRPr="00E90251">
        <w:t xml:space="preserve"> </w:t>
      </w:r>
      <w:r w:rsidRPr="007864D3">
        <w:rPr>
          <w:b/>
          <w:iCs/>
          <w:highlight w:val="green"/>
          <w:u w:val="single"/>
        </w:rPr>
        <w:t>Every day</w:t>
      </w:r>
      <w:r w:rsidRPr="00E90251">
        <w:rPr>
          <w:u w:val="single"/>
        </w:rPr>
        <w:t xml:space="preserve"> that </w:t>
      </w:r>
      <w:r w:rsidRPr="00E90251">
        <w:t xml:space="preserve">Donald </w:t>
      </w:r>
      <w:r w:rsidRPr="007864D3">
        <w:rPr>
          <w:highlight w:val="green"/>
          <w:u w:val="single"/>
        </w:rPr>
        <w:t>Trump is president, America is spinning the chamber in</w:t>
      </w:r>
      <w:r w:rsidRPr="00E90251">
        <w:rPr>
          <w:u w:val="single"/>
        </w:rPr>
        <w:t xml:space="preserve"> a dangerous game of </w:t>
      </w:r>
      <w:r w:rsidRPr="007864D3">
        <w:rPr>
          <w:b/>
          <w:iCs/>
          <w:highlight w:val="green"/>
          <w:u w:val="single"/>
        </w:rPr>
        <w:t>Russian roulette</w:t>
      </w:r>
      <w:r w:rsidRPr="00E90251">
        <w:t>.</w:t>
      </w:r>
      <w:r w:rsidRPr="00E90251">
        <w:rPr>
          <w:b/>
          <w:iCs/>
          <w:u w:val="single"/>
        </w:rPr>
        <w:t xml:space="preserve"> </w:t>
      </w:r>
      <w:r w:rsidRPr="00E90251">
        <w:t xml:space="preserve">The question needs to be asked: How important is the successful prosecution of a few individuals in comparison with the successful navigation of potential international confrontations between nuclear powers? This is not like the slow-moving process by which a 1972 break-in led to the 1974 resignation of Richard Nixon. Nixon, for all his faults, was an intelligent person with a sophisticated knowledge of international affairs. (And at his elbow </w:t>
      </w:r>
      <w:proofErr w:type="gramStart"/>
      <w:r w:rsidRPr="00E90251">
        <w:t>was</w:t>
      </w:r>
      <w:proofErr w:type="gramEnd"/>
      <w:r w:rsidRPr="00E90251">
        <w:t xml:space="preserve"> another adept diplomat – Henry Kissenger –and not a let’s-destroy-the-world nut-job like Stephen Bannon.) With Nixon, unlike with Trump – at least until his drunken ravings at the very end – we had a commander-in-chief who, for all his faults, knew what was real and what </w:t>
      </w:r>
      <w:proofErr w:type="gramStart"/>
      <w:r w:rsidRPr="00E90251">
        <w:t>was fantasy</w:t>
      </w:r>
      <w:proofErr w:type="gramEnd"/>
      <w:r w:rsidRPr="00E90251">
        <w:t xml:space="preserve">, and knew what he was doing. But if it is decided that the FBI’s investigation really should take precedence, even if that would delay Congress’s learning what Congress and the people should know about the possibly treasonous collusion of the Trump campaign in the attack on our elections by an adversary of the United States, then </w:t>
      </w:r>
      <w:r w:rsidRPr="00E90251">
        <w:rPr>
          <w:u w:val="single"/>
        </w:rPr>
        <w:t xml:space="preserve">another route to a speedy conclusion of the Trump crisis should be taken. </w:t>
      </w:r>
      <w:r w:rsidRPr="00E90251">
        <w:t xml:space="preserve">Fortunately, there is such another route: although the most spectacular reason why this President should be removed likely lies in the collusion between the Russians and the Trump campaign, that it is not the only impeachable offense we have every reason to believe that Trump has committed. </w:t>
      </w:r>
      <w:r w:rsidRPr="00E90251">
        <w:rPr>
          <w:u w:val="single"/>
        </w:rPr>
        <w:t xml:space="preserve">There is also the issue of the “emoluments clause.” </w:t>
      </w:r>
      <w:r w:rsidRPr="00E90251">
        <w:t xml:space="preserve">Just from what is publicly known, it would appear clear enough that </w:t>
      </w:r>
      <w:r w:rsidRPr="00E90251">
        <w:rPr>
          <w:u w:val="single"/>
        </w:rPr>
        <w:t>Trump has violated that clause of the Constitution</w:t>
      </w:r>
      <w:r w:rsidRPr="00E90251">
        <w:t xml:space="preserve">. The Government Ethics Office gave Trump clear warning that his total divestiture was required, lest his conflicts of interest bring him into violation of the emoluments clause. But </w:t>
      </w:r>
      <w:r w:rsidRPr="00E90251">
        <w:rPr>
          <w:u w:val="single"/>
        </w:rPr>
        <w:t>Trump disregarded that warning</w:t>
      </w:r>
      <w:r w:rsidRPr="00E90251">
        <w:t xml:space="preserve">. And bit by bit, </w:t>
      </w:r>
      <w:r w:rsidRPr="00E90251">
        <w:rPr>
          <w:u w:val="single"/>
        </w:rPr>
        <w:t xml:space="preserve">the news has added to a pile of evidence that these conflicts of interest are real, are many, and are corrupting the presidency. </w:t>
      </w:r>
      <w:r w:rsidRPr="00E90251">
        <w:t xml:space="preserve">So, if the Russia-Trump scandal does not provide the means to remove this unstable and incompetent commander-in-chief quickly – because of the FBI investigation, or for whatever other reason – </w:t>
      </w:r>
      <w:r w:rsidRPr="00E90251">
        <w:rPr>
          <w:u w:val="single"/>
        </w:rPr>
        <w:t xml:space="preserve">the </w:t>
      </w:r>
      <w:r w:rsidRPr="007864D3">
        <w:rPr>
          <w:highlight w:val="green"/>
          <w:u w:val="single"/>
        </w:rPr>
        <w:t>security</w:t>
      </w:r>
      <w:r w:rsidRPr="00E90251">
        <w:rPr>
          <w:u w:val="single"/>
        </w:rPr>
        <w:t xml:space="preserve"> of the nation </w:t>
      </w:r>
      <w:r w:rsidRPr="007864D3">
        <w:rPr>
          <w:highlight w:val="green"/>
          <w:u w:val="single"/>
        </w:rPr>
        <w:t>requires us</w:t>
      </w:r>
      <w:r w:rsidRPr="00E90251">
        <w:rPr>
          <w:u w:val="single"/>
        </w:rPr>
        <w:t xml:space="preserve"> to proceed </w:t>
      </w:r>
      <w:r w:rsidRPr="007864D3">
        <w:rPr>
          <w:highlight w:val="green"/>
          <w:u w:val="single"/>
        </w:rPr>
        <w:t>with</w:t>
      </w:r>
      <w:r w:rsidRPr="00E90251">
        <w:rPr>
          <w:u w:val="single"/>
        </w:rPr>
        <w:t xml:space="preserve"> all deliberate </w:t>
      </w:r>
      <w:r w:rsidRPr="007864D3">
        <w:rPr>
          <w:highlight w:val="green"/>
          <w:u w:val="single"/>
        </w:rPr>
        <w:t>speed to avail ourselves</w:t>
      </w:r>
      <w:r w:rsidRPr="00E90251">
        <w:rPr>
          <w:u w:val="single"/>
        </w:rPr>
        <w:t xml:space="preserve"> of any other means available for getting that job. </w:t>
      </w:r>
      <w:r w:rsidRPr="00E90251">
        <w:t xml:space="preserve">And it would seem that </w:t>
      </w:r>
      <w:r w:rsidRPr="00E90251">
        <w:rPr>
          <w:u w:val="single"/>
        </w:rPr>
        <w:t xml:space="preserve">the violation of the </w:t>
      </w:r>
      <w:r w:rsidRPr="007864D3">
        <w:rPr>
          <w:highlight w:val="green"/>
          <w:u w:val="single"/>
        </w:rPr>
        <w:t>emoluments</w:t>
      </w:r>
      <w:r w:rsidRPr="00E90251">
        <w:rPr>
          <w:u w:val="single"/>
        </w:rPr>
        <w:t xml:space="preserve"> clause </w:t>
      </w:r>
      <w:r w:rsidRPr="007864D3">
        <w:rPr>
          <w:highlight w:val="green"/>
          <w:u w:val="single"/>
        </w:rPr>
        <w:t>provides that</w:t>
      </w:r>
      <w:r w:rsidRPr="00E90251">
        <w:rPr>
          <w:u w:val="single"/>
        </w:rPr>
        <w:t xml:space="preserve"> means.</w:t>
      </w:r>
    </w:p>
    <w:p w:rsidR="00ED3619" w:rsidRPr="00E90251" w:rsidRDefault="00ED3619" w:rsidP="00ED3619">
      <w:pPr>
        <w:rPr>
          <w:u w:val="single"/>
        </w:rPr>
      </w:pPr>
    </w:p>
    <w:p w:rsidR="00ED3619" w:rsidRPr="00E90251" w:rsidRDefault="00ED3619" w:rsidP="00ED3619">
      <w:pPr>
        <w:pStyle w:val="Heading4"/>
        <w:rPr>
          <w:rFonts w:cs="Arial"/>
        </w:rPr>
      </w:pPr>
      <w:r w:rsidRPr="00E90251">
        <w:rPr>
          <w:rFonts w:cs="Arial"/>
        </w:rPr>
        <w:t>The longer he is in office, the more likely a noko strike becomes</w:t>
      </w:r>
    </w:p>
    <w:p w:rsidR="00ED3619" w:rsidRPr="00E90251" w:rsidRDefault="00ED3619" w:rsidP="00ED3619">
      <w:pPr>
        <w:rPr>
          <w:sz w:val="16"/>
        </w:rPr>
      </w:pPr>
      <w:r w:rsidRPr="00E90251">
        <w:rPr>
          <w:rStyle w:val="Style13ptBold"/>
        </w:rPr>
        <w:t>Schmookler</w:t>
      </w:r>
      <w:r w:rsidRPr="00E90251">
        <w:rPr>
          <w:sz w:val="16"/>
        </w:rPr>
        <w:t>, 3/26/</w:t>
      </w:r>
      <w:r w:rsidRPr="00E90251">
        <w:rPr>
          <w:rStyle w:val="Style13ptBold"/>
        </w:rPr>
        <w:t>2017</w:t>
      </w:r>
      <w:r w:rsidRPr="00E90251">
        <w:rPr>
          <w:sz w:val="16"/>
        </w:rPr>
        <w:t>. Award-winning American author, public speaker, social commentator, and radio talk show host. “Impeachment Delayed is America Imperiled,” Blue Virginia. http://bluevirginia.us/2017/03/impeachment-delayed-america-imperiled</w:t>
      </w:r>
    </w:p>
    <w:p w:rsidR="00ED3619" w:rsidRPr="00E90251" w:rsidRDefault="00ED3619" w:rsidP="00ED3619">
      <w:pPr>
        <w:rPr>
          <w:rStyle w:val="StyleUnderline"/>
        </w:rPr>
      </w:pPr>
      <w:r w:rsidRPr="00E90251">
        <w:rPr>
          <w:rStyle w:val="StyleUnderline"/>
        </w:rPr>
        <w:t>It looks to me increasingly likely that the Trump presidency will end with his removal from office through impeachment</w:t>
      </w:r>
      <w:r w:rsidRPr="00E90251">
        <w:rPr>
          <w:sz w:val="16"/>
        </w:rPr>
        <w:t xml:space="preserve"> (despite the effort of the Republicans to protect him.) The question is, when? The other day, on The Last Word with Lawrence O’Donnell, the discussion of the Trump-Russia connection arrived at the point that the FBI investigation must of course take precedence over the investigations by Congress. That’s because congressional hearings and investigations could interfere with the ability of the FBI to build its cases and then to prosecute those who have committed criminal acts. Then it was said that the completion of the FBI investigation would likely take another year or two. But this is no time to let the mills of justice grind slowly. </w:t>
      </w:r>
      <w:r w:rsidRPr="00E90251">
        <w:rPr>
          <w:rStyle w:val="StyleUnderline"/>
        </w:rPr>
        <w:t xml:space="preserve">The passage of </w:t>
      </w:r>
      <w:r w:rsidRPr="007864D3">
        <w:rPr>
          <w:rStyle w:val="StyleUnderline"/>
          <w:highlight w:val="green"/>
        </w:rPr>
        <w:t>time compounds the danger</w:t>
      </w:r>
      <w:r w:rsidRPr="00E90251">
        <w:rPr>
          <w:rStyle w:val="StyleUnderline"/>
        </w:rPr>
        <w:t xml:space="preserve"> that</w:t>
      </w:r>
      <w:r w:rsidRPr="00E90251">
        <w:rPr>
          <w:sz w:val="16"/>
        </w:rPr>
        <w:t xml:space="preserve"> the </w:t>
      </w:r>
      <w:r w:rsidRPr="00E90251">
        <w:rPr>
          <w:rStyle w:val="StyleUnderline"/>
        </w:rPr>
        <w:t>Trump</w:t>
      </w:r>
      <w:r w:rsidRPr="00E90251">
        <w:rPr>
          <w:sz w:val="16"/>
        </w:rPr>
        <w:t xml:space="preserve"> presidency </w:t>
      </w:r>
      <w:r w:rsidRPr="00E90251">
        <w:rPr>
          <w:rStyle w:val="StyleUnderline"/>
        </w:rPr>
        <w:t>is posing to the nation.</w:t>
      </w:r>
      <w:r w:rsidRPr="00E90251">
        <w:rPr>
          <w:sz w:val="16"/>
        </w:rPr>
        <w:t xml:space="preserve"> </w:t>
      </w:r>
      <w:r w:rsidRPr="00E90251">
        <w:rPr>
          <w:rStyle w:val="StyleUnderline"/>
        </w:rPr>
        <w:t xml:space="preserve">The paramount danger here is the threat of war. </w:t>
      </w:r>
      <w:r w:rsidRPr="007864D3">
        <w:rPr>
          <w:rStyle w:val="StyleUnderline"/>
          <w:highlight w:val="green"/>
        </w:rPr>
        <w:t>Threatening clouds hang over the world</w:t>
      </w:r>
      <w:r w:rsidRPr="00E90251">
        <w:rPr>
          <w:sz w:val="16"/>
        </w:rPr>
        <w:t xml:space="preserve"> at present, and </w:t>
      </w:r>
      <w:r w:rsidRPr="007864D3">
        <w:rPr>
          <w:rStyle w:val="StyleUnderline"/>
          <w:highlight w:val="green"/>
        </w:rPr>
        <w:t>the U</w:t>
      </w:r>
      <w:r w:rsidRPr="00E90251">
        <w:rPr>
          <w:rStyle w:val="StyleUnderline"/>
        </w:rPr>
        <w:t xml:space="preserve">nited </w:t>
      </w:r>
      <w:r w:rsidRPr="007864D3">
        <w:rPr>
          <w:rStyle w:val="StyleUnderline"/>
          <w:highlight w:val="green"/>
        </w:rPr>
        <w:t>S</w:t>
      </w:r>
      <w:r w:rsidRPr="00E90251">
        <w:rPr>
          <w:rStyle w:val="StyleUnderline"/>
        </w:rPr>
        <w:t xml:space="preserve">tates </w:t>
      </w:r>
      <w:r w:rsidRPr="007864D3">
        <w:rPr>
          <w:rStyle w:val="StyleUnderline"/>
          <w:highlight w:val="green"/>
        </w:rPr>
        <w:t>can ill afford to have</w:t>
      </w:r>
      <w:r w:rsidRPr="00E90251">
        <w:rPr>
          <w:rStyle w:val="StyleUnderline"/>
        </w:rPr>
        <w:t xml:space="preserve"> Donald </w:t>
      </w:r>
      <w:r w:rsidRPr="007864D3">
        <w:rPr>
          <w:rStyle w:val="StyleUnderline"/>
          <w:highlight w:val="green"/>
        </w:rPr>
        <w:t>Trump’s hand on the helm</w:t>
      </w:r>
      <w:r w:rsidRPr="00E90251">
        <w:rPr>
          <w:rStyle w:val="StyleUnderline"/>
        </w:rPr>
        <w:t>.</w:t>
      </w:r>
      <w:r w:rsidRPr="00E90251">
        <w:rPr>
          <w:u w:val="single"/>
        </w:rPr>
        <w:t xml:space="preserve"> </w:t>
      </w:r>
      <w:r w:rsidRPr="00E90251">
        <w:rPr>
          <w:sz w:val="16"/>
        </w:rPr>
        <w:t xml:space="preserve">It is hardly Trump’s fault that the problem with North Korea is gradually coming to a head: American presidents since the 1990s have been attempting to prevent North Korean weapons from posing a nuclear threat to our Asian allies and to the United States. The agreements reached have not worked. The hope that the regime would collapse have not been fulfilled. And over the years, </w:t>
      </w:r>
      <w:r w:rsidRPr="00E90251">
        <w:rPr>
          <w:rStyle w:val="StyleUnderline"/>
        </w:rPr>
        <w:t xml:space="preserve">the </w:t>
      </w:r>
      <w:r w:rsidRPr="007864D3">
        <w:rPr>
          <w:rStyle w:val="StyleUnderline"/>
          <w:highlight w:val="green"/>
        </w:rPr>
        <w:t>North Korean</w:t>
      </w:r>
      <w:r w:rsidRPr="00E90251">
        <w:rPr>
          <w:rStyle w:val="StyleUnderline"/>
        </w:rPr>
        <w:t xml:space="preserve"> stock of </w:t>
      </w:r>
      <w:r w:rsidRPr="007864D3">
        <w:rPr>
          <w:rStyle w:val="StyleUnderline"/>
          <w:highlight w:val="green"/>
        </w:rPr>
        <w:t>nuclear bombs</w:t>
      </w:r>
      <w:r w:rsidRPr="00E90251">
        <w:rPr>
          <w:rStyle w:val="StyleUnderline"/>
        </w:rPr>
        <w:t xml:space="preserve"> has </w:t>
      </w:r>
      <w:r w:rsidRPr="007864D3">
        <w:rPr>
          <w:rStyle w:val="StyleUnderline"/>
          <w:highlight w:val="green"/>
        </w:rPr>
        <w:t>increased</w:t>
      </w:r>
      <w:r w:rsidRPr="00E90251">
        <w:rPr>
          <w:rStyle w:val="StyleUnderline"/>
        </w:rPr>
        <w:t>, and</w:t>
      </w:r>
      <w:r w:rsidRPr="00E90251">
        <w:rPr>
          <w:sz w:val="16"/>
        </w:rPr>
        <w:t xml:space="preserve"> it </w:t>
      </w:r>
      <w:r w:rsidRPr="00E90251">
        <w:rPr>
          <w:rStyle w:val="StyleUnderline"/>
        </w:rPr>
        <w:t>has made great progress toward</w:t>
      </w:r>
      <w:r w:rsidRPr="00E90251">
        <w:rPr>
          <w:sz w:val="16"/>
        </w:rPr>
        <w:t xml:space="preserve"> acquiring the means of delivering </w:t>
      </w:r>
      <w:r w:rsidRPr="00E90251">
        <w:rPr>
          <w:rStyle w:val="StyleUnderline"/>
        </w:rPr>
        <w:t>atomic weapons</w:t>
      </w:r>
      <w:r w:rsidRPr="00E90251">
        <w:rPr>
          <w:sz w:val="16"/>
        </w:rPr>
        <w:t xml:space="preserve"> to ever more distant targets. Soon, </w:t>
      </w:r>
      <w:r w:rsidRPr="007864D3">
        <w:rPr>
          <w:rStyle w:val="StyleUnderline"/>
          <w:highlight w:val="green"/>
        </w:rPr>
        <w:t>the</w:t>
      </w:r>
      <w:r w:rsidRPr="00E90251">
        <w:rPr>
          <w:rStyle w:val="StyleUnderline"/>
        </w:rPr>
        <w:t xml:space="preserve"> American </w:t>
      </w:r>
      <w:r w:rsidRPr="007864D3">
        <w:rPr>
          <w:rStyle w:val="StyleUnderline"/>
          <w:highlight w:val="green"/>
        </w:rPr>
        <w:t>mainland</w:t>
      </w:r>
      <w:r w:rsidRPr="00E90251">
        <w:rPr>
          <w:rStyle w:val="StyleUnderline"/>
        </w:rPr>
        <w:t xml:space="preserve"> itself may be </w:t>
      </w:r>
      <w:r w:rsidRPr="007864D3">
        <w:rPr>
          <w:rStyle w:val="StyleUnderline"/>
          <w:highlight w:val="green"/>
        </w:rPr>
        <w:t>vulnerable to nuclear attack</w:t>
      </w:r>
      <w:r w:rsidRPr="00E90251">
        <w:rPr>
          <w:rStyle w:val="StyleUnderline"/>
        </w:rPr>
        <w:t xml:space="preserve"> from a rogue regime and its psychologically unstable leader.</w:t>
      </w:r>
      <w:r w:rsidRPr="00E90251">
        <w:rPr>
          <w:sz w:val="16"/>
        </w:rPr>
        <w:t xml:space="preserve"> </w:t>
      </w:r>
      <w:r w:rsidRPr="00E90251">
        <w:rPr>
          <w:rStyle w:val="StyleUnderline"/>
        </w:rPr>
        <w:t>The question of how to deal with North Korea,</w:t>
      </w:r>
      <w:r w:rsidRPr="00E90251">
        <w:rPr>
          <w:sz w:val="16"/>
        </w:rPr>
        <w:t xml:space="preserve"> and with the Chinese government that props up Kim’s evil regime, </w:t>
      </w:r>
      <w:r w:rsidRPr="00E90251">
        <w:rPr>
          <w:rStyle w:val="StyleUnderline"/>
        </w:rPr>
        <w:t>poses a challenge as difficult as anything American diplomacy – and the American military — have faced in a very long time</w:t>
      </w:r>
      <w:r w:rsidRPr="00E90251">
        <w:rPr>
          <w:sz w:val="16"/>
        </w:rPr>
        <w:t xml:space="preserve">. Literally </w:t>
      </w:r>
      <w:r w:rsidRPr="007864D3">
        <w:rPr>
          <w:rStyle w:val="Emphasis"/>
          <w:highlight w:val="green"/>
        </w:rPr>
        <w:t>millions of lives are at stake</w:t>
      </w:r>
      <w:r w:rsidRPr="00E90251">
        <w:rPr>
          <w:sz w:val="16"/>
        </w:rPr>
        <w:t xml:space="preserve">. And if there were easy answers, Clinton or Bush or Obama would have come up with them. In such a delicate situation, </w:t>
      </w:r>
      <w:r w:rsidRPr="00E90251">
        <w:rPr>
          <w:rStyle w:val="StyleUnderline"/>
        </w:rPr>
        <w:t>we cannot afford to have a man with such an attenuated connection with reality, animated by</w:t>
      </w:r>
      <w:r w:rsidRPr="00E90251">
        <w:rPr>
          <w:sz w:val="16"/>
        </w:rPr>
        <w:t xml:space="preserve"> such primitive passions of </w:t>
      </w:r>
      <w:r w:rsidRPr="00E90251">
        <w:rPr>
          <w:rStyle w:val="StyleUnderline"/>
        </w:rPr>
        <w:t>dominance and vengeance,</w:t>
      </w:r>
      <w:r w:rsidRPr="00E90251">
        <w:rPr>
          <w:sz w:val="16"/>
        </w:rPr>
        <w:t xml:space="preserve"> as our commander in chief. </w:t>
      </w:r>
      <w:r w:rsidRPr="007864D3">
        <w:rPr>
          <w:rStyle w:val="StyleUnderline"/>
          <w:highlight w:val="green"/>
        </w:rPr>
        <w:t>A</w:t>
      </w:r>
      <w:r w:rsidRPr="00E90251">
        <w:rPr>
          <w:rStyle w:val="StyleUnderline"/>
        </w:rPr>
        <w:t xml:space="preserve">nother </w:t>
      </w:r>
      <w:r w:rsidRPr="007864D3">
        <w:rPr>
          <w:rStyle w:val="StyleUnderline"/>
          <w:highlight w:val="green"/>
        </w:rPr>
        <w:t>potential flashpoint concerns the S</w:t>
      </w:r>
      <w:r w:rsidRPr="00E90251">
        <w:rPr>
          <w:sz w:val="16"/>
        </w:rPr>
        <w:t xml:space="preserve">outh </w:t>
      </w:r>
      <w:r w:rsidRPr="007864D3">
        <w:rPr>
          <w:rStyle w:val="StyleUnderline"/>
          <w:highlight w:val="green"/>
        </w:rPr>
        <w:t>C</w:t>
      </w:r>
      <w:r w:rsidRPr="00E90251">
        <w:rPr>
          <w:sz w:val="16"/>
        </w:rPr>
        <w:t xml:space="preserve">hina </w:t>
      </w:r>
      <w:r w:rsidRPr="007864D3">
        <w:rPr>
          <w:rStyle w:val="StyleUnderline"/>
          <w:highlight w:val="green"/>
        </w:rPr>
        <w:t>S</w:t>
      </w:r>
      <w:r w:rsidRPr="00E90251">
        <w:rPr>
          <w:sz w:val="16"/>
        </w:rPr>
        <w:t xml:space="preserve">ea. Here, too, Trump is not responsible for the problem: </w:t>
      </w:r>
      <w:r w:rsidRPr="00E90251">
        <w:rPr>
          <w:rStyle w:val="StyleUnderline"/>
        </w:rPr>
        <w:t>China</w:t>
      </w:r>
      <w:r w:rsidRPr="00E90251">
        <w:rPr>
          <w:sz w:val="16"/>
        </w:rPr>
        <w:t xml:space="preserve">, with its rising power, </w:t>
      </w:r>
      <w:r w:rsidRPr="00E90251">
        <w:rPr>
          <w:rStyle w:val="StyleUnderline"/>
        </w:rPr>
        <w:t>has been asserting sovereignty over waters to which other nations have legitimate claims, and the Chinese have brushed away the finding by an international tribunal</w:t>
      </w:r>
      <w:r w:rsidRPr="00E90251">
        <w:rPr>
          <w:sz w:val="16"/>
        </w:rPr>
        <w:t xml:space="preserve"> in </w:t>
      </w:r>
      <w:proofErr w:type="gramStart"/>
      <w:r w:rsidRPr="00E90251">
        <w:rPr>
          <w:sz w:val="16"/>
        </w:rPr>
        <w:t>the</w:t>
      </w:r>
      <w:proofErr w:type="gramEnd"/>
      <w:r w:rsidRPr="00E90251">
        <w:rPr>
          <w:sz w:val="16"/>
        </w:rPr>
        <w:t xml:space="preserve"> Hague rejecting China’s claims. History has shown that </w:t>
      </w:r>
      <w:r w:rsidRPr="007864D3">
        <w:rPr>
          <w:rStyle w:val="StyleUnderline"/>
          <w:highlight w:val="green"/>
        </w:rPr>
        <w:t>the most dangerous threats to world peace</w:t>
      </w:r>
      <w:r w:rsidRPr="00E90251">
        <w:rPr>
          <w:rStyle w:val="StyleUnderline"/>
        </w:rPr>
        <w:t xml:space="preserve"> emerge out of the </w:t>
      </w:r>
      <w:r w:rsidRPr="007864D3">
        <w:rPr>
          <w:rStyle w:val="StyleUnderline"/>
          <w:highlight w:val="green"/>
        </w:rPr>
        <w:t>confrontation between</w:t>
      </w:r>
      <w:r w:rsidRPr="00E90251">
        <w:rPr>
          <w:rStyle w:val="StyleUnderline"/>
        </w:rPr>
        <w:t xml:space="preserve"> an established hegemon (like </w:t>
      </w:r>
      <w:r w:rsidRPr="007864D3">
        <w:rPr>
          <w:rStyle w:val="StyleUnderline"/>
          <w:highlight w:val="green"/>
        </w:rPr>
        <w:t>the U</w:t>
      </w:r>
      <w:r w:rsidRPr="00E90251">
        <w:rPr>
          <w:sz w:val="16"/>
        </w:rPr>
        <w:t xml:space="preserve">nited </w:t>
      </w:r>
      <w:r w:rsidRPr="007864D3">
        <w:rPr>
          <w:rStyle w:val="StyleUnderline"/>
          <w:highlight w:val="green"/>
        </w:rPr>
        <w:t>S</w:t>
      </w:r>
      <w:r w:rsidRPr="00E90251">
        <w:rPr>
          <w:sz w:val="16"/>
        </w:rPr>
        <w:t xml:space="preserve">tates) </w:t>
      </w:r>
      <w:r w:rsidRPr="007864D3">
        <w:rPr>
          <w:rStyle w:val="StyleUnderline"/>
          <w:highlight w:val="green"/>
        </w:rPr>
        <w:t>and</w:t>
      </w:r>
      <w:r w:rsidRPr="00E90251">
        <w:rPr>
          <w:rStyle w:val="StyleUnderline"/>
        </w:rPr>
        <w:t xml:space="preserve"> an ascendant power (like </w:t>
      </w:r>
      <w:r w:rsidRPr="007864D3">
        <w:rPr>
          <w:rStyle w:val="StyleUnderline"/>
          <w:highlight w:val="green"/>
        </w:rPr>
        <w:t>China</w:t>
      </w:r>
      <w:r w:rsidRPr="00E90251">
        <w:rPr>
          <w:rStyle w:val="StyleUnderline"/>
        </w:rPr>
        <w:t xml:space="preserve">). </w:t>
      </w:r>
      <w:r w:rsidRPr="007864D3">
        <w:rPr>
          <w:rStyle w:val="StyleUnderline"/>
          <w:highlight w:val="green"/>
        </w:rPr>
        <w:t>How to navigate</w:t>
      </w:r>
      <w:r w:rsidRPr="00E90251">
        <w:rPr>
          <w:sz w:val="16"/>
        </w:rPr>
        <w:t xml:space="preserve"> toward </w:t>
      </w:r>
      <w:r w:rsidRPr="00E90251">
        <w:rPr>
          <w:rStyle w:val="StyleUnderline"/>
        </w:rPr>
        <w:t xml:space="preserve">a </w:t>
      </w:r>
      <w:r w:rsidRPr="007864D3">
        <w:rPr>
          <w:rStyle w:val="StyleUnderline"/>
          <w:highlight w:val="green"/>
        </w:rPr>
        <w:t>rebalancing</w:t>
      </w:r>
      <w:r w:rsidRPr="00E90251">
        <w:rPr>
          <w:rStyle w:val="StyleUnderline"/>
        </w:rPr>
        <w:t xml:space="preserve"> of the international order that accommodates new realities in relative power </w:t>
      </w:r>
      <w:r w:rsidRPr="007864D3">
        <w:rPr>
          <w:rStyle w:val="StyleUnderline"/>
          <w:highlight w:val="green"/>
        </w:rPr>
        <w:t>is a</w:t>
      </w:r>
      <w:r w:rsidRPr="00E90251">
        <w:rPr>
          <w:rStyle w:val="StyleUnderline"/>
        </w:rPr>
        <w:t xml:space="preserve">nother </w:t>
      </w:r>
      <w:r w:rsidRPr="007864D3">
        <w:rPr>
          <w:rStyle w:val="StyleUnderline"/>
          <w:highlight w:val="green"/>
        </w:rPr>
        <w:t>major challenge</w:t>
      </w:r>
      <w:r w:rsidRPr="00E90251">
        <w:rPr>
          <w:rStyle w:val="StyleUnderline"/>
        </w:rPr>
        <w:t xml:space="preserve"> for diplomacy</w:t>
      </w:r>
      <w:r w:rsidRPr="00E90251">
        <w:rPr>
          <w:sz w:val="16"/>
        </w:rPr>
        <w:t xml:space="preserve">—one </w:t>
      </w:r>
      <w:r w:rsidRPr="00E90251">
        <w:rPr>
          <w:rStyle w:val="StyleUnderline"/>
        </w:rPr>
        <w:t>that the world disastrously failed in 1914 and</w:t>
      </w:r>
      <w:r w:rsidRPr="00E90251">
        <w:rPr>
          <w:sz w:val="16"/>
        </w:rPr>
        <w:t xml:space="preserve"> again in </w:t>
      </w:r>
      <w:r w:rsidRPr="00E90251">
        <w:rPr>
          <w:rStyle w:val="StyleUnderline"/>
        </w:rPr>
        <w:t>1939</w:t>
      </w:r>
      <w:r w:rsidRPr="00E90251">
        <w:rPr>
          <w:sz w:val="16"/>
        </w:rPr>
        <w:t xml:space="preserve">. Donald </w:t>
      </w:r>
      <w:r w:rsidRPr="007864D3">
        <w:rPr>
          <w:rStyle w:val="StyleUnderline"/>
          <w:highlight w:val="green"/>
        </w:rPr>
        <w:t>Trump is hardly the</w:t>
      </w:r>
      <w:r w:rsidRPr="00E90251">
        <w:t xml:space="preserve"> </w:t>
      </w:r>
      <w:r w:rsidRPr="00E90251">
        <w:rPr>
          <w:sz w:val="16"/>
        </w:rPr>
        <w:t xml:space="preserve">man </w:t>
      </w:r>
      <w:r w:rsidRPr="007864D3">
        <w:rPr>
          <w:rStyle w:val="StyleUnderline"/>
          <w:highlight w:val="green"/>
        </w:rPr>
        <w:t>[person] on whom we can</w:t>
      </w:r>
      <w:r w:rsidRPr="00E90251">
        <w:rPr>
          <w:rStyle w:val="StyleUnderline"/>
        </w:rPr>
        <w:t xml:space="preserve"> safely </w:t>
      </w:r>
      <w:r w:rsidRPr="007864D3">
        <w:rPr>
          <w:rStyle w:val="StyleUnderline"/>
          <w:highlight w:val="green"/>
        </w:rPr>
        <w:t>rely</w:t>
      </w:r>
      <w:r w:rsidRPr="00E90251">
        <w:rPr>
          <w:rStyle w:val="StyleUnderline"/>
        </w:rPr>
        <w:t xml:space="preserve"> to find our way </w:t>
      </w:r>
      <w:r w:rsidRPr="007864D3">
        <w:rPr>
          <w:rStyle w:val="StyleUnderline"/>
          <w:highlight w:val="green"/>
        </w:rPr>
        <w:t>through</w:t>
      </w:r>
      <w:r w:rsidRPr="00E90251">
        <w:rPr>
          <w:rStyle w:val="StyleUnderline"/>
        </w:rPr>
        <w:t xml:space="preserve"> this potential flashpoint for </w:t>
      </w:r>
      <w:r w:rsidRPr="007864D3">
        <w:rPr>
          <w:rStyle w:val="StyleUnderline"/>
          <w:highlight w:val="green"/>
        </w:rPr>
        <w:t>major-power confrontation</w:t>
      </w:r>
      <w:r w:rsidRPr="00E90251">
        <w:rPr>
          <w:rStyle w:val="StyleUnderline"/>
        </w:rPr>
        <w:t xml:space="preserve">. </w:t>
      </w:r>
      <w:r w:rsidRPr="00E90251">
        <w:rPr>
          <w:sz w:val="16"/>
        </w:rPr>
        <w:t xml:space="preserve">And </w:t>
      </w:r>
      <w:r w:rsidRPr="00E90251">
        <w:rPr>
          <w:rStyle w:val="StyleUnderline"/>
        </w:rPr>
        <w:t>who knows what other areas of potential conflict may arise while the FBI takes another year or two to complete its investigation?</w:t>
      </w:r>
      <w:r w:rsidRPr="00E90251">
        <w:rPr>
          <w:sz w:val="16"/>
        </w:rPr>
        <w:t xml:space="preserve"> (</w:t>
      </w:r>
      <w:r w:rsidRPr="00E90251">
        <w:rPr>
          <w:rStyle w:val="StyleUnderline"/>
        </w:rPr>
        <w:t>There are</w:t>
      </w:r>
      <w:r w:rsidRPr="00E90251">
        <w:rPr>
          <w:sz w:val="16"/>
        </w:rPr>
        <w:t xml:space="preserve"> a few </w:t>
      </w:r>
      <w:r w:rsidRPr="007864D3">
        <w:rPr>
          <w:rStyle w:val="StyleUnderline"/>
          <w:highlight w:val="green"/>
        </w:rPr>
        <w:t>clouds developing in the Middle East</w:t>
      </w:r>
      <w:r w:rsidRPr="00E90251">
        <w:rPr>
          <w:rStyle w:val="StyleUnderline"/>
        </w:rPr>
        <w:t>, where the Russians have</w:t>
      </w:r>
      <w:r w:rsidRPr="00E90251">
        <w:rPr>
          <w:sz w:val="16"/>
        </w:rPr>
        <w:t xml:space="preserve"> reportedly </w:t>
      </w:r>
      <w:r w:rsidRPr="00E90251">
        <w:rPr>
          <w:rStyle w:val="StyleUnderline"/>
        </w:rPr>
        <w:t>told Israel that its “freedom to act” regarding Syria is over.</w:t>
      </w:r>
      <w:r w:rsidRPr="00E90251">
        <w:rPr>
          <w:sz w:val="16"/>
        </w:rPr>
        <w:t xml:space="preserve"> Once before, at the end of the Yom Kippur War in 1973, a </w:t>
      </w:r>
      <w:r w:rsidRPr="007864D3">
        <w:rPr>
          <w:rStyle w:val="StyleUnderline"/>
          <w:highlight w:val="green"/>
        </w:rPr>
        <w:t>conflict between Israel and</w:t>
      </w:r>
      <w:r w:rsidRPr="00E90251">
        <w:rPr>
          <w:rStyle w:val="StyleUnderline"/>
        </w:rPr>
        <w:t xml:space="preserve"> its Arab </w:t>
      </w:r>
      <w:r w:rsidRPr="007864D3">
        <w:rPr>
          <w:rStyle w:val="StyleUnderline"/>
          <w:highlight w:val="green"/>
        </w:rPr>
        <w:t>neighbors led the U.S</w:t>
      </w:r>
      <w:r w:rsidRPr="00E90251">
        <w:rPr>
          <w:rStyle w:val="StyleUnderline"/>
        </w:rPr>
        <w:t>. and</w:t>
      </w:r>
      <w:r w:rsidRPr="00E90251">
        <w:rPr>
          <w:sz w:val="16"/>
        </w:rPr>
        <w:t xml:space="preserve"> the </w:t>
      </w:r>
      <w:r w:rsidRPr="00E90251">
        <w:rPr>
          <w:rStyle w:val="StyleUnderline"/>
        </w:rPr>
        <w:t xml:space="preserve">Soviet Union </w:t>
      </w:r>
      <w:r w:rsidRPr="007864D3">
        <w:rPr>
          <w:rStyle w:val="StyleUnderline"/>
          <w:highlight w:val="green"/>
        </w:rPr>
        <w:t>to escalate</w:t>
      </w:r>
      <w:r w:rsidRPr="00E90251">
        <w:rPr>
          <w:rStyle w:val="StyleUnderline"/>
        </w:rPr>
        <w:t xml:space="preserve"> their level of </w:t>
      </w:r>
      <w:r w:rsidRPr="007864D3">
        <w:rPr>
          <w:rStyle w:val="StyleUnderline"/>
          <w:highlight w:val="green"/>
        </w:rPr>
        <w:t>nuclear alert</w:t>
      </w:r>
      <w:r w:rsidRPr="00E90251">
        <w:rPr>
          <w:rStyle w:val="StyleUnderline"/>
        </w:rPr>
        <w:t xml:space="preserve"> to a level hardly reached</w:t>
      </w:r>
      <w:r w:rsidRPr="00E90251">
        <w:rPr>
          <w:sz w:val="16"/>
        </w:rPr>
        <w:t xml:space="preserve"> hardly at all otherwise </w:t>
      </w:r>
      <w:r w:rsidRPr="00E90251">
        <w:rPr>
          <w:rStyle w:val="StyleUnderline"/>
        </w:rPr>
        <w:t>during the</w:t>
      </w:r>
      <w:r w:rsidRPr="00E90251">
        <w:rPr>
          <w:sz w:val="16"/>
        </w:rPr>
        <w:t xml:space="preserve"> forty years of the </w:t>
      </w:r>
      <w:r w:rsidRPr="00E90251">
        <w:rPr>
          <w:rStyle w:val="StyleUnderline"/>
        </w:rPr>
        <w:t>Cold War.)</w:t>
      </w:r>
      <w:r w:rsidRPr="00E90251">
        <w:rPr>
          <w:sz w:val="16"/>
        </w:rPr>
        <w:t xml:space="preserve"> </w:t>
      </w:r>
      <w:r w:rsidRPr="007864D3">
        <w:rPr>
          <w:rStyle w:val="Emphasis"/>
          <w:highlight w:val="green"/>
        </w:rPr>
        <w:t>Every day</w:t>
      </w:r>
      <w:r w:rsidRPr="00E90251">
        <w:rPr>
          <w:rStyle w:val="StyleUnderline"/>
        </w:rPr>
        <w:t xml:space="preserve"> that </w:t>
      </w:r>
      <w:r w:rsidRPr="00E90251">
        <w:rPr>
          <w:sz w:val="16"/>
        </w:rPr>
        <w:t xml:space="preserve">Donald </w:t>
      </w:r>
      <w:r w:rsidRPr="007864D3">
        <w:rPr>
          <w:rStyle w:val="StyleUnderline"/>
          <w:highlight w:val="green"/>
        </w:rPr>
        <w:t>Trump is president, America is spinning the chamber in</w:t>
      </w:r>
      <w:r w:rsidRPr="00E90251">
        <w:rPr>
          <w:rStyle w:val="StyleUnderline"/>
        </w:rPr>
        <w:t xml:space="preserve"> a dangerous game of </w:t>
      </w:r>
      <w:r w:rsidRPr="007864D3">
        <w:rPr>
          <w:rStyle w:val="Emphasis"/>
          <w:highlight w:val="green"/>
        </w:rPr>
        <w:t>Russian roulette</w:t>
      </w:r>
      <w:r w:rsidRPr="00E90251">
        <w:t>.</w:t>
      </w:r>
      <w:r w:rsidRPr="00E90251">
        <w:rPr>
          <w:rStyle w:val="Emphasis"/>
        </w:rPr>
        <w:t xml:space="preserve"> </w:t>
      </w:r>
      <w:r w:rsidRPr="00E90251">
        <w:rPr>
          <w:sz w:val="16"/>
        </w:rPr>
        <w:t xml:space="preserve">The question needs to be asked: How important is the successful prosecution of a few individuals in comparison with the successful navigation of potential international confrontations between nuclear powers? This is not like the slow-moving process by which a 1972 break-in led to the 1974 resignation of Richard Nixon. Nixon, for all his faults, was an intelligent person with a sophisticated knowledge of international affairs. (And at his elbow </w:t>
      </w:r>
      <w:proofErr w:type="gramStart"/>
      <w:r w:rsidRPr="00E90251">
        <w:rPr>
          <w:sz w:val="16"/>
        </w:rPr>
        <w:t>was</w:t>
      </w:r>
      <w:proofErr w:type="gramEnd"/>
      <w:r w:rsidRPr="00E90251">
        <w:rPr>
          <w:sz w:val="16"/>
        </w:rPr>
        <w:t xml:space="preserve"> another adept diplomat – Henry Kissenger –and not a let’s-destroy-the-world nut-job like Stephen Bannon.) With Nixon, unlike with Trump – at least until his drunken ravings at the very end – we had a commander-in-chief who, for all his faults, knew what was real and what </w:t>
      </w:r>
      <w:proofErr w:type="gramStart"/>
      <w:r w:rsidRPr="00E90251">
        <w:rPr>
          <w:sz w:val="16"/>
        </w:rPr>
        <w:t>was fantasy</w:t>
      </w:r>
      <w:proofErr w:type="gramEnd"/>
      <w:r w:rsidRPr="00E90251">
        <w:rPr>
          <w:sz w:val="16"/>
        </w:rPr>
        <w:t xml:space="preserve">, and knew what he was doing. But if it is decided that the FBI’s investigation really should take precedence, even if that would delay Congress’s learning what Congress and the people should know about the possibly treasonous collusion of the Trump campaign in the attack on our elections by an adversary of the United States, then </w:t>
      </w:r>
      <w:r w:rsidRPr="00E90251">
        <w:rPr>
          <w:rStyle w:val="StyleUnderline"/>
        </w:rPr>
        <w:t xml:space="preserve">another route to a speedy conclusion of the Trump crisis should be taken. </w:t>
      </w:r>
      <w:r w:rsidRPr="00E90251">
        <w:rPr>
          <w:sz w:val="16"/>
        </w:rPr>
        <w:t xml:space="preserve">Fortunately, there is such another route: although the most spectacular reason why this President should be removed likely lies in the collusion between the Russians and the Trump campaign, that it is not the only impeachable offense we have every reason to believe that Trump has committed. </w:t>
      </w:r>
      <w:r w:rsidRPr="00E90251">
        <w:rPr>
          <w:rStyle w:val="StyleUnderline"/>
        </w:rPr>
        <w:t xml:space="preserve">There is also the issue of the “emoluments clause.” </w:t>
      </w:r>
      <w:r w:rsidRPr="00E90251">
        <w:rPr>
          <w:sz w:val="16"/>
        </w:rPr>
        <w:t xml:space="preserve">Just from what is publicly known, it would appear clear enough that </w:t>
      </w:r>
      <w:r w:rsidRPr="00E90251">
        <w:rPr>
          <w:rStyle w:val="StyleUnderline"/>
        </w:rPr>
        <w:t>Trump has violated that clause of the Constitution</w:t>
      </w:r>
      <w:r w:rsidRPr="00E90251">
        <w:rPr>
          <w:sz w:val="16"/>
        </w:rPr>
        <w:t xml:space="preserve">. The Government Ethics Office gave Trump clear warning that his total divestiture was required, lest his conflicts of interest bring him into violation of the emoluments clause. But </w:t>
      </w:r>
      <w:r w:rsidRPr="00E90251">
        <w:rPr>
          <w:rStyle w:val="StyleUnderline"/>
        </w:rPr>
        <w:t>Trump disregarded that warning</w:t>
      </w:r>
      <w:r w:rsidRPr="00E90251">
        <w:rPr>
          <w:sz w:val="16"/>
        </w:rPr>
        <w:t xml:space="preserve">. And bit by bit, </w:t>
      </w:r>
      <w:r w:rsidRPr="00E90251">
        <w:rPr>
          <w:rStyle w:val="StyleUnderline"/>
        </w:rPr>
        <w:t xml:space="preserve">the news has added to a pile of evidence that these conflicts of interest are real, are many, and are corrupting the presidency. </w:t>
      </w:r>
      <w:r w:rsidRPr="00E90251">
        <w:rPr>
          <w:sz w:val="16"/>
        </w:rPr>
        <w:t xml:space="preserve">So, if the Russia-Trump scandal does not provide the means to remove this unstable and incompetent commander-in-chief quickly – because of the FBI investigation, or for whatever other reason – </w:t>
      </w:r>
      <w:r w:rsidRPr="00E90251">
        <w:rPr>
          <w:rStyle w:val="StyleUnderline"/>
        </w:rPr>
        <w:t xml:space="preserve">the </w:t>
      </w:r>
      <w:r w:rsidRPr="007864D3">
        <w:rPr>
          <w:rStyle w:val="StyleUnderline"/>
          <w:highlight w:val="green"/>
        </w:rPr>
        <w:t>security</w:t>
      </w:r>
      <w:r w:rsidRPr="00E90251">
        <w:rPr>
          <w:rStyle w:val="StyleUnderline"/>
        </w:rPr>
        <w:t xml:space="preserve"> of the nation </w:t>
      </w:r>
      <w:r w:rsidRPr="007864D3">
        <w:rPr>
          <w:rStyle w:val="StyleUnderline"/>
          <w:highlight w:val="green"/>
        </w:rPr>
        <w:t>requires us</w:t>
      </w:r>
      <w:r w:rsidRPr="00E90251">
        <w:rPr>
          <w:rStyle w:val="StyleUnderline"/>
        </w:rPr>
        <w:t xml:space="preserve"> to proceed </w:t>
      </w:r>
      <w:r w:rsidRPr="007864D3">
        <w:rPr>
          <w:rStyle w:val="StyleUnderline"/>
          <w:highlight w:val="green"/>
        </w:rPr>
        <w:t>with</w:t>
      </w:r>
      <w:r w:rsidRPr="00E90251">
        <w:rPr>
          <w:rStyle w:val="StyleUnderline"/>
        </w:rPr>
        <w:t xml:space="preserve"> all deliberate </w:t>
      </w:r>
      <w:r w:rsidRPr="007864D3">
        <w:rPr>
          <w:rStyle w:val="StyleUnderline"/>
          <w:highlight w:val="green"/>
        </w:rPr>
        <w:t>speed to avail ourselves</w:t>
      </w:r>
      <w:r w:rsidRPr="00E90251">
        <w:rPr>
          <w:rStyle w:val="StyleUnderline"/>
        </w:rPr>
        <w:t xml:space="preserve"> of any other means available for getting that job. </w:t>
      </w:r>
      <w:r w:rsidRPr="00E90251">
        <w:rPr>
          <w:sz w:val="16"/>
        </w:rPr>
        <w:t xml:space="preserve">And it would seem that </w:t>
      </w:r>
      <w:r w:rsidRPr="00E90251">
        <w:rPr>
          <w:rStyle w:val="StyleUnderline"/>
        </w:rPr>
        <w:t xml:space="preserve">the violation of the </w:t>
      </w:r>
      <w:r w:rsidRPr="007864D3">
        <w:rPr>
          <w:rStyle w:val="StyleUnderline"/>
          <w:highlight w:val="green"/>
        </w:rPr>
        <w:t>emoluments</w:t>
      </w:r>
      <w:r w:rsidRPr="00E90251">
        <w:rPr>
          <w:rStyle w:val="StyleUnderline"/>
        </w:rPr>
        <w:t xml:space="preserve"> clause </w:t>
      </w:r>
      <w:r w:rsidRPr="007864D3">
        <w:rPr>
          <w:rStyle w:val="StyleUnderline"/>
          <w:highlight w:val="green"/>
        </w:rPr>
        <w:t>provides that</w:t>
      </w:r>
      <w:r w:rsidRPr="00E90251">
        <w:rPr>
          <w:rStyle w:val="StyleUnderline"/>
        </w:rPr>
        <w:t xml:space="preserve"> means.</w:t>
      </w:r>
    </w:p>
    <w:p w:rsidR="00ED3619" w:rsidRPr="00E90251" w:rsidRDefault="00ED3619" w:rsidP="00ED3619">
      <w:pPr>
        <w:rPr>
          <w:rStyle w:val="StyleUnderline"/>
        </w:rPr>
      </w:pPr>
    </w:p>
    <w:p w:rsidR="00ED3619" w:rsidRPr="00E90251" w:rsidRDefault="00ED3619" w:rsidP="00ED3619">
      <w:pPr>
        <w:pStyle w:val="Heading4"/>
        <w:rPr>
          <w:rFonts w:cs="Arial"/>
        </w:rPr>
      </w:pPr>
      <w:r w:rsidRPr="00E90251">
        <w:rPr>
          <w:rFonts w:cs="Arial"/>
        </w:rPr>
        <w:t>No nuclear winter or extinction</w:t>
      </w:r>
    </w:p>
    <w:p w:rsidR="00ED3619" w:rsidRPr="00E90251" w:rsidRDefault="00ED3619" w:rsidP="00ED3619">
      <w:r w:rsidRPr="00E90251">
        <w:rPr>
          <w:rStyle w:val="Style13ptBold"/>
        </w:rPr>
        <w:t>Snyder 17</w:t>
      </w:r>
      <w:r w:rsidRPr="00E90251">
        <w:t xml:space="preserve"> (Xander Snyder 6/2/17, geopolitical analyst @ Geopolitical Futures, "What Does a US-North Korea War Look Like?", Geopolitical Futures, </w:t>
      </w:r>
      <w:hyperlink r:id="rId92" w:history="1">
        <w:r w:rsidRPr="00E90251">
          <w:rPr>
            <w:rStyle w:val="Hyperlink"/>
          </w:rPr>
          <w:t>https://geopoliticalfutures.com/us-north-korea-war-look-like/</w:t>
        </w:r>
      </w:hyperlink>
      <w:r w:rsidRPr="00E90251">
        <w:t xml:space="preserve"> )</w:t>
      </w:r>
    </w:p>
    <w:p w:rsidR="00ED3619" w:rsidRPr="00E90251" w:rsidRDefault="00ED3619" w:rsidP="00ED3619">
      <w:pPr>
        <w:rPr>
          <w:b/>
          <w:iCs/>
          <w:u w:val="single"/>
          <w:bdr w:val="single" w:sz="8" w:space="0" w:color="auto"/>
        </w:rPr>
      </w:pPr>
      <w:r w:rsidRPr="00E90251">
        <w:rPr>
          <w:sz w:val="14"/>
        </w:rPr>
        <w:t xml:space="preserve">XS: I think you make a great point, and it is challenging when investigating one part of the world or any one aspect of the world to get caught up in the details, which to some degree matter, right? </w:t>
      </w:r>
      <w:proofErr w:type="gramStart"/>
      <w:r w:rsidRPr="00E90251">
        <w:rPr>
          <w:rStyle w:val="StyleUnderline"/>
        </w:rPr>
        <w:t xml:space="preserve">Because </w:t>
      </w:r>
      <w:r w:rsidRPr="00E90251">
        <w:rPr>
          <w:rStyle w:val="Emphasis"/>
        </w:rPr>
        <w:t>details reveal truth about a matter</w:t>
      </w:r>
      <w:r w:rsidRPr="00E90251">
        <w:rPr>
          <w:sz w:val="14"/>
        </w:rPr>
        <w:t>, which are difficult to see from a high level.</w:t>
      </w:r>
      <w:proofErr w:type="gramEnd"/>
      <w:r w:rsidRPr="00E90251">
        <w:rPr>
          <w:sz w:val="14"/>
        </w:rPr>
        <w:t xml:space="preserve"> </w:t>
      </w:r>
      <w:r w:rsidRPr="00E90251">
        <w:rPr>
          <w:rStyle w:val="StyleUnderline"/>
        </w:rPr>
        <w:t>We talk about geopolitics and ultimately that is events in the world and how they impact one another</w:t>
      </w:r>
      <w:r w:rsidRPr="00E90251">
        <w:rPr>
          <w:sz w:val="14"/>
        </w:rPr>
        <w:t xml:space="preserve">. It’s impossible to look at one part of the world without recognizing how events in other parts of the world are related to it, especially when talking about the United States, which as the sole global superpower right now has interest everywhere. So, therefore, what goes on in one part of the world, in the Middle East, impacts the amount and types of resources that it can devote towards approaching other challenges in other parts of the world. So the amount of military resources that it commits to the Middle East impacts the amount of military resources that it can commit to conflict in the Western Pacific. So, you know, I’ve had people approach me with everything that’s going on now with the Korean Peninsula and the Middle East, and they’ve said, “So do you still think that the U.S. is going to be the major power in the rest of the century looking at what’s going on now?” And the only answer I can really give them is yeah. I mean, the U.S. is immensely powerful economically and militarily, and like you said, none of the challenges that it’s facing that we’ve talked about in this podcast, that we talk about at Geopolitical Futures really threaten it from an existential perspective. I mean, </w:t>
      </w:r>
      <w:r w:rsidRPr="007864D3">
        <w:rPr>
          <w:rStyle w:val="StyleUnderline"/>
          <w:highlight w:val="green"/>
        </w:rPr>
        <w:t>even if</w:t>
      </w:r>
      <w:r w:rsidRPr="00E90251">
        <w:rPr>
          <w:rStyle w:val="StyleUnderline"/>
        </w:rPr>
        <w:t xml:space="preserve"> you want to imagine this hypothetical scenario where tomorrow </w:t>
      </w:r>
      <w:r w:rsidRPr="007864D3">
        <w:rPr>
          <w:rStyle w:val="StyleUnderline"/>
          <w:highlight w:val="green"/>
        </w:rPr>
        <w:t>No</w:t>
      </w:r>
      <w:r w:rsidRPr="00E90251">
        <w:rPr>
          <w:rStyle w:val="StyleUnderline"/>
        </w:rPr>
        <w:t xml:space="preserve">rth </w:t>
      </w:r>
      <w:r w:rsidRPr="007864D3">
        <w:rPr>
          <w:rStyle w:val="StyleUnderline"/>
          <w:highlight w:val="green"/>
        </w:rPr>
        <w:t>Ko</w:t>
      </w:r>
      <w:r w:rsidRPr="00E90251">
        <w:rPr>
          <w:rStyle w:val="StyleUnderline"/>
        </w:rPr>
        <w:t xml:space="preserve">rea </w:t>
      </w:r>
      <w:r w:rsidRPr="007864D3">
        <w:rPr>
          <w:rStyle w:val="Emphasis"/>
          <w:highlight w:val="green"/>
        </w:rPr>
        <w:t>develops</w:t>
      </w:r>
      <w:r w:rsidRPr="00E90251">
        <w:rPr>
          <w:rStyle w:val="Emphasis"/>
        </w:rPr>
        <w:t xml:space="preserve"> the </w:t>
      </w:r>
      <w:r w:rsidRPr="007864D3">
        <w:rPr>
          <w:rStyle w:val="Emphasis"/>
          <w:highlight w:val="green"/>
        </w:rPr>
        <w:t>capability to deliver all</w:t>
      </w:r>
      <w:r w:rsidRPr="00E90251">
        <w:rPr>
          <w:rStyle w:val="Emphasis"/>
        </w:rPr>
        <w:t xml:space="preserve"> of its </w:t>
      </w:r>
      <w:r w:rsidRPr="007864D3">
        <w:rPr>
          <w:rStyle w:val="Emphasis"/>
          <w:highlight w:val="green"/>
        </w:rPr>
        <w:t>nuclear warheads</w:t>
      </w:r>
      <w:r w:rsidRPr="00E90251">
        <w:rPr>
          <w:sz w:val="14"/>
        </w:rPr>
        <w:t xml:space="preserve">, </w:t>
      </w:r>
      <w:r w:rsidRPr="00E90251">
        <w:rPr>
          <w:rStyle w:val="StyleUnderline"/>
        </w:rPr>
        <w:t>which</w:t>
      </w:r>
      <w:r w:rsidRPr="00E90251">
        <w:rPr>
          <w:sz w:val="14"/>
        </w:rPr>
        <w:t xml:space="preserve"> I’ve heard </w:t>
      </w:r>
      <w:r w:rsidRPr="00E90251">
        <w:rPr>
          <w:rStyle w:val="StyleUnderline"/>
        </w:rPr>
        <w:t xml:space="preserve">estimates about </w:t>
      </w:r>
      <w:r w:rsidRPr="00E90251">
        <w:rPr>
          <w:rStyle w:val="Emphasis"/>
        </w:rPr>
        <w:t>20</w:t>
      </w:r>
      <w:r w:rsidRPr="00E90251">
        <w:rPr>
          <w:sz w:val="14"/>
        </w:rPr>
        <w:t xml:space="preserve"> – well not nuclear warheads that it can attach to a missile but nuclear devices – </w:t>
      </w:r>
      <w:r w:rsidRPr="00E90251">
        <w:rPr>
          <w:rStyle w:val="StyleUnderline"/>
        </w:rPr>
        <w:t xml:space="preserve">if it could </w:t>
      </w:r>
      <w:r w:rsidRPr="007864D3">
        <w:rPr>
          <w:rStyle w:val="StyleUnderline"/>
          <w:highlight w:val="green"/>
        </w:rPr>
        <w:t>tomorrow</w:t>
      </w:r>
      <w:r w:rsidRPr="00E90251">
        <w:rPr>
          <w:rStyle w:val="StyleUnderline"/>
        </w:rPr>
        <w:t xml:space="preserve"> find a way to deliver all of these somehow to the U.S., </w:t>
      </w:r>
      <w:r w:rsidRPr="007864D3">
        <w:rPr>
          <w:rStyle w:val="StyleUnderline"/>
          <w:highlight w:val="green"/>
        </w:rPr>
        <w:t xml:space="preserve">that </w:t>
      </w:r>
      <w:r w:rsidRPr="007864D3">
        <w:rPr>
          <w:rStyle w:val="Emphasis"/>
          <w:highlight w:val="green"/>
        </w:rPr>
        <w:t>still wouldn’t be an existential threat</w:t>
      </w:r>
      <w:r w:rsidRPr="00E90251">
        <w:rPr>
          <w:sz w:val="14"/>
        </w:rPr>
        <w:t xml:space="preserve">. I mean if they could wipe out portions of 20 different cities, </w:t>
      </w:r>
      <w:r w:rsidRPr="007864D3">
        <w:rPr>
          <w:rStyle w:val="StyleUnderline"/>
          <w:highlight w:val="green"/>
        </w:rPr>
        <w:t xml:space="preserve">it would be devastating, but the U.S. </w:t>
      </w:r>
      <w:r w:rsidRPr="007864D3">
        <w:rPr>
          <w:rStyle w:val="Emphasis"/>
          <w:highlight w:val="green"/>
        </w:rPr>
        <w:t xml:space="preserve">would still be around and still have the strongest military by </w:t>
      </w:r>
      <w:proofErr w:type="gramStart"/>
      <w:r w:rsidRPr="007864D3">
        <w:rPr>
          <w:rStyle w:val="Emphasis"/>
          <w:highlight w:val="green"/>
        </w:rPr>
        <w:t>far</w:t>
      </w:r>
      <w:r w:rsidRPr="00E90251">
        <w:rPr>
          <w:rStyle w:val="Emphasis"/>
        </w:rPr>
        <w:t xml:space="preserve"> .</w:t>
      </w:r>
      <w:proofErr w:type="gramEnd"/>
      <w:r w:rsidRPr="00E90251">
        <w:rPr>
          <w:rStyle w:val="Emphasis"/>
        </w:rPr>
        <w:t xml:space="preserve"> </w:t>
      </w:r>
      <w:r w:rsidRPr="00E90251">
        <w:rPr>
          <w:sz w:val="14"/>
        </w:rPr>
        <w:t xml:space="preserve">So there are threats, but </w:t>
      </w:r>
      <w:r w:rsidRPr="007864D3">
        <w:rPr>
          <w:rStyle w:val="StyleUnderline"/>
          <w:highlight w:val="green"/>
        </w:rPr>
        <w:t>it’s important to</w:t>
      </w:r>
      <w:r w:rsidRPr="007864D3">
        <w:rPr>
          <w:sz w:val="14"/>
          <w:highlight w:val="green"/>
        </w:rPr>
        <w:t>,</w:t>
      </w:r>
      <w:r w:rsidRPr="00E90251">
        <w:rPr>
          <w:sz w:val="14"/>
        </w:rPr>
        <w:t xml:space="preserve"> when digging into the details of the challenges U.S. is attempting to deal with either with economic or military strength, </w:t>
      </w:r>
      <w:r w:rsidRPr="007864D3">
        <w:rPr>
          <w:rStyle w:val="StyleUnderline"/>
          <w:highlight w:val="green"/>
        </w:rPr>
        <w:t>keep</w:t>
      </w:r>
      <w:r w:rsidRPr="00E90251">
        <w:rPr>
          <w:rStyle w:val="StyleUnderline"/>
        </w:rPr>
        <w:t xml:space="preserve"> them </w:t>
      </w:r>
      <w:r w:rsidRPr="007864D3">
        <w:rPr>
          <w:rStyle w:val="StyleUnderline"/>
          <w:highlight w:val="green"/>
        </w:rPr>
        <w:t>in</w:t>
      </w:r>
      <w:r w:rsidRPr="00E90251">
        <w:rPr>
          <w:rStyle w:val="StyleUnderline"/>
        </w:rPr>
        <w:t xml:space="preserve"> the </w:t>
      </w:r>
      <w:r w:rsidRPr="007864D3">
        <w:rPr>
          <w:rStyle w:val="StyleUnderline"/>
          <w:highlight w:val="green"/>
        </w:rPr>
        <w:t>context</w:t>
      </w:r>
      <w:r w:rsidRPr="00E90251">
        <w:rPr>
          <w:rStyle w:val="StyleUnderline"/>
        </w:rPr>
        <w:t xml:space="preserve"> of </w:t>
      </w:r>
      <w:r w:rsidRPr="00E90251">
        <w:rPr>
          <w:rStyle w:val="Emphasis"/>
        </w:rPr>
        <w:t>how much damage they can actually do to the U.S., right</w:t>
      </w:r>
      <w:r w:rsidRPr="00E90251">
        <w:rPr>
          <w:rStyle w:val="StyleUnderline"/>
        </w:rPr>
        <w:t>?</w:t>
      </w:r>
      <w:r w:rsidRPr="00E90251">
        <w:rPr>
          <w:sz w:val="14"/>
        </w:rPr>
        <w:t xml:space="preserve"> </w:t>
      </w:r>
      <w:r w:rsidRPr="00E90251">
        <w:rPr>
          <w:rStyle w:val="StyleUnderline"/>
        </w:rPr>
        <w:t xml:space="preserve">And whether the scale of those challenges really confront – well </w:t>
      </w:r>
      <w:r w:rsidRPr="007864D3">
        <w:rPr>
          <w:rStyle w:val="StyleUnderline"/>
          <w:highlight w:val="green"/>
        </w:rPr>
        <w:t xml:space="preserve">if they </w:t>
      </w:r>
      <w:r w:rsidRPr="007864D3">
        <w:rPr>
          <w:rStyle w:val="Emphasis"/>
          <w:highlight w:val="green"/>
        </w:rPr>
        <w:t>really pose</w:t>
      </w:r>
      <w:r w:rsidRPr="00E90251">
        <w:rPr>
          <w:rStyle w:val="Emphasis"/>
        </w:rPr>
        <w:t xml:space="preserve"> the </w:t>
      </w:r>
      <w:r w:rsidRPr="007864D3">
        <w:rPr>
          <w:rStyle w:val="Emphasis"/>
          <w:highlight w:val="green"/>
        </w:rPr>
        <w:t>existential risks</w:t>
      </w:r>
      <w:r w:rsidRPr="00E90251">
        <w:rPr>
          <w:rStyle w:val="Emphasis"/>
        </w:rPr>
        <w:t xml:space="preserve"> in the way that a lot of people often talk about them doing.</w:t>
      </w:r>
    </w:p>
    <w:p w:rsidR="00ED3619" w:rsidRPr="00E90251" w:rsidRDefault="00ED3619" w:rsidP="00ED3619">
      <w:pPr>
        <w:rPr>
          <w:u w:val="single"/>
        </w:rPr>
      </w:pPr>
    </w:p>
    <w:p w:rsidR="00ED3619" w:rsidRPr="00E90251" w:rsidRDefault="00ED3619" w:rsidP="00ED3619">
      <w:pPr>
        <w:pStyle w:val="Heading4"/>
        <w:rPr>
          <w:rFonts w:cs="Arial"/>
        </w:rPr>
      </w:pPr>
      <w:r w:rsidRPr="00E90251">
        <w:rPr>
          <w:rFonts w:cs="Arial"/>
        </w:rPr>
        <w:t>It’s fine to attack North Korea</w:t>
      </w:r>
    </w:p>
    <w:p w:rsidR="00ED3619" w:rsidRPr="00E90251" w:rsidRDefault="00ED3619" w:rsidP="00ED3619">
      <w:pPr>
        <w:rPr>
          <w:sz w:val="14"/>
        </w:rPr>
      </w:pPr>
      <w:r w:rsidRPr="00E90251">
        <w:rPr>
          <w:rStyle w:val="Style13ptBold"/>
        </w:rPr>
        <w:t>Luttwak 1/8</w:t>
      </w:r>
      <w:r w:rsidRPr="00E90251">
        <w:rPr>
          <w:sz w:val="14"/>
        </w:rPr>
        <w:t xml:space="preserve"> (2018, Edward, senior associate at the Center for Strategic and International Studies and the author of Strategy: The Logic of War and Peace. “It’s Time to Bomb North Korea”, http://foreignpolicy.com/2018/01/08/its-time-to-bomb-north-korea/)</w:t>
      </w:r>
    </w:p>
    <w:p w:rsidR="00ED3619" w:rsidRPr="00E90251" w:rsidRDefault="00ED3619" w:rsidP="00ED3619">
      <w:pPr>
        <w:rPr>
          <w:sz w:val="14"/>
        </w:rPr>
      </w:pPr>
      <w:r w:rsidRPr="00E90251">
        <w:rPr>
          <w:rStyle w:val="StyleUnderline"/>
        </w:rPr>
        <w:t>One mistaken reason to avoid attacking North Korea is the fear of direct retaliation</w:t>
      </w:r>
      <w:r w:rsidRPr="00E90251">
        <w:rPr>
          <w:sz w:val="14"/>
        </w:rPr>
        <w:t xml:space="preserve">. </w:t>
      </w:r>
      <w:r w:rsidRPr="00E90251">
        <w:rPr>
          <w:rStyle w:val="StyleUnderline"/>
        </w:rPr>
        <w:t>The</w:t>
      </w:r>
      <w:r w:rsidRPr="00E90251">
        <w:rPr>
          <w:sz w:val="14"/>
        </w:rPr>
        <w:t xml:space="preserve"> U.S. </w:t>
      </w:r>
      <w:r w:rsidRPr="00E90251">
        <w:rPr>
          <w:rStyle w:val="StyleUnderline"/>
        </w:rPr>
        <w:t>intelligence community has reportedly claimed</w:t>
      </w:r>
      <w:r w:rsidRPr="00E90251">
        <w:rPr>
          <w:sz w:val="14"/>
        </w:rPr>
        <w:t xml:space="preserve"> that </w:t>
      </w:r>
      <w:r w:rsidRPr="00E90251">
        <w:rPr>
          <w:rStyle w:val="StyleUnderline"/>
        </w:rPr>
        <w:t>North Korea already has ballistic missiles</w:t>
      </w:r>
      <w:r w:rsidRPr="00E90251">
        <w:rPr>
          <w:sz w:val="14"/>
        </w:rPr>
        <w:t xml:space="preserve"> with nuclear warheads </w:t>
      </w:r>
      <w:r w:rsidRPr="00E90251">
        <w:rPr>
          <w:rStyle w:val="StyleUnderline"/>
        </w:rPr>
        <w:t>that can reach</w:t>
      </w:r>
      <w:r w:rsidRPr="00E90251">
        <w:rPr>
          <w:sz w:val="14"/>
        </w:rPr>
        <w:t xml:space="preserve"> as far as </w:t>
      </w:r>
      <w:r w:rsidRPr="00E90251">
        <w:rPr>
          <w:rStyle w:val="StyleUnderline"/>
        </w:rPr>
        <w:t>the United States</w:t>
      </w:r>
      <w:r w:rsidRPr="00E90251">
        <w:rPr>
          <w:sz w:val="14"/>
        </w:rPr>
        <w:t xml:space="preserve">. But </w:t>
      </w:r>
      <w:r w:rsidRPr="00E90251">
        <w:rPr>
          <w:rStyle w:val="Emphasis"/>
        </w:rPr>
        <w:t>this is almost certainly an exaggeration</w:t>
      </w:r>
      <w:r w:rsidRPr="00E90251">
        <w:rPr>
          <w:sz w:val="14"/>
        </w:rPr>
        <w:t xml:space="preserve">, or rather an anticipation of a future that could still be averted by prompt action. The first North Korean nuclear device that could potentially be miniaturized into a warhead for a long-range ballistic missile was tested on September 3, 2017, while its first full-scale ICBM was only tested on November 28, 2017. </w:t>
      </w:r>
      <w:r w:rsidRPr="00E90251">
        <w:rPr>
          <w:rStyle w:val="StyleUnderline"/>
        </w:rPr>
        <w:t>If the North Koreans have managed to complete the full-scale engineering development</w:t>
      </w:r>
      <w:r w:rsidRPr="00E90251">
        <w:rPr>
          <w:sz w:val="14"/>
        </w:rPr>
        <w:t xml:space="preserve"> and initial production </w:t>
      </w:r>
      <w:r w:rsidRPr="00E90251">
        <w:rPr>
          <w:rStyle w:val="StyleUnderline"/>
        </w:rPr>
        <w:t>of operational ballistic missiles</w:t>
      </w:r>
      <w:r w:rsidRPr="00E90251">
        <w:rPr>
          <w:sz w:val="14"/>
        </w:rPr>
        <w:t xml:space="preserve"> with nuclear warheads in the short time since then — and </w:t>
      </w:r>
      <w:r w:rsidRPr="00E90251">
        <w:rPr>
          <w:rStyle w:val="StyleUnderline"/>
        </w:rPr>
        <w:t xml:space="preserve">on their </w:t>
      </w:r>
      <w:r w:rsidRPr="00E90251">
        <w:rPr>
          <w:rStyle w:val="Emphasis"/>
        </w:rPr>
        <w:t>tiny total budget</w:t>
      </w:r>
      <w:r w:rsidRPr="00E90251">
        <w:rPr>
          <w:sz w:val="14"/>
        </w:rPr>
        <w:t xml:space="preserve"> — then </w:t>
      </w:r>
      <w:r w:rsidRPr="00E90251">
        <w:rPr>
          <w:rStyle w:val="StyleUnderline"/>
        </w:rPr>
        <w:t xml:space="preserve">their mastery of science and engineering would be </w:t>
      </w:r>
      <w:r w:rsidRPr="00E90251">
        <w:rPr>
          <w:rStyle w:val="Emphasis"/>
        </w:rPr>
        <w:t>entirely unprecedented</w:t>
      </w:r>
      <w:r w:rsidRPr="00E90251">
        <w:rPr>
          <w:sz w:val="14"/>
        </w:rPr>
        <w:t xml:space="preserve"> and utterly phenomenal. It is altogether more likely that they have yet to match warheads and missiles into an operational weapon. </w:t>
      </w:r>
      <w:r w:rsidRPr="00E90251">
        <w:rPr>
          <w:rStyle w:val="StyleUnderline"/>
        </w:rPr>
        <w:t>It’s true that North Korea could retaliate</w:t>
      </w:r>
      <w:r w:rsidRPr="00E90251">
        <w:rPr>
          <w:sz w:val="14"/>
        </w:rPr>
        <w:t xml:space="preserve"> for any attack by using its conventional rocket artillery </w:t>
      </w:r>
      <w:r w:rsidRPr="00E90251">
        <w:rPr>
          <w:rStyle w:val="StyleUnderline"/>
        </w:rPr>
        <w:t>against</w:t>
      </w:r>
      <w:r w:rsidRPr="00E90251">
        <w:rPr>
          <w:sz w:val="14"/>
        </w:rPr>
        <w:t xml:space="preserve"> the </w:t>
      </w:r>
      <w:r w:rsidRPr="00E90251">
        <w:rPr>
          <w:rStyle w:val="StyleUnderline"/>
        </w:rPr>
        <w:t>South Korea</w:t>
      </w:r>
      <w:r w:rsidRPr="00E90251">
        <w:rPr>
          <w:sz w:val="14"/>
        </w:rPr>
        <w:t xml:space="preserve">n capital of Seoul and its surroundings, where almost 20 million inhabitants live within 35 miles of the armistice line. U.S. military officers have cited the fear of a “sea of fire” to justify inaction. But this vulnerability should not paralyze U.S. policy for one simple reason: It is very largely self-inflicted. When then-U.S. President Jimmy Carter decided to withdraw all U.S. Army troops from South Korea 40 years ago (ultimately a division was left behind), the defense advisors brought in to help — including myself — urged the Korean government to move its ministries and bureaucrats well away from the country’s northern border and to give strong relocation incentives to private companies. </w:t>
      </w:r>
      <w:r w:rsidRPr="00E90251">
        <w:rPr>
          <w:rStyle w:val="StyleUnderline"/>
        </w:rPr>
        <w:t>South Korea was also told to mandate proper shelters</w:t>
      </w:r>
      <w:r w:rsidRPr="00E90251">
        <w:rPr>
          <w:sz w:val="14"/>
        </w:rPr>
        <w:t xml:space="preserve">, as in Zurich for example, </w:t>
      </w:r>
      <w:r w:rsidRPr="00E90251">
        <w:rPr>
          <w:rStyle w:val="StyleUnderline"/>
        </w:rPr>
        <w:t>where every new building must have its own</w:t>
      </w:r>
      <w:r w:rsidRPr="00E90251">
        <w:rPr>
          <w:sz w:val="14"/>
        </w:rPr>
        <w:t xml:space="preserve"> (under bombardment, casualties increase dramatically if people leave their homes to seek </w:t>
      </w:r>
      <w:r w:rsidRPr="00E90251">
        <w:rPr>
          <w:rStyle w:val="StyleUnderline"/>
        </w:rPr>
        <w:t>shelter</w:t>
      </w:r>
      <w:r w:rsidRPr="00E90251">
        <w:rPr>
          <w:sz w:val="14"/>
        </w:rPr>
        <w:t xml:space="preserve">). In recent years, moreover, </w:t>
      </w:r>
      <w:r w:rsidRPr="00E90251">
        <w:rPr>
          <w:rStyle w:val="StyleUnderline"/>
        </w:rPr>
        <w:t>South Korea has had the option of importing</w:t>
      </w:r>
      <w:r w:rsidRPr="00E90251">
        <w:rPr>
          <w:sz w:val="14"/>
        </w:rPr>
        <w:t xml:space="preserve">, at moderate cost, </w:t>
      </w:r>
      <w:r w:rsidRPr="00E90251">
        <w:rPr>
          <w:rStyle w:val="Emphasis"/>
        </w:rPr>
        <w:t>Iron Dome batteries</w:t>
      </w:r>
      <w:r w:rsidRPr="00E90251">
        <w:rPr>
          <w:sz w:val="14"/>
        </w:rPr>
        <w:t xml:space="preserve">, which are produced by both Israel and the United </w:t>
      </w:r>
      <w:proofErr w:type="gramStart"/>
      <w:r w:rsidRPr="00E90251">
        <w:rPr>
          <w:sz w:val="14"/>
        </w:rPr>
        <w:t xml:space="preserve">States, </w:t>
      </w:r>
      <w:r w:rsidRPr="00E90251">
        <w:rPr>
          <w:rStyle w:val="StyleUnderline"/>
        </w:rPr>
        <w:t>that</w:t>
      </w:r>
      <w:proofErr w:type="gramEnd"/>
      <w:r w:rsidRPr="00E90251">
        <w:rPr>
          <w:rStyle w:val="StyleUnderline"/>
        </w:rPr>
        <w:t xml:space="preserve"> would be capable of intercepting </w:t>
      </w:r>
      <w:r w:rsidRPr="00E90251">
        <w:rPr>
          <w:rStyle w:val="Emphasis"/>
        </w:rPr>
        <w:t>95 percent</w:t>
      </w:r>
      <w:r w:rsidRPr="00E90251">
        <w:rPr>
          <w:rStyle w:val="StyleUnderline"/>
        </w:rPr>
        <w:t xml:space="preserve"> of North Korean rockets</w:t>
      </w:r>
      <w:r w:rsidRPr="00E90251">
        <w:rPr>
          <w:sz w:val="14"/>
        </w:rPr>
        <w:t xml:space="preserve"> headed to inhabited structures. But over these past four decades, South Korean governments have done practically nothing along these lines. The 3,257 officially listed “shelters” in the Seoul area are nothing more than underground shopping malls, subway stations, and hotel parking lots without any stocks of food or water, medical kits or gas masks. As for importing Iron Dome batteries, the South Koreans have preferred to spend their money on developing a fighter-bomber aimed at Japan. Even now, </w:t>
      </w:r>
      <w:r w:rsidRPr="00E90251">
        <w:rPr>
          <w:rStyle w:val="StyleUnderline"/>
        </w:rPr>
        <w:t xml:space="preserve">casualties could still be </w:t>
      </w:r>
      <w:r w:rsidRPr="00E90251">
        <w:rPr>
          <w:rStyle w:val="Emphasis"/>
        </w:rPr>
        <w:t>drastically reduced</w:t>
      </w:r>
      <w:r w:rsidRPr="00E90251">
        <w:rPr>
          <w:rStyle w:val="StyleUnderline"/>
        </w:rPr>
        <w:t xml:space="preserve"> by a crash resilience program</w:t>
      </w:r>
      <w:r w:rsidRPr="00E90251">
        <w:rPr>
          <w:sz w:val="14"/>
        </w:rPr>
        <w:t xml:space="preserve">. This should involve clearing out and hardening with jacks, props, and steel beams the basements of buildings of all sizes; promptly stocking necessities in the 3,257 official shelters and sign-posting them more visibly; and, of course, evacuating as many as possible beforehand (most of the 20 million or so at risk would be quite safe even just 20 miles further to the south). The United States, for its part, should consider adding vigorous counterbattery attacks to any airstrike on North Korea. Nonetheless, given South Korea’s deliberate inaction over many years, any damage ultimately done to Seoul cannot be allowed to paralyze the United States in the face of immense danger to its own national interests, and to those of its other allies elsewhere in the world. North Korea is already unique in selling its ballistic missiles, to Iran most notably; it’s not difficult to imagine it selling nuclear weapons, too. Another frequently cited reason for the United States to abstain from an attack — that it would be very difficult to pull off — is even less convincing. The claim is that destroying North Korean nuclear facilities would require many thousands of bombing sorties. But </w:t>
      </w:r>
      <w:r w:rsidRPr="00E90251">
        <w:rPr>
          <w:rStyle w:val="StyleUnderline"/>
        </w:rPr>
        <w:t>all North Korean nuclear facilities</w:t>
      </w:r>
      <w:r w:rsidRPr="00E90251">
        <w:rPr>
          <w:sz w:val="14"/>
        </w:rPr>
        <w:t xml:space="preserve"> — the known, the probable, and the possible — </w:t>
      </w:r>
      <w:r w:rsidRPr="00E90251">
        <w:rPr>
          <w:rStyle w:val="StyleUnderline"/>
        </w:rPr>
        <w:t>almost certainly add up to less than three dozen installations, most of them quite small</w:t>
      </w:r>
      <w:r w:rsidRPr="00E90251">
        <w:rPr>
          <w:sz w:val="14"/>
        </w:rPr>
        <w:t xml:space="preserve">. </w:t>
      </w:r>
      <w:r w:rsidRPr="00E90251">
        <w:rPr>
          <w:rStyle w:val="StyleUnderline"/>
        </w:rPr>
        <w:t>Under no reasonable military plan would destroying those facilities demand thousands of airstrikes</w:t>
      </w:r>
      <w:r w:rsidRPr="00E90251">
        <w:rPr>
          <w:sz w:val="14"/>
        </w:rPr>
        <w:t xml:space="preserve">. Unfortunately, this would not be the first time that U.S. military planning proved unreasonable. The United States Air Force habitually rejects one-time strikes, insisting instead on the total “Suppression of Enemy Air Defenses.” This is a peculiar conceit whereby every single air-defense radar, surface-to-air missile, airstrip, and combat aircraft in a given country must be bombed to destruction to safeguard U.S. pilots from any danger, instead of just bombing the targets that actually matter. Given that North Korea’s radars, missiles, and aircraft are badly outdated, with their antique electronics long since countermeasured, the Air Force’s requirements are nothing but an excuse for inaction. </w:t>
      </w:r>
      <w:r w:rsidRPr="00E90251">
        <w:rPr>
          <w:rStyle w:val="StyleUnderline"/>
        </w:rPr>
        <w:t xml:space="preserve">Yes, a more limited air attack might miss a wheelbarrow or two, but </w:t>
      </w:r>
      <w:r w:rsidRPr="00E90251">
        <w:rPr>
          <w:rStyle w:val="Emphasis"/>
        </w:rPr>
        <w:t>North Korea has no nuclear-warhead mobile missile launchers to miss</w:t>
      </w:r>
      <w:r w:rsidRPr="00E90251">
        <w:rPr>
          <w:sz w:val="14"/>
        </w:rPr>
        <w:t xml:space="preserve"> — not yet. </w:t>
      </w:r>
      <w:r w:rsidRPr="00E90251">
        <w:rPr>
          <w:rStyle w:val="StyleUnderline"/>
        </w:rPr>
        <w:t>Perhaps the only good reason to hesitate before ordering an attack on North Korea is China</w:t>
      </w:r>
      <w:r w:rsidRPr="00E90251">
        <w:rPr>
          <w:sz w:val="14"/>
        </w:rPr>
        <w:t xml:space="preserve">. But that’s not because Beijing would intervene against the United States. The notion that China is North Korea’s all-around protector is badly out of date. Yes, the Chinese do not want to see North Korea disappear with U.S. troops moving up to the Yalu River and China’s border. </w:t>
      </w:r>
      <w:r w:rsidRPr="00E90251">
        <w:rPr>
          <w:rStyle w:val="StyleUnderline"/>
        </w:rPr>
        <w:t>But</w:t>
      </w:r>
      <w:r w:rsidRPr="00E90251">
        <w:rPr>
          <w:sz w:val="14"/>
        </w:rPr>
        <w:t xml:space="preserve"> President </w:t>
      </w:r>
      <w:r w:rsidRPr="00E90251">
        <w:rPr>
          <w:rStyle w:val="StyleUnderline"/>
        </w:rPr>
        <w:t>Xi Jinping’s support for maximum economic sanctions</w:t>
      </w:r>
      <w:r w:rsidRPr="00E90251">
        <w:rPr>
          <w:sz w:val="14"/>
        </w:rPr>
        <w:t xml:space="preserve">, including a de facto blockade of oil imports — a classic act of war — </w:t>
      </w:r>
      <w:r w:rsidRPr="00E90251">
        <w:rPr>
          <w:rStyle w:val="StyleUnderline"/>
        </w:rPr>
        <w:t xml:space="preserve">amounts to a </w:t>
      </w:r>
      <w:r w:rsidRPr="00E90251">
        <w:rPr>
          <w:rStyle w:val="Emphasis"/>
        </w:rPr>
        <w:t>change of sides</w:t>
      </w:r>
      <w:r w:rsidRPr="00E90251">
        <w:rPr>
          <w:sz w:val="14"/>
        </w:rPr>
        <w:t xml:space="preserve"> </w:t>
      </w:r>
      <w:r w:rsidRPr="00E90251">
        <w:rPr>
          <w:rStyle w:val="StyleUnderline"/>
        </w:rPr>
        <w:t>when it comes to North Korean nuclear weapons</w:t>
      </w:r>
      <w:r w:rsidRPr="00E90251">
        <w:rPr>
          <w:sz w:val="14"/>
        </w:rPr>
        <w:t xml:space="preserve">. </w:t>
      </w:r>
      <w:r w:rsidRPr="00E90251">
        <w:rPr>
          <w:rStyle w:val="StyleUnderline"/>
        </w:rPr>
        <w:t>Anybody who believes China would act on North Korea’s behalf in the event of an American attack against its nuclear installations has not been paying attention</w:t>
      </w:r>
      <w:r w:rsidRPr="00E90251">
        <w:rPr>
          <w:sz w:val="14"/>
        </w:rPr>
        <w:t>.</w:t>
      </w:r>
    </w:p>
    <w:p w:rsidR="005A2D8E" w:rsidRPr="007361CF" w:rsidRDefault="005A2D8E" w:rsidP="005A2D8E">
      <w:pPr>
        <w:pStyle w:val="Heading3"/>
      </w:pPr>
      <w:r>
        <w:t>2NC---Impeach---Pence</w:t>
      </w:r>
    </w:p>
    <w:p w:rsidR="000E1F7E" w:rsidRPr="004C7E2A" w:rsidRDefault="000E1F7E" w:rsidP="000E1F7E">
      <w:pPr>
        <w:pStyle w:val="Heading4"/>
      </w:pPr>
      <w:r w:rsidRPr="004C7E2A">
        <w:t xml:space="preserve">Pence is </w:t>
      </w:r>
      <w:r w:rsidRPr="004C7E2A">
        <w:rPr>
          <w:u w:val="single"/>
        </w:rPr>
        <w:t>better</w:t>
      </w:r>
      <w:r w:rsidRPr="004C7E2A">
        <w:t xml:space="preserve"> – </w:t>
      </w:r>
      <w:r w:rsidRPr="004C7E2A">
        <w:rPr>
          <w:u w:val="single"/>
        </w:rPr>
        <w:t>less likely</w:t>
      </w:r>
      <w:r w:rsidRPr="004C7E2A">
        <w:t xml:space="preserve"> to start a nuclear war and </w:t>
      </w:r>
      <w:r w:rsidRPr="004C7E2A">
        <w:rPr>
          <w:u w:val="single"/>
        </w:rPr>
        <w:t>still won’t</w:t>
      </w:r>
      <w:r w:rsidRPr="004C7E2A">
        <w:t xml:space="preserve"> be able to enact a </w:t>
      </w:r>
      <w:r w:rsidRPr="004C7E2A">
        <w:rPr>
          <w:u w:val="single"/>
        </w:rPr>
        <w:t>conservative agenda</w:t>
      </w:r>
    </w:p>
    <w:p w:rsidR="000E1F7E" w:rsidRPr="004C7E2A" w:rsidRDefault="000E1F7E" w:rsidP="000E1F7E">
      <w:r w:rsidRPr="004C7E2A">
        <w:rPr>
          <w:rStyle w:val="Style13ptBold"/>
        </w:rPr>
        <w:t>Heer 17</w:t>
      </w:r>
      <w:r>
        <w:t xml:space="preserve"> </w:t>
      </w:r>
      <w:r w:rsidRPr="004C7E2A">
        <w:t xml:space="preserve"> </w:t>
      </w:r>
      <w:r>
        <w:t>(</w:t>
      </w:r>
      <w:r w:rsidRPr="004C7E2A">
        <w:t>Jeet Heer, senior editor of The New Republic and as of 2014 was writing a doctoral thesis at Yo</w:t>
      </w:r>
      <w:r>
        <w:t>rk University in Toronto, 5/18/17</w:t>
      </w:r>
      <w:r w:rsidRPr="004C7E2A">
        <w:t xml:space="preserve">"Don’t Fear President Pence, Liberals. Welcome </w:t>
      </w:r>
      <w:proofErr w:type="gramStart"/>
      <w:r w:rsidRPr="004C7E2A">
        <w:t>Him.,</w:t>
      </w:r>
      <w:proofErr w:type="gramEnd"/>
      <w:r w:rsidRPr="004C7E2A">
        <w:t xml:space="preserve">" New Republic, Available online at </w:t>
      </w:r>
      <w:hyperlink r:id="rId93" w:history="1">
        <w:r w:rsidRPr="004C7E2A">
          <w:rPr>
            <w:rStyle w:val="Hyperlink"/>
          </w:rPr>
          <w:t>https://newrepublic.com/article/142752/dont-fear-president-pence-liberals-welcome-him</w:t>
        </w:r>
      </w:hyperlink>
      <w:r w:rsidRPr="004C7E2A">
        <w:t>, Accessed 7/22/2017)</w:t>
      </w:r>
      <w:r>
        <w:t xml:space="preserve"> // NW</w:t>
      </w:r>
    </w:p>
    <w:p w:rsidR="000E1F7E" w:rsidRPr="004C7E2A" w:rsidRDefault="000E1F7E" w:rsidP="000E1F7E">
      <w:pPr>
        <w:rPr>
          <w:sz w:val="16"/>
        </w:rPr>
      </w:pPr>
      <w:r w:rsidRPr="004C7E2A">
        <w:rPr>
          <w:rStyle w:val="StyleUnderline"/>
        </w:rPr>
        <w:t>There’s no question that Pence</w:t>
      </w:r>
      <w:r w:rsidRPr="004C7E2A">
        <w:rPr>
          <w:sz w:val="16"/>
        </w:rPr>
        <w:t xml:space="preserve">, a creature of the religious right, </w:t>
      </w:r>
      <w:r w:rsidRPr="004C7E2A">
        <w:rPr>
          <w:rStyle w:val="StyleUnderline"/>
        </w:rPr>
        <w:t>would be a terrible president</w:t>
      </w:r>
      <w:r w:rsidRPr="004C7E2A">
        <w:rPr>
          <w:sz w:val="16"/>
        </w:rPr>
        <w:t xml:space="preserve">, </w:t>
      </w:r>
      <w:r w:rsidRPr="004C7E2A">
        <w:rPr>
          <w:rStyle w:val="Emphasis"/>
        </w:rPr>
        <w:t>although in ways different than Trump.</w:t>
      </w:r>
      <w:r w:rsidRPr="004C7E2A">
        <w:rPr>
          <w:sz w:val="16"/>
        </w:rPr>
        <w:t xml:space="preserve"> As I argued in mid-November, when this meme first took hold on the left, “A Pence presidency would be one particular nightmare, the rule of Trump another one entirely. To use the language of Dungeons and Dragons: Pence is Lawful Evil and Trump is Chaotic Evil.” </w:t>
      </w:r>
      <w:r w:rsidRPr="004C7E2A">
        <w:rPr>
          <w:rStyle w:val="StyleUnderline"/>
        </w:rPr>
        <w:t>Trump is more likely to blunder into a nuclear war, while Pence is more likely to push America down the road to a rigid theocracy.</w:t>
      </w:r>
      <w:r w:rsidRPr="004C7E2A">
        <w:rPr>
          <w:sz w:val="16"/>
        </w:rPr>
        <w:t xml:space="preserve"> </w:t>
      </w:r>
      <w:r w:rsidRPr="004C7E2A">
        <w:rPr>
          <w:rStyle w:val="Emphasis"/>
        </w:rPr>
        <w:t>The worst-case scenario under Trump is the world of Mad Max</w:t>
      </w:r>
      <w:r w:rsidRPr="004C7E2A">
        <w:rPr>
          <w:sz w:val="16"/>
        </w:rPr>
        <w:t xml:space="preserve">, while under Pence it would be The Handmaid’s Tale. But aside from their policy differences, </w:t>
      </w:r>
      <w:r w:rsidRPr="004C7E2A">
        <w:rPr>
          <w:rStyle w:val="StyleUnderline"/>
        </w:rPr>
        <w:t>there is another way to distinguish between Trump and Pence, which is the likely impact of their presidencies on the political landscape.</w:t>
      </w:r>
      <w:r w:rsidRPr="004C7E2A">
        <w:rPr>
          <w:sz w:val="16"/>
        </w:rPr>
        <w:t xml:space="preserve"> It’s true that Trump’s trainwreck of a presidency has been a boon to the Democrats, as his mounting scandals and wholesale incompetence stall the GOP’s anti-Obamacare, tax-cutting, deregulatory agenda. Thanks to Trump, Democrats have a reasonable shot of winning at least one chamber of Congress in the 2018 midterm elections, and of rebuilding their party in state houses and legislatures across the country. But </w:t>
      </w:r>
      <w:r w:rsidRPr="004C7E2A">
        <w:rPr>
          <w:rStyle w:val="StyleUnderline"/>
        </w:rPr>
        <w:t>it’s a mistake to think that Pence would be a more competent or popular president, one capable of enacting the right-wing agenda that has eluded Trump</w:t>
      </w:r>
      <w:r w:rsidRPr="004C7E2A">
        <w:rPr>
          <w:sz w:val="16"/>
        </w:rPr>
        <w:t xml:space="preserve">. </w:t>
      </w:r>
      <w:proofErr w:type="gramStart"/>
      <w:r w:rsidRPr="004C7E2A">
        <w:rPr>
          <w:sz w:val="16"/>
        </w:rPr>
        <w:t>It’s</w:t>
      </w:r>
      <w:proofErr w:type="gramEnd"/>
      <w:r w:rsidRPr="004C7E2A">
        <w:rPr>
          <w:sz w:val="16"/>
        </w:rPr>
        <w:t xml:space="preserve"> possible Pence would enjoy a honeymoon after taking office, with most Democrats and many Republicans grateful to see Trump gone, but it would be only a honeymoon. </w:t>
      </w:r>
      <w:r w:rsidRPr="004C7E2A">
        <w:rPr>
          <w:rStyle w:val="StyleUnderline"/>
        </w:rPr>
        <w:t xml:space="preserve">President Gerald Ford’s brief period of grace after taking over for Richard Nixon in 1974 ended when he pardoned his predecessor. Once Pence tried to implement his agenda, </w:t>
      </w:r>
      <w:r w:rsidRPr="004C7E2A">
        <w:rPr>
          <w:rStyle w:val="Emphasis"/>
        </w:rPr>
        <w:t>Democrats would remember Pence’s complicity in helping Trump</w:t>
      </w:r>
      <w:r w:rsidRPr="004C7E2A">
        <w:rPr>
          <w:rStyle w:val="StyleUnderline"/>
        </w:rPr>
        <w:t xml:space="preserve"> become president</w:t>
      </w:r>
      <w:r w:rsidRPr="004C7E2A">
        <w:rPr>
          <w:sz w:val="16"/>
        </w:rPr>
        <w:t xml:space="preserve">. Indeed, </w:t>
      </w:r>
      <w:r w:rsidRPr="004C7E2A">
        <w:rPr>
          <w:rStyle w:val="Emphasis"/>
        </w:rPr>
        <w:t>Democrats would have readymade 2020 ads showing Pence praising his now-disgraced former boss.</w:t>
      </w:r>
      <w:r>
        <w:rPr>
          <w:rStyle w:val="Emphasis"/>
        </w:rPr>
        <w:t xml:space="preserve"> </w:t>
      </w:r>
      <w:r w:rsidRPr="004C7E2A">
        <w:rPr>
          <w:rStyle w:val="Emphasis"/>
        </w:rPr>
        <w:t>Nor would there be widespread support for Pence among Republicans.</w:t>
      </w:r>
      <w:r w:rsidRPr="004C7E2A">
        <w:rPr>
          <w:sz w:val="16"/>
        </w:rPr>
        <w:t xml:space="preserve"> Though he’s a more conventional Republican, </w:t>
      </w:r>
      <w:r w:rsidRPr="004C7E2A">
        <w:rPr>
          <w:rStyle w:val="Emphasis"/>
        </w:rPr>
        <w:t>he will inherit a party that is even more fractured than it is now</w:t>
      </w:r>
      <w:r w:rsidRPr="004C7E2A">
        <w:rPr>
          <w:sz w:val="16"/>
        </w:rPr>
        <w:t xml:space="preserve">. Trump has had a hard time governing not only because of his own ignorance and blundering, but because there’s nothing holding the Republican Party together other than hatred of the Democrats. </w:t>
      </w:r>
      <w:r w:rsidRPr="004C7E2A">
        <w:rPr>
          <w:rStyle w:val="StyleUnderline"/>
        </w:rPr>
        <w:t>There is no unity of purpose between the House Freedom Caucus, the House moderates, and GOP senators.</w:t>
      </w:r>
      <w:r w:rsidRPr="004C7E2A">
        <w:rPr>
          <w:sz w:val="16"/>
        </w:rPr>
        <w:t xml:space="preserve"> As president, </w:t>
      </w:r>
      <w:r w:rsidRPr="004C7E2A">
        <w:rPr>
          <w:rStyle w:val="StyleUnderline"/>
        </w:rPr>
        <w:t>Pence will have much in common with mainstream Republicans but he will find, as Obama and Trump did before him, that a small number of far-right congressmen can sabotage legislation.</w:t>
      </w:r>
      <w:r>
        <w:rPr>
          <w:rStyle w:val="StyleUnderline"/>
        </w:rPr>
        <w:t xml:space="preserve"> </w:t>
      </w:r>
      <w:r w:rsidRPr="004C7E2A">
        <w:rPr>
          <w:sz w:val="16"/>
        </w:rPr>
        <w:t xml:space="preserve">Trump’s impeachment would indeed create a new faction in the party: the disaffected Trumpists. Consider the Obama-to-Trump voters who made a difference in the 2016 election: white working class people who normally distrust Republicans like Mitt Romney, but took a chance on Trump because of his populist message. How would they feel about a Republican Party that impeaches Trump and gives </w:t>
      </w:r>
      <w:proofErr w:type="gramStart"/>
      <w:r w:rsidRPr="004C7E2A">
        <w:rPr>
          <w:sz w:val="16"/>
        </w:rPr>
        <w:t>them</w:t>
      </w:r>
      <w:proofErr w:type="gramEnd"/>
      <w:r w:rsidRPr="004C7E2A">
        <w:rPr>
          <w:sz w:val="16"/>
        </w:rPr>
        <w:t xml:space="preserve"> Pence instead? They’d think, quite rightly, that they’ve been betrayed. It’s likely they’d sit out the next election or return to the Democrats.</w:t>
      </w:r>
    </w:p>
    <w:p w:rsidR="000E1F7E" w:rsidRPr="00B55AD5" w:rsidRDefault="000E1F7E" w:rsidP="000E1F7E"/>
    <w:p w:rsidR="000E1F7E" w:rsidRPr="00F22286" w:rsidRDefault="000E1F7E" w:rsidP="000E1F7E">
      <w:pPr>
        <w:pStyle w:val="Heading4"/>
        <w:rPr>
          <w:u w:val="single"/>
        </w:rPr>
      </w:pPr>
      <w:r>
        <w:t xml:space="preserve">Pence is a lot better than Trump – doesn’t risk </w:t>
      </w:r>
      <w:r w:rsidRPr="00F22286">
        <w:rPr>
          <w:u w:val="single"/>
        </w:rPr>
        <w:t>nuclear war</w:t>
      </w:r>
    </w:p>
    <w:p w:rsidR="000E1F7E" w:rsidRPr="00F278FA" w:rsidRDefault="000E1F7E" w:rsidP="000E1F7E">
      <w:r w:rsidRPr="00F278FA">
        <w:rPr>
          <w:rStyle w:val="Style13ptBold"/>
        </w:rPr>
        <w:t>Mcmanus 17</w:t>
      </w:r>
      <w:r>
        <w:t xml:space="preserve"> (Doyle Mcmanus, American journalist, columnist, who appears often on Public Broadcasting Service's Washington Week, 5/21/17"Should we wish for a President Pence?," La Times, Available online at </w:t>
      </w:r>
      <w:hyperlink r:id="rId94" w:history="1">
        <w:r w:rsidRPr="006951DA">
          <w:rPr>
            <w:rStyle w:val="Hyperlink"/>
          </w:rPr>
          <w:t>http://www.latimes.com/opinion/op-ed/la-oe-mcmanus-president-pence-20170521-story.html</w:t>
        </w:r>
      </w:hyperlink>
      <w:r>
        <w:t>, Accessed 7/23/2017) // NW</w:t>
      </w:r>
    </w:p>
    <w:p w:rsidR="000E1F7E" w:rsidRPr="004C7E2A" w:rsidRDefault="000E1F7E" w:rsidP="000E1F7E">
      <w:pPr>
        <w:rPr>
          <w:rStyle w:val="StyleUnderline"/>
        </w:rPr>
      </w:pPr>
      <w:r w:rsidRPr="004C7E2A">
        <w:rPr>
          <w:rStyle w:val="StyleUnderline"/>
        </w:rPr>
        <w:t>President Mike Pence?</w:t>
      </w:r>
      <w:r w:rsidRPr="004C7E2A">
        <w:rPr>
          <w:sz w:val="16"/>
        </w:rPr>
        <w:t xml:space="preserve"> </w:t>
      </w:r>
      <w:r w:rsidRPr="004C7E2A">
        <w:rPr>
          <w:rStyle w:val="StyleUnderline"/>
        </w:rPr>
        <w:t>The question is way ahead of where we are</w:t>
      </w:r>
      <w:r w:rsidRPr="004C7E2A">
        <w:rPr>
          <w:sz w:val="16"/>
        </w:rPr>
        <w:t>. There’s no solid reason to expect that President Trump will leave office before his term is done, whether by resignation, impeachment or the untried mechanism of the 25th amendment.</w:t>
      </w:r>
      <w:r>
        <w:rPr>
          <w:rStyle w:val="StyleUnderline"/>
        </w:rPr>
        <w:t xml:space="preserve"> </w:t>
      </w:r>
      <w:r w:rsidRPr="004C7E2A">
        <w:rPr>
          <w:sz w:val="16"/>
        </w:rPr>
        <w:t xml:space="preserve">But that hasn’t stopped anyone from talking about it — from Republicans wistful for the days of a functional White House to Democrats trying to guess which unpalatable future would be worse for their battered party. And the answer should be straightforward. </w:t>
      </w:r>
      <w:r w:rsidRPr="004C7E2A">
        <w:rPr>
          <w:rStyle w:val="Emphasis"/>
        </w:rPr>
        <w:t>Pence would be an improvement on grounds of simple competence</w:t>
      </w:r>
      <w:r w:rsidRPr="004C7E2A">
        <w:rPr>
          <w:sz w:val="16"/>
        </w:rPr>
        <w:t xml:space="preserve">. </w:t>
      </w:r>
      <w:r w:rsidRPr="004C7E2A">
        <w:rPr>
          <w:rStyle w:val="Emphasis"/>
        </w:rPr>
        <w:t>He would make the country safer</w:t>
      </w:r>
      <w:r w:rsidRPr="004C7E2A">
        <w:rPr>
          <w:sz w:val="16"/>
        </w:rPr>
        <w:t xml:space="preserve">. Under a President Pence, </w:t>
      </w:r>
      <w:r w:rsidRPr="004C7E2A">
        <w:rPr>
          <w:rStyle w:val="Emphasis"/>
        </w:rPr>
        <w:t>Americans would have less cause to fear that a blundering president might lead us into war with North Korea or Iran.</w:t>
      </w:r>
      <w:r w:rsidRPr="004C7E2A">
        <w:rPr>
          <w:sz w:val="16"/>
        </w:rPr>
        <w:t xml:space="preserve"> Progressives would find almost nothing to like in Pence’s domestic policies. There’s no sugarcoating that. He would be the most conservative president of modern times — easily more conservative than Trump, more even than Ronald Reagan, the right’s patron saint. He would be the most conservative president of modern times — easily more conservative than Trump, more even than Ronald Reagan. His economic views are in line with orthodox Republicanism: lower taxes, smaller government, </w:t>
      </w:r>
      <w:proofErr w:type="gramStart"/>
      <w:r w:rsidRPr="004C7E2A">
        <w:rPr>
          <w:sz w:val="16"/>
        </w:rPr>
        <w:t>fewer</w:t>
      </w:r>
      <w:proofErr w:type="gramEnd"/>
      <w:r w:rsidRPr="004C7E2A">
        <w:rPr>
          <w:sz w:val="16"/>
        </w:rPr>
        <w:t xml:space="preserve"> regulations. Pence’s positions on social issues spring from Christian conservatism: He’s fiercely opposed to abortion, gay marriage and almost any expansion of rights for gays, lesbians and transgender people. </w:t>
      </w:r>
      <w:r w:rsidRPr="004C7E2A">
        <w:rPr>
          <w:rStyle w:val="StyleUnderline"/>
        </w:rPr>
        <w:t>Despite all that,</w:t>
      </w:r>
      <w:r w:rsidRPr="004C7E2A">
        <w:rPr>
          <w:sz w:val="16"/>
        </w:rPr>
        <w:t xml:space="preserve"> unlike the president, </w:t>
      </w:r>
      <w:r w:rsidRPr="004C7E2A">
        <w:rPr>
          <w:rStyle w:val="StyleUnderline"/>
        </w:rPr>
        <w:t>he has read the Constitution and understands its meaning.</w:t>
      </w:r>
      <w:r w:rsidRPr="004C7E2A">
        <w:rPr>
          <w:rStyle w:val="Emphasis"/>
        </w:rPr>
        <w:t xml:space="preserve"> He would be less likely than Trump to try to pressure the FBI to drop an investigation</w:t>
      </w:r>
      <w:r w:rsidRPr="004C7E2A">
        <w:rPr>
          <w:rStyle w:val="StyleUnderline"/>
        </w:rPr>
        <w:t>, to take one example.</w:t>
      </w:r>
      <w:r>
        <w:rPr>
          <w:rStyle w:val="StyleUnderline"/>
        </w:rPr>
        <w:t xml:space="preserve"> </w:t>
      </w:r>
      <w:r w:rsidRPr="004C7E2A">
        <w:rPr>
          <w:rStyle w:val="StyleUnderline"/>
        </w:rPr>
        <w:t>He has even defended freedom of the press</w:t>
      </w:r>
      <w:r w:rsidRPr="004C7E2A">
        <w:rPr>
          <w:sz w:val="16"/>
        </w:rPr>
        <w:t xml:space="preserve">.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of the bill to shield journalists. “He’s very conservative, especially on social issues. But he does have respect on the other side of the aisle. </w:t>
      </w:r>
      <w:r w:rsidRPr="004C7E2A">
        <w:rPr>
          <w:rStyle w:val="StyleUnderline"/>
        </w:rPr>
        <w:t>He’s very serious about public policy, and willing to work with Democrats where there’s common purpose.”</w:t>
      </w:r>
      <w:r>
        <w:rPr>
          <w:rStyle w:val="StyleUnderline"/>
        </w:rPr>
        <w:t xml:space="preserve"> </w:t>
      </w:r>
      <w:r w:rsidRPr="004C7E2A">
        <w:rPr>
          <w:sz w:val="16"/>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w:t>
      </w:r>
      <w:proofErr w:type="gramStart"/>
      <w:r w:rsidRPr="004C7E2A">
        <w:rPr>
          <w:sz w:val="16"/>
        </w:rPr>
        <w:t>Pence has</w:t>
      </w:r>
      <w:proofErr w:type="gramEnd"/>
      <w:r w:rsidRPr="004C7E2A">
        <w:rPr>
          <w:sz w:val="16"/>
        </w:rPr>
        <w:t xml:space="preserve">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 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 </w:t>
      </w:r>
      <w:r w:rsidRPr="004C7E2A">
        <w:rPr>
          <w:rStyle w:val="StyleUnderline"/>
        </w:rPr>
        <w:t>It’s tempting</w:t>
      </w:r>
      <w:r w:rsidRPr="004C7E2A">
        <w:rPr>
          <w:sz w:val="16"/>
        </w:rPr>
        <w:t xml:space="preserve">, of course, for partisan Democrats </w:t>
      </w:r>
      <w:r w:rsidRPr="004C7E2A">
        <w:rPr>
          <w:rStyle w:val="StyleUnderline"/>
        </w:rPr>
        <w:t>to say: Let Republicans continue to struggle in the mess Trump makes</w:t>
      </w:r>
      <w:r w:rsidRPr="004C7E2A">
        <w:rPr>
          <w:sz w:val="16"/>
        </w:rPr>
        <w:t xml:space="preserve">. Why give them a chance to right their ship? </w:t>
      </w:r>
      <w:proofErr w:type="gramStart"/>
      <w:r w:rsidRPr="004C7E2A">
        <w:rPr>
          <w:sz w:val="16"/>
        </w:rPr>
        <w:t>The worse the better.</w:t>
      </w:r>
      <w:proofErr w:type="gramEnd"/>
      <w:r w:rsidRPr="004C7E2A">
        <w:rPr>
          <w:sz w:val="16"/>
        </w:rPr>
        <w:t xml:space="preserve"> </w:t>
      </w:r>
      <w:r w:rsidRPr="004C7E2A">
        <w:rPr>
          <w:rStyle w:val="StyleUnderline"/>
        </w:rPr>
        <w:t xml:space="preserve">But that </w:t>
      </w:r>
      <w:r w:rsidRPr="004C7E2A">
        <w:rPr>
          <w:rStyle w:val="Emphasis"/>
        </w:rPr>
        <w:t>ignores the risks that would come from allowing Trump to continue exercising the powers of the presidency in both law enforcement and foreign policy</w:t>
      </w:r>
      <w:r w:rsidRPr="004C7E2A">
        <w:rPr>
          <w:rStyle w:val="StyleUnderline"/>
        </w:rPr>
        <w:t>. For the next three years, given the limited alternatives, I’d opt for President Pence — the sooner the better.</w:t>
      </w:r>
    </w:p>
    <w:p w:rsidR="000E1F7E" w:rsidRPr="004C7E2A" w:rsidRDefault="000E1F7E" w:rsidP="000E1F7E"/>
    <w:p w:rsidR="005A2D8E" w:rsidRDefault="005A2D8E" w:rsidP="005A2D8E">
      <w:pPr>
        <w:pStyle w:val="Heading4"/>
      </w:pPr>
      <w:r>
        <w:t xml:space="preserve">Pence would be a lame duck – impeachment solves war </w:t>
      </w:r>
    </w:p>
    <w:p w:rsidR="005A2D8E" w:rsidRPr="00313582" w:rsidRDefault="005A2D8E" w:rsidP="005A2D8E">
      <w:r>
        <w:rPr>
          <w:rStyle w:val="Style13ptBold"/>
        </w:rPr>
        <w:t xml:space="preserve">Markley 17 </w:t>
      </w:r>
      <w:r w:rsidRPr="00313582">
        <w:t xml:space="preserve">– (Stephen Markley, 6/5/17, “Donald Trump Should Be Impeached Even If Mike Pence is Worse,” Paste, Accessed 7/17/18, </w:t>
      </w:r>
      <w:hyperlink r:id="rId95" w:history="1">
        <w:r w:rsidRPr="00313582">
          <w:rPr>
            <w:rStyle w:val="Hyperlink"/>
          </w:rPr>
          <w:t>https://www.pastemagazine.com/articles/2017/06/donald-trump-should-be-impeached-even-if-mike-penc.html</w:t>
        </w:r>
      </w:hyperlink>
      <w:r w:rsidRPr="00313582">
        <w:t xml:space="preserve">) //ak </w:t>
      </w:r>
    </w:p>
    <w:p w:rsidR="005A2D8E" w:rsidRPr="00313582" w:rsidRDefault="005A2D8E" w:rsidP="005A2D8E">
      <w:pPr>
        <w:rPr>
          <w:sz w:val="16"/>
        </w:rPr>
      </w:pPr>
      <w:proofErr w:type="gramStart"/>
      <w:r w:rsidRPr="00313582">
        <w:rPr>
          <w:sz w:val="16"/>
        </w:rPr>
        <w:t>The rule of law, these implacable restraints on whoever holds power, matter far more than our ideological commitments.</w:t>
      </w:r>
      <w:proofErr w:type="gramEnd"/>
      <w:r w:rsidRPr="00313582">
        <w:rPr>
          <w:sz w:val="16"/>
        </w:rPr>
        <w:t xml:space="preserve"> My guess is that Donald Trump has broken the law in so many alarming </w:t>
      </w:r>
      <w:proofErr w:type="gramStart"/>
      <w:r w:rsidRPr="00313582">
        <w:rPr>
          <w:sz w:val="16"/>
        </w:rPr>
        <w:t>ways,</w:t>
      </w:r>
      <w:proofErr w:type="gramEnd"/>
      <w:r w:rsidRPr="00313582">
        <w:rPr>
          <w:sz w:val="16"/>
        </w:rPr>
        <w:t xml:space="preserve"> there won’t be enough space on the bill of impeachment for all of it. Only the desperate Right and </w:t>
      </w:r>
      <w:proofErr w:type="gramStart"/>
      <w:r w:rsidRPr="00313582">
        <w:rPr>
          <w:sz w:val="16"/>
        </w:rPr>
        <w:t>the this</w:t>
      </w:r>
      <w:proofErr w:type="gramEnd"/>
      <w:r w:rsidRPr="00313582">
        <w:rPr>
          <w:sz w:val="16"/>
        </w:rPr>
        <w:t xml:space="preserve">-doesn’t-conform-to-our-narrative-it-was-Hillary’s-fault Left can possibly keep denying that the Trump campaign likely colluded with Russia. Not to mention, he pretty clearly tried to obstruct the investigation. Oh, and he’s definitely been using the office to enrich himself and his family since the day he entered. If and when investigations produce evidence of these crimes, he should be impeached because people who flagrantly break the law shouldn’t be president. It doesn’t matter that Mike Pence is a basically a Commander from The Handmaid’s Tale come to life. He should be held to the same standard as Trump, and if he broke or breaks the law, </w:t>
      </w:r>
      <w:r w:rsidRPr="00313582">
        <w:rPr>
          <w:rStyle w:val="StyleUnderline"/>
        </w:rPr>
        <w:t>citizens should push for his impeachment as well.</w:t>
      </w:r>
      <w:r w:rsidRPr="00313582">
        <w:rPr>
          <w:sz w:val="16"/>
        </w:rPr>
        <w:t xml:space="preserve"> No, you say, because Paul Ryan is next! And he’s as Machiavellian an operator for the 1% as has ever existed! </w:t>
      </w:r>
      <w:proofErr w:type="gramStart"/>
      <w:r w:rsidRPr="00313582">
        <w:rPr>
          <w:sz w:val="16"/>
        </w:rPr>
        <w:t>Doesn’t matter.</w:t>
      </w:r>
      <w:proofErr w:type="gramEnd"/>
      <w:r w:rsidRPr="00313582">
        <w:rPr>
          <w:sz w:val="16"/>
        </w:rPr>
        <w:t xml:space="preserve"> We cannot have a situation where, as original Republican scofflaw Richard Nixon put it, “When the president does </w:t>
      </w:r>
      <w:proofErr w:type="gramStart"/>
      <w:r w:rsidRPr="00313582">
        <w:rPr>
          <w:sz w:val="16"/>
        </w:rPr>
        <w:t>it, that</w:t>
      </w:r>
      <w:proofErr w:type="gramEnd"/>
      <w:r w:rsidRPr="00313582">
        <w:rPr>
          <w:sz w:val="16"/>
        </w:rPr>
        <w:t xml:space="preserve"> means it’s not illegal.” But also, impeachment should not be used as a tool to tactically arrive at a preferable political situation, as the Republicans tried with Bill Clinton. (Actually, here’s a fun game: see how many people would have to be impeached in the current regime until you get to someone who’s not a frightening right-wing ideologue). For what it’s worth, </w:t>
      </w:r>
      <w:r w:rsidRPr="00313582">
        <w:rPr>
          <w:rStyle w:val="StyleUnderline"/>
        </w:rPr>
        <w:t>I don’t think it’s a given that Pence is some kind of savvy operator.</w:t>
      </w:r>
      <w:r w:rsidRPr="00313582">
        <w:rPr>
          <w:sz w:val="16"/>
        </w:rPr>
        <w:t xml:space="preserve"> He’s bloodless, demonstrably craven, and has none of the surreal, bizzaro-world “charm” of Trump. </w:t>
      </w:r>
      <w:r w:rsidRPr="00313582">
        <w:rPr>
          <w:rStyle w:val="StyleUnderline"/>
          <w:b/>
        </w:rPr>
        <w:t>His presidency could be lame duck before he takes the oath.</w:t>
      </w:r>
      <w:r w:rsidRPr="00313582">
        <w:rPr>
          <w:sz w:val="16"/>
        </w:rPr>
        <w:t xml:space="preserve"> Perhaps it’s also important to here address the 25th Amendment solution, which seems even more improbable than impeachment. As Dalia Lithwick points out, the people tasked with removing Trump are also narcissistic, intellectually fragile multi-millionaires and billionaires, who likely don’t see any of this as much of a problem. Rex Tillerson and Betsy DeVos have spent their whole lives trying to rewrite American law for their own benefit. The cabinet is an unelected body and therefore even less responsive to the pressure of public will than gerrymandered congressional Republicans. Nevertheless, if Trump’s removal were to happen this way, I would support it. There are many arguments floating around that this has the taint of a palace coup, that it’s an un-democratic solution. However, if it comes down to the question of whether or not the president is capable of discharging the duties of his office, the answer seems like a resounding </w:t>
      </w:r>
      <w:proofErr w:type="gramStart"/>
      <w:r w:rsidRPr="00313582">
        <w:rPr>
          <w:sz w:val="16"/>
        </w:rPr>
        <w:t>No</w:t>
      </w:r>
      <w:proofErr w:type="gramEnd"/>
      <w:r w:rsidRPr="00313582">
        <w:rPr>
          <w:sz w:val="16"/>
        </w:rPr>
        <w:t xml:space="preserve">. Whether it’s boasting about highly classified intelligence to the Russians or the fact that intelligence agencies have to slip his name into briefings to get him to read, the man clearly does not have the basic intellectual capacity to do the job. </w:t>
      </w:r>
      <w:r w:rsidRPr="00313582">
        <w:rPr>
          <w:rStyle w:val="StyleUnderline"/>
        </w:rPr>
        <w:t xml:space="preserve">Congress should exercise </w:t>
      </w:r>
      <w:proofErr w:type="gramStart"/>
      <w:r w:rsidRPr="00313582">
        <w:rPr>
          <w:rStyle w:val="StyleUnderline"/>
        </w:rPr>
        <w:t>it’s</w:t>
      </w:r>
      <w:proofErr w:type="gramEnd"/>
      <w:r w:rsidRPr="00313582">
        <w:rPr>
          <w:rStyle w:val="StyleUnderline"/>
        </w:rPr>
        <w:t xml:space="preserve"> authority and draw up articles of impeachment but,</w:t>
      </w:r>
      <w:r w:rsidRPr="00313582">
        <w:rPr>
          <w:sz w:val="16"/>
        </w:rPr>
        <w:t xml:space="preserve"> failing that</w:t>
      </w:r>
      <w:r w:rsidRPr="00313582">
        <w:rPr>
          <w:rStyle w:val="StyleUnderline"/>
        </w:rPr>
        <w:t>, something must be done</w:t>
      </w:r>
      <w:r w:rsidRPr="00313582">
        <w:rPr>
          <w:sz w:val="16"/>
        </w:rPr>
        <w:t xml:space="preserve">. Donald </w:t>
      </w:r>
      <w:r w:rsidRPr="00313582">
        <w:rPr>
          <w:rStyle w:val="StyleUnderline"/>
        </w:rPr>
        <w:t>Trump remains</w:t>
      </w:r>
      <w:r w:rsidRPr="00313582">
        <w:rPr>
          <w:sz w:val="16"/>
        </w:rPr>
        <w:t xml:space="preserve"> a singularly </w:t>
      </w:r>
      <w:r w:rsidRPr="00313582">
        <w:rPr>
          <w:rStyle w:val="StyleUnderline"/>
        </w:rPr>
        <w:t>unqualified</w:t>
      </w:r>
      <w:r w:rsidRPr="00313582">
        <w:rPr>
          <w:sz w:val="16"/>
        </w:rPr>
        <w:t xml:space="preserve">, </w:t>
      </w:r>
      <w:r w:rsidRPr="00313582">
        <w:rPr>
          <w:rStyle w:val="StyleUnderline"/>
        </w:rPr>
        <w:t>ignorant, erratic, and dangerous</w:t>
      </w:r>
      <w:r w:rsidRPr="00313582">
        <w:rPr>
          <w:sz w:val="16"/>
        </w:rPr>
        <w:t xml:space="preserve"> individual, and not just because of the most obvious reasons, such as that </w:t>
      </w:r>
      <w:r w:rsidRPr="00313582">
        <w:rPr>
          <w:rStyle w:val="StyleUnderline"/>
        </w:rPr>
        <w:t>there are basically no safeguards to keep him from launching a nuclear first strike</w:t>
      </w:r>
      <w:r w:rsidRPr="00313582">
        <w:rPr>
          <w:sz w:val="16"/>
        </w:rPr>
        <w:t xml:space="preserve"> (though, there are not). He is a hell-bent authoritarian, and even if his hapless dicks-for-hands idiocy seems consistently reassuring, the American people and our representatives should not underestimate how dangerous this man is. </w:t>
      </w:r>
      <w:r w:rsidRPr="00313582">
        <w:rPr>
          <w:rStyle w:val="StyleUnderline"/>
        </w:rPr>
        <w:t xml:space="preserve">If Trump manages to install a lackey as director of the FBI he will quickly transform the agency into his own private Stasi. He will use it to harass and intimidate political opponents, journalists, and civil society opposition. </w:t>
      </w:r>
      <w:r w:rsidRPr="00313582">
        <w:rPr>
          <w:sz w:val="16"/>
        </w:rPr>
        <w:t>I have no doubt about that. It’s what he was very clearly asking of James Comey.</w:t>
      </w:r>
      <w:r w:rsidRPr="00313582">
        <w:rPr>
          <w:rStyle w:val="StyleUnderline"/>
        </w:rPr>
        <w:t xml:space="preserve"> If there is a large terrorist attack, he will try to use that incident to expand his power, to suspend civil liberties</w:t>
      </w:r>
      <w:r w:rsidRPr="00313582">
        <w:rPr>
          <w:sz w:val="16"/>
        </w:rPr>
        <w:t xml:space="preserve">, and the Republican Party is just spineless enough that under the right circumstances they might forget who they’re dealing with and grant him those powers. Perhaps the same could happen in a Pence presidency, but they are virtually guaranteed in Trump’s. </w:t>
      </w:r>
    </w:p>
    <w:p w:rsidR="005A2D8E" w:rsidRDefault="005A2D8E" w:rsidP="005A2D8E">
      <w:pPr>
        <w:pStyle w:val="Heading4"/>
      </w:pPr>
      <w:r>
        <w:t xml:space="preserve">Pence is better – false perceptions </w:t>
      </w:r>
    </w:p>
    <w:p w:rsidR="005A2D8E" w:rsidRPr="00313582" w:rsidRDefault="005A2D8E" w:rsidP="005A2D8E">
      <w:r>
        <w:rPr>
          <w:rStyle w:val="Style13ptBold"/>
        </w:rPr>
        <w:t xml:space="preserve">Milbank 17 </w:t>
      </w:r>
      <w:r w:rsidRPr="00313582">
        <w:t xml:space="preserve">– (Dana Milbank, nationally syndicated op-ed columnist covering national politics, 6/6/17, “‘President Pence’ is sounding better and better,” WP, Accessed 7/17/18, </w:t>
      </w:r>
      <w:hyperlink r:id="rId96" w:history="1">
        <w:r w:rsidRPr="00313582">
          <w:rPr>
            <w:rStyle w:val="Hyperlink"/>
          </w:rPr>
          <w:t>https://www.washingtonpost.com/opinions/president-pence-is-sounding-better-and-better/2017/06/06/c1bf0f52-4af3-11e7-9669-250d0b15f83b_story.html?noredirect=on&amp;utm_term=.bd3d63274111</w:t>
        </w:r>
      </w:hyperlink>
      <w:r w:rsidRPr="00313582">
        <w:t xml:space="preserve">) //ak </w:t>
      </w:r>
    </w:p>
    <w:p w:rsidR="005A2D8E" w:rsidRPr="00A47A88" w:rsidRDefault="005A2D8E" w:rsidP="005A2D8E">
      <w:pPr>
        <w:rPr>
          <w:sz w:val="16"/>
        </w:rPr>
      </w:pPr>
      <w:r w:rsidRPr="00A47A88">
        <w:rPr>
          <w:rStyle w:val="StyleUnderline"/>
        </w:rPr>
        <w:t>The contrast between the reckless president and his responsible understudy has</w:t>
      </w:r>
      <w:r w:rsidRPr="00A47A88">
        <w:rPr>
          <w:sz w:val="16"/>
        </w:rPr>
        <w:t xml:space="preserve"> me </w:t>
      </w:r>
      <w:r w:rsidRPr="00A47A88">
        <w:rPr>
          <w:rStyle w:val="StyleUnderline"/>
        </w:rPr>
        <w:t>thinking</w:t>
      </w:r>
      <w:r w:rsidRPr="00A47A88">
        <w:rPr>
          <w:sz w:val="16"/>
        </w:rPr>
        <w:t xml:space="preserve">, not for the first time, </w:t>
      </w:r>
      <w:r w:rsidRPr="00A47A88">
        <w:rPr>
          <w:rStyle w:val="StyleUnderline"/>
        </w:rPr>
        <w:t>how much better things would be if Pence were president</w:t>
      </w:r>
      <w:r w:rsidRPr="00A47A88">
        <w:rPr>
          <w:sz w:val="16"/>
        </w:rPr>
        <w:t xml:space="preserve">. Trump shows no ability to correct course, to pull </w:t>
      </w:r>
      <w:proofErr w:type="gramStart"/>
      <w:r w:rsidRPr="00A47A88">
        <w:rPr>
          <w:sz w:val="16"/>
        </w:rPr>
        <w:t>himself</w:t>
      </w:r>
      <w:proofErr w:type="gramEnd"/>
      <w:r w:rsidRPr="00A47A88">
        <w:rPr>
          <w:sz w:val="16"/>
        </w:rPr>
        <w:t xml:space="preserve"> out of a self-destructive spiral. It may be premature to talk of impeachment or resignation, but </w:t>
      </w:r>
      <w:r w:rsidRPr="00A47A88">
        <w:rPr>
          <w:rStyle w:val="StyleUnderline"/>
        </w:rPr>
        <w:t>Trump’s path is unsustainable</w:t>
      </w:r>
      <w:r w:rsidRPr="00A47A88">
        <w:rPr>
          <w:sz w:val="16"/>
        </w:rPr>
        <w:t xml:space="preserve">. Republicans in Congress would be sensible to start thinking about an endgame, and the former Indiana governor may be </w:t>
      </w:r>
      <w:proofErr w:type="gramStart"/>
      <w:r w:rsidRPr="00A47A88">
        <w:rPr>
          <w:sz w:val="16"/>
        </w:rPr>
        <w:t>the their</w:t>
      </w:r>
      <w:proofErr w:type="gramEnd"/>
      <w:r w:rsidRPr="00A47A88">
        <w:rPr>
          <w:sz w:val="16"/>
        </w:rPr>
        <w:t xml:space="preserve"> best hope — and all of ours. Many liberals correctly call Pence a doctrinaire conservative, particularly on gay rights and other social issues. </w:t>
      </w:r>
      <w:r w:rsidRPr="00A47A88">
        <w:rPr>
          <w:rStyle w:val="StyleUnderline"/>
        </w:rPr>
        <w:t>He’ll be forever tarnished because of his role in legitimizing Trump for mainstream conservative</w:t>
      </w:r>
      <w:r w:rsidRPr="00A47A88">
        <w:rPr>
          <w:sz w:val="16"/>
        </w:rPr>
        <w:t xml:space="preserve">s, a calculation based on the vain hope that he could influence Trump. He has embarrassed himself in office by parroting Trump’s untruths and cheerleading for the boss. </w:t>
      </w:r>
      <w:r w:rsidRPr="00A47A88">
        <w:rPr>
          <w:rStyle w:val="StyleUnderline"/>
        </w:rPr>
        <w:t>But Pence is</w:t>
      </w:r>
      <w:r w:rsidRPr="00A47A88">
        <w:rPr>
          <w:sz w:val="16"/>
        </w:rPr>
        <w:t>, at core, a small-d democrat</w:t>
      </w:r>
      <w:r w:rsidRPr="00A47A88">
        <w:rPr>
          <w:rStyle w:val="StyleUnderline"/>
        </w:rPr>
        <w:t>, not a demagogue. The world would be safer with him in charge.</w:t>
      </w:r>
      <w:r w:rsidRPr="00A47A88">
        <w:rPr>
          <w:sz w:val="16"/>
        </w:rPr>
        <w:t xml:space="preserve"> We would still have fierce divisions about the nation’s direction. But Pence, in the nearly two decades I’ve known him, has been an honorable man. Opponents can disagree with him yet sleep well knowing </w:t>
      </w:r>
      <w:r w:rsidRPr="00A47A88">
        <w:rPr>
          <w:rStyle w:val="StyleUnderline"/>
        </w:rPr>
        <w:t xml:space="preserve">he’s unlikely to be irrational. </w:t>
      </w:r>
      <w:r w:rsidRPr="00A47A88">
        <w:rPr>
          <w:sz w:val="16"/>
        </w:rPr>
        <w:t xml:space="preserve">This was supposed to have been “infrastructure week” for </w:t>
      </w:r>
      <w:r w:rsidRPr="00A47A88">
        <w:rPr>
          <w:rStyle w:val="StyleUnderline"/>
        </w:rPr>
        <w:t>Trump</w:t>
      </w:r>
      <w:r w:rsidRPr="00A47A88">
        <w:rPr>
          <w:sz w:val="16"/>
        </w:rPr>
        <w:t xml:space="preserve">, but he </w:t>
      </w:r>
      <w:r w:rsidRPr="00A47A88">
        <w:rPr>
          <w:rStyle w:val="StyleUnderline"/>
        </w:rPr>
        <w:t>has been using</w:t>
      </w:r>
      <w:r w:rsidRPr="00A47A88">
        <w:rPr>
          <w:sz w:val="16"/>
        </w:rPr>
        <w:t xml:space="preserve"> his </w:t>
      </w:r>
      <w:r w:rsidRPr="00A47A88">
        <w:rPr>
          <w:rStyle w:val="StyleUnderline"/>
        </w:rPr>
        <w:t>Twitter</w:t>
      </w:r>
      <w:r w:rsidRPr="00A47A88">
        <w:rPr>
          <w:sz w:val="16"/>
        </w:rPr>
        <w:t xml:space="preserve"> account to impair further the infrastructure of his presidency: burning bridges, building bunkers and going off the rails. He has vented unfiltered rage at the courts, the media, the mayor of London, Qatar and his own administration. Meanwhile, </w:t>
      </w:r>
      <w:r w:rsidRPr="00A47A88">
        <w:rPr>
          <w:rStyle w:val="StyleUnderline"/>
        </w:rPr>
        <w:t>Pence governs</w:t>
      </w:r>
      <w:r w:rsidRPr="00A47A88">
        <w:rPr>
          <w:sz w:val="16"/>
        </w:rPr>
        <w:t xml:space="preserve">. He visited Capitol Hill on Tuesday to have a luncheon talk with GOP senators about </w:t>
      </w:r>
      <w:proofErr w:type="gramStart"/>
      <w:r w:rsidRPr="00A47A88">
        <w:rPr>
          <w:sz w:val="16"/>
        </w:rPr>
        <w:t>health-care</w:t>
      </w:r>
      <w:proofErr w:type="gramEnd"/>
      <w:r w:rsidRPr="00A47A88">
        <w:rPr>
          <w:sz w:val="16"/>
        </w:rPr>
        <w:t xml:space="preserve"> reform. He hosted female entrepreneurs at the White House on Monday and said seven words to them that likely never passed his boss’s lips: “I’m here to listen, not to talk.” At the Atlantic Council dinner, he gave a statesmanlike response to the London attacks that contrasted dramatically with Trump’s. </w:t>
      </w:r>
      <w:r w:rsidRPr="00A47A88">
        <w:rPr>
          <w:rStyle w:val="StyleUnderline"/>
        </w:rPr>
        <w:t>Pence</w:t>
      </w:r>
      <w:r w:rsidRPr="00A47A88">
        <w:rPr>
          <w:sz w:val="16"/>
        </w:rPr>
        <w:t xml:space="preserve"> lavishly praised the late Carter administration national security adviser Zbigniew Brzezinski. He repeatedly </w:t>
      </w:r>
      <w:r w:rsidRPr="00A47A88">
        <w:rPr>
          <w:rStyle w:val="StyleUnderline"/>
        </w:rPr>
        <w:t>hailed NATO and European allies. He criticized Russian expansionism</w:t>
      </w:r>
      <w:r w:rsidRPr="00A47A88">
        <w:rPr>
          <w:sz w:val="16"/>
        </w:rPr>
        <w:t xml:space="preserve">. He was diplomatic about areas of disagreement with Europe. </w:t>
      </w:r>
      <w:r w:rsidRPr="00A47A88">
        <w:rPr>
          <w:rStyle w:val="StyleUnderline"/>
        </w:rPr>
        <w:t>Trump could not have given that speech</w:t>
      </w:r>
      <w:r w:rsidRPr="00A47A88">
        <w:rPr>
          <w:sz w:val="16"/>
        </w:rPr>
        <w:t xml:space="preserve">, nor the one </w:t>
      </w:r>
      <w:proofErr w:type="gramStart"/>
      <w:r w:rsidRPr="00A47A88">
        <w:rPr>
          <w:sz w:val="16"/>
        </w:rPr>
        <w:t>Pence</w:t>
      </w:r>
      <w:proofErr w:type="gramEnd"/>
      <w:r w:rsidRPr="00A47A88">
        <w:rPr>
          <w:sz w:val="16"/>
        </w:rPr>
        <w:t xml:space="preserve"> gave at the Catholic Prayer Breakfast, asking for prayers to heal a divided country — at almost the exact moment Trump was railing on Twitter about fake news and political correctness. Pence urged the Catholics to “continue to be the hands and feet of our Savior, reaching in with love and compassion, embracing the dignity of all people of every background and every experience.” </w:t>
      </w:r>
      <w:proofErr w:type="gramStart"/>
      <w:r w:rsidRPr="00A47A88">
        <w:rPr>
          <w:sz w:val="16"/>
        </w:rPr>
        <w:t>A noble — even presidential — aspiration.</w:t>
      </w:r>
      <w:proofErr w:type="gramEnd"/>
      <w:r w:rsidRPr="00A47A88">
        <w:rPr>
          <w:sz w:val="16"/>
        </w:rPr>
        <w:t xml:space="preserve"> </w:t>
      </w:r>
      <w:r w:rsidRPr="00A47A88">
        <w:rPr>
          <w:rStyle w:val="StyleUnderline"/>
        </w:rPr>
        <w:t>Under Trump we don’t have a prayer.</w:t>
      </w:r>
    </w:p>
    <w:p w:rsidR="005A2D8E" w:rsidRDefault="005A2D8E" w:rsidP="005A2D8E">
      <w:pPr>
        <w:pStyle w:val="Heading4"/>
      </w:pPr>
      <w:r>
        <w:t xml:space="preserve">Pence wouldn’t be worse – impeachment would neutralize the GOP agenda </w:t>
      </w:r>
    </w:p>
    <w:p w:rsidR="005A2D8E" w:rsidRPr="00525A74" w:rsidRDefault="005A2D8E" w:rsidP="005A2D8E">
      <w:r>
        <w:rPr>
          <w:rStyle w:val="Style13ptBold"/>
        </w:rPr>
        <w:t xml:space="preserve">Aranoff 17 </w:t>
      </w:r>
      <w:r w:rsidRPr="00525A74">
        <w:t xml:space="preserve">– (Kate Aranoff, writing fellow at In These Times covering the politics of climate change, the White House transition and the resistance to Trump’s agenda, 5/20/17, “A Very Cautious Left Case for Impeachment,” In These Times, Accessed 7/17/18, </w:t>
      </w:r>
      <w:hyperlink r:id="rId97" w:history="1">
        <w:r w:rsidRPr="00525A74">
          <w:rPr>
            <w:rStyle w:val="Hyperlink"/>
          </w:rPr>
          <w:t>http://inthesetimes.com/article/20151/a-very-cautious-left-case-for-trumps-impeachment</w:t>
        </w:r>
      </w:hyperlink>
      <w:r w:rsidRPr="00525A74">
        <w:t xml:space="preserve">) //ak </w:t>
      </w:r>
    </w:p>
    <w:p w:rsidR="005A2D8E" w:rsidRPr="00313582" w:rsidRDefault="005A2D8E" w:rsidP="005A2D8E">
      <w:pPr>
        <w:rPr>
          <w:sz w:val="16"/>
        </w:rPr>
      </w:pPr>
      <w:r w:rsidRPr="00313582">
        <w:rPr>
          <w:sz w:val="16"/>
        </w:rPr>
        <w:t xml:space="preserve">Worth remembering here is that </w:t>
      </w:r>
      <w:r w:rsidRPr="00922998">
        <w:rPr>
          <w:rStyle w:val="StyleUnderline"/>
        </w:rPr>
        <w:t>Pence</w:t>
      </w:r>
      <w:r w:rsidRPr="00313582">
        <w:rPr>
          <w:rStyle w:val="StyleUnderline"/>
        </w:rPr>
        <w:t xml:space="preserve"> is Trump’s vice president. It’s hard to imagine him emerging from an impeachment scenario</w:t>
      </w:r>
      <w:r w:rsidRPr="00313582">
        <w:rPr>
          <w:sz w:val="16"/>
        </w:rPr>
        <w:t>—or any situation forceful enough to remove Trump from office—</w:t>
      </w:r>
      <w:r w:rsidRPr="00313582">
        <w:rPr>
          <w:rStyle w:val="StyleUnderline"/>
        </w:rPr>
        <w:t>unscathed</w:t>
      </w:r>
      <w:r w:rsidRPr="00313582">
        <w:rPr>
          <w:sz w:val="16"/>
        </w:rPr>
        <w:t xml:space="preserve">. Several senior </w:t>
      </w:r>
      <w:r w:rsidRPr="00313582">
        <w:rPr>
          <w:rStyle w:val="StyleUnderline"/>
        </w:rPr>
        <w:t>administration officials are considered tainted either by their loyalty to Trump or alleged ties to the Russian government</w:t>
      </w:r>
      <w:r w:rsidRPr="00313582">
        <w:rPr>
          <w:sz w:val="16"/>
        </w:rPr>
        <w:t xml:space="preserve">. As his boss’s heir, </w:t>
      </w:r>
      <w:r w:rsidRPr="00313582">
        <w:rPr>
          <w:rStyle w:val="StyleUnderline"/>
        </w:rPr>
        <w:t>Pence would need to undergo</w:t>
      </w:r>
      <w:r w:rsidRPr="00313582">
        <w:rPr>
          <w:sz w:val="16"/>
        </w:rPr>
        <w:t xml:space="preserve"> a massive </w:t>
      </w:r>
      <w:r w:rsidRPr="00313582">
        <w:rPr>
          <w:rStyle w:val="StyleUnderline"/>
        </w:rPr>
        <w:t>rebranding in order to be seen as anything other than a vestige of a government that Democrats and likely several Republicans will have just spent months painting as illegitimate. Impeachment would almost certainly leave Pence tainted and beleaguered, presiding over a party in existential crisis</w:t>
      </w:r>
      <w:r w:rsidRPr="00313582">
        <w:rPr>
          <w:sz w:val="16"/>
        </w:rPr>
        <w:t xml:space="preserve">. As the New Republic’s Jeet Heer has pointed out, any scenario by which </w:t>
      </w:r>
      <w:r w:rsidRPr="00313582">
        <w:rPr>
          <w:rStyle w:val="StyleUnderline"/>
        </w:rPr>
        <w:t>Pence ascends to the presidency would see him reigning over a GOP in chaos. Divisions will deepen between the</w:t>
      </w:r>
      <w:r w:rsidRPr="00313582">
        <w:rPr>
          <w:sz w:val="16"/>
        </w:rPr>
        <w:t xml:space="preserve"> already-feuding </w:t>
      </w:r>
      <w:r w:rsidRPr="00313582">
        <w:rPr>
          <w:rStyle w:val="StyleUnderline"/>
        </w:rPr>
        <w:t xml:space="preserve">Freedom Caucus and Christian Right and Never Trump contingent </w:t>
      </w:r>
      <w:r w:rsidRPr="00313582">
        <w:rPr>
          <w:sz w:val="16"/>
        </w:rPr>
        <w:t xml:space="preserve">as the party’s simmering internal contradictions boil over on Capitol Hill and Fox News. The picture would be complicated still further by Trump himself. “Lest you think Trump’s political voice would weaken outside the White House, remember that he would still have his 30 million Twitter followers and his choice of TV networks eager for an interview,” Heer writes. “And unlike Nixon, </w:t>
      </w:r>
      <w:r w:rsidRPr="00313582">
        <w:rPr>
          <w:rStyle w:val="StyleUnderline"/>
        </w:rPr>
        <w:t>Trump has a formidable personality cult, so his followers will believe his tales of betrayal by the Republican elite.</w:t>
      </w:r>
      <w:r w:rsidRPr="00313582">
        <w:rPr>
          <w:sz w:val="16"/>
        </w:rPr>
        <w:t xml:space="preserve">” So as much as </w:t>
      </w:r>
      <w:r w:rsidRPr="00313582">
        <w:rPr>
          <w:rStyle w:val="StyleUnderline"/>
        </w:rPr>
        <w:t>impeachment is about</w:t>
      </w:r>
      <w:r w:rsidRPr="00313582">
        <w:rPr>
          <w:sz w:val="16"/>
        </w:rPr>
        <w:t xml:space="preserve"> getting Trump out of office, it’s about </w:t>
      </w:r>
      <w:r w:rsidRPr="00313582">
        <w:rPr>
          <w:rStyle w:val="StyleUnderline"/>
        </w:rPr>
        <w:t>weakening the Right more generally and sowing discord within the GOP.</w:t>
      </w:r>
      <w:r w:rsidRPr="00313582">
        <w:rPr>
          <w:sz w:val="16"/>
        </w:rPr>
        <w:t xml:space="preserve"> Impeach Trump, then neuter Pence, and chip away at the idea that either ideology has a place in American democracy.</w:t>
      </w:r>
    </w:p>
    <w:p w:rsidR="005A2D8E" w:rsidRDefault="005A2D8E" w:rsidP="005A2D8E">
      <w:pPr>
        <w:pStyle w:val="Heading4"/>
      </w:pPr>
      <w:r>
        <w:t xml:space="preserve">Pence would have no power </w:t>
      </w:r>
    </w:p>
    <w:p w:rsidR="005A2D8E" w:rsidRPr="00525A74" w:rsidRDefault="005A2D8E" w:rsidP="005A2D8E">
      <w:r>
        <w:rPr>
          <w:rStyle w:val="Style13ptBold"/>
        </w:rPr>
        <w:t xml:space="preserve">Pitt 4/19 </w:t>
      </w:r>
      <w:r w:rsidRPr="00525A74">
        <w:t>– (William Rivers Pitt, senior editor and lead columnist at Truthout</w:t>
      </w:r>
      <w:r>
        <w:t xml:space="preserve">, </w:t>
      </w:r>
      <w:r w:rsidRPr="00525A74">
        <w:t xml:space="preserve">4/19/18, “Remove Trump, Defang Pence: Impeachment Is the Way,” Truthout, Accessed 7/17/18, </w:t>
      </w:r>
      <w:hyperlink r:id="rId98" w:history="1">
        <w:r w:rsidRPr="00525A74">
          <w:rPr>
            <w:rStyle w:val="Hyperlink"/>
          </w:rPr>
          <w:t>https://truthout.org/articles/remove-trump-defang-pence-impeachment-is-the-way/</w:t>
        </w:r>
      </w:hyperlink>
      <w:r w:rsidRPr="00525A74">
        <w:t xml:space="preserve">) //ak </w:t>
      </w:r>
    </w:p>
    <w:p w:rsidR="005A2D8E" w:rsidRPr="00525A74" w:rsidRDefault="005A2D8E" w:rsidP="005A2D8E">
      <w:pPr>
        <w:rPr>
          <w:sz w:val="16"/>
        </w:rPr>
      </w:pPr>
      <w:r w:rsidRPr="00525A74">
        <w:rPr>
          <w:rStyle w:val="StyleUnderline"/>
        </w:rPr>
        <w:t xml:space="preserve">The ultimate removal of Trump would be preceded by a massive political upheaval that would leave the Republican Party on fire </w:t>
      </w:r>
      <w:r w:rsidRPr="00525A74">
        <w:rPr>
          <w:sz w:val="16"/>
        </w:rPr>
        <w:t xml:space="preserve">from stem to stern. </w:t>
      </w:r>
      <w:r w:rsidRPr="00525A74">
        <w:rPr>
          <w:rStyle w:val="StyleUnderline"/>
        </w:rPr>
        <w:t>The executive branch would be shattered and splattered, cornered into virtual immobility under the</w:t>
      </w:r>
      <w:r w:rsidRPr="00525A74">
        <w:rPr>
          <w:sz w:val="16"/>
        </w:rPr>
        <w:t xml:space="preserve"> Say-No-to-Everything sway of a </w:t>
      </w:r>
      <w:r w:rsidRPr="00525A74">
        <w:rPr>
          <w:rStyle w:val="StyleUnderline"/>
        </w:rPr>
        <w:t>Democratic majority</w:t>
      </w:r>
      <w:r w:rsidRPr="00525A74">
        <w:rPr>
          <w:sz w:val="16"/>
        </w:rPr>
        <w:t xml:space="preserve"> … if that Democratic majority decides to show up. </w:t>
      </w:r>
      <w:proofErr w:type="gramStart"/>
      <w:r w:rsidRPr="00525A74">
        <w:rPr>
          <w:sz w:val="16"/>
        </w:rPr>
        <w:t>Everything on the table this time, Nancy.</w:t>
      </w:r>
      <w:proofErr w:type="gramEnd"/>
      <w:r w:rsidRPr="00525A74">
        <w:rPr>
          <w:sz w:val="16"/>
        </w:rPr>
        <w:t xml:space="preserve"> Keep your powder dry long enough and it turns to dust. If the proper circumstances combine to allow the removal of Donald Trump from office, </w:t>
      </w:r>
      <w:r w:rsidRPr="00525A74">
        <w:rPr>
          <w:rStyle w:val="StyleUnderline"/>
        </w:rPr>
        <w:t xml:space="preserve">President Pence will become a cipher until an election comes along to remove him. He is neither smart enough nor strong enough to overcome </w:t>
      </w:r>
      <w:r w:rsidRPr="00525A74">
        <w:rPr>
          <w:sz w:val="16"/>
        </w:rPr>
        <w:t>the</w:t>
      </w:r>
      <w:r w:rsidRPr="00525A74">
        <w:rPr>
          <w:rStyle w:val="StyleUnderline"/>
        </w:rPr>
        <w:t xml:space="preserve"> forces of history </w:t>
      </w:r>
      <w:r w:rsidRPr="00525A74">
        <w:rPr>
          <w:sz w:val="16"/>
        </w:rPr>
        <w:t xml:space="preserve">that will be sluicing through the cracks in his walls. </w:t>
      </w:r>
      <w:r w:rsidRPr="00525A74">
        <w:rPr>
          <w:rStyle w:val="StyleUnderline"/>
        </w:rPr>
        <w:t>He will be a man-suit stuffed with straw.</w:t>
      </w:r>
      <w:r w:rsidRPr="00525A74">
        <w:rPr>
          <w:sz w:val="16"/>
        </w:rPr>
        <w:t xml:space="preserve"> He will be nothing, and then he, too, will be gone. So let’s do this. </w:t>
      </w:r>
      <w:proofErr w:type="gramStart"/>
      <w:r w:rsidRPr="00525A74">
        <w:rPr>
          <w:sz w:val="16"/>
        </w:rPr>
        <w:t>Climb on the ‘Peach Train.</w:t>
      </w:r>
      <w:proofErr w:type="gramEnd"/>
      <w:r w:rsidRPr="00525A74">
        <w:rPr>
          <w:sz w:val="16"/>
        </w:rPr>
        <w:t xml:space="preserve"> If you happen to believe there will soon be sufficient evidence to justify the removal of this catastrophe president, </w:t>
      </w:r>
      <w:r w:rsidRPr="00525A74">
        <w:rPr>
          <w:rStyle w:val="StyleUnderline"/>
        </w:rPr>
        <w:t>don’t let Pence chase you off</w:t>
      </w:r>
      <w:r w:rsidRPr="00525A74">
        <w:rPr>
          <w:sz w:val="16"/>
        </w:rPr>
        <w:t xml:space="preserve">. He might be scary today, but if voters pull his fangs come November, it will get really interesting around here. </w:t>
      </w:r>
    </w:p>
    <w:p w:rsidR="005A2D8E" w:rsidRDefault="005A2D8E" w:rsidP="005A2D8E">
      <w:pPr>
        <w:pStyle w:val="Heading4"/>
      </w:pPr>
      <w:r>
        <w:t xml:space="preserve">Pence is better – predictability and cooperation  </w:t>
      </w:r>
    </w:p>
    <w:p w:rsidR="005A2D8E" w:rsidRDefault="005A2D8E" w:rsidP="005A2D8E">
      <w:pPr>
        <w:rPr>
          <w:rStyle w:val="Style13ptBold"/>
        </w:rPr>
      </w:pPr>
      <w:r>
        <w:rPr>
          <w:rStyle w:val="Style13ptBold"/>
        </w:rPr>
        <w:t xml:space="preserve">Malone 17 </w:t>
      </w:r>
      <w:r w:rsidRPr="00460369">
        <w:t xml:space="preserve">– (Clare Malone, senior political writer, 6/15/17, “Imagining President Pence,” 538, Accessed 7/17/18, </w:t>
      </w:r>
      <w:hyperlink r:id="rId99" w:history="1">
        <w:r w:rsidRPr="00460369">
          <w:rPr>
            <w:rStyle w:val="Hyperlink"/>
          </w:rPr>
          <w:t>https://fivethirtyeight.com/features/imagining-president-pence/</w:t>
        </w:r>
      </w:hyperlink>
      <w:r w:rsidRPr="00460369">
        <w:t>) //ak</w:t>
      </w:r>
      <w:r>
        <w:rPr>
          <w:rStyle w:val="Style13ptBold"/>
        </w:rPr>
        <w:t xml:space="preserve"> </w:t>
      </w:r>
    </w:p>
    <w:p w:rsidR="005A2D8E" w:rsidRDefault="005A2D8E" w:rsidP="005A2D8E">
      <w:pPr>
        <w:rPr>
          <w:sz w:val="16"/>
        </w:rPr>
      </w:pPr>
      <w:r w:rsidRPr="00460369">
        <w:rPr>
          <w:sz w:val="16"/>
        </w:rPr>
        <w:t>Should dicier political times come, this adapt</w:t>
      </w:r>
      <w:r w:rsidRPr="00460369">
        <w:rPr>
          <w:rStyle w:val="StyleUnderline"/>
        </w:rPr>
        <w:t>ability might serve Pence well as the winds of Washington shift away from Trump. His steady-and-silent-as-a-rock persona seems proof of his political acumen</w:t>
      </w:r>
      <w:r w:rsidRPr="00460369">
        <w:rPr>
          <w:sz w:val="16"/>
        </w:rPr>
        <w:t xml:space="preserve">, a persona calibrated to survive a White House split by competing alliances. If the Trump presidency is a war of attrition, </w:t>
      </w:r>
      <w:r w:rsidRPr="00460369">
        <w:rPr>
          <w:rStyle w:val="StyleUnderline"/>
        </w:rPr>
        <w:t>Pence might be the best soldier in Washington; avoiding the snares of Russia high drama could prove to be what leads most directly to a Pence presidency.</w:t>
      </w:r>
      <w:r w:rsidRPr="00460369">
        <w:rPr>
          <w:sz w:val="16"/>
        </w:rPr>
        <w:t xml:space="preserve"> Pence’s relatively low profile — he has taken foreign trips and is a congressional liaison for the White House without attracting too much attention — reminded me of commandment No. 1 of Robert Greene’s “48 Laws of Power,” a treatise popular in prison libraries: Never outshine the master. </w:t>
      </w:r>
      <w:proofErr w:type="gramStart"/>
      <w:r w:rsidRPr="00460369">
        <w:rPr>
          <w:rStyle w:val="StyleUnderline"/>
        </w:rPr>
        <w:t>Pence</w:t>
      </w:r>
      <w:r w:rsidRPr="00460369">
        <w:rPr>
          <w:sz w:val="16"/>
        </w:rPr>
        <w:t xml:space="preserve">, according to survey data from the American National Election Studies, </w:t>
      </w:r>
      <w:r w:rsidRPr="00460369">
        <w:rPr>
          <w:rStyle w:val="StyleUnderline"/>
        </w:rPr>
        <w:t>is</w:t>
      </w:r>
      <w:proofErr w:type="gramEnd"/>
      <w:r w:rsidRPr="00460369">
        <w:rPr>
          <w:rStyle w:val="StyleUnderline"/>
        </w:rPr>
        <w:t xml:space="preserve"> more popular among Republicans than the president</w:t>
      </w:r>
      <w:r w:rsidRPr="00460369">
        <w:rPr>
          <w:sz w:val="16"/>
        </w:rPr>
        <w:t xml:space="preserve">, an unprecedented finding. All this quiet work-horsing might be in service to commandment No. 3: Conceal your intentions. In May, Pence filed to establish a PAC — a move that was met with many raised eyebrows and just as many quotes from sources close to the vice president imploring the press not to read anything about Pence’s future political ambitions into it. In the event of impeachment, Pence would likely be glad he started </w:t>
      </w:r>
      <w:r w:rsidRPr="00460369">
        <w:rPr>
          <w:rStyle w:val="StyleUnderline"/>
        </w:rPr>
        <w:t>the PAC</w:t>
      </w:r>
      <w:r w:rsidRPr="00460369">
        <w:rPr>
          <w:sz w:val="16"/>
        </w:rPr>
        <w:t xml:space="preserve">. Its innocent purpose — to support candidates who back Trump — also </w:t>
      </w:r>
      <w:r w:rsidRPr="00460369">
        <w:rPr>
          <w:rStyle w:val="StyleUnderline"/>
        </w:rPr>
        <w:t>provides cover for Pence to develop allies in the party around the country</w:t>
      </w:r>
      <w:bookmarkStart w:id="5" w:name="_GoBack"/>
      <w:bookmarkEnd w:id="5"/>
      <w:r w:rsidRPr="00460369">
        <w:rPr>
          <w:rStyle w:val="StyleUnderline"/>
        </w:rPr>
        <w:t>, to establish his own network, and to cultivate a quiet persona not as Trump’s man</w:t>
      </w:r>
      <w:r w:rsidRPr="00460369">
        <w:rPr>
          <w:sz w:val="16"/>
        </w:rPr>
        <w:t xml:space="preserve">, but as a figure all his own. If Pence were to go from vice president to accidental president, his administration would unfurl under the shadow of his predecessor. President Pence’s initial days and weeks in office would very likely be focused on a task similar to Gerald Ford’s after Richard Nixon resigned: coaxing the country through the trauma of a transfer of power. </w:t>
      </w:r>
      <w:r w:rsidRPr="00460369">
        <w:rPr>
          <w:rStyle w:val="StyleUnderline"/>
        </w:rPr>
        <w:t>Pence would need to find a way to shed Trump’s mantle without alienating the 45th president’s base</w:t>
      </w:r>
      <w:r w:rsidRPr="00460369">
        <w:rPr>
          <w:sz w:val="16"/>
        </w:rPr>
        <w:t xml:space="preserve">. One option for his first few months: spend a great deal of energy trying to return a sense of normalcy and calm to a White House that has earned a reputation for infighting, disorganization and turbulent relationships with foreign leaders. </w:t>
      </w:r>
      <w:proofErr w:type="gramStart"/>
      <w:r w:rsidRPr="00460369">
        <w:rPr>
          <w:rStyle w:val="StyleUnderline"/>
          <w:b/>
        </w:rPr>
        <w:t>Pence is</w:t>
      </w:r>
      <w:proofErr w:type="gramEnd"/>
      <w:r w:rsidRPr="00460369">
        <w:rPr>
          <w:rStyle w:val="StyleUnderline"/>
          <w:b/>
        </w:rPr>
        <w:t xml:space="preserve"> a far more predictable politician than Trump</w:t>
      </w:r>
      <w:r w:rsidRPr="00460369">
        <w:rPr>
          <w:sz w:val="16"/>
        </w:rPr>
        <w:t xml:space="preserve">. As president, </w:t>
      </w:r>
      <w:r w:rsidRPr="00460369">
        <w:rPr>
          <w:rStyle w:val="StyleUnderline"/>
        </w:rPr>
        <w:t>he would be more eager than Trump has been to reaffirm the view,</w:t>
      </w:r>
      <w:r w:rsidRPr="00460369">
        <w:rPr>
          <w:sz w:val="16"/>
        </w:rPr>
        <w:t xml:space="preserve"> previously thought to be conventional, </w:t>
      </w:r>
      <w:r w:rsidRPr="00460369">
        <w:rPr>
          <w:rStyle w:val="StyleUnderline"/>
        </w:rPr>
        <w:t>of America as a willing party to NATO.</w:t>
      </w:r>
      <w:r w:rsidRPr="00460369">
        <w:rPr>
          <w:sz w:val="16"/>
        </w:rPr>
        <w:t xml:space="preserve"> Pence recently reassured NATO allies of America’s continued commitment to Article 5, a promise to treat an attack on any member nation as an attack on all — Trump neglected to do so at a summit of NATO leaders.2 </w:t>
      </w:r>
    </w:p>
    <w:p w:rsidR="00243CF0" w:rsidRDefault="00243CF0" w:rsidP="00243CF0">
      <w:pPr>
        <w:pStyle w:val="Heading3"/>
      </w:pPr>
      <w:r>
        <w:t>2NC---AT: Kavanaugh Thumps</w:t>
      </w:r>
    </w:p>
    <w:p w:rsidR="00243CF0" w:rsidRDefault="00243CF0" w:rsidP="00243CF0">
      <w:pPr>
        <w:pStyle w:val="Heading4"/>
      </w:pPr>
      <w:r>
        <w:t xml:space="preserve">Kavanaugh is irrelevant – immigration dominates </w:t>
      </w:r>
    </w:p>
    <w:p w:rsidR="00243CF0" w:rsidRPr="00B842FF" w:rsidRDefault="00243CF0" w:rsidP="00243CF0">
      <w:r w:rsidRPr="00B842FF">
        <w:rPr>
          <w:rStyle w:val="Style13ptBold"/>
        </w:rPr>
        <w:t xml:space="preserve">Manchester </w:t>
      </w:r>
      <w:r>
        <w:rPr>
          <w:rStyle w:val="Style13ptBold"/>
        </w:rPr>
        <w:t xml:space="preserve">7/12 </w:t>
      </w:r>
      <w:r w:rsidRPr="00B842FF">
        <w:t xml:space="preserve">– (Julia Manchester, 7/12/18, “Dem pollster: Kavanaugh nomination outcome won’t impact how people vote in November,” The Hill, Accessed 7/18/18, </w:t>
      </w:r>
      <w:hyperlink r:id="rId100" w:history="1">
        <w:r w:rsidRPr="00B842FF">
          <w:rPr>
            <w:rStyle w:val="Hyperlink"/>
          </w:rPr>
          <w:t>http://thehill.com/hilltv/what-americas-thinking/396725-dem-pollster-kavanaugh-pick-wont-impact-how-people-vote-in</w:t>
        </w:r>
      </w:hyperlink>
      <w:r w:rsidRPr="00B842FF">
        <w:t xml:space="preserve">) //ak </w:t>
      </w:r>
    </w:p>
    <w:p w:rsidR="00243CF0" w:rsidRDefault="00243CF0" w:rsidP="00243CF0">
      <w:pPr>
        <w:rPr>
          <w:rStyle w:val="StyleUnderline"/>
        </w:rPr>
      </w:pPr>
      <w:r w:rsidRPr="00994DCC">
        <w:rPr>
          <w:sz w:val="16"/>
        </w:rPr>
        <w:t xml:space="preserve">Democratic pollster Carly Cooperman predicted Thursday that President </w:t>
      </w:r>
      <w:r w:rsidRPr="00994DCC">
        <w:rPr>
          <w:rStyle w:val="StyleUnderline"/>
        </w:rPr>
        <w:t>Trump's nomination of Brett Kavanaugh for the Supreme Court will ultimately not impact how Americans vote in the November midterm elections. “I think come November if it’s in the past, I’m not sure it’s going to be as strong as some of the other things that are dominating,"</w:t>
      </w:r>
      <w:r w:rsidRPr="00994DCC">
        <w:rPr>
          <w:sz w:val="16"/>
        </w:rPr>
        <w:t xml:space="preserve"> Cooperman, a partner at Schoen Consulting, told Hill.TV's Joe Concha on "What America's Thinking." "I think </w:t>
      </w:r>
      <w:r w:rsidRPr="00994DCC">
        <w:rPr>
          <w:rStyle w:val="StyleUnderline"/>
        </w:rPr>
        <w:t>immigration is going to be dominating ... and [the] economy and those kinds of things will sort of reset.</w:t>
      </w:r>
      <w:r w:rsidRPr="00994DCC">
        <w:rPr>
          <w:sz w:val="16"/>
        </w:rPr>
        <w:t xml:space="preserve">" Trump announced Monday that he would nominate Kavanaugh, who currently serves as a judge on the D.C. Circuit Court of Appeals, to replace retiring Justice Anthony Kennedy on the nation's highest court. Conservatives have largely praised the selection, while Democrats have raised alarms about the right-leaning court trying to roll back health care and women's reproductive rights if Kavanaugh replaces Kennedy, who often served as a swing-vote on the court. Democrats have also questioned how Kavanaugh might handle special counsel Robert Mueller's probe into ties between Trump campaign associates and Russia during the 2016 election. Senate Majority Leader Mitch </w:t>
      </w:r>
      <w:r w:rsidRPr="00994DCC">
        <w:rPr>
          <w:rStyle w:val="StyleUnderline"/>
        </w:rPr>
        <w:t>McConnell</w:t>
      </w:r>
      <w:r w:rsidRPr="00994DCC">
        <w:rPr>
          <w:sz w:val="16"/>
        </w:rPr>
        <w:t xml:space="preserve"> (R-Ky.) has </w:t>
      </w:r>
      <w:r w:rsidRPr="00994DCC">
        <w:rPr>
          <w:rStyle w:val="StyleUnderline"/>
        </w:rPr>
        <w:t xml:space="preserve">called for Kavanaugh to be confirmed in the fall, before the midterm elections. </w:t>
      </w:r>
    </w:p>
    <w:p w:rsidR="00243CF0" w:rsidRDefault="00243CF0" w:rsidP="00243CF0">
      <w:pPr>
        <w:pStyle w:val="Heading4"/>
      </w:pPr>
      <w:r>
        <w:t>Even if Kavanaugh matters, he just increases Dem turnout which causes impeachment</w:t>
      </w:r>
    </w:p>
    <w:p w:rsidR="00243CF0" w:rsidRDefault="00243CF0" w:rsidP="00243CF0">
      <w:pPr>
        <w:rPr>
          <w:rStyle w:val="Style13ptBold"/>
        </w:rPr>
      </w:pPr>
      <w:r w:rsidRPr="00B842FF">
        <w:rPr>
          <w:rStyle w:val="Style13ptBold"/>
        </w:rPr>
        <w:t xml:space="preserve">Manchester </w:t>
      </w:r>
      <w:r>
        <w:rPr>
          <w:rStyle w:val="Style13ptBold"/>
        </w:rPr>
        <w:t xml:space="preserve">7/11 </w:t>
      </w:r>
      <w:r w:rsidRPr="00B842FF">
        <w:t>– (</w:t>
      </w:r>
      <w:r>
        <w:t>Julia Manchester, 7/11/</w:t>
      </w:r>
      <w:r w:rsidRPr="00065D1C">
        <w:t xml:space="preserve">18, “Dem pollster: Kavanaugh is 'one more thing' to galvanize the base,” The Hill, Accessed 7/18/18, </w:t>
      </w:r>
      <w:hyperlink r:id="rId101" w:history="1">
        <w:r w:rsidRPr="00065D1C">
          <w:rPr>
            <w:rStyle w:val="Hyperlink"/>
          </w:rPr>
          <w:t>http://thehill.com/hilltv/what-americas-thinking/396563-pollster-kavanaugh-nomination-is-one-more-thing-to-galvanize</w:t>
        </w:r>
      </w:hyperlink>
      <w:r>
        <w:t xml:space="preserve">) //ak </w:t>
      </w:r>
    </w:p>
    <w:p w:rsidR="00243CF0" w:rsidRDefault="00243CF0" w:rsidP="00243CF0">
      <w:pPr>
        <w:rPr>
          <w:sz w:val="16"/>
        </w:rPr>
      </w:pPr>
      <w:r w:rsidRPr="0072433F">
        <w:rPr>
          <w:sz w:val="16"/>
        </w:rPr>
        <w:t xml:space="preserve">Democratic pollster Carly Cooperman said on Wednesday that President </w:t>
      </w:r>
      <w:r w:rsidRPr="0072433F">
        <w:rPr>
          <w:rStyle w:val="StyleUnderline"/>
        </w:rPr>
        <w:t>Trump's nomination of Judge Brett Kavanaugh to the Supreme Court will help to galvanize Democrats ahead of the midterm elections</w:t>
      </w:r>
      <w:r w:rsidRPr="0072433F">
        <w:rPr>
          <w:sz w:val="16"/>
        </w:rPr>
        <w:t xml:space="preserve"> in November. "</w:t>
      </w:r>
      <w:r w:rsidRPr="0072433F">
        <w:rPr>
          <w:rStyle w:val="StyleUnderline"/>
        </w:rPr>
        <w:t xml:space="preserve">This is kind of one more thing for the Democrats in terms of rallying the base, galvanizing </w:t>
      </w:r>
      <w:proofErr w:type="gramStart"/>
      <w:r w:rsidRPr="0072433F">
        <w:rPr>
          <w:rStyle w:val="StyleUnderline"/>
        </w:rPr>
        <w:t>opinion</w:t>
      </w:r>
      <w:r w:rsidRPr="0072433F">
        <w:rPr>
          <w:sz w:val="16"/>
        </w:rPr>
        <w:t>,</w:t>
      </w:r>
      <w:proofErr w:type="gramEnd"/>
      <w:r w:rsidRPr="0072433F">
        <w:rPr>
          <w:sz w:val="16"/>
        </w:rPr>
        <w:t>" Cooperman, a partner at Schoen Consulting, told Hill.TV's Joe Concha on "What America's Thinking." "</w:t>
      </w:r>
      <w:r w:rsidRPr="0072433F">
        <w:rPr>
          <w:rStyle w:val="StyleUnderline"/>
        </w:rPr>
        <w:t>You're having a pro-life judge being nominated to the Supreme Court months before the midterm elections already when there's a lot of anger</w:t>
      </w:r>
      <w:r w:rsidRPr="0072433F">
        <w:rPr>
          <w:sz w:val="16"/>
        </w:rPr>
        <w:t xml:space="preserve">," she added. While conservatives have hailed Trump's decision to nominate Kavanaugh, </w:t>
      </w:r>
      <w:r w:rsidRPr="0072433F">
        <w:rPr>
          <w:rStyle w:val="StyleUnderline"/>
        </w:rPr>
        <w:t>liberals and Democrats have slammed the move, fearing his stances on issues such as health care and abortion</w:t>
      </w:r>
      <w:r w:rsidRPr="0072433F">
        <w:rPr>
          <w:sz w:val="16"/>
        </w:rPr>
        <w:t xml:space="preserve">. Democrats have expressed concerns that Kavanaugh could work to overturn Roe v. Wade and have also raised questions on how his nomination could impact special counsel Robert Mueller's probe into alleged ties between the Trump campaign and Russia's election meddling. </w:t>
      </w:r>
      <w:r w:rsidRPr="0072433F">
        <w:rPr>
          <w:rStyle w:val="StyleUnderline"/>
        </w:rPr>
        <w:t>Kavanaugh will likely face a tough confirmation battle in the Senate, but Republicans have the votes to confirm him without any Democratic assistance</w:t>
      </w:r>
      <w:r w:rsidRPr="0072433F">
        <w:rPr>
          <w:sz w:val="16"/>
        </w:rPr>
        <w:t xml:space="preserve">. </w:t>
      </w:r>
    </w:p>
    <w:p w:rsidR="00243CF0" w:rsidRDefault="00243CF0">
      <w:pPr>
        <w:rPr>
          <w:rFonts w:asciiTheme="minorHAnsi" w:hAnsiTheme="minorHAnsi" w:cstheme="minorBidi"/>
        </w:rPr>
      </w:pPr>
    </w:p>
    <w:p w:rsidR="007C6048" w:rsidRDefault="007C6048" w:rsidP="007C6048">
      <w:pPr>
        <w:pStyle w:val="Heading3"/>
      </w:pPr>
      <w:r>
        <w:t xml:space="preserve">2NC---AT: Pence Worse </w:t>
      </w:r>
      <w:proofErr w:type="gramStart"/>
      <w:r>
        <w:t>For</w:t>
      </w:r>
      <w:proofErr w:type="gramEnd"/>
      <w:r>
        <w:t xml:space="preserve"> Immigration</w:t>
      </w:r>
    </w:p>
    <w:p w:rsidR="007C6048" w:rsidRDefault="007C6048" w:rsidP="007C6048">
      <w:pPr>
        <w:pStyle w:val="Heading4"/>
      </w:pPr>
      <w:r>
        <w:t xml:space="preserve">Pence is less hardline – less border security </w:t>
      </w:r>
    </w:p>
    <w:p w:rsidR="007C6048" w:rsidRDefault="007C6048" w:rsidP="007C6048">
      <w:pPr>
        <w:rPr>
          <w:rStyle w:val="Style13ptBold"/>
        </w:rPr>
      </w:pPr>
      <w:r>
        <w:rPr>
          <w:rStyle w:val="Style13ptBold"/>
        </w:rPr>
        <w:t xml:space="preserve">Cadei 16 </w:t>
      </w:r>
      <w:r w:rsidRPr="00A8723B">
        <w:t xml:space="preserve">– (Emily Cadei, 7/16/16, “Pence Advocated Immigration Compromise in Congress,” Newsweek, Accessed 7/18/18, </w:t>
      </w:r>
      <w:hyperlink r:id="rId102" w:history="1">
        <w:r w:rsidRPr="00A8723B">
          <w:rPr>
            <w:rStyle w:val="Hyperlink"/>
          </w:rPr>
          <w:t>https://www.newsweek.com/pence-trump-immigration-480983</w:t>
        </w:r>
      </w:hyperlink>
      <w:r w:rsidRPr="00A8723B">
        <w:t>) //ak</w:t>
      </w:r>
      <w:r>
        <w:rPr>
          <w:rStyle w:val="Style13ptBold"/>
        </w:rPr>
        <w:t xml:space="preserve"> </w:t>
      </w:r>
    </w:p>
    <w:p w:rsidR="007C6048" w:rsidRPr="00A8723B" w:rsidRDefault="007C6048" w:rsidP="007C6048">
      <w:pPr>
        <w:rPr>
          <w:sz w:val="16"/>
        </w:rPr>
      </w:pPr>
      <w:r w:rsidRPr="00A8723B">
        <w:rPr>
          <w:sz w:val="16"/>
        </w:rPr>
        <w:t>In the end, Mehlman says, “</w:t>
      </w:r>
      <w:r w:rsidRPr="00A8723B">
        <w:rPr>
          <w:rStyle w:val="StyleUnderline"/>
        </w:rPr>
        <w:t>any vice presidential candidate…has to follow the line laid down by the presidential candidate.</w:t>
      </w:r>
      <w:r w:rsidRPr="00A8723B">
        <w:rPr>
          <w:sz w:val="16"/>
        </w:rPr>
        <w:t xml:space="preserve">” And Vaughan, for one, doesn’t think Pence and Trump are that far apart. Trump, she says, “is not talking about immediate roundups of 11-and-a-half-million people or a forced trail of tears across the border.” What </w:t>
      </w:r>
      <w:r w:rsidRPr="00A8723B">
        <w:rPr>
          <w:rStyle w:val="StyleUnderline"/>
        </w:rPr>
        <w:t>Trump is proposing</w:t>
      </w:r>
      <w:r w:rsidRPr="00A8723B">
        <w:rPr>
          <w:sz w:val="16"/>
        </w:rPr>
        <w:t xml:space="preserve">, Vaughan says, “is </w:t>
      </w:r>
      <w:r w:rsidRPr="00A8723B">
        <w:rPr>
          <w:rStyle w:val="StyleUnderline"/>
        </w:rPr>
        <w:t>an increase in enforcement both at the border and in the interior,”</w:t>
      </w:r>
      <w:r w:rsidRPr="00A8723B">
        <w:rPr>
          <w:sz w:val="16"/>
        </w:rPr>
        <w:t xml:space="preserve"> which “will result in more deportations, but also more compliance with the law,” gradually reducing the population of undocumented immigrants. </w:t>
      </w:r>
      <w:r w:rsidRPr="00A8723B">
        <w:rPr>
          <w:rStyle w:val="StyleUnderline"/>
        </w:rPr>
        <w:t xml:space="preserve">Pence, however, never advocated for ramping up forced deportations </w:t>
      </w:r>
      <w:r w:rsidRPr="00A8723B">
        <w:rPr>
          <w:sz w:val="16"/>
        </w:rPr>
        <w:t>at all,</w:t>
      </w:r>
      <w:r w:rsidRPr="00A8723B">
        <w:rPr>
          <w:rStyle w:val="StyleUnderline"/>
        </w:rPr>
        <w:t xml:space="preserve"> instead emphasizing </w:t>
      </w:r>
      <w:r w:rsidRPr="00A8723B">
        <w:rPr>
          <w:sz w:val="16"/>
        </w:rPr>
        <w:t>his plan would create</w:t>
      </w:r>
      <w:r w:rsidRPr="00A8723B">
        <w:rPr>
          <w:rStyle w:val="StyleUnderline"/>
        </w:rPr>
        <w:t xml:space="preserve"> incentives for undocumented immigrants, </w:t>
      </w:r>
      <w:r w:rsidRPr="00A8723B">
        <w:rPr>
          <w:sz w:val="16"/>
        </w:rPr>
        <w:t>themselves</w:t>
      </w:r>
      <w:r w:rsidRPr="00A8723B">
        <w:rPr>
          <w:rStyle w:val="StyleUnderline"/>
        </w:rPr>
        <w:t>, to leave.</w:t>
      </w:r>
      <w:r w:rsidRPr="00A8723B">
        <w:rPr>
          <w:sz w:val="16"/>
        </w:rPr>
        <w:t xml:space="preserve"> And he may find it awkward to explain how an idea that he once </w:t>
      </w:r>
      <w:proofErr w:type="gramStart"/>
      <w:r w:rsidRPr="00A8723B">
        <w:rPr>
          <w:sz w:val="16"/>
        </w:rPr>
        <w:t>called  a</w:t>
      </w:r>
      <w:proofErr w:type="gramEnd"/>
      <w:r w:rsidRPr="00A8723B">
        <w:rPr>
          <w:sz w:val="16"/>
        </w:rPr>
        <w:t xml:space="preserve"> “non-starter” is now a top priority.</w:t>
      </w:r>
    </w:p>
    <w:p w:rsidR="007C6048" w:rsidRDefault="007C6048" w:rsidP="007C6048">
      <w:pPr>
        <w:pStyle w:val="Heading4"/>
      </w:pPr>
      <w:r>
        <w:t>Pence won’t enact hardline policies – caves to his evangelical supporters</w:t>
      </w:r>
    </w:p>
    <w:p w:rsidR="007C6048" w:rsidRDefault="007C6048" w:rsidP="007C6048">
      <w:pPr>
        <w:rPr>
          <w:rStyle w:val="Style13ptBold"/>
        </w:rPr>
      </w:pPr>
      <w:r>
        <w:rPr>
          <w:rStyle w:val="Style13ptBold"/>
        </w:rPr>
        <w:t xml:space="preserve">Burton 6/13 </w:t>
      </w:r>
      <w:r w:rsidRPr="00A8723B">
        <w:t xml:space="preserve">– (Tara Isabella Burton, 6/13/18, “As Mike Pence praises Trump, Southern Baptists affirm support for immigrants,” Vox, Accessed 7/18/18, </w:t>
      </w:r>
      <w:hyperlink r:id="rId103" w:history="1">
        <w:r w:rsidRPr="00A8723B">
          <w:rPr>
            <w:rStyle w:val="Hyperlink"/>
          </w:rPr>
          <w:t>https://www.vox.com/identities/2018/6/13/17460398/mike-pence-trump-southern-baptist-convention-immigrant-resolution-sbc18</w:t>
        </w:r>
      </w:hyperlink>
      <w:r w:rsidRPr="00A8723B">
        <w:t>) //ak</w:t>
      </w:r>
      <w:r>
        <w:rPr>
          <w:rStyle w:val="Style13ptBold"/>
        </w:rPr>
        <w:t xml:space="preserve"> </w:t>
      </w:r>
    </w:p>
    <w:p w:rsidR="007C6048" w:rsidRPr="00155735" w:rsidRDefault="007C6048" w:rsidP="007C6048">
      <w:pPr>
        <w:rPr>
          <w:sz w:val="16"/>
        </w:rPr>
      </w:pPr>
      <w:r w:rsidRPr="00A307A8">
        <w:rPr>
          <w:rStyle w:val="StyleUnderline"/>
        </w:rPr>
        <w:t>Representatives of the Southern Baptist Convention, America’s largest evangelical bloc, overwhelmingly passed a resolution in favor of immigration reform</w:t>
      </w:r>
      <w:r w:rsidRPr="00155735">
        <w:rPr>
          <w:sz w:val="16"/>
        </w:rPr>
        <w:t xml:space="preserve"> — and affirming the dignity of immigrants — at their annual meeting this week. “Longings to protect one’s family from warfare, violence, disease, extreme poverty, and other destitute conditions are universal, driving millions of people to leave their homelands to seek a better life for themselves, their children, and their grandchildren,” reads the resolution. It continues: </w:t>
      </w:r>
      <w:r w:rsidRPr="00A307A8">
        <w:rPr>
          <w:rStyle w:val="StyleUnderline"/>
        </w:rPr>
        <w:t xml:space="preserve">God commands His people to treat immigrants with the same respect and dignity as those native born </w:t>
      </w:r>
      <w:r w:rsidRPr="00155735">
        <w:rPr>
          <w:sz w:val="16"/>
        </w:rPr>
        <w:t xml:space="preserve">... we desire to see immigration reform include an emphasis on securing our borders and providing a pathway to legal status with appropriate restitutionary measures, maintaining the priority of family unity, resulting in an efficient immigration system that honors the value and dignity of those seeking a better life for themselves and their families … any form of nativism, mistreatment, or exploitation is inconsistent with the gospel of Jesus Christ. The vote appears to be a strong rebuke to the nativist immigration policies of the Trump administration. “I am grateful for the strong, unanimous vote of the Southern Baptist Convention in support of our immigrant neighbors and brothers and sisters in Christ,” said Russell Moore, president of the Ethics and Religious Liberty Commission of the Southern Baptist Convention and a longtime critic of the Trump administration, in a statement emailed to journalists. </w:t>
      </w:r>
      <w:r w:rsidRPr="00A307A8">
        <w:rPr>
          <w:rStyle w:val="StyleUnderline"/>
        </w:rPr>
        <w:t>“Now is the time for our country to act justly, to stop separating families, and to fix an immigration system that is hurting too many people in our country today.</w:t>
      </w:r>
      <w:r w:rsidRPr="00155735">
        <w:rPr>
          <w:sz w:val="16"/>
        </w:rPr>
        <w:t xml:space="preserve">” The meeting, which took place Tuesday and Wednesday in Dallas, was a particularly visible and significant one. The original keynote speaker, former Southern Baptist Convention president Paige Patterson, recently was fired from his position as president of influential Southwestern Baptist Theological Seminary because of his history of unsavory comments about women, including encouraging rape victims not to report and tacitly condoning spousal abuse. (Patterson announced he would not be giving the speech earlier this week.) And Vice President Mike </w:t>
      </w:r>
      <w:r w:rsidRPr="00A307A8">
        <w:rPr>
          <w:rStyle w:val="StyleUnderline"/>
        </w:rPr>
        <w:t>Pence</w:t>
      </w:r>
      <w:r w:rsidRPr="00155735">
        <w:rPr>
          <w:sz w:val="16"/>
        </w:rPr>
        <w:t xml:space="preserve"> abruptly </w:t>
      </w:r>
      <w:r w:rsidRPr="00A307A8">
        <w:rPr>
          <w:rStyle w:val="StyleUnderline"/>
        </w:rPr>
        <w:t xml:space="preserve">announced his plans to speak at the meeting Monday night, an unprecedented move for such a senior political figure, thrusting the often </w:t>
      </w:r>
      <w:r w:rsidRPr="00A307A8">
        <w:rPr>
          <w:rStyle w:val="StyleUnderline"/>
          <w:b/>
        </w:rPr>
        <w:t>uncomfortable alliance between white evangelicalism and GOP politics</w:t>
      </w:r>
      <w:r w:rsidRPr="00A307A8">
        <w:rPr>
          <w:rStyle w:val="StyleUnderline"/>
        </w:rPr>
        <w:t xml:space="preserve"> into the spotlight</w:t>
      </w:r>
      <w:r w:rsidRPr="00155735">
        <w:rPr>
          <w:sz w:val="16"/>
        </w:rPr>
        <w:t>. Yet the resolution vote appeared to be a marked rebuke to Pence’s planned presence at the event, as well as his subsequent speech, which was largely a celebration of GOP talking points and the Trump presidency. “</w:t>
      </w:r>
      <w:r w:rsidRPr="00155735">
        <w:rPr>
          <w:rStyle w:val="StyleUnderline"/>
        </w:rPr>
        <w:t>With Donald Trump in the White House and God’s help,” Pence said, “we will make America safe again, we will make America prosperous again, and, to borrow a phrase, we will make America great again</w:t>
      </w:r>
      <w:r w:rsidRPr="00155735">
        <w:rPr>
          <w:sz w:val="16"/>
        </w:rPr>
        <w:t xml:space="preserve">.” Initial Twitter reports suggest onsite Southern Baptist Convention reaction to the speech was mixed. Newly elected SBC president J.D. Greer seemed to express disappointment at Pence’s politicized presence at the event, tweeting, “That sent a terribly mixed signal. We are grateful for civic leaders who want to speak to our Convention — but make no mistake about it, our identity is in the gospel and our unity is in the Great Commission. Commissioned missionaries, not political platforms, are what we do.” Within this context, </w:t>
      </w:r>
      <w:r w:rsidRPr="00155735">
        <w:rPr>
          <w:rStyle w:val="StyleUnderline"/>
        </w:rPr>
        <w:t xml:space="preserve">the immigration resolution vote seemed particularly politicized. </w:t>
      </w:r>
      <w:r w:rsidRPr="00155735">
        <w:rPr>
          <w:sz w:val="16"/>
        </w:rPr>
        <w:t xml:space="preserve">In another statement emailed to journalists, Scott Arbeiter, president of the faith-based humanitarian aid organization World Relief, said, “This new resolution re-affirms that evangelicals continue to stand with immigrants. In the midst of a number of troubling changes to US immigration policy, I’m encouraged that evangelical Christians are speaking up clearly for the dignity of our immigrant brothers, sisters, and neighbors.” </w:t>
      </w:r>
    </w:p>
    <w:p w:rsidR="007C6048" w:rsidRDefault="007C6048">
      <w:pPr>
        <w:rPr>
          <w:rFonts w:asciiTheme="minorHAnsi" w:hAnsiTheme="minorHAnsi" w:cstheme="minorBidi"/>
        </w:rPr>
      </w:pPr>
    </w:p>
    <w:sectPr w:rsidR="007C6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B27E8B"/>
    <w:multiLevelType w:val="hybridMultilevel"/>
    <w:tmpl w:val="5B4E2578"/>
    <w:lvl w:ilvl="0" w:tplc="948A1718">
      <w:start w:val="1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BA5026"/>
    <w:multiLevelType w:val="hybridMultilevel"/>
    <w:tmpl w:val="C0AADFBC"/>
    <w:lvl w:ilvl="0" w:tplc="83467B9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7475EBD"/>
    <w:multiLevelType w:val="hybridMultilevel"/>
    <w:tmpl w:val="88DA93F2"/>
    <w:lvl w:ilvl="0" w:tplc="025A98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89401336"/>
    <w:docVar w:name="VerbatimVersion" w:val="5.1"/>
  </w:docVars>
  <w:rsids>
    <w:rsidRoot w:val="0034628C"/>
    <w:rsid w:val="0000146B"/>
    <w:rsid w:val="00001D1C"/>
    <w:rsid w:val="000139A3"/>
    <w:rsid w:val="0001679A"/>
    <w:rsid w:val="00050A60"/>
    <w:rsid w:val="00062191"/>
    <w:rsid w:val="000811B7"/>
    <w:rsid w:val="000E1ECE"/>
    <w:rsid w:val="000E1F7E"/>
    <w:rsid w:val="00100833"/>
    <w:rsid w:val="00104529"/>
    <w:rsid w:val="00105942"/>
    <w:rsid w:val="00107396"/>
    <w:rsid w:val="001109F6"/>
    <w:rsid w:val="00111141"/>
    <w:rsid w:val="0012183C"/>
    <w:rsid w:val="00127831"/>
    <w:rsid w:val="00144A4C"/>
    <w:rsid w:val="00176AB0"/>
    <w:rsid w:val="00177B7D"/>
    <w:rsid w:val="0018322D"/>
    <w:rsid w:val="00187A44"/>
    <w:rsid w:val="001B5776"/>
    <w:rsid w:val="001C0E7C"/>
    <w:rsid w:val="001C3A26"/>
    <w:rsid w:val="001C7E6A"/>
    <w:rsid w:val="001D4DD9"/>
    <w:rsid w:val="001D6F78"/>
    <w:rsid w:val="001E527A"/>
    <w:rsid w:val="001F78CE"/>
    <w:rsid w:val="002213E5"/>
    <w:rsid w:val="00231D1F"/>
    <w:rsid w:val="00243CF0"/>
    <w:rsid w:val="0024582A"/>
    <w:rsid w:val="00251FC7"/>
    <w:rsid w:val="00276200"/>
    <w:rsid w:val="002855A7"/>
    <w:rsid w:val="00293A8D"/>
    <w:rsid w:val="002B146A"/>
    <w:rsid w:val="002B5E17"/>
    <w:rsid w:val="002D3228"/>
    <w:rsid w:val="002E0062"/>
    <w:rsid w:val="002F55A0"/>
    <w:rsid w:val="00302825"/>
    <w:rsid w:val="00303416"/>
    <w:rsid w:val="003103B6"/>
    <w:rsid w:val="00315690"/>
    <w:rsid w:val="00316B75"/>
    <w:rsid w:val="00325646"/>
    <w:rsid w:val="0033140A"/>
    <w:rsid w:val="0033166E"/>
    <w:rsid w:val="003429B3"/>
    <w:rsid w:val="003455C4"/>
    <w:rsid w:val="003460F2"/>
    <w:rsid w:val="0034628C"/>
    <w:rsid w:val="0035323A"/>
    <w:rsid w:val="00360650"/>
    <w:rsid w:val="0038158C"/>
    <w:rsid w:val="00382228"/>
    <w:rsid w:val="003902BA"/>
    <w:rsid w:val="00395B26"/>
    <w:rsid w:val="003A09E2"/>
    <w:rsid w:val="003B6D63"/>
    <w:rsid w:val="003E4A0D"/>
    <w:rsid w:val="00407037"/>
    <w:rsid w:val="00417543"/>
    <w:rsid w:val="004435AA"/>
    <w:rsid w:val="00445377"/>
    <w:rsid w:val="00454AC8"/>
    <w:rsid w:val="004605D6"/>
    <w:rsid w:val="004934BC"/>
    <w:rsid w:val="004C1DE3"/>
    <w:rsid w:val="004C60E8"/>
    <w:rsid w:val="004D07CC"/>
    <w:rsid w:val="004E3579"/>
    <w:rsid w:val="004E728B"/>
    <w:rsid w:val="004F09AE"/>
    <w:rsid w:val="004F39E0"/>
    <w:rsid w:val="005043EE"/>
    <w:rsid w:val="0052274B"/>
    <w:rsid w:val="00522B85"/>
    <w:rsid w:val="00537BD5"/>
    <w:rsid w:val="00560249"/>
    <w:rsid w:val="0057268A"/>
    <w:rsid w:val="005858ED"/>
    <w:rsid w:val="005A24C9"/>
    <w:rsid w:val="005A2D8E"/>
    <w:rsid w:val="005C24E4"/>
    <w:rsid w:val="005C544B"/>
    <w:rsid w:val="005D2912"/>
    <w:rsid w:val="006065BD"/>
    <w:rsid w:val="00643C92"/>
    <w:rsid w:val="00645FA9"/>
    <w:rsid w:val="00647866"/>
    <w:rsid w:val="00665003"/>
    <w:rsid w:val="0067491D"/>
    <w:rsid w:val="00674C13"/>
    <w:rsid w:val="006772C8"/>
    <w:rsid w:val="006963BD"/>
    <w:rsid w:val="006A2401"/>
    <w:rsid w:val="006A2AD0"/>
    <w:rsid w:val="006C2375"/>
    <w:rsid w:val="006C45F2"/>
    <w:rsid w:val="006D0F2A"/>
    <w:rsid w:val="006D31AA"/>
    <w:rsid w:val="006D4ECC"/>
    <w:rsid w:val="006E6E23"/>
    <w:rsid w:val="00722258"/>
    <w:rsid w:val="007243E5"/>
    <w:rsid w:val="007361CF"/>
    <w:rsid w:val="00753A0A"/>
    <w:rsid w:val="00756424"/>
    <w:rsid w:val="00766EA0"/>
    <w:rsid w:val="007864D3"/>
    <w:rsid w:val="007A2226"/>
    <w:rsid w:val="007C6048"/>
    <w:rsid w:val="007F24A6"/>
    <w:rsid w:val="007F5B66"/>
    <w:rsid w:val="0080056D"/>
    <w:rsid w:val="00802FFC"/>
    <w:rsid w:val="00822365"/>
    <w:rsid w:val="00823A1C"/>
    <w:rsid w:val="00845B9D"/>
    <w:rsid w:val="00851DF3"/>
    <w:rsid w:val="00860984"/>
    <w:rsid w:val="00871F28"/>
    <w:rsid w:val="00895F08"/>
    <w:rsid w:val="008A7B45"/>
    <w:rsid w:val="008B3ECB"/>
    <w:rsid w:val="008B4E85"/>
    <w:rsid w:val="008B631B"/>
    <w:rsid w:val="008C1B2E"/>
    <w:rsid w:val="008E1E37"/>
    <w:rsid w:val="0091627E"/>
    <w:rsid w:val="00922192"/>
    <w:rsid w:val="00941746"/>
    <w:rsid w:val="0097032B"/>
    <w:rsid w:val="009D2EAD"/>
    <w:rsid w:val="009D54B2"/>
    <w:rsid w:val="009E0474"/>
    <w:rsid w:val="009E1922"/>
    <w:rsid w:val="009F024A"/>
    <w:rsid w:val="009F7ED2"/>
    <w:rsid w:val="00A040AD"/>
    <w:rsid w:val="00A146F5"/>
    <w:rsid w:val="00A30DCD"/>
    <w:rsid w:val="00A51396"/>
    <w:rsid w:val="00A54F66"/>
    <w:rsid w:val="00A56015"/>
    <w:rsid w:val="00A6088E"/>
    <w:rsid w:val="00A73ADD"/>
    <w:rsid w:val="00A73C80"/>
    <w:rsid w:val="00A863E5"/>
    <w:rsid w:val="00A93661"/>
    <w:rsid w:val="00A95652"/>
    <w:rsid w:val="00A97B65"/>
    <w:rsid w:val="00AA21DA"/>
    <w:rsid w:val="00AC0AB8"/>
    <w:rsid w:val="00AD4851"/>
    <w:rsid w:val="00B3000E"/>
    <w:rsid w:val="00B3169D"/>
    <w:rsid w:val="00B335B8"/>
    <w:rsid w:val="00B33C6D"/>
    <w:rsid w:val="00B4508F"/>
    <w:rsid w:val="00B55AD5"/>
    <w:rsid w:val="00B8057C"/>
    <w:rsid w:val="00BB15DF"/>
    <w:rsid w:val="00BB1EBB"/>
    <w:rsid w:val="00BD28D4"/>
    <w:rsid w:val="00BD6238"/>
    <w:rsid w:val="00BF4731"/>
    <w:rsid w:val="00BF593B"/>
    <w:rsid w:val="00BF773A"/>
    <w:rsid w:val="00BF7E81"/>
    <w:rsid w:val="00C03BE3"/>
    <w:rsid w:val="00C13773"/>
    <w:rsid w:val="00C17CC8"/>
    <w:rsid w:val="00C75426"/>
    <w:rsid w:val="00C83417"/>
    <w:rsid w:val="00C9604F"/>
    <w:rsid w:val="00CA19AA"/>
    <w:rsid w:val="00CA1FF9"/>
    <w:rsid w:val="00CB6A22"/>
    <w:rsid w:val="00CC0FF5"/>
    <w:rsid w:val="00CC5298"/>
    <w:rsid w:val="00CD627E"/>
    <w:rsid w:val="00CD736E"/>
    <w:rsid w:val="00CD798D"/>
    <w:rsid w:val="00CE161E"/>
    <w:rsid w:val="00CF59A8"/>
    <w:rsid w:val="00CF5A25"/>
    <w:rsid w:val="00D11504"/>
    <w:rsid w:val="00D1630F"/>
    <w:rsid w:val="00D23E66"/>
    <w:rsid w:val="00D240B7"/>
    <w:rsid w:val="00D251C9"/>
    <w:rsid w:val="00D251CB"/>
    <w:rsid w:val="00D325A9"/>
    <w:rsid w:val="00D36A8A"/>
    <w:rsid w:val="00D47329"/>
    <w:rsid w:val="00D54E31"/>
    <w:rsid w:val="00D61409"/>
    <w:rsid w:val="00D6691E"/>
    <w:rsid w:val="00D71170"/>
    <w:rsid w:val="00D72102"/>
    <w:rsid w:val="00D83DBC"/>
    <w:rsid w:val="00D93FD9"/>
    <w:rsid w:val="00DA1C92"/>
    <w:rsid w:val="00DA25D4"/>
    <w:rsid w:val="00DA6538"/>
    <w:rsid w:val="00DB00C4"/>
    <w:rsid w:val="00DB5512"/>
    <w:rsid w:val="00E01740"/>
    <w:rsid w:val="00E11DCC"/>
    <w:rsid w:val="00E15E75"/>
    <w:rsid w:val="00E5224F"/>
    <w:rsid w:val="00E5262C"/>
    <w:rsid w:val="00E70EC7"/>
    <w:rsid w:val="00E85937"/>
    <w:rsid w:val="00E86B7B"/>
    <w:rsid w:val="00E90251"/>
    <w:rsid w:val="00E97B61"/>
    <w:rsid w:val="00EA291E"/>
    <w:rsid w:val="00EB6709"/>
    <w:rsid w:val="00EC6A52"/>
    <w:rsid w:val="00EC7DC4"/>
    <w:rsid w:val="00ED30CF"/>
    <w:rsid w:val="00ED3619"/>
    <w:rsid w:val="00F176EF"/>
    <w:rsid w:val="00F45E10"/>
    <w:rsid w:val="00F57CAA"/>
    <w:rsid w:val="00F6364A"/>
    <w:rsid w:val="00F9113A"/>
    <w:rsid w:val="00F97A64"/>
    <w:rsid w:val="00FB70A1"/>
    <w:rsid w:val="00FD1719"/>
    <w:rsid w:val="00FE2546"/>
    <w:rsid w:val="00FE700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E1F7E"/>
    <w:rPr>
      <w:rFonts w:ascii="Arial" w:hAnsi="Arial" w:cs="Arial"/>
    </w:rPr>
  </w:style>
  <w:style w:type="paragraph" w:styleId="Heading1">
    <w:name w:val="heading 1"/>
    <w:aliases w:val="Pocket"/>
    <w:basedOn w:val="Normal"/>
    <w:next w:val="Normal"/>
    <w:link w:val="Heading1Char"/>
    <w:qFormat/>
    <w:rsid w:val="000E1F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1F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Underline Char Char Char,n"/>
    <w:basedOn w:val="Normal"/>
    <w:next w:val="Normal"/>
    <w:link w:val="Heading3Char"/>
    <w:uiPriority w:val="2"/>
    <w:unhideWhenUsed/>
    <w:qFormat/>
    <w:rsid w:val="000E1F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0E1F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1F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F7E"/>
  </w:style>
  <w:style w:type="character" w:customStyle="1" w:styleId="Heading1Char">
    <w:name w:val="Heading 1 Char"/>
    <w:aliases w:val="Pocket Char"/>
    <w:basedOn w:val="DefaultParagraphFont"/>
    <w:link w:val="Heading1"/>
    <w:rsid w:val="000E1F7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E1F7E"/>
    <w:rPr>
      <w:rFonts w:ascii="Arial" w:eastAsiaTheme="majorEastAsia" w:hAnsi="Arial"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0E1F7E"/>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E1F7E"/>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0E1F7E"/>
    <w:rPr>
      <w:rFonts w:ascii="Arial" w:hAnsi="Arial" w:cs="Arial"/>
      <w:b/>
      <w:iCs/>
      <w:u w:val="single"/>
      <w:bdr w:val="single" w:sz="8" w:space="0" w:color="auto"/>
    </w:rPr>
  </w:style>
  <w:style w:type="paragraph" w:customStyle="1" w:styleId="textbold">
    <w:name w:val="text bold"/>
    <w:basedOn w:val="Normal"/>
    <w:link w:val="Emphasis"/>
    <w:autoRedefine/>
    <w:uiPriority w:val="7"/>
    <w:qFormat/>
    <w:rsid w:val="000E1F7E"/>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1F7E"/>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0E1F7E"/>
    <w:rPr>
      <w:rFonts w:ascii="Arial" w:hAnsi="Arial"/>
      <w:b w:val="0"/>
      <w:sz w:val="22"/>
      <w:u w:val="single"/>
    </w:rPr>
  </w:style>
  <w:style w:type="character" w:styleId="Hyperlink">
    <w:name w:val="Hyperlink"/>
    <w:aliases w:val="heading 1 (block title),Important,Read,Card Text,Internet Link,Analytic Text,Internet link,Heading 3 Char1 Char1,No Underline Char1,Text 7 Char1,3: Cite Char1,Index Headers Char1,Char Char1,Underline Char Char Char Char1,Heading 1 Char1,TAG "/>
    <w:basedOn w:val="DefaultParagraphFont"/>
    <w:link w:val="Card"/>
    <w:uiPriority w:val="99"/>
    <w:unhideWhenUsed/>
    <w:rsid w:val="000E1F7E"/>
    <w:rPr>
      <w:color w:val="auto"/>
      <w:u w:val="none"/>
    </w:rPr>
  </w:style>
  <w:style w:type="character" w:styleId="FollowedHyperlink">
    <w:name w:val="FollowedHyperlink"/>
    <w:basedOn w:val="DefaultParagraphFont"/>
    <w:uiPriority w:val="99"/>
    <w:semiHidden/>
    <w:unhideWhenUsed/>
    <w:rsid w:val="000E1F7E"/>
    <w:rPr>
      <w:color w:val="auto"/>
      <w:u w:val="none"/>
    </w:rPr>
  </w:style>
  <w:style w:type="paragraph" w:styleId="ListParagraph">
    <w:name w:val="List Paragraph"/>
    <w:aliases w:val="6 font"/>
    <w:basedOn w:val="Normal"/>
    <w:uiPriority w:val="34"/>
    <w:unhideWhenUsed/>
    <w:qFormat/>
    <w:rsid w:val="00395B26"/>
    <w:pPr>
      <w:ind w:left="720"/>
      <w:contextualSpacing/>
    </w:pPr>
  </w:style>
  <w:style w:type="paragraph" w:customStyle="1" w:styleId="UnderlinePara">
    <w:name w:val="Underline Para"/>
    <w:basedOn w:val="Normal"/>
    <w:autoRedefine/>
    <w:uiPriority w:val="6"/>
    <w:qFormat/>
    <w:rsid w:val="009F024A"/>
    <w:pPr>
      <w:widowControl w:val="0"/>
      <w:suppressAutoHyphens/>
      <w:spacing w:after="200" w:line="256" w:lineRule="auto"/>
      <w:contextualSpacing/>
    </w:pPr>
    <w:rPr>
      <w:rFonts w:cstheme="minorBidi"/>
      <w:u w:val="single"/>
    </w:rPr>
  </w:style>
  <w:style w:type="paragraph" w:customStyle="1" w:styleId="Emphasis1">
    <w:name w:val="Emphasis1"/>
    <w:basedOn w:val="Normal"/>
    <w:autoRedefine/>
    <w:uiPriority w:val="7"/>
    <w:qFormat/>
    <w:rsid w:val="009F024A"/>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TitleChar">
    <w:name w:val="Title Char"/>
    <w:aliases w:val="title Char,UNDERLINE Char,Cites and Cards Char,Bold Underlined Char"/>
    <w:basedOn w:val="DefaultParagraphFont"/>
    <w:link w:val="Title"/>
    <w:uiPriority w:val="1"/>
    <w:qFormat/>
    <w:rsid w:val="009F024A"/>
    <w:rPr>
      <w:u w:val="single"/>
    </w:rPr>
  </w:style>
  <w:style w:type="paragraph" w:styleId="Title">
    <w:name w:val="Title"/>
    <w:aliases w:val="title,UNDERLINE,Cites and Cards,Bold Underlined"/>
    <w:basedOn w:val="Normal"/>
    <w:next w:val="Normal"/>
    <w:link w:val="TitleChar"/>
    <w:uiPriority w:val="1"/>
    <w:qFormat/>
    <w:rsid w:val="009F024A"/>
    <w:pPr>
      <w:ind w:left="720"/>
      <w:outlineLvl w:val="0"/>
    </w:pPr>
    <w:rPr>
      <w:rFonts w:asciiTheme="minorHAnsi" w:hAnsiTheme="minorHAnsi" w:cstheme="minorBidi"/>
      <w:u w:val="single"/>
    </w:rPr>
  </w:style>
  <w:style w:type="character" w:customStyle="1" w:styleId="TitleChar1">
    <w:name w:val="Title Char1"/>
    <w:basedOn w:val="DefaultParagraphFont"/>
    <w:uiPriority w:val="99"/>
    <w:semiHidden/>
    <w:rsid w:val="009F024A"/>
    <w:rPr>
      <w:rFonts w:asciiTheme="majorHAnsi" w:eastAsiaTheme="majorEastAsia" w:hAnsiTheme="majorHAnsi" w:cstheme="majorBidi"/>
      <w:color w:val="323E4F" w:themeColor="text2" w:themeShade="BF"/>
      <w:spacing w:val="5"/>
      <w:kern w:val="28"/>
      <w:sz w:val="52"/>
      <w:szCs w:val="52"/>
    </w:rPr>
  </w:style>
  <w:style w:type="paragraph" w:customStyle="1" w:styleId="tiny">
    <w:name w:val="tiny"/>
    <w:next w:val="Normal"/>
    <w:link w:val="tinyChar"/>
    <w:autoRedefine/>
    <w:rsid w:val="00A97B65"/>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A97B6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97B65"/>
    <w:rPr>
      <w:rFonts w:ascii="Times New Roman" w:eastAsia="Malgun Gothic" w:hAnsi="Times New Roman" w:cs="Times New Roman"/>
      <w:sz w:val="21"/>
      <w:szCs w:val="24"/>
      <w:u w:val="single"/>
    </w:rPr>
  </w:style>
  <w:style w:type="character" w:customStyle="1" w:styleId="tinyChar">
    <w:name w:val="tiny Char"/>
    <w:link w:val="tiny"/>
    <w:rsid w:val="00A97B65"/>
    <w:rPr>
      <w:rFonts w:ascii="Times New Roman" w:eastAsia="Malgun Gothic" w:hAnsi="Times New Roman" w:cs="Times New Roman"/>
      <w:sz w:val="12"/>
      <w:szCs w:val="24"/>
    </w:rPr>
  </w:style>
  <w:style w:type="character" w:customStyle="1" w:styleId="m-2807258978724535836gmail-heading4char">
    <w:name w:val="m_-2807258978724535836gmail-heading4char"/>
    <w:basedOn w:val="DefaultParagraphFont"/>
    <w:rsid w:val="00A97B65"/>
  </w:style>
  <w:style w:type="character" w:customStyle="1" w:styleId="m-2807258978724535836gmail-styleunderline">
    <w:name w:val="m_-2807258978724535836gmail-styleunderline"/>
    <w:basedOn w:val="DefaultParagraphFont"/>
    <w:rsid w:val="00A97B65"/>
  </w:style>
  <w:style w:type="character" w:customStyle="1" w:styleId="aqj">
    <w:name w:val="aqj"/>
    <w:basedOn w:val="DefaultParagraphFont"/>
    <w:rsid w:val="00A97B65"/>
  </w:style>
  <w:style w:type="character" w:customStyle="1" w:styleId="m-4928549676228897083gmail-stylestylebold12pt">
    <w:name w:val="m_-4928549676228897083gmail-stylestylebold12pt"/>
    <w:basedOn w:val="DefaultParagraphFont"/>
    <w:rsid w:val="00A97B65"/>
  </w:style>
  <w:style w:type="character" w:customStyle="1" w:styleId="m-4928549676228897083gmail-m4841727538114946087gmail-styleunderline">
    <w:name w:val="m_-4928549676228897083gmail-m4841727538114946087gmail-styleunderline"/>
    <w:basedOn w:val="DefaultParagraphFont"/>
    <w:rsid w:val="00A97B65"/>
  </w:style>
  <w:style w:type="paragraph" w:customStyle="1" w:styleId="Card">
    <w:name w:val="Card"/>
    <w:basedOn w:val="Heading1"/>
    <w:link w:val="Hyperlink"/>
    <w:autoRedefine/>
    <w:uiPriority w:val="99"/>
    <w:qFormat/>
    <w:rsid w:val="00802FFC"/>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paragraph" w:customStyle="1" w:styleId="evidencetext">
    <w:name w:val="evidence text"/>
    <w:basedOn w:val="Normal"/>
    <w:link w:val="evidencetextChar1"/>
    <w:qFormat/>
    <w:rsid w:val="00522B85"/>
    <w:pPr>
      <w:ind w:left="432" w:right="432"/>
    </w:pPr>
    <w:rPr>
      <w:color w:val="000000"/>
    </w:rPr>
  </w:style>
  <w:style w:type="character" w:customStyle="1" w:styleId="evidencetextChar1">
    <w:name w:val="evidence text Char1"/>
    <w:link w:val="evidencetext"/>
    <w:rsid w:val="00522B85"/>
    <w:rPr>
      <w:rFonts w:ascii="Arial" w:hAnsi="Arial" w:cs="Arial"/>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E1F7E"/>
    <w:rPr>
      <w:rFonts w:ascii="Arial" w:hAnsi="Arial" w:cs="Arial"/>
    </w:rPr>
  </w:style>
  <w:style w:type="paragraph" w:styleId="Heading1">
    <w:name w:val="heading 1"/>
    <w:aliases w:val="Pocket"/>
    <w:basedOn w:val="Normal"/>
    <w:next w:val="Normal"/>
    <w:link w:val="Heading1Char"/>
    <w:qFormat/>
    <w:rsid w:val="000E1F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1F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Char,Underline Char Char Char,n"/>
    <w:basedOn w:val="Normal"/>
    <w:next w:val="Normal"/>
    <w:link w:val="Heading3Char"/>
    <w:uiPriority w:val="2"/>
    <w:unhideWhenUsed/>
    <w:qFormat/>
    <w:rsid w:val="000E1F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0E1F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1F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F7E"/>
  </w:style>
  <w:style w:type="character" w:customStyle="1" w:styleId="Heading1Char">
    <w:name w:val="Heading 1 Char"/>
    <w:aliases w:val="Pocket Char"/>
    <w:basedOn w:val="DefaultParagraphFont"/>
    <w:link w:val="Heading1"/>
    <w:rsid w:val="000E1F7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0E1F7E"/>
    <w:rPr>
      <w:rFonts w:ascii="Arial" w:eastAsiaTheme="majorEastAsia" w:hAnsi="Arial"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0E1F7E"/>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E1F7E"/>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0E1F7E"/>
    <w:rPr>
      <w:rFonts w:ascii="Arial" w:hAnsi="Arial" w:cs="Arial"/>
      <w:b/>
      <w:iCs/>
      <w:u w:val="single"/>
      <w:bdr w:val="single" w:sz="8" w:space="0" w:color="auto"/>
    </w:rPr>
  </w:style>
  <w:style w:type="paragraph" w:customStyle="1" w:styleId="textbold">
    <w:name w:val="text bold"/>
    <w:basedOn w:val="Normal"/>
    <w:link w:val="Emphasis"/>
    <w:autoRedefine/>
    <w:uiPriority w:val="7"/>
    <w:qFormat/>
    <w:rsid w:val="000E1F7E"/>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E1F7E"/>
    <w:rPr>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0E1F7E"/>
    <w:rPr>
      <w:rFonts w:ascii="Arial" w:hAnsi="Arial"/>
      <w:b w:val="0"/>
      <w:sz w:val="22"/>
      <w:u w:val="single"/>
    </w:rPr>
  </w:style>
  <w:style w:type="character" w:styleId="Hyperlink">
    <w:name w:val="Hyperlink"/>
    <w:aliases w:val="heading 1 (block title),Important,Read,Card Text,Internet Link,Analytic Text,Internet link,Heading 3 Char1 Char1,No Underline Char1,Text 7 Char1,3: Cite Char1,Index Headers Char1,Char Char1,Underline Char Char Char Char1,Heading 1 Char1,TAG "/>
    <w:basedOn w:val="DefaultParagraphFont"/>
    <w:link w:val="Card"/>
    <w:uiPriority w:val="99"/>
    <w:unhideWhenUsed/>
    <w:rsid w:val="000E1F7E"/>
    <w:rPr>
      <w:color w:val="auto"/>
      <w:u w:val="none"/>
    </w:rPr>
  </w:style>
  <w:style w:type="character" w:styleId="FollowedHyperlink">
    <w:name w:val="FollowedHyperlink"/>
    <w:basedOn w:val="DefaultParagraphFont"/>
    <w:uiPriority w:val="99"/>
    <w:semiHidden/>
    <w:unhideWhenUsed/>
    <w:rsid w:val="000E1F7E"/>
    <w:rPr>
      <w:color w:val="auto"/>
      <w:u w:val="none"/>
    </w:rPr>
  </w:style>
  <w:style w:type="paragraph" w:styleId="ListParagraph">
    <w:name w:val="List Paragraph"/>
    <w:aliases w:val="6 font"/>
    <w:basedOn w:val="Normal"/>
    <w:uiPriority w:val="34"/>
    <w:unhideWhenUsed/>
    <w:qFormat/>
    <w:rsid w:val="00395B26"/>
    <w:pPr>
      <w:ind w:left="720"/>
      <w:contextualSpacing/>
    </w:pPr>
  </w:style>
  <w:style w:type="paragraph" w:customStyle="1" w:styleId="UnderlinePara">
    <w:name w:val="Underline Para"/>
    <w:basedOn w:val="Normal"/>
    <w:autoRedefine/>
    <w:uiPriority w:val="6"/>
    <w:qFormat/>
    <w:rsid w:val="009F024A"/>
    <w:pPr>
      <w:widowControl w:val="0"/>
      <w:suppressAutoHyphens/>
      <w:spacing w:after="200" w:line="256" w:lineRule="auto"/>
      <w:contextualSpacing/>
    </w:pPr>
    <w:rPr>
      <w:rFonts w:cstheme="minorBidi"/>
      <w:u w:val="single"/>
    </w:rPr>
  </w:style>
  <w:style w:type="paragraph" w:customStyle="1" w:styleId="Emphasis1">
    <w:name w:val="Emphasis1"/>
    <w:basedOn w:val="Normal"/>
    <w:autoRedefine/>
    <w:uiPriority w:val="7"/>
    <w:qFormat/>
    <w:rsid w:val="009F024A"/>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customStyle="1" w:styleId="TitleChar">
    <w:name w:val="Title Char"/>
    <w:aliases w:val="title Char,UNDERLINE Char,Cites and Cards Char,Bold Underlined Char"/>
    <w:basedOn w:val="DefaultParagraphFont"/>
    <w:link w:val="Title"/>
    <w:uiPriority w:val="1"/>
    <w:qFormat/>
    <w:rsid w:val="009F024A"/>
    <w:rPr>
      <w:u w:val="single"/>
    </w:rPr>
  </w:style>
  <w:style w:type="paragraph" w:styleId="Title">
    <w:name w:val="Title"/>
    <w:aliases w:val="title,UNDERLINE,Cites and Cards,Bold Underlined"/>
    <w:basedOn w:val="Normal"/>
    <w:next w:val="Normal"/>
    <w:link w:val="TitleChar"/>
    <w:uiPriority w:val="1"/>
    <w:qFormat/>
    <w:rsid w:val="009F024A"/>
    <w:pPr>
      <w:ind w:left="720"/>
      <w:outlineLvl w:val="0"/>
    </w:pPr>
    <w:rPr>
      <w:rFonts w:asciiTheme="minorHAnsi" w:hAnsiTheme="minorHAnsi" w:cstheme="minorBidi"/>
      <w:u w:val="single"/>
    </w:rPr>
  </w:style>
  <w:style w:type="character" w:customStyle="1" w:styleId="TitleChar1">
    <w:name w:val="Title Char1"/>
    <w:basedOn w:val="DefaultParagraphFont"/>
    <w:uiPriority w:val="99"/>
    <w:semiHidden/>
    <w:rsid w:val="009F024A"/>
    <w:rPr>
      <w:rFonts w:asciiTheme="majorHAnsi" w:eastAsiaTheme="majorEastAsia" w:hAnsiTheme="majorHAnsi" w:cstheme="majorBidi"/>
      <w:color w:val="323E4F" w:themeColor="text2" w:themeShade="BF"/>
      <w:spacing w:val="5"/>
      <w:kern w:val="28"/>
      <w:sz w:val="52"/>
      <w:szCs w:val="52"/>
    </w:rPr>
  </w:style>
  <w:style w:type="paragraph" w:customStyle="1" w:styleId="tiny">
    <w:name w:val="tiny"/>
    <w:next w:val="Normal"/>
    <w:link w:val="tinyChar"/>
    <w:autoRedefine/>
    <w:rsid w:val="00A97B65"/>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A97B6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97B65"/>
    <w:rPr>
      <w:rFonts w:ascii="Times New Roman" w:eastAsia="Malgun Gothic" w:hAnsi="Times New Roman" w:cs="Times New Roman"/>
      <w:sz w:val="21"/>
      <w:szCs w:val="24"/>
      <w:u w:val="single"/>
    </w:rPr>
  </w:style>
  <w:style w:type="character" w:customStyle="1" w:styleId="tinyChar">
    <w:name w:val="tiny Char"/>
    <w:link w:val="tiny"/>
    <w:rsid w:val="00A97B65"/>
    <w:rPr>
      <w:rFonts w:ascii="Times New Roman" w:eastAsia="Malgun Gothic" w:hAnsi="Times New Roman" w:cs="Times New Roman"/>
      <w:sz w:val="12"/>
      <w:szCs w:val="24"/>
    </w:rPr>
  </w:style>
  <w:style w:type="character" w:customStyle="1" w:styleId="m-2807258978724535836gmail-heading4char">
    <w:name w:val="m_-2807258978724535836gmail-heading4char"/>
    <w:basedOn w:val="DefaultParagraphFont"/>
    <w:rsid w:val="00A97B65"/>
  </w:style>
  <w:style w:type="character" w:customStyle="1" w:styleId="m-2807258978724535836gmail-styleunderline">
    <w:name w:val="m_-2807258978724535836gmail-styleunderline"/>
    <w:basedOn w:val="DefaultParagraphFont"/>
    <w:rsid w:val="00A97B65"/>
  </w:style>
  <w:style w:type="character" w:customStyle="1" w:styleId="aqj">
    <w:name w:val="aqj"/>
    <w:basedOn w:val="DefaultParagraphFont"/>
    <w:rsid w:val="00A97B65"/>
  </w:style>
  <w:style w:type="character" w:customStyle="1" w:styleId="m-4928549676228897083gmail-stylestylebold12pt">
    <w:name w:val="m_-4928549676228897083gmail-stylestylebold12pt"/>
    <w:basedOn w:val="DefaultParagraphFont"/>
    <w:rsid w:val="00A97B65"/>
  </w:style>
  <w:style w:type="character" w:customStyle="1" w:styleId="m-4928549676228897083gmail-m4841727538114946087gmail-styleunderline">
    <w:name w:val="m_-4928549676228897083gmail-m4841727538114946087gmail-styleunderline"/>
    <w:basedOn w:val="DefaultParagraphFont"/>
    <w:rsid w:val="00A97B65"/>
  </w:style>
  <w:style w:type="paragraph" w:customStyle="1" w:styleId="Card">
    <w:name w:val="Card"/>
    <w:basedOn w:val="Heading1"/>
    <w:link w:val="Hyperlink"/>
    <w:autoRedefine/>
    <w:uiPriority w:val="99"/>
    <w:qFormat/>
    <w:rsid w:val="00802FFC"/>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paragraph" w:customStyle="1" w:styleId="evidencetext">
    <w:name w:val="evidence text"/>
    <w:basedOn w:val="Normal"/>
    <w:link w:val="evidencetextChar1"/>
    <w:qFormat/>
    <w:rsid w:val="00522B85"/>
    <w:pPr>
      <w:ind w:left="432" w:right="432"/>
    </w:pPr>
    <w:rPr>
      <w:color w:val="000000"/>
    </w:rPr>
  </w:style>
  <w:style w:type="character" w:customStyle="1" w:styleId="evidencetextChar1">
    <w:name w:val="evidence text Char1"/>
    <w:link w:val="evidencetext"/>
    <w:rsid w:val="00522B85"/>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621746">
      <w:bodyDiv w:val="1"/>
      <w:marLeft w:val="0"/>
      <w:marRight w:val="0"/>
      <w:marTop w:val="0"/>
      <w:marBottom w:val="0"/>
      <w:divBdr>
        <w:top w:val="none" w:sz="0" w:space="0" w:color="auto"/>
        <w:left w:val="none" w:sz="0" w:space="0" w:color="auto"/>
        <w:bottom w:val="none" w:sz="0" w:space="0" w:color="auto"/>
        <w:right w:val="none" w:sz="0" w:space="0" w:color="auto"/>
      </w:divBdr>
    </w:div>
    <w:div w:id="997415803">
      <w:bodyDiv w:val="1"/>
      <w:marLeft w:val="0"/>
      <w:marRight w:val="0"/>
      <w:marTop w:val="0"/>
      <w:marBottom w:val="0"/>
      <w:divBdr>
        <w:top w:val="none" w:sz="0" w:space="0" w:color="auto"/>
        <w:left w:val="none" w:sz="0" w:space="0" w:color="auto"/>
        <w:bottom w:val="none" w:sz="0" w:space="0" w:color="auto"/>
        <w:right w:val="none" w:sz="0" w:space="0" w:color="auto"/>
      </w:divBdr>
      <w:divsChild>
        <w:div w:id="1757362932">
          <w:marLeft w:val="0"/>
          <w:marRight w:val="0"/>
          <w:marTop w:val="0"/>
          <w:marBottom w:val="0"/>
          <w:divBdr>
            <w:top w:val="none" w:sz="0" w:space="0" w:color="auto"/>
            <w:left w:val="none" w:sz="0" w:space="0" w:color="auto"/>
            <w:bottom w:val="none" w:sz="0" w:space="0" w:color="auto"/>
            <w:right w:val="none" w:sz="0" w:space="0" w:color="auto"/>
          </w:divBdr>
        </w:div>
        <w:div w:id="1026062768">
          <w:marLeft w:val="0"/>
          <w:marRight w:val="0"/>
          <w:marTop w:val="0"/>
          <w:marBottom w:val="0"/>
          <w:divBdr>
            <w:top w:val="none" w:sz="0" w:space="0" w:color="auto"/>
            <w:left w:val="none" w:sz="0" w:space="0" w:color="auto"/>
            <w:bottom w:val="none" w:sz="0" w:space="0" w:color="auto"/>
            <w:right w:val="none" w:sz="0" w:space="0" w:color="auto"/>
          </w:divBdr>
        </w:div>
        <w:div w:id="194663560">
          <w:marLeft w:val="0"/>
          <w:marRight w:val="0"/>
          <w:marTop w:val="0"/>
          <w:marBottom w:val="0"/>
          <w:divBdr>
            <w:top w:val="none" w:sz="0" w:space="0" w:color="auto"/>
            <w:left w:val="none" w:sz="0" w:space="0" w:color="auto"/>
            <w:bottom w:val="none" w:sz="0" w:space="0" w:color="auto"/>
            <w:right w:val="none" w:sz="0" w:space="0" w:color="auto"/>
          </w:divBdr>
        </w:div>
        <w:div w:id="1957711094">
          <w:marLeft w:val="0"/>
          <w:marRight w:val="0"/>
          <w:marTop w:val="0"/>
          <w:marBottom w:val="0"/>
          <w:divBdr>
            <w:top w:val="none" w:sz="0" w:space="0" w:color="auto"/>
            <w:left w:val="none" w:sz="0" w:space="0" w:color="auto"/>
            <w:bottom w:val="none" w:sz="0" w:space="0" w:color="auto"/>
            <w:right w:val="none" w:sz="0" w:space="0" w:color="auto"/>
          </w:divBdr>
        </w:div>
        <w:div w:id="724378268">
          <w:marLeft w:val="0"/>
          <w:marRight w:val="0"/>
          <w:marTop w:val="0"/>
          <w:marBottom w:val="0"/>
          <w:divBdr>
            <w:top w:val="none" w:sz="0" w:space="0" w:color="auto"/>
            <w:left w:val="none" w:sz="0" w:space="0" w:color="auto"/>
            <w:bottom w:val="none" w:sz="0" w:space="0" w:color="auto"/>
            <w:right w:val="none" w:sz="0" w:space="0" w:color="auto"/>
          </w:divBdr>
        </w:div>
      </w:divsChild>
    </w:div>
    <w:div w:id="125261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ehill.com/blogs/pundits-blog/foreign-policy/335160-what-would-us-foreign-policy-look-like-under-a-president" TargetMode="External"/><Relationship Id="rId21" Type="http://schemas.openxmlformats.org/officeDocument/2006/relationships/hyperlink" Target="http://thehill.com/hilltv/what-americas-thinking/395631-pollster-republicans-should-not-make-immigration-an-issue-to%20Accessed%207/14/18" TargetMode="External"/><Relationship Id="rId42" Type="http://schemas.openxmlformats.org/officeDocument/2006/relationships/hyperlink" Target="https://www.washingtonpost.com/opinions/whos-worse-for-the-nation--trump-or-pence/2017/08/07/d6815e12-7ba0-11e7-9d08-b79f191668ed_story.html?utm_term=.2d809a9d7a8c" TargetMode="External"/><Relationship Id="rId47" Type="http://schemas.openxmlformats.org/officeDocument/2006/relationships/hyperlink" Target="https://www.bridge.us/blog/2018-midterm-elections-impact-work-visas" TargetMode="External"/><Relationship Id="rId63" Type="http://schemas.openxmlformats.org/officeDocument/2006/relationships/hyperlink" Target="https://www.washingtonpost.com/blogs/plum-line/wp/2018/07/13/trumps-cruelty-and-hate-are-creating-a-defining-moment-for-democrats/?utm_term=.231ffa2bac7f" TargetMode="External"/><Relationship Id="rId68" Type="http://schemas.openxmlformats.org/officeDocument/2006/relationships/hyperlink" Target="https://www.nytimes.com/2018/07/03/opinion/democratic-party-midterm-elections-polling.html" TargetMode="External"/><Relationship Id="rId84" Type="http://schemas.openxmlformats.org/officeDocument/2006/relationships/hyperlink" Target="http://www.jurist.org/wayback/tribe.htm" TargetMode="External"/><Relationship Id="rId89" Type="http://schemas.openxmlformats.org/officeDocument/2006/relationships/hyperlink" Target="https://www.lawfareblog.com/what-downside-not-impeaching" TargetMode="External"/><Relationship Id="rId16" Type="http://schemas.openxmlformats.org/officeDocument/2006/relationships/hyperlink" Target="http://walt.foreignpolicy.com" TargetMode="External"/><Relationship Id="rId11" Type="http://schemas.openxmlformats.org/officeDocument/2006/relationships/hyperlink" Target="https://www.cnn.com/2018/07/14/politics/dhs-secretary-kirstjen-nielsen-russia-2018-midterm-elections/index.html" TargetMode="External"/><Relationship Id="rId32" Type="http://schemas.openxmlformats.org/officeDocument/2006/relationships/hyperlink" Target="https://www.gq.com/story/what-if-mike-pence-becomes-president" TargetMode="External"/><Relationship Id="rId37" Type="http://schemas.openxmlformats.org/officeDocument/2006/relationships/hyperlink" Target="http://www.indystar.com/story/news/politics/2016/07/14/strong-faith-shapes-mike-pences-politics/86784810/" TargetMode="External"/><Relationship Id="rId53" Type="http://schemas.openxmlformats.org/officeDocument/2006/relationships/hyperlink" Target="http://thehill.com/opinion/campaign/396945-new-indictments-reinforce-significance-of-midterm-elections" TargetMode="External"/><Relationship Id="rId58" Type="http://schemas.openxmlformats.org/officeDocument/2006/relationships/hyperlink" Target="https://www.telegraph.co.uk/news/worldnews/us-politics/11202021/Midterm-elections-Fear-of-terrorism-once-against-haunts-American-politics.html" TargetMode="External"/><Relationship Id="rId74" Type="http://schemas.openxmlformats.org/officeDocument/2006/relationships/hyperlink" Target="http://thehill.com/homenews/administration/385367-trump-if-dems-win-in-2018-theyll-impeach-me%20Accessed%207/14/18" TargetMode="External"/><Relationship Id="rId79" Type="http://schemas.openxmlformats.org/officeDocument/2006/relationships/hyperlink" Target="http://www.chicagotribune.com/news/opinion/commentary/ct-trump-impeachment-removal-coup-perspec-20170518-story.html" TargetMode="External"/><Relationship Id="rId102" Type="http://schemas.openxmlformats.org/officeDocument/2006/relationships/hyperlink" Target="https://www.newsweek.com/pence-trump-immigration-480983" TargetMode="External"/><Relationship Id="rId5" Type="http://schemas.openxmlformats.org/officeDocument/2006/relationships/settings" Target="settings.xml"/><Relationship Id="rId90" Type="http://schemas.openxmlformats.org/officeDocument/2006/relationships/hyperlink" Target="https://www.vanityfair.com/news/2017/11/the-west-wing-trump-is-apoplectic-as-allies-fear-impeachment" TargetMode="External"/><Relationship Id="rId95" Type="http://schemas.openxmlformats.org/officeDocument/2006/relationships/hyperlink" Target="https://www.pastemagazine.com/articles/2017/06/donald-trump-should-be-impeached-even-if-mike-penc.html" TargetMode="External"/><Relationship Id="rId22" Type="http://schemas.openxmlformats.org/officeDocument/2006/relationships/hyperlink" Target="https://www.vox.com/2018/7/9/17548500/abolish-ice-democrats-immigration-2018-midterms" TargetMode="External"/><Relationship Id="rId27" Type="http://schemas.openxmlformats.org/officeDocument/2006/relationships/hyperlink" Target="https://www.usnews.com/topics/author/roff_peter" TargetMode="External"/><Relationship Id="rId43" Type="http://schemas.openxmlformats.org/officeDocument/2006/relationships/hyperlink" Target="https://rewire.news/article/2016/07/19/donald-trump-mike-pence-anti-immigrant-ticket/" TargetMode="External"/><Relationship Id="rId48" Type="http://schemas.openxmlformats.org/officeDocument/2006/relationships/hyperlink" Target="https://www.washingtonpost.com/news/politics/wp/2018/06/19/doubling-down-on-hard-line-immigration-politics-is-riskier-for-trump-than-he-seems-to-realize/?noredirect=on&amp;utm_term=.f0c75ce9169b" TargetMode="External"/><Relationship Id="rId64" Type="http://schemas.openxmlformats.org/officeDocument/2006/relationships/hyperlink" Target="https://www.huffingtonpost.com/entry/opinion-kuttner-blue-wave_us_5b435638e4b07b827cc2afc7" TargetMode="External"/><Relationship Id="rId69" Type="http://schemas.openxmlformats.org/officeDocument/2006/relationships/hyperlink" Target="http://www.foxnews.com/politics/2018/07/12/fox-news-poll-democrats-ahead-in-election-enthusiasm-interest-and-vote.html" TargetMode="External"/><Relationship Id="rId80" Type="http://schemas.openxmlformats.org/officeDocument/2006/relationships/hyperlink" Target="http://oll.libertyfund.org/titles/1909" TargetMode="External"/><Relationship Id="rId85" Type="http://schemas.openxmlformats.org/officeDocument/2006/relationships/hyperlink" Target="http://scholarship.law.upenn.edu/cgi/viewcontent.cgi?article=3404&amp;context=penn_law_review" TargetMode="External"/><Relationship Id="rId12" Type="http://schemas.openxmlformats.org/officeDocument/2006/relationships/hyperlink" Target="https://www.bnd.com/news/nation-world/national/article214887820.html" TargetMode="External"/><Relationship Id="rId17" Type="http://schemas.openxmlformats.org/officeDocument/2006/relationships/hyperlink" Target="https://www.nytimes.com/2018/06/18/us/politics/trump-immigration-midterms.html" TargetMode="External"/><Relationship Id="rId33" Type="http://schemas.openxmlformats.org/officeDocument/2006/relationships/hyperlink" Target="http://www.newsweek.com/trump-and-pence-are-totally-odds-over-foreign-policy-508742" TargetMode="External"/><Relationship Id="rId38" Type="http://schemas.openxmlformats.org/officeDocument/2006/relationships/hyperlink" Target="http://www.rollcall.com/news/politics/mike-pence-governor-indiana-record-meteoric-rise-controversial-political-past" TargetMode="External"/><Relationship Id="rId59" Type="http://schemas.openxmlformats.org/officeDocument/2006/relationships/hyperlink" Target="https://www.youtube.com/watch?v=ER2fcFiCPy8&amp;list=UUL8sXohXSy7LsCIhVLFeVOg&amp;index=3" TargetMode="External"/><Relationship Id="rId103" Type="http://schemas.openxmlformats.org/officeDocument/2006/relationships/hyperlink" Target="https://www.vox.com/identities/2018/6/13/17460398/mike-pence-trump-southern-baptist-convention-immigrant-resolution-sbc18" TargetMode="External"/><Relationship Id="rId20" Type="http://schemas.openxmlformats.org/officeDocument/2006/relationships/hyperlink" Target="https://www.breitbart.com/big-government/2018/05/06/poll-majority-swing-voters-oppose-importing-foreign-workers/" TargetMode="External"/><Relationship Id="rId41" Type="http://schemas.openxmlformats.org/officeDocument/2006/relationships/hyperlink" Target="https://theintercept.com/2016/11/15/mike-pence-will-be-the-most-powerful-christian-supremacist-in-us-history/" TargetMode="External"/><Relationship Id="rId54" Type="http://schemas.openxmlformats.org/officeDocument/2006/relationships/hyperlink" Target="https://www.nytimes.com/2018/06/01/us/politics/republicans-immigration-petition.html%20Accessed%207/16/18" TargetMode="External"/><Relationship Id="rId62" Type="http://schemas.openxmlformats.org/officeDocument/2006/relationships/hyperlink" Target="https://www.washingtonpost.com/news/the-fix/wp/2018/07/12/democrats-more-enthusiastic-about-voting-in-midterms/?utm_term=.e251891757a7" TargetMode="External"/><Relationship Id="rId70" Type="http://schemas.openxmlformats.org/officeDocument/2006/relationships/hyperlink" Target="https://www.bloomberg.com/view/articles/2018-07-10/kavanaugh-on-supreme-court-won-t-have-much-effect-on-midterms" TargetMode="External"/><Relationship Id="rId75" Type="http://schemas.openxmlformats.org/officeDocument/2006/relationships/hyperlink" Target="https://moneyweek.com/market-reaction-president-trump-impeached/" TargetMode="External"/><Relationship Id="rId83" Type="http://schemas.openxmlformats.org/officeDocument/2006/relationships/hyperlink" Target="https://en.wikipedia.org/wiki/Vice_President_of_the_United_States" TargetMode="External"/><Relationship Id="rId88" Type="http://schemas.openxmlformats.org/officeDocument/2006/relationships/hyperlink" Target="https://www.washingtonpost.com/opinions/considering-impeachment-slow-down/2017/05/18/5bb60dfc-3bfb-11e7-8854-21f359183e8c_story.html?utm_term=.356b9082e6dc" TargetMode="External"/><Relationship Id="rId91" Type="http://schemas.openxmlformats.org/officeDocument/2006/relationships/hyperlink" Target="https://www.salon.com/2017/11/01/trumps-white-house-is-scared-of-robert-mueller-possible-impeachment-report/" TargetMode="External"/><Relationship Id="rId96" Type="http://schemas.openxmlformats.org/officeDocument/2006/relationships/hyperlink" Target="https://www.washingtonpost.com/opinions/president-pence-is-sounding-better-and-better/2017/06/06/c1bf0f52-4af3-11e7-9669-250d0b15f83b_story.html?noredirect=on&amp;utm_term=.bd3d6327411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washingtonpost.com/opinions/impeaching-trump-is-a-long-shot-theres-another-way-to-protect-the-country/2017/09/04/78dd58bc-8d96-11e7-84c0-02cc069f2c37_story.html?utm_term=.af70fbd23d25." TargetMode="External"/><Relationship Id="rId23" Type="http://schemas.openxmlformats.org/officeDocument/2006/relationships/hyperlink" Target="https://www.washingtonpost.com/powerpost/obamacare-once-a-gop-target-is-now-a-midterm-rallying-cry-for-democrats/2018/07/15/829b1c3e-86d5-11e8-9e80-403a221946a7_story.html?utm_term=.707af820ec26" TargetMode="External"/><Relationship Id="rId28" Type="http://schemas.openxmlformats.org/officeDocument/2006/relationships/hyperlink" Target="https://www.usnews.com/opinion/thomas-jefferson-street/articles/2018-01-16/the-economy-is-booming-under-trump-but-mainstream-media-wont-tell-you-that%20Accessed%204/20/18" TargetMode="External"/><Relationship Id="rId36" Type="http://schemas.openxmlformats.org/officeDocument/2006/relationships/hyperlink" Target="https://www.washingtonpost.com/news/acts-of-faith/wp/2016/07/14/pence-defines-himself-as-a-christian-above-all-else-do-christians-want-him-for-vp/?utm_term=.b632516f3032" TargetMode="External"/><Relationship Id="rId49" Type="http://schemas.openxmlformats.org/officeDocument/2006/relationships/hyperlink" Target="https://www.cnbc.com/2018/06/19/trumps-america-first-policies-face-their-strongest-test-yet.html" TargetMode="External"/><Relationship Id="rId57" Type="http://schemas.openxmlformats.org/officeDocument/2006/relationships/hyperlink" Target="http://thehill.com/opinion/immigration/376033-if-the-gop-loses-the-house-immigration-will-be-the-reason-why%20Accessed%207/16/18" TargetMode="External"/><Relationship Id="rId10" Type="http://schemas.openxmlformats.org/officeDocument/2006/relationships/hyperlink" Target="https://www.cnbc.com/2018/07/17/rubenstein-dems-winning-the-house-no-longer-conventional-wisdom.html" TargetMode="External"/><Relationship Id="rId31" Type="http://schemas.openxmlformats.org/officeDocument/2006/relationships/hyperlink" Target="https://medium.com/@IsaacSimpson/if-trump-is-impeached-it-might-be-the-end-of-america-b7a2243399b7" TargetMode="External"/><Relationship Id="rId44" Type="http://schemas.openxmlformats.org/officeDocument/2006/relationships/hyperlink" Target="http://theweek.com/articles/734311/good-bad-ugly-president-pence" TargetMode="External"/><Relationship Id="rId52" Type="http://schemas.openxmlformats.org/officeDocument/2006/relationships/hyperlink" Target="https://www.theatlantic.com/international/archive/2017/11/never-trump-republicans-not-to-blame-for-trump-mistakes/545897/" TargetMode="External"/><Relationship Id="rId60" Type="http://schemas.openxmlformats.org/officeDocument/2006/relationships/hyperlink" Target="https://www.youtube.com/watch?v=T8MY7KPVtnY" TargetMode="External"/><Relationship Id="rId65" Type="http://schemas.openxmlformats.org/officeDocument/2006/relationships/hyperlink" Target="http://www.rasmussenreports.com/public_content/politics/mood_of_america/generic_congressional_ballot%20Accessed%207/14/18" TargetMode="External"/><Relationship Id="rId73" Type="http://schemas.openxmlformats.org/officeDocument/2006/relationships/hyperlink" Target="http://thehill.com/homenews/administration/385367-trump-if-dems-win-in-2018-theyll-impeach-me%20Accessed%207/14/18" TargetMode="External"/><Relationship Id="rId78" Type="http://schemas.openxmlformats.org/officeDocument/2006/relationships/hyperlink" Target="http://law.justia.com/constitution/us/article-2/51-removal-and-disqualification.html" TargetMode="External"/><Relationship Id="rId81" Type="http://schemas.openxmlformats.org/officeDocument/2006/relationships/hyperlink" Target="http://www.unionleader.com/editorial/The-I-Word-Lets-all-take-a-breath-05232017" TargetMode="External"/><Relationship Id="rId86" Type="http://schemas.openxmlformats.org/officeDocument/2006/relationships/hyperlink" Target="https://www.bloomberg.com/view/articles/2017-02-15/what-impeachment-meant-to-the-founders" TargetMode="External"/><Relationship Id="rId94" Type="http://schemas.openxmlformats.org/officeDocument/2006/relationships/hyperlink" Target="http://www.latimes.com/opinion/op-ed/la-oe-mcmanus-president-pence-20170521-story.html" TargetMode="External"/><Relationship Id="rId99" Type="http://schemas.openxmlformats.org/officeDocument/2006/relationships/hyperlink" Target="https://fivethirtyeight.com/features/imagining-president-pence/" TargetMode="External"/><Relationship Id="rId101" Type="http://schemas.openxmlformats.org/officeDocument/2006/relationships/hyperlink" Target="http://thehill.com/hilltv/what-americas-thinking/396563-pollster-kavanaugh-nomination-is-one-more-thing-to-galvanize" TargetMode="External"/><Relationship Id="rId4" Type="http://schemas.microsoft.com/office/2007/relationships/stylesWithEffects" Target="stylesWithEffects.xml"/><Relationship Id="rId9" Type="http://schemas.openxmlformats.org/officeDocument/2006/relationships/hyperlink" Target="https://fivethirtyeight.com/features/do-republicans-really-have-a-big-turnout-advantage-in-midterms/" TargetMode="External"/><Relationship Id="rId13" Type="http://schemas.openxmlformats.org/officeDocument/2006/relationships/hyperlink" Target="http://www.strategicstudiesinstitute.army.mil/pdffiles/PUB1147.pdf" TargetMode="External"/><Relationship Id="rId18" Type="http://schemas.openxmlformats.org/officeDocument/2006/relationships/hyperlink" Target="http://www.latimes.com/politics/la-na-pol-trump-gop-immigration-20180112-story.html%20Accessed%207/15/18" TargetMode="External"/><Relationship Id="rId39" Type="http://schemas.openxmlformats.org/officeDocument/2006/relationships/hyperlink" Target="https://www.nytimes.com/2017/05/15/us/politics/trump-gag-rule-abortion.html" TargetMode="External"/><Relationship Id="rId34" Type="http://schemas.openxmlformats.org/officeDocument/2006/relationships/hyperlink" Target="https://www.washingtonpost.com/news/josh-rogin/wp/2017/02/18/pences-reassurance-to-europe-falls-flat/?utm_term=.ddffe088fac8&amp;tid=a_inl" TargetMode="External"/><Relationship Id="rId50" Type="http://schemas.openxmlformats.org/officeDocument/2006/relationships/hyperlink" Target="https://www.nytimes.com/2018/06/18/us/politics/trump-immigration-midterms.html" TargetMode="External"/><Relationship Id="rId55" Type="http://schemas.openxmlformats.org/officeDocument/2006/relationships/hyperlink" Target="http://thehill.com/opinion/campaign/387644-impeachment-and-immigration-two-topics-to-help-the-gop-hold-the-house%20Accessed%207/16/18" TargetMode="External"/><Relationship Id="rId76" Type="http://schemas.openxmlformats.org/officeDocument/2006/relationships/hyperlink" Target="http://www.wealthmanagement.com/equities/how-would-markets-react-trump-impeachment" TargetMode="External"/><Relationship Id="rId97" Type="http://schemas.openxmlformats.org/officeDocument/2006/relationships/hyperlink" Target="http://inthesetimes.com/article/20151/a-very-cautious-left-case-for-trumps-impeachment" TargetMode="External"/><Relationship Id="rId104" Type="http://schemas.openxmlformats.org/officeDocument/2006/relationships/fontTable" Target="fontTable.xml"/><Relationship Id="rId7" Type="http://schemas.openxmlformats.org/officeDocument/2006/relationships/hyperlink" Target="https://www.vox.com/policy-and-politics/2018/1/2/16795804/elections-2018-midterms-consequences" TargetMode="External"/><Relationship Id="rId71" Type="http://schemas.openxmlformats.org/officeDocument/2006/relationships/hyperlink" Target="https://www.desmogblog.com/2017/01/03/will-trump-scrap-obama-s-offshore-drilling-bans" TargetMode="External"/><Relationship Id="rId92" Type="http://schemas.openxmlformats.org/officeDocument/2006/relationships/hyperlink" Target="https://geopoliticalfutures.com/us-north-korea-war-look-like/" TargetMode="External"/><Relationship Id="rId2" Type="http://schemas.openxmlformats.org/officeDocument/2006/relationships/numbering" Target="numbering.xml"/><Relationship Id="rId29" Type="http://schemas.openxmlformats.org/officeDocument/2006/relationships/hyperlink" Target="https://www.investors.com/politics/commentary/trump-economy-gdp-growth-unemployment/" TargetMode="External"/><Relationship Id="rId24" Type="http://schemas.openxmlformats.org/officeDocument/2006/relationships/hyperlink" Target="https://www.vox.com/2018/4/30/17291016/democrats-impeachment-midterms%20Accessed%207/17/18" TargetMode="External"/><Relationship Id="rId40" Type="http://schemas.openxmlformats.org/officeDocument/2006/relationships/hyperlink" Target="https://www.thenation.com/article/clash-ignorance/" TargetMode="External"/><Relationship Id="rId45" Type="http://schemas.openxmlformats.org/officeDocument/2006/relationships/hyperlink" Target="http://thebulletin.org/what-trump-means-global-catastrophic-risk10266" TargetMode="External"/><Relationship Id="rId66" Type="http://schemas.openxmlformats.org/officeDocument/2006/relationships/hyperlink" Target="https://www.bloomberg.com/view/articles/2018-07-12/democrats-are-gaining-ground-in-house-midterm-elections%20Accessed%207/14/18" TargetMode="External"/><Relationship Id="rId87" Type="http://schemas.openxmlformats.org/officeDocument/2006/relationships/hyperlink" Target="http://www.nationalreview.com/article/448893/laurence-tribe-donald-trump-impeachment-arguments-increasingly-unhinged" TargetMode="External"/><Relationship Id="rId61" Type="http://schemas.openxmlformats.org/officeDocument/2006/relationships/hyperlink" Target="https://www.cbsnews.com/news/can-republicans-make-terrorism-an-effective-campaign" TargetMode="External"/><Relationship Id="rId82" Type="http://schemas.openxmlformats.org/officeDocument/2006/relationships/hyperlink" Target="https://en.wikipedia.org/wiki/Twelfth_Amendment_to_the_United_States_Constitution" TargetMode="External"/><Relationship Id="rId19" Type="http://schemas.openxmlformats.org/officeDocument/2006/relationships/hyperlink" Target="https://www.vox.com/2018/7/9/17548500/abolish-ice-democrats-immigration-2018-midterms" TargetMode="External"/><Relationship Id="rId14" Type="http://schemas.openxmlformats.org/officeDocument/2006/relationships/hyperlink" Target="http://foreignpolicy.com/2017/11/08/america-will-survive-trump-but-it-wont-ever-be-the-same/" TargetMode="External"/><Relationship Id="rId30" Type="http://schemas.openxmlformats.org/officeDocument/2006/relationships/hyperlink" Target="http://iwf.org/news/2805497/Black-America-Winning-With-Record-Employment,-Tax-Cuts-and-More" TargetMode="External"/><Relationship Id="rId35" Type="http://schemas.openxmlformats.org/officeDocument/2006/relationships/hyperlink" Target="https://www.nytimes.com/2016/07/17/us/politics/mike-pence-conservative-abortion.html" TargetMode="External"/><Relationship Id="rId56" Type="http://schemas.openxmlformats.org/officeDocument/2006/relationships/hyperlink" Target="http://thehill.com/opinion/finance/381949-trumps-misguided-immigration-tactics-may-doom-gop-in-midterms%20Accessed%207/16/18" TargetMode="External"/><Relationship Id="rId77" Type="http://schemas.openxmlformats.org/officeDocument/2006/relationships/hyperlink" Target="http://www.newsweek.com/whos-afraid-impeaching-trump-everyone-it-seems-675594" TargetMode="External"/><Relationship Id="rId100" Type="http://schemas.openxmlformats.org/officeDocument/2006/relationships/hyperlink" Target="http://thehill.com/hilltv/what-americas-thinking/396725-dem-pollster-kavanaugh-pick-wont-impact-how-people-vote-in" TargetMode="External"/><Relationship Id="rId105" Type="http://schemas.openxmlformats.org/officeDocument/2006/relationships/theme" Target="theme/theme1.xml"/><Relationship Id="rId8" Type="http://schemas.openxmlformats.org/officeDocument/2006/relationships/hyperlink" Target="https://www.vox.com/2018/6/28/17510044/immigration-activists-congressional-democrats-republicans-compromise-bill-2018-midterms" TargetMode="External"/><Relationship Id="rId51" Type="http://schemas.openxmlformats.org/officeDocument/2006/relationships/hyperlink" Target="https://www.cnbc.com/2018/06/13/democrats-target-republicans-for-striking-immigration-daca-bill-deal.html" TargetMode="External"/><Relationship Id="rId72" Type="http://schemas.openxmlformats.org/officeDocument/2006/relationships/hyperlink" Target="https://fivethirtyeight.com/features/chance-donald-trump-impeached/" TargetMode="External"/><Relationship Id="rId93" Type="http://schemas.openxmlformats.org/officeDocument/2006/relationships/hyperlink" Target="https://newrepublic.com/article/142752/dont-fear-president-pence-liberals-welcome-him" TargetMode="External"/><Relationship Id="rId98" Type="http://schemas.openxmlformats.org/officeDocument/2006/relationships/hyperlink" Target="https://truthout.org/articles/remove-trump-defang-pence-impeachment-is-the-way/" TargetMode="External"/><Relationship Id="rId3" Type="http://schemas.openxmlformats.org/officeDocument/2006/relationships/styles" Target="styles.xml"/><Relationship Id="rId25" Type="http://schemas.openxmlformats.org/officeDocument/2006/relationships/hyperlink" Target="https://www.nytimes.com/2018/07/10/us/politics/house-senate-election-supreme-court-kavanaugh.html" TargetMode="External"/><Relationship Id="rId46" Type="http://schemas.openxmlformats.org/officeDocument/2006/relationships/hyperlink" Target="https://communitychange.org/changewire/trumps-got-nothing-but-hate-for-people-of-color/" TargetMode="External"/><Relationship Id="rId67" Type="http://schemas.openxmlformats.org/officeDocument/2006/relationships/hyperlink" Target="http://www.governing.com/topics/politics/gov-voter-turnout-midterm-election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59552-BAA4-4003-9C28-993F3EA83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1348</TotalTime>
  <Pages>52</Pages>
  <Words>107777</Words>
  <Characters>614331</Characters>
  <Application>Microsoft Office Word</Application>
  <DocSecurity>0</DocSecurity>
  <Lines>5119</Lines>
  <Paragraphs>1441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Fleming</dc:creator>
  <cp:keywords>5.1.1</cp:keywords>
  <cp:lastModifiedBy>Nate Fleming</cp:lastModifiedBy>
  <cp:revision>121</cp:revision>
  <dcterms:created xsi:type="dcterms:W3CDTF">2018-07-14T23:36:00Z</dcterms:created>
  <dcterms:modified xsi:type="dcterms:W3CDTF">2018-07-20T00:23:00Z</dcterms:modified>
</cp:coreProperties>
</file>