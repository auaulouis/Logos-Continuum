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A75AF6" w14:textId="4D3C41C9" w:rsidR="000A03B4" w:rsidRDefault="000A03B4" w:rsidP="000A03B4">
      <w:pPr>
        <w:pStyle w:val="Heading1"/>
      </w:pPr>
      <w:bookmarkStart w:id="0" w:name="_GoBack"/>
      <w:bookmarkEnd w:id="0"/>
      <w:r>
        <w:t>T</w:t>
      </w:r>
      <w:r w:rsidR="00545A21">
        <w:t>errorism DA</w:t>
      </w:r>
    </w:p>
    <w:p w14:paraId="605973FF" w14:textId="77777777" w:rsidR="000A03B4" w:rsidRDefault="000A03B4" w:rsidP="000A03B4"/>
    <w:p w14:paraId="01FE4D43" w14:textId="4A9D591C" w:rsidR="00136556" w:rsidRDefault="00136556" w:rsidP="000A03B4">
      <w:pPr>
        <w:pStyle w:val="Heading2"/>
      </w:pPr>
      <w:r>
        <w:t>1NC</w:t>
      </w:r>
    </w:p>
    <w:p w14:paraId="11706DAD" w14:textId="6A4F85AC" w:rsidR="00136556" w:rsidRDefault="00F654E5" w:rsidP="00F654E5">
      <w:pPr>
        <w:pStyle w:val="Heading3"/>
      </w:pPr>
      <w:r>
        <w:t>Generic 1NC</w:t>
      </w:r>
    </w:p>
    <w:p w14:paraId="048CA581" w14:textId="1AC7005E" w:rsidR="00F654E5" w:rsidRPr="00355845" w:rsidRDefault="00F654E5" w:rsidP="00F654E5">
      <w:pPr>
        <w:pStyle w:val="Heading4"/>
      </w:pPr>
      <w:r w:rsidRPr="00355845">
        <w:t xml:space="preserve">Trump is enhancing screening procedures and reducing the </w:t>
      </w:r>
      <w:r w:rsidR="00881827" w:rsidRPr="00355845">
        <w:t>number</w:t>
      </w:r>
      <w:r w:rsidRPr="00355845">
        <w:t xml:space="preserve"> of immigrants accepted into the U.S. </w:t>
      </w:r>
    </w:p>
    <w:p w14:paraId="22B60388" w14:textId="77777777" w:rsidR="00F654E5" w:rsidRPr="00355845" w:rsidRDefault="00F654E5" w:rsidP="00F654E5">
      <w:pPr>
        <w:rPr>
          <w:rFonts w:eastAsiaTheme="majorEastAsia" w:cstheme="majorBidi"/>
          <w:b/>
          <w:iCs/>
          <w:sz w:val="28"/>
        </w:rPr>
      </w:pPr>
      <w:r w:rsidRPr="00355845">
        <w:rPr>
          <w:rStyle w:val="Style13ptBold"/>
        </w:rPr>
        <w:t>Levy</w:t>
      </w:r>
      <w:r w:rsidRPr="00355845">
        <w:t xml:space="preserve">, Political Reporter for U.S. News, </w:t>
      </w:r>
      <w:r w:rsidRPr="00355845">
        <w:rPr>
          <w:rStyle w:val="Style13ptBold"/>
        </w:rPr>
        <w:t>2018</w:t>
      </w:r>
      <w:r w:rsidRPr="00355845">
        <w:t xml:space="preserve"> (Gabrielle, “Refugee Admissions on Pace to be Slowest in Decades”, U.S. News, Apr. 3, 2018, </w:t>
      </w:r>
      <w:hyperlink r:id="rId6" w:history="1">
        <w:r w:rsidRPr="00355845">
          <w:rPr>
            <w:szCs w:val="24"/>
          </w:rPr>
          <w:t>https://www.usnews.com/news/data-mine/articles/2018-04-03/refugee-admissions-on-pace-to-be-slowest-in-decades</w:t>
        </w:r>
      </w:hyperlink>
      <w:r w:rsidRPr="00355845">
        <w:t xml:space="preserve">, Accessed 7/05/2018, </w:t>
      </w:r>
      <w:proofErr w:type="spellStart"/>
      <w:r w:rsidRPr="00355845">
        <w:t>gdi</w:t>
      </w:r>
      <w:proofErr w:type="spellEnd"/>
      <w:r w:rsidRPr="00355845">
        <w:t>-aa)</w:t>
      </w:r>
    </w:p>
    <w:p w14:paraId="3BB23EB1" w14:textId="77777777" w:rsidR="00F654E5" w:rsidRPr="00355845" w:rsidRDefault="00F654E5" w:rsidP="00F654E5">
      <w:pPr>
        <w:rPr>
          <w:bCs/>
          <w:sz w:val="16"/>
          <w:szCs w:val="24"/>
        </w:rPr>
      </w:pPr>
      <w:r w:rsidRPr="00355845">
        <w:rPr>
          <w:rStyle w:val="StyleUnderline"/>
        </w:rPr>
        <w:t>THE NUMBER OF REFUGEES admitted to the United States has tumbled since President Donald Trump took office, and 2018 is likely to see the lowest number of admittances in decades</w:t>
      </w:r>
      <w:r w:rsidRPr="00355845">
        <w:rPr>
          <w:bCs/>
          <w:sz w:val="16"/>
          <w:szCs w:val="24"/>
        </w:rPr>
        <w:t xml:space="preserve">. </w:t>
      </w:r>
      <w:r w:rsidRPr="00355845">
        <w:rPr>
          <w:rStyle w:val="StyleUnderline"/>
        </w:rPr>
        <w:t>Just 10,548 refugees have been allowed into the U.S. Since the beginning of the fiscal year on Oct. 1 through March 31, down 74 percent from the same period in the 2017 fiscal year, which included the final four months of Barack Obama's presidency</w:t>
      </w:r>
      <w:r w:rsidRPr="00355845">
        <w:rPr>
          <w:bCs/>
          <w:sz w:val="16"/>
          <w:szCs w:val="24"/>
        </w:rPr>
        <w:t xml:space="preserve">. </w:t>
      </w:r>
      <w:r w:rsidRPr="00355845">
        <w:rPr>
          <w:rStyle w:val="StyleUnderline"/>
        </w:rPr>
        <w:t>The country is on pace to admit just 21,000 refugees this year, which would be by far the lowest annual number since 1980</w:t>
      </w:r>
      <w:r w:rsidRPr="00355845">
        <w:rPr>
          <w:bCs/>
          <w:sz w:val="16"/>
          <w:szCs w:val="24"/>
        </w:rPr>
        <w:t xml:space="preserve">, when modern refugee policies were put in place, according to data compiled by the Refugee Processing Center, a program operated by the Department of State Bureau of Population, Refugees and Migration. Although </w:t>
      </w:r>
      <w:r w:rsidRPr="00355845">
        <w:rPr>
          <w:rStyle w:val="StyleUnderline"/>
        </w:rPr>
        <w:t>the Trump administration already slashed the number of refugees allowed for the year by more than half – to 45,000, from 110,000 the previous</w:t>
      </w:r>
      <w:r w:rsidRPr="00355845">
        <w:rPr>
          <w:bCs/>
          <w:sz w:val="16"/>
          <w:szCs w:val="24"/>
        </w:rPr>
        <w:t xml:space="preserve"> year – unless there's a major surge over the summer, the number of admittances won't even reach 50 percent of the new cap. In addition to the much lower cap, </w:t>
      </w:r>
      <w:r w:rsidRPr="00355845">
        <w:rPr>
          <w:rStyle w:val="StyleUnderline"/>
        </w:rPr>
        <w:t xml:space="preserve">admissions have been driven down by other administrative policy changes, including enhanced screening procedures and partial bans on refugees from nations the administration designated "high-risk," </w:t>
      </w:r>
      <w:r w:rsidRPr="00355845">
        <w:rPr>
          <w:bCs/>
          <w:sz w:val="16"/>
          <w:szCs w:val="24"/>
        </w:rPr>
        <w:t xml:space="preserve">the most recent of which was lifted in January. Prior to fiscal year 2016, when the refugee </w:t>
      </w:r>
      <w:proofErr w:type="spellStart"/>
      <w:r w:rsidRPr="00355845">
        <w:rPr>
          <w:bCs/>
          <w:sz w:val="16"/>
          <w:szCs w:val="24"/>
        </w:rPr>
        <w:t>cap</w:t>
      </w:r>
      <w:proofErr w:type="spellEnd"/>
      <w:r w:rsidRPr="00355845">
        <w:rPr>
          <w:bCs/>
          <w:sz w:val="16"/>
          <w:szCs w:val="24"/>
        </w:rPr>
        <w:t xml:space="preserve"> was raised in response to the refugee crisis stemming from the Syrian civil war, the Obama administration admitted an average of about 67,000 refugees each year. The number of refugees settled in each state and in the District of Columbia fell across the board from fiscal year 2017 to 2018. No refugees have been settled at all in two states – Hawaii and Wyoming – so far in 2018. Among the states with the largest drop-offs were Maine, which accepted 661 refugees in 2017 and just 83 in 2018 (a drop of 88 percent); Michigan, which accepted 4,986 in 2017 and 925 in 2018 (81 percent fewer); and Texas, which dropped saw its admittance drop from 8,645 to 1,986 (a 77 percent drop). In California, where 9,100 refugees settled in 2017 – the most of any state – just 1,949 refugees were settled in 2018. The State Department has not said whether it will attempt to speed up the admission of new refugees to meet the ceiling of 45,000. "</w:t>
      </w:r>
      <w:r w:rsidRPr="00355845">
        <w:rPr>
          <w:rStyle w:val="StyleUnderline"/>
        </w:rPr>
        <w:t>The refugee admissions ceiling of 45,000 is not a quota but represents an upper limit of refugee admissions for this fiscal year</w:t>
      </w:r>
      <w:r w:rsidRPr="00355845">
        <w:rPr>
          <w:bCs/>
          <w:sz w:val="16"/>
          <w:szCs w:val="24"/>
        </w:rPr>
        <w:t>," a spokesperson told ABC News last week. According to the United Nations, there are 22 million refugees worldwide. More than half are children under the age of 18 and the majority come from Syria, Afghanistan and South Sudan.</w:t>
      </w:r>
    </w:p>
    <w:p w14:paraId="2B6826C0" w14:textId="6EEB9E2C" w:rsidR="00F654E5" w:rsidRPr="00355845" w:rsidRDefault="00F654E5" w:rsidP="00F654E5">
      <w:pPr>
        <w:keepNext/>
        <w:keepLines/>
        <w:spacing w:before="40" w:after="0"/>
        <w:outlineLvl w:val="3"/>
        <w:rPr>
          <w:rFonts w:eastAsiaTheme="majorEastAsia" w:cstheme="majorBidi"/>
          <w:b/>
          <w:bCs/>
          <w:iCs/>
        </w:rPr>
      </w:pPr>
      <w:r w:rsidRPr="00355845">
        <w:rPr>
          <w:rFonts w:eastAsiaTheme="majorEastAsia" w:cstheme="majorBidi"/>
          <w:b/>
          <w:bCs/>
          <w:iCs/>
        </w:rPr>
        <w:t>Rigorous vetting programs are key to preventing domestic terrorism</w:t>
      </w:r>
    </w:p>
    <w:p w14:paraId="55A35815" w14:textId="77777777" w:rsidR="00F654E5" w:rsidRPr="00355845" w:rsidRDefault="00F654E5" w:rsidP="00F654E5">
      <w:pPr>
        <w:rPr>
          <w:bCs/>
        </w:rPr>
      </w:pPr>
      <w:proofErr w:type="spellStart"/>
      <w:r w:rsidRPr="00355845">
        <w:rPr>
          <w:b/>
          <w:bCs/>
        </w:rPr>
        <w:t>Inserra</w:t>
      </w:r>
      <w:proofErr w:type="spellEnd"/>
      <w:r w:rsidRPr="00355845">
        <w:rPr>
          <w:b/>
          <w:bCs/>
        </w:rPr>
        <w:t xml:space="preserve">, Heritage Foundation Policy Analyst for Homeland Security, and Fredrick, Member of Young Leaders Program at Heritage Foundation 2018 </w:t>
      </w:r>
      <w:r w:rsidRPr="00355845">
        <w:rPr>
          <w:bCs/>
        </w:rPr>
        <w:t xml:space="preserve">(David and Paul, “This Program Stops Terrorists From Entering the U.S. and Should Be Expanded”, The Heritage Foundation, Feb. 6, 2018, </w:t>
      </w:r>
      <w:hyperlink r:id="rId7" w:history="1">
        <w:r w:rsidRPr="00355845">
          <w:rPr>
            <w:sz w:val="26"/>
          </w:rPr>
          <w:t>https://www.heritage.org/terrorism/commentary/program-stops-terrorists-entering-the-us-and-should-be-expanded</w:t>
        </w:r>
      </w:hyperlink>
      <w:r w:rsidRPr="00355845">
        <w:rPr>
          <w:bCs/>
        </w:rPr>
        <w:t xml:space="preserve">, Accessed 7/09/2018, </w:t>
      </w:r>
      <w:proofErr w:type="spellStart"/>
      <w:r w:rsidRPr="00355845">
        <w:rPr>
          <w:bCs/>
        </w:rPr>
        <w:t>gdi</w:t>
      </w:r>
      <w:proofErr w:type="spellEnd"/>
      <w:r w:rsidRPr="00355845">
        <w:rPr>
          <w:bCs/>
        </w:rPr>
        <w:t>-aa)</w:t>
      </w:r>
    </w:p>
    <w:p w14:paraId="767710A4" w14:textId="77777777" w:rsidR="00F654E5" w:rsidRPr="00355845" w:rsidRDefault="00F654E5" w:rsidP="00F654E5">
      <w:pPr>
        <w:rPr>
          <w:b/>
          <w:u w:val="single"/>
        </w:rPr>
      </w:pPr>
      <w:r w:rsidRPr="00355845">
        <w:rPr>
          <w:bCs/>
          <w:sz w:val="16"/>
        </w:rPr>
        <w:t>We may be 16 years removed from 9/11, but make no mistake—</w:t>
      </w:r>
      <w:r w:rsidRPr="00355845">
        <w:rPr>
          <w:b/>
          <w:u w:val="single"/>
        </w:rPr>
        <w:t xml:space="preserve">terrorists are still trying to enter the United States. </w:t>
      </w:r>
      <w:proofErr w:type="spellStart"/>
      <w:r w:rsidRPr="00355845">
        <w:rPr>
          <w:b/>
          <w:u w:val="single"/>
        </w:rPr>
        <w:t>Kirstjen</w:t>
      </w:r>
      <w:proofErr w:type="spellEnd"/>
      <w:r w:rsidRPr="00355845">
        <w:rPr>
          <w:b/>
          <w:u w:val="single"/>
        </w:rPr>
        <w:t xml:space="preserve"> Nielsen, the new secretary of Homeland Security, made it clear</w:t>
      </w:r>
      <w:r w:rsidRPr="00355845">
        <w:rPr>
          <w:bCs/>
          <w:sz w:val="16"/>
        </w:rPr>
        <w:t xml:space="preserve"> as day in a recent speech on her department’s anti-terror efforts: </w:t>
      </w:r>
      <w:r w:rsidRPr="00355845">
        <w:rPr>
          <w:b/>
          <w:u w:val="single"/>
        </w:rPr>
        <w:t xml:space="preserve">On an average day, [Homeland Security] encounters seven individuals on the terrorist watch list seeking to enter our country by air, land, or sea. That’s 50 a week; 2,000 a year. </w:t>
      </w:r>
      <w:r w:rsidRPr="00355845">
        <w:rPr>
          <w:bCs/>
          <w:sz w:val="16"/>
        </w:rPr>
        <w:t xml:space="preserve">These statistics highlight the sheer number of potential terrorists seeking to enter the U.S., and by extension, </w:t>
      </w:r>
      <w:r w:rsidRPr="00355845">
        <w:rPr>
          <w:b/>
          <w:u w:val="single"/>
        </w:rPr>
        <w:t>they show the importance of providing our security agencies with the best resources and information available. Without good intelligence on criminals and potential terrorists, U.S. security has a difficult time vetting those wishing to enter our country</w:t>
      </w:r>
      <w:r w:rsidRPr="00355845">
        <w:rPr>
          <w:bCs/>
          <w:sz w:val="16"/>
        </w:rPr>
        <w:t xml:space="preserve">. But how exactly does this screening process work? To answer this question, The Heritage Foundation created the graphic below to demonstrate how most visitors to the U.S. are vetted. As depicted in the diagram, </w:t>
      </w:r>
      <w:r w:rsidRPr="00355845">
        <w:rPr>
          <w:b/>
          <w:u w:val="single"/>
        </w:rPr>
        <w:t xml:space="preserve">most visitors to the U.S. enter the country with either a traditional non-immigrant visa or through the visa waiver program. </w:t>
      </w:r>
      <w:r w:rsidRPr="00355845">
        <w:rPr>
          <w:bCs/>
          <w:sz w:val="16"/>
        </w:rPr>
        <w:t xml:space="preserve">Perhaps because of the term “waiver” in its name, some assume that the visa waiver program is a less secure process. </w:t>
      </w:r>
      <w:proofErr w:type="gramStart"/>
      <w:r w:rsidRPr="00355845">
        <w:rPr>
          <w:bCs/>
          <w:sz w:val="16"/>
        </w:rPr>
        <w:t xml:space="preserve">In reality, </w:t>
      </w:r>
      <w:r w:rsidRPr="00355845">
        <w:rPr>
          <w:b/>
          <w:u w:val="single"/>
        </w:rPr>
        <w:t>people</w:t>
      </w:r>
      <w:proofErr w:type="gramEnd"/>
      <w:r w:rsidRPr="00355845">
        <w:rPr>
          <w:b/>
          <w:u w:val="single"/>
        </w:rPr>
        <w:t xml:space="preserve"> who enter through this program are vetted at essentially the same level as those who visit on a non-immigrant visa. </w:t>
      </w:r>
      <w:r w:rsidRPr="00355845">
        <w:rPr>
          <w:bCs/>
          <w:sz w:val="16"/>
        </w:rPr>
        <w:t xml:space="preserve">The graphic shows that, aside from occurring in a different order, both processes vet visitors through various databases housed in the Department of Homeland Security, the FBI, and the State Department. </w:t>
      </w:r>
      <w:r w:rsidRPr="00355845">
        <w:rPr>
          <w:b/>
          <w:u w:val="single"/>
        </w:rPr>
        <w:t xml:space="preserve">But, because the visa waiver program requires participating countries to share data on criminals and suspected and known terrorists, as well as lost and stolen passports, the visa waiver program </w:t>
      </w:r>
      <w:proofErr w:type="gramStart"/>
      <w:r w:rsidRPr="00355845">
        <w:rPr>
          <w:b/>
          <w:u w:val="single"/>
        </w:rPr>
        <w:t>actually makes</w:t>
      </w:r>
      <w:proofErr w:type="gramEnd"/>
      <w:r w:rsidRPr="00355845">
        <w:rPr>
          <w:b/>
          <w:u w:val="single"/>
        </w:rPr>
        <w:t xml:space="preserve"> the vetting process more secure for all visitors. The information collected through the visa waiver program, combined with other sources of intelligence, enables the U.S. to identify and apprehend terrorists before they enter the homeland. The Government Accountability Office came to this same conclusion, asserting that “information provided through the [Homeland Security Presidential Directive-6] arrangements </w:t>
      </w:r>
      <w:proofErr w:type="gramStart"/>
      <w:r w:rsidRPr="00355845">
        <w:rPr>
          <w:b/>
          <w:u w:val="single"/>
        </w:rPr>
        <w:t>has</w:t>
      </w:r>
      <w:proofErr w:type="gramEnd"/>
      <w:r w:rsidRPr="00355845">
        <w:rPr>
          <w:b/>
          <w:u w:val="single"/>
        </w:rPr>
        <w:t xml:space="preserve"> enhanced U.S. traveler-screening capabilities and improved U.S. agencies’ ability to prevent known and suspected terrorists from traveling to the United States</w:t>
      </w:r>
      <w:r w:rsidRPr="00355845">
        <w:rPr>
          <w:bCs/>
          <w:sz w:val="16"/>
        </w:rPr>
        <w:t xml:space="preserve">.” </w:t>
      </w:r>
      <w:r w:rsidRPr="00355845">
        <w:rPr>
          <w:b/>
          <w:u w:val="single"/>
        </w:rPr>
        <w:t xml:space="preserve">The visa waiver program provides the U.S. with valuable information that is needed to prevent foreign terrorists from entering the country. Therefore, judiciously expanding the program to qualifying nations would be a </w:t>
      </w:r>
      <w:proofErr w:type="gramStart"/>
      <w:r w:rsidRPr="00355845">
        <w:rPr>
          <w:b/>
          <w:u w:val="single"/>
        </w:rPr>
        <w:t>step in</w:t>
      </w:r>
      <w:proofErr w:type="gramEnd"/>
      <w:r w:rsidRPr="00355845">
        <w:rPr>
          <w:b/>
          <w:u w:val="single"/>
        </w:rPr>
        <w:t xml:space="preserve"> favor of greater U.S. security—one that is well worth taking.</w:t>
      </w:r>
    </w:p>
    <w:p w14:paraId="07C80B54" w14:textId="2FAD1F6F" w:rsidR="00F654E5" w:rsidRDefault="00F654E5" w:rsidP="00F654E5"/>
    <w:p w14:paraId="3058959A" w14:textId="77777777" w:rsidR="00F654E5" w:rsidRPr="00F31E76" w:rsidRDefault="00F654E5" w:rsidP="00F654E5">
      <w:pPr>
        <w:pStyle w:val="Heading4"/>
        <w:rPr>
          <w:rStyle w:val="Style13ptBold"/>
          <w:b/>
        </w:rPr>
      </w:pPr>
      <w:r>
        <w:rPr>
          <w:rStyle w:val="Style13ptBold"/>
          <w:b/>
        </w:rPr>
        <w:t xml:space="preserve">Refugee terrorism will be a threat if coupled with low restrictions </w:t>
      </w:r>
    </w:p>
    <w:p w14:paraId="516FFE39" w14:textId="77777777" w:rsidR="00F654E5" w:rsidRPr="00F31E76" w:rsidRDefault="00F654E5" w:rsidP="00F654E5">
      <w:pPr>
        <w:rPr>
          <w:rStyle w:val="StyleUnderline"/>
          <w:b w:val="0"/>
          <w:bCs/>
          <w:sz w:val="26"/>
          <w:u w:val="none"/>
        </w:rPr>
      </w:pPr>
      <w:r>
        <w:rPr>
          <w:rStyle w:val="Style13ptBold"/>
        </w:rPr>
        <w:t xml:space="preserve">Jenkins, Senior Advisor to RAND on Terrorism, 2015 </w:t>
      </w:r>
      <w:r>
        <w:rPr>
          <w:rStyle w:val="Style13ptBold"/>
          <w:b w:val="0"/>
        </w:rPr>
        <w:t xml:space="preserve">(Brian Michael, “Inspiration, Not Infiltration Jihadist Conspirators in the United States”, RAND Corporation, December 1025, </w:t>
      </w:r>
      <w:hyperlink r:id="rId8" w:history="1">
        <w:r w:rsidRPr="00D5577D">
          <w:rPr>
            <w:rStyle w:val="Hyperlink"/>
            <w:sz w:val="26"/>
          </w:rPr>
          <w:t>https://www.rand.org/pubs/testimonies/CT447.html</w:t>
        </w:r>
      </w:hyperlink>
      <w:r>
        <w:rPr>
          <w:rStyle w:val="Style13ptBold"/>
          <w:b w:val="0"/>
        </w:rPr>
        <w:t xml:space="preserve">, Accessed 7/10/2018, </w:t>
      </w:r>
      <w:proofErr w:type="spellStart"/>
      <w:r>
        <w:rPr>
          <w:rStyle w:val="Style13ptBold"/>
          <w:b w:val="0"/>
        </w:rPr>
        <w:t>gdi</w:t>
      </w:r>
      <w:proofErr w:type="spellEnd"/>
      <w:r>
        <w:rPr>
          <w:rStyle w:val="Style13ptBold"/>
          <w:b w:val="0"/>
        </w:rPr>
        <w:t>-aa)</w:t>
      </w:r>
    </w:p>
    <w:p w14:paraId="5078C346" w14:textId="5591ADD7" w:rsidR="00F654E5" w:rsidRDefault="00F654E5" w:rsidP="00F654E5">
      <w:pPr>
        <w:rPr>
          <w:rStyle w:val="Style13ptBold"/>
          <w:b w:val="0"/>
        </w:rPr>
      </w:pPr>
      <w:r w:rsidRPr="00F31E76">
        <w:rPr>
          <w:rStyle w:val="StyleUnderline"/>
        </w:rPr>
        <w:t>In the past 25 years, only two refugees have been convicted of involvement in terrorist</w:t>
      </w:r>
      <w:r>
        <w:rPr>
          <w:rStyle w:val="StyleUnderline"/>
        </w:rPr>
        <w:t xml:space="preserve"> </w:t>
      </w:r>
      <w:r w:rsidRPr="00F31E76">
        <w:rPr>
          <w:rStyle w:val="StyleUnderline"/>
        </w:rPr>
        <w:t>plots</w:t>
      </w:r>
      <w:r>
        <w:rPr>
          <w:rStyle w:val="Style13ptBold"/>
          <w:b w:val="0"/>
        </w:rPr>
        <w:t xml:space="preserve">. This does not count the two Iraqis, who should not have been allowed in the country but who were not plotting terrorist attacks here. Moreover, refugees wanting to come to the United States often </w:t>
      </w:r>
      <w:proofErr w:type="gramStart"/>
      <w:r>
        <w:rPr>
          <w:rStyle w:val="Style13ptBold"/>
          <w:b w:val="0"/>
        </w:rPr>
        <w:t>have to</w:t>
      </w:r>
      <w:proofErr w:type="gramEnd"/>
      <w:r>
        <w:rPr>
          <w:rStyle w:val="Style13ptBold"/>
          <w:b w:val="0"/>
        </w:rPr>
        <w:t xml:space="preserve"> wait months, even years, before gaining approval. </w:t>
      </w:r>
      <w:r w:rsidRPr="00F31E76">
        <w:rPr>
          <w:rStyle w:val="StyleUnderline"/>
        </w:rPr>
        <w:t>It is a slow route and one</w:t>
      </w:r>
      <w:r>
        <w:rPr>
          <w:rStyle w:val="StyleUnderline"/>
        </w:rPr>
        <w:t xml:space="preserve"> </w:t>
      </w:r>
      <w:r w:rsidRPr="00F31E76">
        <w:rPr>
          <w:rStyle w:val="StyleUnderline"/>
        </w:rPr>
        <w:t>of the most scrutinized, which may explain why terrorists have not used it.</w:t>
      </w:r>
      <w:r>
        <w:rPr>
          <w:rStyle w:val="StyleUnderline"/>
        </w:rPr>
        <w:t xml:space="preserve"> </w:t>
      </w:r>
      <w:r w:rsidRPr="00F31E76">
        <w:rPr>
          <w:rStyle w:val="StyleUnderline"/>
          <w:b w:val="0"/>
          <w:u w:val="none"/>
        </w:rPr>
        <w:t>Only three would-be terrorists entered the country under the Visa Waiver Program, and</w:t>
      </w:r>
      <w:r>
        <w:rPr>
          <w:rStyle w:val="StyleUnderline"/>
          <w:b w:val="0"/>
          <w:u w:val="none"/>
        </w:rPr>
        <w:t xml:space="preserve"> </w:t>
      </w:r>
      <w:r w:rsidRPr="00F31E76">
        <w:rPr>
          <w:rStyle w:val="StyleUnderline"/>
          <w:b w:val="0"/>
          <w:u w:val="none"/>
        </w:rPr>
        <w:t>none in the 14 years</w:t>
      </w:r>
      <w:r w:rsidRPr="00F31E76">
        <w:rPr>
          <w:rStyle w:val="StyleUnderline"/>
        </w:rPr>
        <w:t xml:space="preserve"> </w:t>
      </w:r>
      <w:r>
        <w:rPr>
          <w:rStyle w:val="Style13ptBold"/>
          <w:b w:val="0"/>
        </w:rPr>
        <w:t xml:space="preserve">since Richard Reid’s attempt to sabotage a U.S.-bound airliner. However, </w:t>
      </w:r>
      <w:r w:rsidRPr="00F31E76">
        <w:rPr>
          <w:rStyle w:val="StyleUnderline"/>
        </w:rPr>
        <w:t>the potential return from Syria of thousands of fighters with European passports will</w:t>
      </w:r>
      <w:r>
        <w:rPr>
          <w:rStyle w:val="StyleUnderline"/>
        </w:rPr>
        <w:t xml:space="preserve"> </w:t>
      </w:r>
      <w:r w:rsidRPr="00F31E76">
        <w:rPr>
          <w:rStyle w:val="StyleUnderline"/>
        </w:rPr>
        <w:t>require increased vigilance</w:t>
      </w:r>
      <w:r>
        <w:rPr>
          <w:rStyle w:val="Style13ptBold"/>
          <w:b w:val="0"/>
        </w:rPr>
        <w:t xml:space="preserve">. The new visa waiver application will ask specifically about travel to Syria, Iraq, or other conflict zones. </w:t>
      </w:r>
      <w:r w:rsidRPr="00F31E76">
        <w:rPr>
          <w:rStyle w:val="StyleUnderline"/>
        </w:rPr>
        <w:t>The applicant may lie about it, putting the burden on</w:t>
      </w:r>
      <w:r>
        <w:rPr>
          <w:rStyle w:val="StyleUnderline"/>
        </w:rPr>
        <w:t xml:space="preserve"> </w:t>
      </w:r>
      <w:r w:rsidRPr="00F31E76">
        <w:rPr>
          <w:rStyle w:val="StyleUnderline"/>
        </w:rPr>
        <w:t>intelligence collection to have accurate, up-to-date information about foreign fighters</w:t>
      </w:r>
      <w:r>
        <w:rPr>
          <w:rStyle w:val="Style13ptBold"/>
          <w:b w:val="0"/>
        </w:rPr>
        <w:t xml:space="preserve">. Better information sharing, both within Europe and between Europe and the United States, is essential to ensuring that individuals known by one country to be affiliated with terrorism are known to all. Information within the European community must flow as easily as travelers can. </w:t>
      </w:r>
    </w:p>
    <w:p w14:paraId="628D9E34" w14:textId="77777777" w:rsidR="00770A77" w:rsidRDefault="00770A77" w:rsidP="00770A77"/>
    <w:p w14:paraId="57F07EE4" w14:textId="1565E185" w:rsidR="00770A77" w:rsidRDefault="003C2B97" w:rsidP="00770A77">
      <w:pPr>
        <w:pStyle w:val="Heading4"/>
      </w:pPr>
      <w:r>
        <w:t xml:space="preserve">Trump would respond poorly to an attack – </w:t>
      </w:r>
      <w:r w:rsidR="009879F3">
        <w:t xml:space="preserve">escalating to war </w:t>
      </w:r>
    </w:p>
    <w:p w14:paraId="7AA447B4" w14:textId="3ECDCF5E" w:rsidR="00770A77" w:rsidRPr="00770A77" w:rsidRDefault="00770A77" w:rsidP="00770A77">
      <w:proofErr w:type="spellStart"/>
      <w:r w:rsidRPr="00770A77">
        <w:rPr>
          <w:b/>
        </w:rPr>
        <w:t>Byman</w:t>
      </w:r>
      <w:proofErr w:type="spellEnd"/>
      <w:r w:rsidRPr="00770A77">
        <w:rPr>
          <w:b/>
        </w:rPr>
        <w:t xml:space="preserve"> 17</w:t>
      </w:r>
      <w:r>
        <w:rPr>
          <w:b/>
        </w:rPr>
        <w:t xml:space="preserve"> </w:t>
      </w:r>
      <w:r>
        <w:t xml:space="preserve">(Daniel, </w:t>
      </w:r>
      <w:r w:rsidRPr="00770A77">
        <w:t>senior fellow at the Center for Middle East Policy at the Brookings Institution</w:t>
      </w:r>
      <w:r>
        <w:t xml:space="preserve">, </w:t>
      </w:r>
      <w:r w:rsidRPr="00770A77">
        <w:t>Trump and the Next Terrorist Attack</w:t>
      </w:r>
      <w:r>
        <w:t>,</w:t>
      </w:r>
      <w:r w:rsidRPr="00770A77">
        <w:t xml:space="preserve"> May 2, 2017</w:t>
      </w:r>
      <w:r>
        <w:t xml:space="preserve">, </w:t>
      </w:r>
      <w:hyperlink r:id="rId9" w:history="1">
        <w:r w:rsidRPr="00D55C00">
          <w:rPr>
            <w:rStyle w:val="Hyperlink"/>
          </w:rPr>
          <w:t>https://www.lawfareblog.com/trump-and-next-terrorist-attack</w:t>
        </w:r>
      </w:hyperlink>
      <w:r>
        <w:t xml:space="preserve">, Accessed 7/12/18, GDI-SB) </w:t>
      </w:r>
    </w:p>
    <w:p w14:paraId="41012271" w14:textId="695F0630" w:rsidR="00770A77" w:rsidRPr="003C2B97" w:rsidRDefault="00770A77" w:rsidP="00770A77">
      <w:pPr>
        <w:rPr>
          <w:sz w:val="16"/>
        </w:rPr>
      </w:pPr>
      <w:r w:rsidRPr="003C2B97">
        <w:rPr>
          <w:rStyle w:val="StyleUnderline"/>
        </w:rPr>
        <w:t xml:space="preserve">The days after a terrorist attack are trying for any president. Initial reports of responsibility </w:t>
      </w:r>
      <w:hyperlink r:id="rId10" w:history="1">
        <w:r w:rsidRPr="003C2B97">
          <w:rPr>
            <w:rStyle w:val="StyleUnderline"/>
          </w:rPr>
          <w:t>are often wrong</w:t>
        </w:r>
      </w:hyperlink>
      <w:r w:rsidRPr="003C2B97">
        <w:rPr>
          <w:rStyle w:val="StyleUnderline"/>
        </w:rPr>
        <w:t>, and the public response is a loud mix of fear, demonstrations of support for the victims, and calls for revenge</w:t>
      </w:r>
      <w:r w:rsidRPr="003C2B97">
        <w:rPr>
          <w:sz w:val="16"/>
        </w:rPr>
        <w:t xml:space="preserve">. </w:t>
      </w:r>
      <w:r w:rsidRPr="003C2B97">
        <w:rPr>
          <w:rStyle w:val="StyleUnderline"/>
        </w:rPr>
        <w:t xml:space="preserve">Americans look to the president and his advisors for information on the scope and scale of the threat, and as the repositories of national security information, the presidents </w:t>
      </w:r>
      <w:proofErr w:type="gramStart"/>
      <w:r w:rsidRPr="003C2B97">
        <w:rPr>
          <w:rStyle w:val="StyleUnderline"/>
        </w:rPr>
        <w:t>has</w:t>
      </w:r>
      <w:proofErr w:type="gramEnd"/>
      <w:r w:rsidRPr="003C2B97">
        <w:rPr>
          <w:rStyle w:val="StyleUnderline"/>
        </w:rPr>
        <w:t xml:space="preserve"> a tremendous opportunity to control our national narrative</w:t>
      </w:r>
      <w:r w:rsidRPr="003C2B97">
        <w:rPr>
          <w:sz w:val="16"/>
        </w:rPr>
        <w:t xml:space="preserve">. As the cries grow ever louder, </w:t>
      </w:r>
      <w:r w:rsidRPr="003C2B97">
        <w:rPr>
          <w:rStyle w:val="StyleUnderline"/>
        </w:rPr>
        <w:t>the president must show resolve and reassure the American people that the U.S. will respond effectively</w:t>
      </w:r>
      <w:r w:rsidRPr="003C2B97">
        <w:rPr>
          <w:sz w:val="16"/>
        </w:rPr>
        <w:t>. At the same time, he must avoid overreacting</w:t>
      </w:r>
      <w:r w:rsidRPr="003C2B97">
        <w:rPr>
          <w:rStyle w:val="StyleUnderline"/>
        </w:rPr>
        <w:t>. I worry that President Trump will bungle the response to a jihadist terrorist attack on U.S. soil, making the fear worse at home and helping the terrorists score a win</w:t>
      </w:r>
      <w:r w:rsidRPr="003C2B97">
        <w:rPr>
          <w:sz w:val="16"/>
        </w:rPr>
        <w:t xml:space="preserve">. Although I’m on record saying that the terrorism danger to the U.S. homeland has so far </w:t>
      </w:r>
      <w:hyperlink r:id="rId11" w:history="1">
        <w:r w:rsidRPr="003C2B97">
          <w:rPr>
            <w:rStyle w:val="Hyperlink"/>
            <w:sz w:val="16"/>
          </w:rPr>
          <w:t>proven manageable</w:t>
        </w:r>
      </w:hyperlink>
      <w:r w:rsidRPr="003C2B97">
        <w:rPr>
          <w:sz w:val="16"/>
        </w:rPr>
        <w:t xml:space="preserve">, some attacks are likely regardless of who occupies the Oval Office. Since September 11, 2001, 95 Americans have died from jihadist-linked attacks on U.S. soil—an average of almost six a year. Of course, we’ve seen near-misses like the 2009 “underwear bomber,” who </w:t>
      </w:r>
      <w:proofErr w:type="gramStart"/>
      <w:r w:rsidRPr="003C2B97">
        <w:rPr>
          <w:sz w:val="16"/>
        </w:rPr>
        <w:t>was able to</w:t>
      </w:r>
      <w:proofErr w:type="gramEnd"/>
      <w:r w:rsidRPr="003C2B97">
        <w:rPr>
          <w:sz w:val="16"/>
        </w:rPr>
        <w:t xml:space="preserve"> </w:t>
      </w:r>
      <w:proofErr w:type="spellStart"/>
      <w:r w:rsidRPr="003C2B97">
        <w:rPr>
          <w:sz w:val="16"/>
        </w:rPr>
        <w:t>to</w:t>
      </w:r>
      <w:proofErr w:type="spellEnd"/>
      <w:r w:rsidRPr="003C2B97">
        <w:rPr>
          <w:sz w:val="16"/>
        </w:rPr>
        <w:t xml:space="preserve"> slip a bomb through airport security. Especially with the rise of </w:t>
      </w:r>
      <w:hyperlink r:id="rId12" w:history="1">
        <w:r w:rsidRPr="003C2B97">
          <w:rPr>
            <w:rStyle w:val="Hyperlink"/>
            <w:sz w:val="16"/>
          </w:rPr>
          <w:t>lone wolves</w:t>
        </w:r>
      </w:hyperlink>
      <w:r w:rsidRPr="003C2B97">
        <w:rPr>
          <w:sz w:val="16"/>
        </w:rPr>
        <w:t xml:space="preserve">, who are difficult to identify and disrupt, it is not realistic to expect the government to stop every terrorist attack. Finally, because of the steady success of the U.S.-led military campaign against the Islamic State, we should </w:t>
      </w:r>
      <w:hyperlink r:id="rId13" w:history="1">
        <w:r w:rsidRPr="003C2B97">
          <w:rPr>
            <w:rStyle w:val="Hyperlink"/>
            <w:sz w:val="16"/>
          </w:rPr>
          <w:t>expect a rise in terrorism</w:t>
        </w:r>
      </w:hyperlink>
      <w:r w:rsidRPr="003C2B97">
        <w:rPr>
          <w:sz w:val="16"/>
        </w:rPr>
        <w:t xml:space="preserve"> as the group seeks to demonstrate its relevance as it loses territory and prestige in the region. </w:t>
      </w:r>
      <w:proofErr w:type="gramStart"/>
      <w:r w:rsidRPr="003C2B97">
        <w:rPr>
          <w:sz w:val="16"/>
        </w:rPr>
        <w:t>So</w:t>
      </w:r>
      <w:proofErr w:type="gramEnd"/>
      <w:r w:rsidRPr="003C2B97">
        <w:rPr>
          <w:sz w:val="16"/>
        </w:rPr>
        <w:t xml:space="preserve"> we should recognize that some attacks are likely and, for Trump critics, that they are not inherently linked to who won the 2016 election. </w:t>
      </w:r>
      <w:proofErr w:type="gramStart"/>
      <w:r w:rsidRPr="003C2B97">
        <w:rPr>
          <w:sz w:val="16"/>
        </w:rPr>
        <w:t>If and when</w:t>
      </w:r>
      <w:proofErr w:type="gramEnd"/>
      <w:r w:rsidRPr="003C2B97">
        <w:rPr>
          <w:sz w:val="16"/>
        </w:rPr>
        <w:t xml:space="preserve"> it happens, it won’t prove anyone was right to vote for Hillary. Trump’s response, however, will tell us a great deal. </w:t>
      </w:r>
      <w:r w:rsidRPr="003C2B97">
        <w:rPr>
          <w:rStyle w:val="StyleUnderline"/>
        </w:rPr>
        <w:t>The best response in the hours after an attack involves a mix of rhetoric, leadership, and caution. The President should publicly honor the dead and reassure Americans that the government is working to hunt down the guilty and care for those injured.</w:t>
      </w:r>
      <w:r w:rsidRPr="003C2B97">
        <w:rPr>
          <w:sz w:val="16"/>
        </w:rPr>
        <w:t xml:space="preserve"> </w:t>
      </w:r>
      <w:r w:rsidRPr="003C2B97">
        <w:rPr>
          <w:rStyle w:val="StyleUnderline"/>
        </w:rPr>
        <w:t>At the same time, he should point out that American Muslims have proven vital allies against terrorism</w:t>
      </w:r>
      <w:r w:rsidRPr="003C2B97">
        <w:rPr>
          <w:sz w:val="16"/>
        </w:rPr>
        <w:t xml:space="preserve">. As FBI Director </w:t>
      </w:r>
      <w:hyperlink r:id="rId14" w:history="1">
        <w:r w:rsidRPr="003C2B97">
          <w:rPr>
            <w:rStyle w:val="Hyperlink"/>
            <w:sz w:val="16"/>
          </w:rPr>
          <w:t xml:space="preserve">James </w:t>
        </w:r>
        <w:proofErr w:type="spellStart"/>
        <w:r w:rsidRPr="003C2B97">
          <w:rPr>
            <w:rStyle w:val="Hyperlink"/>
            <w:sz w:val="16"/>
          </w:rPr>
          <w:t>Comey</w:t>
        </w:r>
        <w:proofErr w:type="spellEnd"/>
        <w:r w:rsidRPr="003C2B97">
          <w:rPr>
            <w:rStyle w:val="Hyperlink"/>
            <w:sz w:val="16"/>
          </w:rPr>
          <w:t xml:space="preserve"> put it</w:t>
        </w:r>
      </w:hyperlink>
      <w:r w:rsidRPr="003C2B97">
        <w:rPr>
          <w:sz w:val="16"/>
        </w:rPr>
        <w:t xml:space="preserve">, "They do not want people committing violence, either in their community or in the name of their faith, and so some of our most productive relationships are with people who see things and tell us things who happen to be Muslim.” </w:t>
      </w:r>
      <w:hyperlink r:id="rId15" w:history="1">
        <w:r w:rsidRPr="003C2B97">
          <w:rPr>
            <w:rStyle w:val="Hyperlink"/>
            <w:sz w:val="16"/>
          </w:rPr>
          <w:t>Almost half of all tips on extremism</w:t>
        </w:r>
      </w:hyperlink>
      <w:r w:rsidRPr="003C2B97">
        <w:rPr>
          <w:sz w:val="16"/>
        </w:rPr>
        <w:t xml:space="preserve"> come from the community. </w:t>
      </w:r>
      <w:r w:rsidRPr="003C2B97">
        <w:rPr>
          <w:rStyle w:val="StyleUnderline"/>
        </w:rPr>
        <w:t>An immediate retaliatory strike—one that on its surface would signal toughness and thus be attractive to a president who talks about toughness a lot—might be a mistake</w:t>
      </w:r>
      <w:r w:rsidRPr="003C2B97">
        <w:rPr>
          <w:sz w:val="16"/>
        </w:rPr>
        <w:t xml:space="preserve">. Initial information on responsibility or the extent of overseas links is often flawed or incomplete, and it is useful for the administration to assess a full range of options before plunging in. </w:t>
      </w:r>
      <w:r w:rsidRPr="003C2B97">
        <w:rPr>
          <w:rStyle w:val="StyleUnderline"/>
        </w:rPr>
        <w:t>Since the Trump administration is already hitting the Islamic State hard, it’s difficult to imagine an easy way to ratchet up the pressure that does not involve significant costs or downsides.</w:t>
      </w:r>
      <w:r w:rsidRPr="003C2B97">
        <w:rPr>
          <w:sz w:val="16"/>
        </w:rPr>
        <w:t xml:space="preserve"> Instead, various agencies should be scrutinizing intelligence and security procedures to determine culpability and identify real and potential holes while the military and intelligence agencies assess options overseas. </w:t>
      </w:r>
      <w:r w:rsidRPr="003C2B97">
        <w:rPr>
          <w:rStyle w:val="StyleUnderline"/>
        </w:rPr>
        <w:t xml:space="preserve">Based on his initial record in office and rhetoric on the campaign trail, however, Trump might opt for a disastrous approach. The President acts out of impulse, whether this involves </w:t>
      </w:r>
      <w:hyperlink r:id="rId16" w:history="1">
        <w:r w:rsidRPr="003C2B97">
          <w:rPr>
            <w:rStyle w:val="StyleUnderline"/>
          </w:rPr>
          <w:t>sarcastic tweets</w:t>
        </w:r>
      </w:hyperlink>
      <w:r w:rsidRPr="003C2B97">
        <w:rPr>
          <w:rStyle w:val="StyleUnderline"/>
        </w:rPr>
        <w:t xml:space="preserve"> to Arnold </w:t>
      </w:r>
      <w:proofErr w:type="spellStart"/>
      <w:r w:rsidRPr="003C2B97">
        <w:rPr>
          <w:rStyle w:val="StyleUnderline"/>
        </w:rPr>
        <w:t>Schwartzenegger</w:t>
      </w:r>
      <w:proofErr w:type="spellEnd"/>
      <w:r w:rsidRPr="003C2B97">
        <w:rPr>
          <w:rStyle w:val="StyleUnderline"/>
        </w:rPr>
        <w:t xml:space="preserve"> or the </w:t>
      </w:r>
      <w:hyperlink r:id="rId17" w:history="1">
        <w:r w:rsidRPr="003C2B97">
          <w:rPr>
            <w:rStyle w:val="StyleUnderline"/>
          </w:rPr>
          <w:t>sudden decision to bomb Syria</w:t>
        </w:r>
      </w:hyperlink>
      <w:r w:rsidRPr="003C2B97">
        <w:rPr>
          <w:rStyle w:val="StyleUnderline"/>
        </w:rPr>
        <w:t xml:space="preserve"> after the regime’s use of chemical weapons. It’s safe to say that restraint and deliberation are not characteristics of this administration—or the man himself</w:t>
      </w:r>
      <w:r w:rsidRPr="003C2B97">
        <w:rPr>
          <w:sz w:val="16"/>
        </w:rPr>
        <w:t xml:space="preserve">. Perhaps even worse, </w:t>
      </w:r>
      <w:r w:rsidRPr="003C2B97">
        <w:rPr>
          <w:rStyle w:val="StyleUnderline"/>
        </w:rPr>
        <w:t>this administration has a track record of mismanaging policy processes</w:t>
      </w:r>
      <w:r w:rsidRPr="003C2B97">
        <w:rPr>
          <w:sz w:val="16"/>
        </w:rPr>
        <w:t xml:space="preserve">. This includes signature items like the “Muslim Ban” executive order or less prominent but important announcements, like </w:t>
      </w:r>
      <w:hyperlink r:id="rId18" w:history="1">
        <w:r w:rsidRPr="003C2B97">
          <w:rPr>
            <w:rStyle w:val="Hyperlink"/>
            <w:sz w:val="16"/>
          </w:rPr>
          <w:t>the supposed deployment of an aircraft carrier</w:t>
        </w:r>
      </w:hyperlink>
      <w:r w:rsidRPr="003C2B97">
        <w:rPr>
          <w:sz w:val="16"/>
        </w:rPr>
        <w:t xml:space="preserve"> to Korea. </w:t>
      </w:r>
      <w:r w:rsidRPr="003C2B97">
        <w:rPr>
          <w:rStyle w:val="StyleUnderline"/>
        </w:rPr>
        <w:t>This bungling and the President’s many about-faces on issues have damaged his credibility as a messenger and are likely to make people more skeptical of the content of his statements and actions in the aftermath of a terrorist attack. The President is likely to want to overreact abroad. He seems to want to appear tough more than he wants to be effective</w:t>
      </w:r>
      <w:r w:rsidRPr="003C2B97">
        <w:rPr>
          <w:sz w:val="16"/>
        </w:rPr>
        <w:t xml:space="preserve">. So he boasted, for example, about dropping a massive bomb on Islamic State targets in Afghanistan without waiting to learn </w:t>
      </w:r>
      <w:hyperlink r:id="rId19" w:history="1">
        <w:r w:rsidRPr="003C2B97">
          <w:rPr>
            <w:rStyle w:val="Hyperlink"/>
            <w:sz w:val="16"/>
          </w:rPr>
          <w:t>whether</w:t>
        </w:r>
      </w:hyperlink>
      <w:r w:rsidRPr="003C2B97">
        <w:rPr>
          <w:sz w:val="16"/>
        </w:rPr>
        <w:t xml:space="preserve"> it achieved its objectives. On the campaign trail, the President wanted to </w:t>
      </w:r>
      <w:hyperlink r:id="rId20" w:history="1">
        <w:r w:rsidRPr="003C2B97">
          <w:rPr>
            <w:rStyle w:val="Hyperlink"/>
            <w:sz w:val="16"/>
          </w:rPr>
          <w:t>“bomb the shit out of them”</w:t>
        </w:r>
      </w:hyperlink>
      <w:r w:rsidRPr="003C2B97">
        <w:rPr>
          <w:sz w:val="16"/>
        </w:rPr>
        <w:t xml:space="preserve"> even though it was not clear an increase in the scale of bombing would achieve much. </w:t>
      </w:r>
      <w:r w:rsidRPr="003C2B97">
        <w:rPr>
          <w:rStyle w:val="StyleUnderline"/>
        </w:rPr>
        <w:t>Trump might also expand the war, bringing it to new zones that have only a tenuous Islamic State or Al Qaeda presence</w:t>
      </w:r>
      <w:r w:rsidRPr="003C2B97">
        <w:rPr>
          <w:sz w:val="16"/>
        </w:rPr>
        <w:t xml:space="preserve">. He has </w:t>
      </w:r>
      <w:hyperlink r:id="rId21" w:history="1">
        <w:r w:rsidRPr="003C2B97">
          <w:rPr>
            <w:rStyle w:val="Hyperlink"/>
            <w:sz w:val="16"/>
          </w:rPr>
          <w:t>already</w:t>
        </w:r>
      </w:hyperlink>
      <w:r w:rsidR="003C2B97" w:rsidRPr="003C2B97">
        <w:rPr>
          <w:sz w:val="16"/>
        </w:rPr>
        <w:t xml:space="preserve"> </w:t>
      </w:r>
      <w:r w:rsidRPr="003C2B97">
        <w:rPr>
          <w:sz w:val="16"/>
        </w:rPr>
        <w:t xml:space="preserve">authorized the intensification of US operations targeting </w:t>
      </w:r>
      <w:proofErr w:type="spellStart"/>
      <w:r w:rsidRPr="003C2B97">
        <w:rPr>
          <w:sz w:val="16"/>
        </w:rPr>
        <w:t>Shabaab</w:t>
      </w:r>
      <w:proofErr w:type="spellEnd"/>
      <w:r w:rsidRPr="003C2B97">
        <w:rPr>
          <w:sz w:val="16"/>
        </w:rPr>
        <w:t xml:space="preserve"> and </w:t>
      </w:r>
      <w:hyperlink r:id="rId22" w:history="1">
        <w:r w:rsidRPr="003C2B97">
          <w:rPr>
            <w:rStyle w:val="Hyperlink"/>
            <w:sz w:val="16"/>
          </w:rPr>
          <w:t>increased the pace of strikes</w:t>
        </w:r>
      </w:hyperlink>
      <w:r w:rsidRPr="003C2B97">
        <w:rPr>
          <w:sz w:val="16"/>
        </w:rPr>
        <w:t xml:space="preserve"> targeting terrorist groups more generally Even more worrisome is what the President might do at home. On the campaign trail, the President repeatedly conflated Muslims and terrorists, and with tensions and emotions running high after an attack this demonization might be especially likely. In the name of border security, he might further limit immigration and travel from Muslim-majority countries or try to single out Muslims over other faith communities. He might embrace the decision to declare the Muslim Brotherhood a terrorist group even though this </w:t>
      </w:r>
      <w:hyperlink r:id="rId23" w:history="1">
        <w:r w:rsidRPr="003C2B97">
          <w:rPr>
            <w:rStyle w:val="Hyperlink"/>
            <w:sz w:val="16"/>
          </w:rPr>
          <w:t>would be counterproductive</w:t>
        </w:r>
      </w:hyperlink>
      <w:r w:rsidRPr="003C2B97">
        <w:rPr>
          <w:sz w:val="16"/>
        </w:rPr>
        <w:t xml:space="preserve"> and cause difficulties with several allies. Surveillance of Muslim communities around the country might be stepped up, further alienating Muslims from law enforcement and make them less likely to turn in suspected terrorists. After 9/11, the United States detained over one thousand Muslims, gaining almost no useful intelligence but harming relations with the community. As Daniel Benjamin, a former senior counterterrorism official, </w:t>
      </w:r>
      <w:hyperlink r:id="rId24" w:history="1">
        <w:r w:rsidRPr="003C2B97">
          <w:rPr>
            <w:rStyle w:val="Hyperlink"/>
            <w:sz w:val="16"/>
          </w:rPr>
          <w:t>warns</w:t>
        </w:r>
      </w:hyperlink>
      <w:r w:rsidRPr="003C2B97">
        <w:rPr>
          <w:sz w:val="16"/>
        </w:rPr>
        <w:t xml:space="preserve">, “Repairing the damage from that crackdown took years.” </w:t>
      </w:r>
      <w:r w:rsidRPr="003C2B97">
        <w:rPr>
          <w:rStyle w:val="StyleUnderline"/>
        </w:rPr>
        <w:t>Such unthinking measures might benefit Trump politically while inadvertently helping the terrorists operationally.</w:t>
      </w:r>
      <w:r w:rsidRPr="003C2B97">
        <w:rPr>
          <w:sz w:val="16"/>
        </w:rPr>
        <w:t xml:space="preserve"> </w:t>
      </w:r>
      <w:r w:rsidRPr="003C2B97">
        <w:rPr>
          <w:rStyle w:val="StyleUnderline"/>
        </w:rPr>
        <w:t xml:space="preserve">Trump would look tough, and his argument that the terrorism danger is high and Muslims are the enemy would be vindicated, at least to his supporters and to some who are undecided on this question. The Islamic State would gain more evidence to back up the narrative that the United States is hostile to Muslims, while the </w:t>
      </w:r>
      <w:proofErr w:type="gramStart"/>
      <w:r w:rsidRPr="003C2B97">
        <w:rPr>
          <w:rStyle w:val="StyleUnderline"/>
        </w:rPr>
        <w:t>vast majority</w:t>
      </w:r>
      <w:proofErr w:type="gramEnd"/>
      <w:r w:rsidRPr="003C2B97">
        <w:rPr>
          <w:rStyle w:val="StyleUnderline"/>
        </w:rPr>
        <w:t xml:space="preserve"> of Muslims who loath the group would be less eager to work against it because it means working with what they see as a hostile government</w:t>
      </w:r>
      <w:r w:rsidRPr="003C2B97">
        <w:rPr>
          <w:sz w:val="16"/>
        </w:rPr>
        <w:t>. It’s just the American people who would suffer. A possible bright spot is that many of these potentially harmful actions depend on the so-called “</w:t>
      </w:r>
      <w:hyperlink r:id="rId25" w:history="1">
        <w:r w:rsidRPr="003C2B97">
          <w:rPr>
            <w:rStyle w:val="Hyperlink"/>
            <w:sz w:val="16"/>
          </w:rPr>
          <w:t>axis of adults</w:t>
        </w:r>
      </w:hyperlink>
      <w:r w:rsidRPr="003C2B97">
        <w:rPr>
          <w:sz w:val="16"/>
        </w:rPr>
        <w:t xml:space="preserve">:” the seasoned and professional members of Trump’s foreign policy team. Secretary of Defense James </w:t>
      </w:r>
      <w:proofErr w:type="spellStart"/>
      <w:r w:rsidRPr="003C2B97">
        <w:rPr>
          <w:sz w:val="16"/>
        </w:rPr>
        <w:t>Mattis</w:t>
      </w:r>
      <w:proofErr w:type="spellEnd"/>
      <w:r w:rsidRPr="003C2B97">
        <w:rPr>
          <w:sz w:val="16"/>
        </w:rPr>
        <w:t xml:space="preserve">, National Security Advisor H.R. McMaster, and FBI Director James </w:t>
      </w:r>
      <w:proofErr w:type="spellStart"/>
      <w:r w:rsidRPr="003C2B97">
        <w:rPr>
          <w:sz w:val="16"/>
        </w:rPr>
        <w:t>Comey</w:t>
      </w:r>
      <w:proofErr w:type="spellEnd"/>
      <w:r w:rsidRPr="003C2B97">
        <w:rPr>
          <w:sz w:val="16"/>
        </w:rPr>
        <w:t xml:space="preserve"> would be important players as events unfolded. They and their staffs must prepare politically for such an attack, developing a range of options and contingencies that vary depending on the scope and nature of the attack. They also need to be ready to make the case that prudence and planning should trump instinct and impulse, a particularly hard sell after American blood has been spilled. U.S. allies, or at least the few that have gained the President’s respect, must also be ready to make the case for a careful response. In the end, the best U.S. response may involve significant military force under U.S. leadership or other tough and controversial measures, but these are more likely to have sustained support if the President can convince skeptics he has explored all options and acted deliberately. </w:t>
      </w:r>
    </w:p>
    <w:p w14:paraId="724F5E87" w14:textId="1C7D513E" w:rsidR="00F654E5" w:rsidRPr="00837843" w:rsidRDefault="00837843" w:rsidP="00837843">
      <w:pPr>
        <w:pStyle w:val="Heading3"/>
      </w:pPr>
      <w:r>
        <w:t>Open Borders</w:t>
      </w:r>
      <w:r w:rsidRPr="00837843">
        <w:t xml:space="preserve"> 1NC</w:t>
      </w:r>
    </w:p>
    <w:p w14:paraId="17DA0AB1" w14:textId="77777777" w:rsidR="00837843" w:rsidRPr="00355845" w:rsidRDefault="00837843" w:rsidP="00837843">
      <w:pPr>
        <w:pStyle w:val="Heading4"/>
      </w:pPr>
      <w:r w:rsidRPr="00355845">
        <w:t xml:space="preserve">Trump is enhancing screening procedures and reducing the </w:t>
      </w:r>
      <w:proofErr w:type="gramStart"/>
      <w:r w:rsidRPr="00355845">
        <w:t>amount</w:t>
      </w:r>
      <w:proofErr w:type="gramEnd"/>
      <w:r w:rsidRPr="00355845">
        <w:t xml:space="preserve"> of immigrants accepted into the U.S. now</w:t>
      </w:r>
    </w:p>
    <w:p w14:paraId="22D8DD47" w14:textId="77777777" w:rsidR="00837843" w:rsidRPr="00355845" w:rsidRDefault="00837843" w:rsidP="00837843">
      <w:pPr>
        <w:rPr>
          <w:rFonts w:eastAsiaTheme="majorEastAsia" w:cstheme="majorBidi"/>
          <w:b/>
          <w:iCs/>
          <w:sz w:val="28"/>
        </w:rPr>
      </w:pPr>
      <w:r w:rsidRPr="00355845">
        <w:rPr>
          <w:rStyle w:val="Style13ptBold"/>
        </w:rPr>
        <w:t>Levy</w:t>
      </w:r>
      <w:r w:rsidRPr="00355845">
        <w:t xml:space="preserve">, Political Reporter for U.S. News, </w:t>
      </w:r>
      <w:r w:rsidRPr="00355845">
        <w:rPr>
          <w:rStyle w:val="Style13ptBold"/>
        </w:rPr>
        <w:t>2018</w:t>
      </w:r>
      <w:r w:rsidRPr="00355845">
        <w:t xml:space="preserve"> (Gabrielle, “Refugee Admissions on Pace to be Slowest in Decades”, U.S. News, Apr. 3, 2018, </w:t>
      </w:r>
      <w:hyperlink r:id="rId26" w:history="1">
        <w:r w:rsidRPr="00355845">
          <w:rPr>
            <w:szCs w:val="24"/>
          </w:rPr>
          <w:t>https://www.usnews.com/news/data-mine/articles/2018-04-03/refugee-admissions-on-pace-to-be-slowest-in-decades</w:t>
        </w:r>
      </w:hyperlink>
      <w:r w:rsidRPr="00355845">
        <w:t xml:space="preserve">, Accessed 7/05/2018, </w:t>
      </w:r>
      <w:proofErr w:type="spellStart"/>
      <w:r w:rsidRPr="00355845">
        <w:t>gdi</w:t>
      </w:r>
      <w:proofErr w:type="spellEnd"/>
      <w:r w:rsidRPr="00355845">
        <w:t>-aa)</w:t>
      </w:r>
    </w:p>
    <w:p w14:paraId="74ADB060" w14:textId="77777777" w:rsidR="00837843" w:rsidRPr="00355845" w:rsidRDefault="00837843" w:rsidP="00837843">
      <w:pPr>
        <w:rPr>
          <w:bCs/>
          <w:sz w:val="16"/>
          <w:szCs w:val="24"/>
        </w:rPr>
      </w:pPr>
      <w:r w:rsidRPr="00355845">
        <w:rPr>
          <w:rStyle w:val="StyleUnderline"/>
        </w:rPr>
        <w:t>THE NUMBER OF REFUGEES admitted to the United States has tumbled since President Donald Trump took office, and 2018 is likely to see the lowest number of admittances in decades</w:t>
      </w:r>
      <w:r w:rsidRPr="00355845">
        <w:rPr>
          <w:bCs/>
          <w:sz w:val="16"/>
          <w:szCs w:val="24"/>
        </w:rPr>
        <w:t xml:space="preserve">. </w:t>
      </w:r>
      <w:r w:rsidRPr="00355845">
        <w:rPr>
          <w:rStyle w:val="StyleUnderline"/>
        </w:rPr>
        <w:t>Just 10,548 refugees have been allowed into the U.S. Since the beginning of the fiscal year on Oct. 1 through March 31, down 74 percent from the same period in the 2017 fiscal year, which included the final four months of Barack Obama's presidency</w:t>
      </w:r>
      <w:r w:rsidRPr="00355845">
        <w:rPr>
          <w:bCs/>
          <w:sz w:val="16"/>
          <w:szCs w:val="24"/>
        </w:rPr>
        <w:t xml:space="preserve">. </w:t>
      </w:r>
      <w:r w:rsidRPr="00355845">
        <w:rPr>
          <w:rStyle w:val="StyleUnderline"/>
        </w:rPr>
        <w:t>The country is on pace to admit just 21,000 refugees this year, which would be by far the lowest annual number since 1980</w:t>
      </w:r>
      <w:r w:rsidRPr="00355845">
        <w:rPr>
          <w:bCs/>
          <w:sz w:val="16"/>
          <w:szCs w:val="24"/>
        </w:rPr>
        <w:t xml:space="preserve">, when modern refugee policies were put in place, according to data compiled by the Refugee Processing Center, a program operated by the Department of State Bureau of Population, Refugees and Migration. Although </w:t>
      </w:r>
      <w:r w:rsidRPr="00355845">
        <w:rPr>
          <w:rStyle w:val="StyleUnderline"/>
        </w:rPr>
        <w:t>the Trump administration already slashed the number of refugees allowed for the year by more than half – to 45,000, from 110,000 the previous</w:t>
      </w:r>
      <w:r w:rsidRPr="00355845">
        <w:rPr>
          <w:bCs/>
          <w:sz w:val="16"/>
          <w:szCs w:val="24"/>
        </w:rPr>
        <w:t xml:space="preserve"> year – unless there's a major surge over the summer, the number of admittances won't even reach 50 percent of the new cap. In addition to the much lower cap, </w:t>
      </w:r>
      <w:r w:rsidRPr="00355845">
        <w:rPr>
          <w:rStyle w:val="StyleUnderline"/>
        </w:rPr>
        <w:t xml:space="preserve">admissions have been driven down by other administrative policy changes, including enhanced screening procedures and partial bans on refugees from nations the administration designated "high-risk," </w:t>
      </w:r>
      <w:r w:rsidRPr="00355845">
        <w:rPr>
          <w:bCs/>
          <w:sz w:val="16"/>
          <w:szCs w:val="24"/>
        </w:rPr>
        <w:t xml:space="preserve">the most recent of which was lifted in January. Prior to fiscal year 2016, when the refugee </w:t>
      </w:r>
      <w:proofErr w:type="spellStart"/>
      <w:r w:rsidRPr="00355845">
        <w:rPr>
          <w:bCs/>
          <w:sz w:val="16"/>
          <w:szCs w:val="24"/>
        </w:rPr>
        <w:t>cap</w:t>
      </w:r>
      <w:proofErr w:type="spellEnd"/>
      <w:r w:rsidRPr="00355845">
        <w:rPr>
          <w:bCs/>
          <w:sz w:val="16"/>
          <w:szCs w:val="24"/>
        </w:rPr>
        <w:t xml:space="preserve"> was raised in response to the refugee crisis stemming from the Syrian civil war, the Obama administration admitted an average of about 67,000 refugees each year. The number of refugees settled in each state and in the District of Columbia fell across the board from fiscal year 2017 to 2018. No refugees have been settled at all in two states – Hawaii and Wyoming – so far in 2018. Among the states with the largest drop-offs were Maine, which accepted 661 refugees in 2017 and just 83 in 2018 (a drop of 88 percent); Michigan, which accepted 4,986 in 2017 and 925 in 2018 (81 percent fewer); and Texas, which dropped saw its admittance drop from 8,645 to 1,986 (a 77 percent drop). In California, where 9,100 refugees settled in 2017 – the most of any state – just 1,949 refugees were settled in 2018. The State Department has not said whether it will attempt to speed up the admission of new refugees to meet the ceiling of 45,000. "</w:t>
      </w:r>
      <w:r w:rsidRPr="00355845">
        <w:rPr>
          <w:rStyle w:val="StyleUnderline"/>
        </w:rPr>
        <w:t>The refugee admissions ceiling of 45,000 is not a quota but represents an upper limit of refugee admissions for this fiscal year</w:t>
      </w:r>
      <w:r w:rsidRPr="00355845">
        <w:rPr>
          <w:bCs/>
          <w:sz w:val="16"/>
          <w:szCs w:val="24"/>
        </w:rPr>
        <w:t>," a spokesperson told ABC News last week. According to the United Nations, there are 22 million refugees worldwide. More than half are children under the age of 18 and the majority come from Syria, Afghanistan and South Sudan.</w:t>
      </w:r>
    </w:p>
    <w:p w14:paraId="5A5131EC" w14:textId="77777777" w:rsidR="00837843" w:rsidRPr="00765BB5" w:rsidRDefault="00837843" w:rsidP="00837843">
      <w:pPr>
        <w:pStyle w:val="Heading4"/>
        <w:rPr>
          <w:rStyle w:val="Style13ptBold"/>
          <w:b/>
        </w:rPr>
      </w:pPr>
      <w:r>
        <w:rPr>
          <w:rStyle w:val="Style13ptBold"/>
          <w:b/>
        </w:rPr>
        <w:t xml:space="preserve">Legally, open borders would open America to all migrants and </w:t>
      </w:r>
      <w:proofErr w:type="gramStart"/>
      <w:r>
        <w:rPr>
          <w:rStyle w:val="Style13ptBold"/>
          <w:b/>
        </w:rPr>
        <w:t>completely eliminate</w:t>
      </w:r>
      <w:proofErr w:type="gramEnd"/>
      <w:r>
        <w:rPr>
          <w:rStyle w:val="Style13ptBold"/>
          <w:b/>
        </w:rPr>
        <w:t xml:space="preserve"> all restrictions</w:t>
      </w:r>
    </w:p>
    <w:p w14:paraId="77F5132E" w14:textId="77777777" w:rsidR="00837843" w:rsidRDefault="00837843" w:rsidP="00837843">
      <w:pPr>
        <w:rPr>
          <w:rStyle w:val="Style13ptBold"/>
          <w:b w:val="0"/>
        </w:rPr>
      </w:pPr>
      <w:r>
        <w:rPr>
          <w:rStyle w:val="Style13ptBold"/>
        </w:rPr>
        <w:t xml:space="preserve">Johnson, Dean of UC Davis Law, 2003 </w:t>
      </w:r>
      <w:r>
        <w:rPr>
          <w:rStyle w:val="Style13ptBold"/>
          <w:b w:val="0"/>
        </w:rPr>
        <w:t xml:space="preserve">(Kevin R, “SYMPOSIUM: LAW AND THE BORDER: Open Borders?”, UCLA Law Review, October 2003, LexisNexis, Accessed 7/10/2018, </w:t>
      </w:r>
      <w:proofErr w:type="spellStart"/>
      <w:r>
        <w:rPr>
          <w:rStyle w:val="Style13ptBold"/>
          <w:b w:val="0"/>
        </w:rPr>
        <w:t>gdi</w:t>
      </w:r>
      <w:proofErr w:type="spellEnd"/>
      <w:r>
        <w:rPr>
          <w:rStyle w:val="Style13ptBold"/>
          <w:b w:val="0"/>
        </w:rPr>
        <w:t>-aa)</w:t>
      </w:r>
    </w:p>
    <w:p w14:paraId="0FEDD3DC" w14:textId="77777777" w:rsidR="00837843" w:rsidRDefault="00837843" w:rsidP="00837843">
      <w:pPr>
        <w:rPr>
          <w:rStyle w:val="Style13ptBold"/>
          <w:b w:val="0"/>
        </w:rPr>
      </w:pPr>
      <w:r w:rsidRPr="00765BB5">
        <w:rPr>
          <w:rStyle w:val="StyleUnderline"/>
        </w:rPr>
        <w:t>U.S. immigration law is founded on the idea that it is permissible, desirable, and necessary to restrict immigration into the United States and to treat a border as a barrier to entry rather than as a port of entry</w:t>
      </w:r>
      <w:r>
        <w:rPr>
          <w:rStyle w:val="Style13ptBold"/>
          <w:b w:val="0"/>
        </w:rPr>
        <w:t xml:space="preserve">. Seeking to reimagine the meaning and significance of the international border, </w:t>
      </w:r>
      <w:r w:rsidRPr="00765BB5">
        <w:rPr>
          <w:rStyle w:val="StyleUnderline"/>
        </w:rPr>
        <w:t>this Article attempts to articulate arguments for eliminating the border as a legal construct that impedes the movement of people into this country. In making a case for open borders, this Article calls for consideration of no less than a revolutionary change in immigration law.</w:t>
      </w:r>
      <w:r>
        <w:rPr>
          <w:rStyle w:val="Style13ptBold"/>
          <w:b w:val="0"/>
        </w:rPr>
        <w:t xml:space="preserve"> This argument runs counter to the wave of border fortification that marked the 1990s and increased dramatically with the antiterrorism measures taken in the wake of the tragic events of September 11, 2001. n9</w:t>
      </w:r>
    </w:p>
    <w:p w14:paraId="31E5540C" w14:textId="77777777" w:rsidR="00837843" w:rsidRDefault="00837843" w:rsidP="00837843">
      <w:pPr>
        <w:rPr>
          <w:rStyle w:val="Style13ptBold"/>
          <w:b w:val="0"/>
        </w:rPr>
      </w:pPr>
      <w:r>
        <w:rPr>
          <w:rStyle w:val="Style13ptBold"/>
          <w:b w:val="0"/>
        </w:rPr>
        <w:t xml:space="preserve">Any serious mention of the taboo subject of "open borders" long has been the political kiss of death for serious immigration reformers. n10 Politicians do not consider open borders a viable policy option, presumably because of the public's seemingly natural predisposition, particularly in times of social stress, toward </w:t>
      </w:r>
      <w:proofErr w:type="spellStart"/>
      <w:r>
        <w:rPr>
          <w:rStyle w:val="Style13ptBold"/>
          <w:b w:val="0"/>
        </w:rPr>
        <w:t>restrictionist</w:t>
      </w:r>
      <w:proofErr w:type="spellEnd"/>
      <w:r>
        <w:rPr>
          <w:rStyle w:val="Style13ptBold"/>
          <w:b w:val="0"/>
        </w:rPr>
        <w:t xml:space="preserve"> measures. Immigration law scholars ordinarily avoid discussing open borders without much of an explanation; alternatively, they brush off the possibility as hopelessly impractical. n11 </w:t>
      </w:r>
      <w:proofErr w:type="gramStart"/>
      <w:r>
        <w:rPr>
          <w:rStyle w:val="Style13ptBold"/>
          <w:b w:val="0"/>
        </w:rPr>
        <w:t xml:space="preserve">Needless to say, </w:t>
      </w:r>
      <w:r w:rsidRPr="00765BB5">
        <w:rPr>
          <w:rStyle w:val="StyleUnderline"/>
        </w:rPr>
        <w:t>arguments</w:t>
      </w:r>
      <w:proofErr w:type="gramEnd"/>
      <w:r w:rsidRPr="00765BB5">
        <w:rPr>
          <w:rStyle w:val="StyleUnderline"/>
        </w:rPr>
        <w:t xml:space="preserve"> for opening the borders to all migrants would face stubborn, probably vociferous, resistance. Legitimate fears of the various possible adverse social, economic, and political impacts on U.S. society would be invoked.</w:t>
      </w:r>
      <w:r>
        <w:rPr>
          <w:rStyle w:val="Style13ptBold"/>
          <w:b w:val="0"/>
        </w:rPr>
        <w:t xml:space="preserve"> In addition, nativism and racism, a strong undercurrent to this country's immigration history, likely would infect the debate as well.</w:t>
      </w:r>
    </w:p>
    <w:p w14:paraId="1F9BA012" w14:textId="42462017" w:rsidR="00F654E5" w:rsidRDefault="00F654E5" w:rsidP="00F654E5"/>
    <w:p w14:paraId="08F4577B" w14:textId="77777777" w:rsidR="00837843" w:rsidRPr="00355845" w:rsidRDefault="00837843" w:rsidP="00837843">
      <w:pPr>
        <w:keepNext/>
        <w:keepLines/>
        <w:spacing w:before="40" w:after="0"/>
        <w:outlineLvl w:val="3"/>
        <w:rPr>
          <w:rFonts w:eastAsiaTheme="majorEastAsia" w:cstheme="majorBidi"/>
          <w:b/>
          <w:bCs/>
          <w:iCs/>
        </w:rPr>
      </w:pPr>
      <w:r w:rsidRPr="00355845">
        <w:rPr>
          <w:rFonts w:eastAsiaTheme="majorEastAsia" w:cstheme="majorBidi"/>
          <w:b/>
          <w:bCs/>
          <w:iCs/>
        </w:rPr>
        <w:t>Rigorous vetting programs are key to preventing domestic terrorism</w:t>
      </w:r>
    </w:p>
    <w:p w14:paraId="20CCAFF9" w14:textId="77777777" w:rsidR="00837843" w:rsidRPr="00355845" w:rsidRDefault="00837843" w:rsidP="00837843">
      <w:pPr>
        <w:rPr>
          <w:bCs/>
        </w:rPr>
      </w:pPr>
      <w:proofErr w:type="spellStart"/>
      <w:r w:rsidRPr="00355845">
        <w:rPr>
          <w:b/>
          <w:bCs/>
        </w:rPr>
        <w:t>Inserra</w:t>
      </w:r>
      <w:proofErr w:type="spellEnd"/>
      <w:r w:rsidRPr="00355845">
        <w:rPr>
          <w:b/>
          <w:bCs/>
        </w:rPr>
        <w:t xml:space="preserve">, Heritage Foundation Policy Analyst for Homeland Security, and Fredrick, Member of Young Leaders Program at Heritage Foundation 2018 </w:t>
      </w:r>
      <w:r w:rsidRPr="00355845">
        <w:rPr>
          <w:bCs/>
        </w:rPr>
        <w:t xml:space="preserve">(David and Paul, “This Program Stops Terrorists From Entering the U.S. and Should Be Expanded”, The Heritage Foundation, Feb. 6, 2018, </w:t>
      </w:r>
      <w:hyperlink r:id="rId27" w:history="1">
        <w:r w:rsidRPr="00355845">
          <w:rPr>
            <w:sz w:val="26"/>
          </w:rPr>
          <w:t>https://www.heritage.org/terrorism/commentary/program-stops-terrorists-entering-the-us-and-should-be-expanded</w:t>
        </w:r>
      </w:hyperlink>
      <w:r w:rsidRPr="00355845">
        <w:rPr>
          <w:bCs/>
        </w:rPr>
        <w:t xml:space="preserve">, Accessed 7/09/2018, </w:t>
      </w:r>
      <w:proofErr w:type="spellStart"/>
      <w:r w:rsidRPr="00355845">
        <w:rPr>
          <w:bCs/>
        </w:rPr>
        <w:t>gdi</w:t>
      </w:r>
      <w:proofErr w:type="spellEnd"/>
      <w:r w:rsidRPr="00355845">
        <w:rPr>
          <w:bCs/>
        </w:rPr>
        <w:t>-aa)</w:t>
      </w:r>
    </w:p>
    <w:p w14:paraId="6787B653" w14:textId="77777777" w:rsidR="00837843" w:rsidRPr="00355845" w:rsidRDefault="00837843" w:rsidP="00837843">
      <w:pPr>
        <w:rPr>
          <w:b/>
          <w:u w:val="single"/>
        </w:rPr>
      </w:pPr>
      <w:r w:rsidRPr="00355845">
        <w:rPr>
          <w:bCs/>
          <w:sz w:val="16"/>
        </w:rPr>
        <w:t>We may be 16 years removed from 9/11, but make no mistake—</w:t>
      </w:r>
      <w:r w:rsidRPr="00355845">
        <w:rPr>
          <w:b/>
          <w:u w:val="single"/>
        </w:rPr>
        <w:t xml:space="preserve">terrorists are still trying to enter the United States. </w:t>
      </w:r>
      <w:proofErr w:type="spellStart"/>
      <w:r w:rsidRPr="00355845">
        <w:rPr>
          <w:b/>
          <w:u w:val="single"/>
        </w:rPr>
        <w:t>Kirstjen</w:t>
      </w:r>
      <w:proofErr w:type="spellEnd"/>
      <w:r w:rsidRPr="00355845">
        <w:rPr>
          <w:b/>
          <w:u w:val="single"/>
        </w:rPr>
        <w:t xml:space="preserve"> Nielsen, the new secretary of Homeland Security, made it clear</w:t>
      </w:r>
      <w:r w:rsidRPr="00355845">
        <w:rPr>
          <w:bCs/>
          <w:sz w:val="16"/>
        </w:rPr>
        <w:t xml:space="preserve"> as day in a recent speech on her department’s anti-terror efforts: </w:t>
      </w:r>
      <w:r w:rsidRPr="00355845">
        <w:rPr>
          <w:b/>
          <w:u w:val="single"/>
        </w:rPr>
        <w:t xml:space="preserve">On an average day, [Homeland Security] encounters seven individuals on the terrorist watch list seeking to enter our country by air, land, or sea. That’s 50 a week; 2,000 a year. </w:t>
      </w:r>
      <w:r w:rsidRPr="00355845">
        <w:rPr>
          <w:bCs/>
          <w:sz w:val="16"/>
        </w:rPr>
        <w:t xml:space="preserve">These statistics highlight the sheer number of potential terrorists seeking to enter the U.S., and by extension, </w:t>
      </w:r>
      <w:r w:rsidRPr="00355845">
        <w:rPr>
          <w:b/>
          <w:u w:val="single"/>
        </w:rPr>
        <w:t>they show the importance of providing our security agencies with the best resources and information available. Without good intelligence on criminals and potential terrorists, U.S. security has a difficult time vetting those wishing to enter our country</w:t>
      </w:r>
      <w:r w:rsidRPr="00355845">
        <w:rPr>
          <w:bCs/>
          <w:sz w:val="16"/>
        </w:rPr>
        <w:t xml:space="preserve">. But how exactly does this screening process work? To answer this question, The Heritage Foundation created the graphic below to demonstrate how most visitors to the U.S. are vetted. As depicted in the diagram, </w:t>
      </w:r>
      <w:r w:rsidRPr="00355845">
        <w:rPr>
          <w:b/>
          <w:u w:val="single"/>
        </w:rPr>
        <w:t xml:space="preserve">most visitors to the U.S. enter the country with either a traditional non-immigrant visa or through the visa waiver program. </w:t>
      </w:r>
      <w:r w:rsidRPr="00355845">
        <w:rPr>
          <w:bCs/>
          <w:sz w:val="16"/>
        </w:rPr>
        <w:t xml:space="preserve">Perhaps because of the term “waiver” in its name, some assume that the visa waiver program is a less secure process. </w:t>
      </w:r>
      <w:proofErr w:type="gramStart"/>
      <w:r w:rsidRPr="00355845">
        <w:rPr>
          <w:bCs/>
          <w:sz w:val="16"/>
        </w:rPr>
        <w:t xml:space="preserve">In reality, </w:t>
      </w:r>
      <w:r w:rsidRPr="00355845">
        <w:rPr>
          <w:b/>
          <w:u w:val="single"/>
        </w:rPr>
        <w:t>people</w:t>
      </w:r>
      <w:proofErr w:type="gramEnd"/>
      <w:r w:rsidRPr="00355845">
        <w:rPr>
          <w:b/>
          <w:u w:val="single"/>
        </w:rPr>
        <w:t xml:space="preserve"> who enter through this program are vetted at essentially the same level as those who visit on a non-immigrant visa. </w:t>
      </w:r>
      <w:r w:rsidRPr="00355845">
        <w:rPr>
          <w:bCs/>
          <w:sz w:val="16"/>
        </w:rPr>
        <w:t xml:space="preserve">The graphic shows that, aside from occurring in a different order, both processes vet visitors through various databases housed in the Department of Homeland Security, the FBI, and the State Department. </w:t>
      </w:r>
      <w:r w:rsidRPr="00355845">
        <w:rPr>
          <w:b/>
          <w:u w:val="single"/>
        </w:rPr>
        <w:t xml:space="preserve">But, because the visa waiver program requires participating countries to share data on criminals and suspected and known terrorists, as well as lost and stolen passports, the visa waiver program </w:t>
      </w:r>
      <w:proofErr w:type="gramStart"/>
      <w:r w:rsidRPr="00355845">
        <w:rPr>
          <w:b/>
          <w:u w:val="single"/>
        </w:rPr>
        <w:t>actually makes</w:t>
      </w:r>
      <w:proofErr w:type="gramEnd"/>
      <w:r w:rsidRPr="00355845">
        <w:rPr>
          <w:b/>
          <w:u w:val="single"/>
        </w:rPr>
        <w:t xml:space="preserve"> the vetting process more secure for all visitors. The information collected through the visa waiver program, combined with other sources of intelligence, enables the U.S. to identify and apprehend terrorists before they enter the homeland. The Government Accountability Office came to this same conclusion, asserting that “information provided through the [Homeland Security Presidential Directive-6] arrangements </w:t>
      </w:r>
      <w:proofErr w:type="gramStart"/>
      <w:r w:rsidRPr="00355845">
        <w:rPr>
          <w:b/>
          <w:u w:val="single"/>
        </w:rPr>
        <w:t>has</w:t>
      </w:r>
      <w:proofErr w:type="gramEnd"/>
      <w:r w:rsidRPr="00355845">
        <w:rPr>
          <w:b/>
          <w:u w:val="single"/>
        </w:rPr>
        <w:t xml:space="preserve"> enhanced U.S. traveler-screening capabilities and improved U.S. agencies’ ability to prevent known and suspected terrorists from traveling to the United States</w:t>
      </w:r>
      <w:r w:rsidRPr="00355845">
        <w:rPr>
          <w:bCs/>
          <w:sz w:val="16"/>
        </w:rPr>
        <w:t xml:space="preserve">.” </w:t>
      </w:r>
      <w:r w:rsidRPr="00355845">
        <w:rPr>
          <w:b/>
          <w:u w:val="single"/>
        </w:rPr>
        <w:t xml:space="preserve">The visa waiver program provides the U.S. with valuable information that is needed to prevent foreign terrorists from entering the country. Therefore, judiciously expanding the program to qualifying nations would be a </w:t>
      </w:r>
      <w:proofErr w:type="gramStart"/>
      <w:r w:rsidRPr="00355845">
        <w:rPr>
          <w:b/>
          <w:u w:val="single"/>
        </w:rPr>
        <w:t>step in</w:t>
      </w:r>
      <w:proofErr w:type="gramEnd"/>
      <w:r w:rsidRPr="00355845">
        <w:rPr>
          <w:b/>
          <w:u w:val="single"/>
        </w:rPr>
        <w:t xml:space="preserve"> favor of greater U.S. security—one that is well worth taking.</w:t>
      </w:r>
    </w:p>
    <w:p w14:paraId="4A613081" w14:textId="77777777" w:rsidR="00837843" w:rsidRDefault="00837843" w:rsidP="00837843">
      <w:pPr>
        <w:pStyle w:val="Heading4"/>
      </w:pPr>
      <w:r>
        <w:t xml:space="preserve">Trump would respond poorly to an attack – escalating to war </w:t>
      </w:r>
    </w:p>
    <w:p w14:paraId="0D8E95F0" w14:textId="77777777" w:rsidR="00837843" w:rsidRPr="00770A77" w:rsidRDefault="00837843" w:rsidP="00837843">
      <w:proofErr w:type="spellStart"/>
      <w:r w:rsidRPr="00770A77">
        <w:rPr>
          <w:b/>
        </w:rPr>
        <w:t>Byman</w:t>
      </w:r>
      <w:proofErr w:type="spellEnd"/>
      <w:r w:rsidRPr="00770A77">
        <w:rPr>
          <w:b/>
        </w:rPr>
        <w:t xml:space="preserve"> 17</w:t>
      </w:r>
      <w:r>
        <w:rPr>
          <w:b/>
        </w:rPr>
        <w:t xml:space="preserve"> </w:t>
      </w:r>
      <w:r>
        <w:t xml:space="preserve">(Daniel, </w:t>
      </w:r>
      <w:r w:rsidRPr="00770A77">
        <w:t>senior fellow at the Center for Middle East Policy at the Brookings Institution</w:t>
      </w:r>
      <w:r>
        <w:t xml:space="preserve">, </w:t>
      </w:r>
      <w:r w:rsidRPr="00770A77">
        <w:t>Trump and the Next Terrorist Attack</w:t>
      </w:r>
      <w:r>
        <w:t>,</w:t>
      </w:r>
      <w:r w:rsidRPr="00770A77">
        <w:t xml:space="preserve"> May 2, 2017</w:t>
      </w:r>
      <w:r>
        <w:t xml:space="preserve">, </w:t>
      </w:r>
      <w:hyperlink r:id="rId28" w:history="1">
        <w:r w:rsidRPr="00D55C00">
          <w:rPr>
            <w:rStyle w:val="Hyperlink"/>
          </w:rPr>
          <w:t>https://www.lawfareblog.com/trump-and-next-terrorist-attack</w:t>
        </w:r>
      </w:hyperlink>
      <w:r>
        <w:t xml:space="preserve">, Accessed 7/12/18, GDI-SB) </w:t>
      </w:r>
    </w:p>
    <w:p w14:paraId="321AE032" w14:textId="4C17A6FE" w:rsidR="00837843" w:rsidRDefault="00837843" w:rsidP="00837843">
      <w:pPr>
        <w:rPr>
          <w:sz w:val="16"/>
        </w:rPr>
      </w:pPr>
      <w:r w:rsidRPr="003C2B97">
        <w:rPr>
          <w:rStyle w:val="StyleUnderline"/>
        </w:rPr>
        <w:t xml:space="preserve">The days after a terrorist attack are trying for any president. Initial reports of responsibility </w:t>
      </w:r>
      <w:hyperlink r:id="rId29" w:history="1">
        <w:r w:rsidRPr="003C2B97">
          <w:rPr>
            <w:rStyle w:val="StyleUnderline"/>
          </w:rPr>
          <w:t>are often wrong</w:t>
        </w:r>
      </w:hyperlink>
      <w:r w:rsidRPr="003C2B97">
        <w:rPr>
          <w:rStyle w:val="StyleUnderline"/>
        </w:rPr>
        <w:t>, and the public response is a loud mix of fear, demonstrations of support for the victims, and calls for revenge</w:t>
      </w:r>
      <w:r w:rsidRPr="003C2B97">
        <w:rPr>
          <w:sz w:val="16"/>
        </w:rPr>
        <w:t xml:space="preserve">. </w:t>
      </w:r>
      <w:r w:rsidRPr="003C2B97">
        <w:rPr>
          <w:rStyle w:val="StyleUnderline"/>
        </w:rPr>
        <w:t xml:space="preserve">Americans look to the president and his advisors for information on the scope and scale of the threat, and as the repositories of national security information, the presidents </w:t>
      </w:r>
      <w:proofErr w:type="gramStart"/>
      <w:r w:rsidRPr="003C2B97">
        <w:rPr>
          <w:rStyle w:val="StyleUnderline"/>
        </w:rPr>
        <w:t>has</w:t>
      </w:r>
      <w:proofErr w:type="gramEnd"/>
      <w:r w:rsidRPr="003C2B97">
        <w:rPr>
          <w:rStyle w:val="StyleUnderline"/>
        </w:rPr>
        <w:t xml:space="preserve"> a tremendous opportunity to control our national narrative</w:t>
      </w:r>
      <w:r w:rsidRPr="003C2B97">
        <w:rPr>
          <w:sz w:val="16"/>
        </w:rPr>
        <w:t xml:space="preserve">. As the cries grow ever louder, </w:t>
      </w:r>
      <w:r w:rsidRPr="003C2B97">
        <w:rPr>
          <w:rStyle w:val="StyleUnderline"/>
        </w:rPr>
        <w:t>the president must show resolve and reassure the American people that the U.S. will respond effectively</w:t>
      </w:r>
      <w:r w:rsidRPr="003C2B97">
        <w:rPr>
          <w:sz w:val="16"/>
        </w:rPr>
        <w:t>. At the same time, he must avoid overreacting</w:t>
      </w:r>
      <w:r w:rsidRPr="003C2B97">
        <w:rPr>
          <w:rStyle w:val="StyleUnderline"/>
        </w:rPr>
        <w:t>. I worry that President Trump will bungle the response to a jihadist terrorist attack on U.S. soil, making the fear worse at home and helping the terrorists score a win</w:t>
      </w:r>
      <w:r w:rsidRPr="003C2B97">
        <w:rPr>
          <w:sz w:val="16"/>
        </w:rPr>
        <w:t xml:space="preserve">. Although I’m on record saying that the terrorism danger to the U.S. homeland has so far </w:t>
      </w:r>
      <w:hyperlink r:id="rId30" w:history="1">
        <w:r w:rsidRPr="003C2B97">
          <w:rPr>
            <w:rStyle w:val="Hyperlink"/>
            <w:sz w:val="16"/>
          </w:rPr>
          <w:t>proven manageable</w:t>
        </w:r>
      </w:hyperlink>
      <w:r w:rsidRPr="003C2B97">
        <w:rPr>
          <w:sz w:val="16"/>
        </w:rPr>
        <w:t xml:space="preserve">, some attacks are likely regardless of who occupies the Oval Office. Since September 11, 2001, 95 Americans have died from jihadist-linked attacks on U.S. soil—an average of almost six a year. Of course, we’ve seen near-misses like the 2009 “underwear bomber,” who </w:t>
      </w:r>
      <w:proofErr w:type="gramStart"/>
      <w:r w:rsidRPr="003C2B97">
        <w:rPr>
          <w:sz w:val="16"/>
        </w:rPr>
        <w:t>was able to</w:t>
      </w:r>
      <w:proofErr w:type="gramEnd"/>
      <w:r w:rsidRPr="003C2B97">
        <w:rPr>
          <w:sz w:val="16"/>
        </w:rPr>
        <w:t xml:space="preserve"> </w:t>
      </w:r>
      <w:proofErr w:type="spellStart"/>
      <w:r w:rsidRPr="003C2B97">
        <w:rPr>
          <w:sz w:val="16"/>
        </w:rPr>
        <w:t>to</w:t>
      </w:r>
      <w:proofErr w:type="spellEnd"/>
      <w:r w:rsidRPr="003C2B97">
        <w:rPr>
          <w:sz w:val="16"/>
        </w:rPr>
        <w:t xml:space="preserve"> slip a bomb through airport security. Especially with the rise of </w:t>
      </w:r>
      <w:hyperlink r:id="rId31" w:history="1">
        <w:r w:rsidRPr="003C2B97">
          <w:rPr>
            <w:rStyle w:val="Hyperlink"/>
            <w:sz w:val="16"/>
          </w:rPr>
          <w:t>lone wolves</w:t>
        </w:r>
      </w:hyperlink>
      <w:r w:rsidRPr="003C2B97">
        <w:rPr>
          <w:sz w:val="16"/>
        </w:rPr>
        <w:t xml:space="preserve">, who are difficult to identify and disrupt, it is not realistic to expect the government to stop every terrorist attack. Finally, because of the steady success of the U.S.-led military campaign against the Islamic State, we should </w:t>
      </w:r>
      <w:hyperlink r:id="rId32" w:history="1">
        <w:r w:rsidRPr="003C2B97">
          <w:rPr>
            <w:rStyle w:val="Hyperlink"/>
            <w:sz w:val="16"/>
          </w:rPr>
          <w:t>expect a rise in terrorism</w:t>
        </w:r>
      </w:hyperlink>
      <w:r w:rsidRPr="003C2B97">
        <w:rPr>
          <w:sz w:val="16"/>
        </w:rPr>
        <w:t xml:space="preserve"> as the group seeks to demonstrate its relevance as it loses territory and prestige in the region. </w:t>
      </w:r>
      <w:proofErr w:type="gramStart"/>
      <w:r w:rsidRPr="003C2B97">
        <w:rPr>
          <w:sz w:val="16"/>
        </w:rPr>
        <w:t>So</w:t>
      </w:r>
      <w:proofErr w:type="gramEnd"/>
      <w:r w:rsidRPr="003C2B97">
        <w:rPr>
          <w:sz w:val="16"/>
        </w:rPr>
        <w:t xml:space="preserve"> we should recognize that some attacks are likely and, for Trump critics, that they are not inherently linked to who won the 2016 election. </w:t>
      </w:r>
      <w:proofErr w:type="gramStart"/>
      <w:r w:rsidRPr="003C2B97">
        <w:rPr>
          <w:sz w:val="16"/>
        </w:rPr>
        <w:t>If and when</w:t>
      </w:r>
      <w:proofErr w:type="gramEnd"/>
      <w:r w:rsidRPr="003C2B97">
        <w:rPr>
          <w:sz w:val="16"/>
        </w:rPr>
        <w:t xml:space="preserve"> it happens, it won’t prove anyone was right to vote for Hillary. Trump’s response, however, will tell us a great deal. </w:t>
      </w:r>
      <w:r w:rsidRPr="003C2B97">
        <w:rPr>
          <w:rStyle w:val="StyleUnderline"/>
        </w:rPr>
        <w:t>The best response in the hours after an attack involves a mix of rhetoric, leadership, and caution. The President should publicly honor the dead and reassure Americans that the government is working to hunt down the guilty and care for those injured.</w:t>
      </w:r>
      <w:r w:rsidRPr="003C2B97">
        <w:rPr>
          <w:sz w:val="16"/>
        </w:rPr>
        <w:t xml:space="preserve"> </w:t>
      </w:r>
      <w:r w:rsidRPr="003C2B97">
        <w:rPr>
          <w:rStyle w:val="StyleUnderline"/>
        </w:rPr>
        <w:t>At the same time, he should point out that American Muslims have proven vital allies against terrorism</w:t>
      </w:r>
      <w:r w:rsidRPr="003C2B97">
        <w:rPr>
          <w:sz w:val="16"/>
        </w:rPr>
        <w:t xml:space="preserve">. As FBI Director </w:t>
      </w:r>
      <w:hyperlink r:id="rId33" w:history="1">
        <w:r w:rsidRPr="003C2B97">
          <w:rPr>
            <w:rStyle w:val="Hyperlink"/>
            <w:sz w:val="16"/>
          </w:rPr>
          <w:t xml:space="preserve">James </w:t>
        </w:r>
        <w:proofErr w:type="spellStart"/>
        <w:r w:rsidRPr="003C2B97">
          <w:rPr>
            <w:rStyle w:val="Hyperlink"/>
            <w:sz w:val="16"/>
          </w:rPr>
          <w:t>Comey</w:t>
        </w:r>
        <w:proofErr w:type="spellEnd"/>
        <w:r w:rsidRPr="003C2B97">
          <w:rPr>
            <w:rStyle w:val="Hyperlink"/>
            <w:sz w:val="16"/>
          </w:rPr>
          <w:t xml:space="preserve"> put it</w:t>
        </w:r>
      </w:hyperlink>
      <w:r w:rsidRPr="003C2B97">
        <w:rPr>
          <w:sz w:val="16"/>
        </w:rPr>
        <w:t xml:space="preserve">, "They do not want people committing violence, either in their community or in the name of their faith, and so some of our most productive relationships are with people who see things and tell us things who happen to be Muslim.” </w:t>
      </w:r>
      <w:hyperlink r:id="rId34" w:history="1">
        <w:r w:rsidRPr="003C2B97">
          <w:rPr>
            <w:rStyle w:val="Hyperlink"/>
            <w:sz w:val="16"/>
          </w:rPr>
          <w:t>Almost half of all tips on extremism</w:t>
        </w:r>
      </w:hyperlink>
      <w:r w:rsidRPr="003C2B97">
        <w:rPr>
          <w:sz w:val="16"/>
        </w:rPr>
        <w:t xml:space="preserve"> come from the community. </w:t>
      </w:r>
      <w:r w:rsidRPr="003C2B97">
        <w:rPr>
          <w:rStyle w:val="StyleUnderline"/>
        </w:rPr>
        <w:t>An immediate retaliatory strike—one that on its surface would signal toughness and thus be attractive to a president who talks about toughness a lot—might be a mistake</w:t>
      </w:r>
      <w:r w:rsidRPr="003C2B97">
        <w:rPr>
          <w:sz w:val="16"/>
        </w:rPr>
        <w:t xml:space="preserve">. Initial information on responsibility or the extent of overseas links is often flawed or incomplete, and it is useful for the administration to assess a full range of options before plunging in. </w:t>
      </w:r>
      <w:r w:rsidRPr="003C2B97">
        <w:rPr>
          <w:rStyle w:val="StyleUnderline"/>
        </w:rPr>
        <w:t>Since the Trump administration is already hitting the Islamic State hard, it’s difficult to imagine an easy way to ratchet up the pressure that does not involve significant costs or downsides.</w:t>
      </w:r>
      <w:r w:rsidRPr="003C2B97">
        <w:rPr>
          <w:sz w:val="16"/>
        </w:rPr>
        <w:t xml:space="preserve"> Instead, various agencies should be scrutinizing intelligence and security procedures to determine culpability and identify real and potential holes while the military and intelligence agencies assess options overseas. </w:t>
      </w:r>
      <w:r w:rsidRPr="003C2B97">
        <w:rPr>
          <w:rStyle w:val="StyleUnderline"/>
        </w:rPr>
        <w:t xml:space="preserve">Based on his initial record in office and rhetoric on the campaign trail, however, Trump might opt for a disastrous approach. The President acts out of impulse, whether this involves </w:t>
      </w:r>
      <w:hyperlink r:id="rId35" w:history="1">
        <w:r w:rsidRPr="003C2B97">
          <w:rPr>
            <w:rStyle w:val="StyleUnderline"/>
          </w:rPr>
          <w:t>sarcastic tweets</w:t>
        </w:r>
      </w:hyperlink>
      <w:r w:rsidRPr="003C2B97">
        <w:rPr>
          <w:rStyle w:val="StyleUnderline"/>
        </w:rPr>
        <w:t xml:space="preserve"> to Arnold </w:t>
      </w:r>
      <w:proofErr w:type="spellStart"/>
      <w:r w:rsidRPr="003C2B97">
        <w:rPr>
          <w:rStyle w:val="StyleUnderline"/>
        </w:rPr>
        <w:t>Schwartzenegger</w:t>
      </w:r>
      <w:proofErr w:type="spellEnd"/>
      <w:r w:rsidRPr="003C2B97">
        <w:rPr>
          <w:rStyle w:val="StyleUnderline"/>
        </w:rPr>
        <w:t xml:space="preserve"> or the </w:t>
      </w:r>
      <w:hyperlink r:id="rId36" w:history="1">
        <w:r w:rsidRPr="003C2B97">
          <w:rPr>
            <w:rStyle w:val="StyleUnderline"/>
          </w:rPr>
          <w:t>sudden decision to bomb Syria</w:t>
        </w:r>
      </w:hyperlink>
      <w:r w:rsidRPr="003C2B97">
        <w:rPr>
          <w:rStyle w:val="StyleUnderline"/>
        </w:rPr>
        <w:t xml:space="preserve"> after the regime’s use of chemical weapons. It’s safe to say that restraint and deliberation are not characteristics of this administration—or the man himself</w:t>
      </w:r>
      <w:r w:rsidRPr="003C2B97">
        <w:rPr>
          <w:sz w:val="16"/>
        </w:rPr>
        <w:t xml:space="preserve">. Perhaps even worse, </w:t>
      </w:r>
      <w:r w:rsidRPr="003C2B97">
        <w:rPr>
          <w:rStyle w:val="StyleUnderline"/>
        </w:rPr>
        <w:t>this administration has a track record of mismanaging policy processes</w:t>
      </w:r>
      <w:r w:rsidRPr="003C2B97">
        <w:rPr>
          <w:sz w:val="16"/>
        </w:rPr>
        <w:t xml:space="preserve">. This includes signature items like the “Muslim Ban” executive order or less prominent but important announcements, like </w:t>
      </w:r>
      <w:hyperlink r:id="rId37" w:history="1">
        <w:r w:rsidRPr="003C2B97">
          <w:rPr>
            <w:rStyle w:val="Hyperlink"/>
            <w:sz w:val="16"/>
          </w:rPr>
          <w:t>the supposed deployment of an aircraft carrier</w:t>
        </w:r>
      </w:hyperlink>
      <w:r w:rsidRPr="003C2B97">
        <w:rPr>
          <w:sz w:val="16"/>
        </w:rPr>
        <w:t xml:space="preserve"> to Korea. </w:t>
      </w:r>
      <w:r w:rsidRPr="003C2B97">
        <w:rPr>
          <w:rStyle w:val="StyleUnderline"/>
        </w:rPr>
        <w:t>This bungling and the President’s many about-faces on issues have damaged his credibility as a messenger and are likely to make people more skeptical of the content of his statements and actions in the aftermath of a terrorist attack. The President is likely to want to overreact abroad. He seems to want to appear tough more than he wants to be effective</w:t>
      </w:r>
      <w:r w:rsidRPr="003C2B97">
        <w:rPr>
          <w:sz w:val="16"/>
        </w:rPr>
        <w:t xml:space="preserve">. So he boasted, for example, about dropping a massive bomb on Islamic State targets in Afghanistan without waiting to learn </w:t>
      </w:r>
      <w:hyperlink r:id="rId38" w:history="1">
        <w:r w:rsidRPr="003C2B97">
          <w:rPr>
            <w:rStyle w:val="Hyperlink"/>
            <w:sz w:val="16"/>
          </w:rPr>
          <w:t>whether</w:t>
        </w:r>
      </w:hyperlink>
      <w:r w:rsidRPr="003C2B97">
        <w:rPr>
          <w:sz w:val="16"/>
        </w:rPr>
        <w:t xml:space="preserve"> it achieved its objectives. On the campaign trail, the President wanted to </w:t>
      </w:r>
      <w:hyperlink r:id="rId39" w:history="1">
        <w:r w:rsidRPr="003C2B97">
          <w:rPr>
            <w:rStyle w:val="Hyperlink"/>
            <w:sz w:val="16"/>
          </w:rPr>
          <w:t>“bomb the shit out of them”</w:t>
        </w:r>
      </w:hyperlink>
      <w:r w:rsidRPr="003C2B97">
        <w:rPr>
          <w:sz w:val="16"/>
        </w:rPr>
        <w:t xml:space="preserve"> even though it was not clear an increase in the scale of bombing would achieve much. </w:t>
      </w:r>
      <w:r w:rsidRPr="003C2B97">
        <w:rPr>
          <w:rStyle w:val="StyleUnderline"/>
        </w:rPr>
        <w:t>Trump might also expand the war, bringing it to new zones that have only a tenuous Islamic State or Al Qaeda presence</w:t>
      </w:r>
      <w:r w:rsidRPr="003C2B97">
        <w:rPr>
          <w:sz w:val="16"/>
        </w:rPr>
        <w:t xml:space="preserve">. He has </w:t>
      </w:r>
      <w:hyperlink r:id="rId40" w:history="1">
        <w:r w:rsidRPr="003C2B97">
          <w:rPr>
            <w:rStyle w:val="Hyperlink"/>
            <w:sz w:val="16"/>
          </w:rPr>
          <w:t>already</w:t>
        </w:r>
      </w:hyperlink>
      <w:r w:rsidRPr="003C2B97">
        <w:rPr>
          <w:sz w:val="16"/>
        </w:rPr>
        <w:t xml:space="preserve"> authorized the intensification of US operations targeting </w:t>
      </w:r>
      <w:proofErr w:type="spellStart"/>
      <w:r w:rsidRPr="003C2B97">
        <w:rPr>
          <w:sz w:val="16"/>
        </w:rPr>
        <w:t>Shabaab</w:t>
      </w:r>
      <w:proofErr w:type="spellEnd"/>
      <w:r w:rsidRPr="003C2B97">
        <w:rPr>
          <w:sz w:val="16"/>
        </w:rPr>
        <w:t xml:space="preserve"> and </w:t>
      </w:r>
      <w:hyperlink r:id="rId41" w:history="1">
        <w:r w:rsidRPr="003C2B97">
          <w:rPr>
            <w:rStyle w:val="Hyperlink"/>
            <w:sz w:val="16"/>
          </w:rPr>
          <w:t>increased the pace of strikes</w:t>
        </w:r>
      </w:hyperlink>
      <w:r w:rsidRPr="003C2B97">
        <w:rPr>
          <w:sz w:val="16"/>
        </w:rPr>
        <w:t xml:space="preserve"> targeting terrorist groups more generally Even more worrisome is what the President might do at home. On the campaign trail, the President repeatedly conflated Muslims and terrorists, and with tensions and emotions running high after an attack this demonization might be especially likely. In the name of border security, he might further limit immigration and travel from Muslim-majority countries or try to single out Muslims over other faith communities. He might embrace the decision to declare the Muslim Brotherhood a terrorist group even though this </w:t>
      </w:r>
      <w:hyperlink r:id="rId42" w:history="1">
        <w:r w:rsidRPr="003C2B97">
          <w:rPr>
            <w:rStyle w:val="Hyperlink"/>
            <w:sz w:val="16"/>
          </w:rPr>
          <w:t>would be counterproductive</w:t>
        </w:r>
      </w:hyperlink>
      <w:r w:rsidRPr="003C2B97">
        <w:rPr>
          <w:sz w:val="16"/>
        </w:rPr>
        <w:t xml:space="preserve"> and cause difficulties with several allies. Surveillance of Muslim communities around the country might be stepped up, further alienating Muslims from law enforcement and make them less likely to turn in suspected terrorists. After 9/11, the United States detained over one thousand Muslims, gaining almost no useful intelligence but harming relations with the community. As Daniel Benjamin, a former senior counterterrorism official, </w:t>
      </w:r>
      <w:hyperlink r:id="rId43" w:history="1">
        <w:r w:rsidRPr="003C2B97">
          <w:rPr>
            <w:rStyle w:val="Hyperlink"/>
            <w:sz w:val="16"/>
          </w:rPr>
          <w:t>warns</w:t>
        </w:r>
      </w:hyperlink>
      <w:r w:rsidRPr="003C2B97">
        <w:rPr>
          <w:sz w:val="16"/>
        </w:rPr>
        <w:t xml:space="preserve">, “Repairing the damage from that crackdown took years.” </w:t>
      </w:r>
      <w:r w:rsidRPr="003C2B97">
        <w:rPr>
          <w:rStyle w:val="StyleUnderline"/>
        </w:rPr>
        <w:t>Such unthinking measures might benefit Trump politically while inadvertently helping the terrorists operationally.</w:t>
      </w:r>
      <w:r w:rsidRPr="003C2B97">
        <w:rPr>
          <w:sz w:val="16"/>
        </w:rPr>
        <w:t xml:space="preserve"> </w:t>
      </w:r>
      <w:r w:rsidRPr="003C2B97">
        <w:rPr>
          <w:rStyle w:val="StyleUnderline"/>
        </w:rPr>
        <w:t xml:space="preserve">Trump would look tough, and his argument that the terrorism danger is high and Muslims are the enemy would be vindicated, at least to his supporters and to some who are undecided on this question. The Islamic State would gain more evidence to back up the narrative that the United States is hostile to Muslims, while the </w:t>
      </w:r>
      <w:proofErr w:type="gramStart"/>
      <w:r w:rsidRPr="003C2B97">
        <w:rPr>
          <w:rStyle w:val="StyleUnderline"/>
        </w:rPr>
        <w:t>vast majority</w:t>
      </w:r>
      <w:proofErr w:type="gramEnd"/>
      <w:r w:rsidRPr="003C2B97">
        <w:rPr>
          <w:rStyle w:val="StyleUnderline"/>
        </w:rPr>
        <w:t xml:space="preserve"> of Muslims who loath the group would be less eager to work against it because it means working with what they see as a hostile government</w:t>
      </w:r>
      <w:r w:rsidRPr="003C2B97">
        <w:rPr>
          <w:sz w:val="16"/>
        </w:rPr>
        <w:t>. It’s just the American people who would suffer. A possible bright spot is that many of these potentially harmful actions depend on the so-called “</w:t>
      </w:r>
      <w:hyperlink r:id="rId44" w:history="1">
        <w:r w:rsidRPr="003C2B97">
          <w:rPr>
            <w:rStyle w:val="Hyperlink"/>
            <w:sz w:val="16"/>
          </w:rPr>
          <w:t>axis of adults</w:t>
        </w:r>
      </w:hyperlink>
      <w:r w:rsidRPr="003C2B97">
        <w:rPr>
          <w:sz w:val="16"/>
        </w:rPr>
        <w:t xml:space="preserve">:” the seasoned and professional members of Trump’s foreign policy team. Secretary of Defense James </w:t>
      </w:r>
      <w:proofErr w:type="spellStart"/>
      <w:r w:rsidRPr="003C2B97">
        <w:rPr>
          <w:sz w:val="16"/>
        </w:rPr>
        <w:t>Mattis</w:t>
      </w:r>
      <w:proofErr w:type="spellEnd"/>
      <w:r w:rsidRPr="003C2B97">
        <w:rPr>
          <w:sz w:val="16"/>
        </w:rPr>
        <w:t xml:space="preserve">, National Security Advisor H.R. McMaster, and FBI Director James </w:t>
      </w:r>
      <w:proofErr w:type="spellStart"/>
      <w:r w:rsidRPr="003C2B97">
        <w:rPr>
          <w:sz w:val="16"/>
        </w:rPr>
        <w:t>Comey</w:t>
      </w:r>
      <w:proofErr w:type="spellEnd"/>
      <w:r w:rsidRPr="003C2B97">
        <w:rPr>
          <w:sz w:val="16"/>
        </w:rPr>
        <w:t xml:space="preserve"> would be important players as events unfolded. They and their staffs must prepare politically for such an attack, developing a range of options and contingencies that vary depending on the scope and nature of the attack. They also need to be ready to make the case that prudence and planning should trump instinct and impulse, a particularly hard sell after American blood has been spilled. U.S. allies, or at least the few that have gained the President’s respect, must also be ready to make the case for a careful response. In the end, the best U.S. response may involve significant military force under U.S. leadership or other tough and controversial measures, but these are more likely to have sustained support if the President can convince skeptics he has explored all options and acted deliberately. </w:t>
      </w:r>
    </w:p>
    <w:p w14:paraId="426E4D64" w14:textId="1C9BDD7B" w:rsidR="00837843" w:rsidRDefault="00837843" w:rsidP="00837843">
      <w:pPr>
        <w:rPr>
          <w:sz w:val="16"/>
        </w:rPr>
      </w:pPr>
    </w:p>
    <w:p w14:paraId="115019B5" w14:textId="1A714B1D" w:rsidR="00C30444" w:rsidRPr="00C30444" w:rsidRDefault="00C30444" w:rsidP="00C30444">
      <w:pPr>
        <w:pStyle w:val="Heading3"/>
      </w:pPr>
      <w:r>
        <w:t>MAVNI 1NC</w:t>
      </w:r>
    </w:p>
    <w:p w14:paraId="2CED9B8E" w14:textId="77777777" w:rsidR="00C30444" w:rsidRPr="00E254F7" w:rsidRDefault="00C30444" w:rsidP="00C30444">
      <w:pPr>
        <w:keepNext/>
        <w:keepLines/>
        <w:spacing w:before="40" w:after="0"/>
        <w:outlineLvl w:val="3"/>
        <w:rPr>
          <w:rFonts w:asciiTheme="minorHAnsi" w:eastAsiaTheme="majorEastAsia" w:hAnsiTheme="minorHAnsi" w:cstheme="minorHAnsi"/>
          <w:b/>
          <w:iCs/>
          <w:szCs w:val="24"/>
        </w:rPr>
      </w:pPr>
      <w:r w:rsidRPr="00E254F7">
        <w:rPr>
          <w:rFonts w:asciiTheme="minorHAnsi" w:eastAsiaTheme="majorEastAsia" w:hAnsiTheme="minorHAnsi" w:cstheme="minorHAnsi"/>
          <w:b/>
          <w:iCs/>
          <w:szCs w:val="24"/>
        </w:rPr>
        <w:t xml:space="preserve">The military has begun </w:t>
      </w:r>
      <w:proofErr w:type="gramStart"/>
      <w:r w:rsidRPr="00E254F7">
        <w:rPr>
          <w:rFonts w:asciiTheme="minorHAnsi" w:eastAsiaTheme="majorEastAsia" w:hAnsiTheme="minorHAnsi" w:cstheme="minorHAnsi"/>
          <w:b/>
          <w:iCs/>
          <w:szCs w:val="24"/>
        </w:rPr>
        <w:t>dismiss</w:t>
      </w:r>
      <w:proofErr w:type="gramEnd"/>
      <w:r w:rsidRPr="00E254F7">
        <w:rPr>
          <w:rFonts w:asciiTheme="minorHAnsi" w:eastAsiaTheme="majorEastAsia" w:hAnsiTheme="minorHAnsi" w:cstheme="minorHAnsi"/>
          <w:b/>
          <w:iCs/>
          <w:szCs w:val="24"/>
        </w:rPr>
        <w:t xml:space="preserve"> </w:t>
      </w:r>
      <w:r>
        <w:rPr>
          <w:rFonts w:asciiTheme="minorHAnsi" w:eastAsiaTheme="majorEastAsia" w:hAnsiTheme="minorHAnsi" w:cstheme="minorHAnsi"/>
          <w:b/>
          <w:iCs/>
          <w:szCs w:val="24"/>
        </w:rPr>
        <w:t>immigrants from the MAVNI program</w:t>
      </w:r>
    </w:p>
    <w:p w14:paraId="327554DA" w14:textId="77777777" w:rsidR="00C30444" w:rsidRPr="00E254F7" w:rsidRDefault="00C30444" w:rsidP="00C30444">
      <w:pPr>
        <w:rPr>
          <w:rFonts w:asciiTheme="minorHAnsi" w:hAnsiTheme="minorHAnsi" w:cstheme="minorHAnsi"/>
          <w:szCs w:val="24"/>
        </w:rPr>
      </w:pPr>
      <w:r w:rsidRPr="00E254F7">
        <w:rPr>
          <w:rStyle w:val="Style13ptBold"/>
          <w:sz w:val="28"/>
        </w:rPr>
        <w:t>Hemmer</w:t>
      </w:r>
      <w:r w:rsidRPr="00E254F7">
        <w:rPr>
          <w:rFonts w:asciiTheme="minorHAnsi" w:hAnsiTheme="minorHAnsi" w:cstheme="minorHAnsi"/>
          <w:szCs w:val="24"/>
        </w:rPr>
        <w:t xml:space="preserve">, a Vox columnist and author of Messengers of the Right: Conservative Media and the Transformation of American Politics, </w:t>
      </w:r>
      <w:r w:rsidRPr="00E254F7">
        <w:rPr>
          <w:rStyle w:val="Style13ptBold"/>
          <w:sz w:val="28"/>
        </w:rPr>
        <w:t>2018</w:t>
      </w:r>
      <w:r w:rsidRPr="00E254F7">
        <w:rPr>
          <w:rFonts w:asciiTheme="minorHAnsi" w:hAnsiTheme="minorHAnsi" w:cstheme="minorHAnsi"/>
          <w:szCs w:val="24"/>
        </w:rPr>
        <w:t xml:space="preserve"> (Nicole, “It’s always been hard to say no to citizenship requests from soldiers,” Vox, Jul 9, 2018, </w:t>
      </w:r>
      <w:hyperlink r:id="rId45" w:history="1">
        <w:r w:rsidRPr="00E254F7">
          <w:rPr>
            <w:rFonts w:asciiTheme="minorHAnsi" w:hAnsiTheme="minorHAnsi" w:cstheme="minorHAnsi"/>
            <w:szCs w:val="24"/>
          </w:rPr>
          <w:t>https://www.vox.com/the-big-idea/2018/7/9/17549402/citizenship-military-mavni-immigration-service-naturalization-discharge-history-mavni</w:t>
        </w:r>
      </w:hyperlink>
      <w:r w:rsidRPr="00E254F7">
        <w:rPr>
          <w:rFonts w:asciiTheme="minorHAnsi" w:hAnsiTheme="minorHAnsi" w:cstheme="minorHAnsi"/>
          <w:szCs w:val="24"/>
        </w:rPr>
        <w:t>, accessed 7/9/18, GDI-ML)</w:t>
      </w:r>
    </w:p>
    <w:p w14:paraId="5A4506DC" w14:textId="77777777" w:rsidR="00C30444" w:rsidRPr="00E254F7" w:rsidRDefault="00C30444" w:rsidP="00C30444">
      <w:pPr>
        <w:rPr>
          <w:rStyle w:val="StyleUnderline"/>
          <w:rFonts w:asciiTheme="minorHAnsi" w:hAnsiTheme="minorHAnsi" w:cstheme="minorHAnsi"/>
          <w:szCs w:val="24"/>
        </w:rPr>
      </w:pPr>
      <w:r w:rsidRPr="00E254F7">
        <w:rPr>
          <w:rStyle w:val="StyleUnderline"/>
          <w:rFonts w:asciiTheme="minorHAnsi" w:hAnsiTheme="minorHAnsi" w:cstheme="minorHAnsi"/>
          <w:szCs w:val="24"/>
        </w:rPr>
        <w:t>The US military has begun kicking out immigrants for whom service offered a pathway to citizenship. According to a recent report from the Associated Press, dozens of enlistees — part of a program called MAVNI (Military Accessions Vital to the National Interest) — have already been discharged. That’s in addition to hundreds of recruits who had their contracts abruptly canceled last fall. MAVNI, a program started in 2008, opened the door for immigrants who were in the country legally (including DACA recipients) to enroll in the military and, in reward for their service, have their citizenship fast-tracked. Though the exact scope of the dismissals is unclear — the Pentagon has not supplied a number, and some enlistees say they’ve been told only that they failed an unspecified background check — the tightening restrictions on immigrants in the military (which goes well beyond this latest report) fits perfectly with the administration’s anti-immigrant and nativist policies.</w:t>
      </w:r>
    </w:p>
    <w:p w14:paraId="6BB002F2" w14:textId="77777777" w:rsidR="00C30444" w:rsidRDefault="00C30444" w:rsidP="00C30444">
      <w:pPr>
        <w:pStyle w:val="Heading4"/>
      </w:pPr>
      <w:r>
        <w:t>The MAVNI program is vulnerable to terrorist infiltration</w:t>
      </w:r>
    </w:p>
    <w:p w14:paraId="5A6DFAA8" w14:textId="77777777" w:rsidR="00C30444" w:rsidRPr="00520347" w:rsidRDefault="00C30444" w:rsidP="00C30444">
      <w:r w:rsidRPr="00520347">
        <w:rPr>
          <w:b/>
        </w:rPr>
        <w:t>Ward</w:t>
      </w:r>
      <w:r>
        <w:rPr>
          <w:b/>
        </w:rPr>
        <w:t xml:space="preserve"> 18 </w:t>
      </w:r>
      <w:r>
        <w:t xml:space="preserve">(Alex, </w:t>
      </w:r>
      <w:r w:rsidRPr="00520347">
        <w:t>staff writer covering international security and defense issues</w:t>
      </w:r>
      <w:r>
        <w:t xml:space="preserve">, </w:t>
      </w:r>
      <w:r w:rsidRPr="00520347">
        <w:t>Why Trump may not be to blame for immigrants being booted from the military</w:t>
      </w:r>
      <w:r>
        <w:t xml:space="preserve">: </w:t>
      </w:r>
      <w:r w:rsidRPr="00520347">
        <w:t>It</w:t>
      </w:r>
      <w:r>
        <w:t xml:space="preserve">’s not what you think, </w:t>
      </w:r>
      <w:r w:rsidRPr="00520347">
        <w:t>Jul 9, 2018</w:t>
      </w:r>
      <w:r>
        <w:t xml:space="preserve">, </w:t>
      </w:r>
      <w:hyperlink r:id="rId46" w:history="1">
        <w:r w:rsidRPr="00D55C00">
          <w:rPr>
            <w:rStyle w:val="Hyperlink"/>
          </w:rPr>
          <w:t>https://www.vox.com/2018/7/9/17540114/immigrants-discharged-kicked-military-daca</w:t>
        </w:r>
      </w:hyperlink>
      <w:r>
        <w:t xml:space="preserve">, Accessed 7/12/18, GDI-SB) </w:t>
      </w:r>
    </w:p>
    <w:p w14:paraId="4835D293" w14:textId="77777777" w:rsidR="00C30444" w:rsidRPr="00520347" w:rsidRDefault="00C30444" w:rsidP="00C30444">
      <w:pPr>
        <w:rPr>
          <w:sz w:val="16"/>
        </w:rPr>
      </w:pPr>
      <w:r w:rsidRPr="00520347">
        <w:rPr>
          <w:rStyle w:val="StyleUnderline"/>
        </w:rPr>
        <w:t xml:space="preserve">Last Thursday, the </w:t>
      </w:r>
      <w:hyperlink r:id="rId47" w:history="1">
        <w:r w:rsidRPr="00520347">
          <w:rPr>
            <w:rStyle w:val="StyleUnderline"/>
          </w:rPr>
          <w:t>Associated Press</w:t>
        </w:r>
      </w:hyperlink>
      <w:r w:rsidRPr="00520347">
        <w:rPr>
          <w:rStyle w:val="StyleUnderline"/>
        </w:rPr>
        <w:t xml:space="preserve"> reported that more than 40 US Army reservists and recruits who had been promised a path to citizenship when they joined the military had been “abruptly discharged” without being told why</w:t>
      </w:r>
      <w:r w:rsidRPr="00520347">
        <w:rPr>
          <w:sz w:val="16"/>
        </w:rPr>
        <w:t xml:space="preserve">. The AP report, which came in the wake of the </w:t>
      </w:r>
      <w:hyperlink r:id="rId48" w:history="1">
        <w:r w:rsidRPr="00520347">
          <w:rPr>
            <w:rStyle w:val="Hyperlink"/>
            <w:sz w:val="16"/>
          </w:rPr>
          <w:t>family separation crisis</w:t>
        </w:r>
      </w:hyperlink>
      <w:r w:rsidRPr="00520347">
        <w:rPr>
          <w:sz w:val="16"/>
        </w:rPr>
        <w:t xml:space="preserve"> at the US-Mexico border, sent shockwaves through social media. People of all political stripes condemned the Pentagon’s actions as disgraceful, un-American, and a betrayal of our troops. Former Obama National Security Adviser </w:t>
      </w:r>
      <w:hyperlink r:id="rId49" w:history="1">
        <w:r w:rsidRPr="00520347">
          <w:rPr>
            <w:rStyle w:val="Hyperlink"/>
            <w:sz w:val="16"/>
          </w:rPr>
          <w:t>Susan Rice</w:t>
        </w:r>
      </w:hyperlink>
      <w:r w:rsidRPr="00520347">
        <w:rPr>
          <w:sz w:val="16"/>
        </w:rPr>
        <w:t xml:space="preserve"> denounced it as “outrageous and shameful” on Twitter. President Donald Trump’s former White House communications director </w:t>
      </w:r>
      <w:hyperlink r:id="rId50" w:history="1">
        <w:r w:rsidRPr="00520347">
          <w:rPr>
            <w:rStyle w:val="Hyperlink"/>
            <w:sz w:val="16"/>
          </w:rPr>
          <w:t xml:space="preserve">Anthony </w:t>
        </w:r>
        <w:proofErr w:type="spellStart"/>
        <w:r w:rsidRPr="00520347">
          <w:rPr>
            <w:rStyle w:val="Hyperlink"/>
            <w:sz w:val="16"/>
          </w:rPr>
          <w:t>Scaramucci</w:t>
        </w:r>
        <w:proofErr w:type="spellEnd"/>
      </w:hyperlink>
      <w:r w:rsidRPr="00520347">
        <w:rPr>
          <w:sz w:val="16"/>
        </w:rPr>
        <w:t xml:space="preserve"> tweeted out the story, saying, “America was built by immigrants willing to fight for freedom. We must not lose sight of our founding values.” </w:t>
      </w:r>
      <w:r w:rsidRPr="00520347">
        <w:rPr>
          <w:rStyle w:val="StyleUnderline"/>
        </w:rPr>
        <w:t xml:space="preserve">But while the report attracted lots of eyeballs, this is </w:t>
      </w:r>
      <w:proofErr w:type="gramStart"/>
      <w:r w:rsidRPr="00520347">
        <w:rPr>
          <w:rStyle w:val="StyleUnderline"/>
        </w:rPr>
        <w:t>actually an</w:t>
      </w:r>
      <w:proofErr w:type="gramEnd"/>
      <w:r w:rsidRPr="00520347">
        <w:rPr>
          <w:rStyle w:val="StyleUnderline"/>
        </w:rPr>
        <w:t xml:space="preserve"> issue that dates back to the </w:t>
      </w:r>
      <w:hyperlink r:id="rId51" w:history="1">
        <w:r w:rsidRPr="00520347">
          <w:rPr>
            <w:rStyle w:val="StyleUnderline"/>
          </w:rPr>
          <w:t>last months of the Obama administration</w:t>
        </w:r>
      </w:hyperlink>
      <w:r w:rsidRPr="00520347">
        <w:rPr>
          <w:sz w:val="16"/>
        </w:rPr>
        <w:t>. And it’s not yet clear whether Trump’s tough anti-immigrant stance is what’s driving the removal of noncitizens from the US military. Here’s what you need to know about what’s going on, and why it’s sparking such a huge controversy. The defunct military program used to recruit noncitizen troops, explained Back in 2009, the Pentagon launched a new pilot program to allow thousands of foreign-born recruits, particularly those with medical skills or fluency in a critical foreign language, to join the US military. In exchange, these recruits would be put on a fast-track to US citizenship for their efforts. The program, called “</w:t>
      </w:r>
      <w:hyperlink r:id="rId52" w:history="1">
        <w:r w:rsidRPr="00520347">
          <w:rPr>
            <w:rStyle w:val="Hyperlink"/>
            <w:sz w:val="16"/>
          </w:rPr>
          <w:t>Military Accessions Vital to National Interest</w:t>
        </w:r>
      </w:hyperlink>
      <w:r w:rsidRPr="00520347">
        <w:rPr>
          <w:sz w:val="16"/>
        </w:rPr>
        <w:t xml:space="preserve">,” or </w:t>
      </w:r>
      <w:r w:rsidRPr="00520347">
        <w:rPr>
          <w:rStyle w:val="StyleUnderline"/>
        </w:rPr>
        <w:t>MAVNI</w:t>
      </w:r>
      <w:r w:rsidRPr="00520347">
        <w:rPr>
          <w:sz w:val="16"/>
        </w:rPr>
        <w:t xml:space="preserve">, for short, </w:t>
      </w:r>
      <w:r w:rsidRPr="00520347">
        <w:rPr>
          <w:rStyle w:val="StyleUnderline"/>
        </w:rPr>
        <w:t>was designed to attract people with skills that could help the US better interact with people who speak uncommon languages, or even provide dental care, for example.</w:t>
      </w:r>
      <w:r w:rsidRPr="00520347">
        <w:rPr>
          <w:sz w:val="16"/>
        </w:rPr>
        <w:t xml:space="preserve"> </w:t>
      </w:r>
      <w:r w:rsidRPr="00520347">
        <w:rPr>
          <w:rStyle w:val="StyleUnderline"/>
        </w:rPr>
        <w:t>Around 10,400 immigrant recruits entered the military through that program over the past nine years</w:t>
      </w:r>
      <w:r w:rsidRPr="00520347">
        <w:rPr>
          <w:sz w:val="16"/>
        </w:rPr>
        <w:t xml:space="preserve">. Obama also allowed hundreds of participants in the </w:t>
      </w:r>
      <w:hyperlink r:id="rId53" w:history="1">
        <w:r w:rsidRPr="00520347">
          <w:rPr>
            <w:rStyle w:val="Hyperlink"/>
            <w:sz w:val="16"/>
          </w:rPr>
          <w:t>Deferred Action for Childhood Arrivals</w:t>
        </w:r>
      </w:hyperlink>
      <w:r w:rsidRPr="00520347">
        <w:rPr>
          <w:sz w:val="16"/>
        </w:rPr>
        <w:t xml:space="preserve">, or DACA, program to go through this process. However, a Pentagon spokesperson tells me the military wasn’t looking to recruit Spanish speakers, as it was not a major language need. </w:t>
      </w:r>
      <w:r w:rsidRPr="00520347">
        <w:rPr>
          <w:rStyle w:val="StyleUnderline"/>
        </w:rPr>
        <w:t xml:space="preserve">But then in </w:t>
      </w:r>
      <w:hyperlink r:id="rId54" w:history="1">
        <w:r w:rsidRPr="00520347">
          <w:rPr>
            <w:rStyle w:val="StyleUnderline"/>
          </w:rPr>
          <w:t>September 2016</w:t>
        </w:r>
      </w:hyperlink>
      <w:r w:rsidRPr="00520347">
        <w:rPr>
          <w:rStyle w:val="StyleUnderline"/>
        </w:rPr>
        <w:t>, Obama froze MAVNI over national security concerns</w:t>
      </w:r>
      <w:r w:rsidRPr="00520347">
        <w:rPr>
          <w:sz w:val="16"/>
        </w:rPr>
        <w:t xml:space="preserve">. </w:t>
      </w:r>
      <w:r w:rsidRPr="00520347">
        <w:rPr>
          <w:rStyle w:val="Emphasis"/>
        </w:rPr>
        <w:t>The Pentagon worried that some recruits could potentially have connections to terrorist organizations or foreign spy agencies</w:t>
      </w:r>
      <w:r w:rsidRPr="00520347">
        <w:rPr>
          <w:sz w:val="16"/>
        </w:rPr>
        <w:t xml:space="preserve">. Recruits were also booted out during the Obama years. </w:t>
      </w:r>
      <w:r w:rsidRPr="00520347">
        <w:rPr>
          <w:rStyle w:val="StyleUnderline"/>
        </w:rPr>
        <w:t>The Pentagon wouldn’t confirm or deny that the military had accidentally brought in a person or persons who fit that description, but Maj. Carla Gleason, a Pentagon spokesperson, told me “there were multiple security concerns” with the recruitment process back in 2016</w:t>
      </w:r>
      <w:r w:rsidRPr="00520347">
        <w:rPr>
          <w:sz w:val="16"/>
        </w:rPr>
        <w:t>. “</w:t>
      </w:r>
      <w:r w:rsidRPr="00520347">
        <w:rPr>
          <w:rStyle w:val="StyleUnderline"/>
        </w:rPr>
        <w:t>The program had unacceptable levels of risks that we couldn’t mitigate,” she continued.</w:t>
      </w:r>
      <w:r w:rsidRPr="00520347">
        <w:rPr>
          <w:sz w:val="16"/>
        </w:rPr>
        <w:t xml:space="preserve"> The Defense Department extended the program for one year as background checks proceeded, but the Trump administration didn’t renew the extension 12 months later. That means, as of now, the MAVNI program no longer exists. But here’s the thing: The Pentagon still conducts background checks for recruits who applied before the program ended. As of now, there are around </w:t>
      </w:r>
      <w:hyperlink r:id="rId55" w:history="1">
        <w:r w:rsidRPr="00520347">
          <w:rPr>
            <w:rStyle w:val="Hyperlink"/>
            <w:sz w:val="16"/>
          </w:rPr>
          <w:t>1,100 people</w:t>
        </w:r>
      </w:hyperlink>
      <w:r w:rsidRPr="00520347">
        <w:rPr>
          <w:sz w:val="16"/>
        </w:rPr>
        <w:t xml:space="preserve"> still waiting to hear if they passed a background check — and many are not being accepted for one main reason. </w:t>
      </w:r>
      <w:r w:rsidRPr="00520347">
        <w:rPr>
          <w:rStyle w:val="StyleUnderline"/>
        </w:rPr>
        <w:t>This is likely an administrative issue, not a xenophobic one</w:t>
      </w:r>
      <w:r w:rsidRPr="00520347">
        <w:rPr>
          <w:sz w:val="16"/>
        </w:rPr>
        <w:t xml:space="preserve"> Background checks are routine for anyone hoping to join the government in any capacity. The military, of course, is no exception. It can even take a while for US citizens to get through the process. “It took me two and a half years to get a security clearance and I’m from the United States,” says Maj. Gleason. Here’s just one example of how long it can take for immigrants hoping to enter the US military: Charles Choi, who is originally from South Korea and wanted to join the Army reserves, has had to wait for about two years for his completed background check. When Military.com reported on the story in April, he had yet to go to basic combat training. That of course causes a backlog — </w:t>
      </w:r>
      <w:proofErr w:type="gramStart"/>
      <w:r w:rsidRPr="00520347">
        <w:rPr>
          <w:sz w:val="16"/>
        </w:rPr>
        <w:t>and also</w:t>
      </w:r>
      <w:proofErr w:type="gramEnd"/>
      <w:r w:rsidRPr="00520347">
        <w:rPr>
          <w:sz w:val="16"/>
        </w:rPr>
        <w:t xml:space="preserve"> a bigger problem. As </w:t>
      </w:r>
      <w:hyperlink r:id="rId56" w:history="1">
        <w:r w:rsidRPr="00520347">
          <w:rPr>
            <w:rStyle w:val="Hyperlink"/>
            <w:sz w:val="16"/>
          </w:rPr>
          <w:t>Military Times</w:t>
        </w:r>
      </w:hyperlink>
      <w:r w:rsidRPr="00520347">
        <w:rPr>
          <w:sz w:val="16"/>
        </w:rPr>
        <w:t xml:space="preserve"> pointed out on July 7, recruits must go to basic training within three years of signing their contract. If the background check process takes longer than that, then they’re discharged from service. And it’s much more complicated to conclude those investigations if someone comes from abroad. Most MAVNI recruits hail from Africa or Asia, and it’s hard to get all the necessary details about someone’s life from certain governments that </w:t>
      </w:r>
      <w:hyperlink r:id="rId57" w:history="1">
        <w:r w:rsidRPr="00520347">
          <w:rPr>
            <w:rStyle w:val="Hyperlink"/>
            <w:sz w:val="16"/>
          </w:rPr>
          <w:t>don’t reliably keep official records</w:t>
        </w:r>
      </w:hyperlink>
      <w:r w:rsidRPr="00520347">
        <w:rPr>
          <w:sz w:val="16"/>
        </w:rPr>
        <w:t xml:space="preserve">. That may explain why on October 13, 2017, Secretary of Defense Jim </w:t>
      </w:r>
      <w:proofErr w:type="spellStart"/>
      <w:r w:rsidRPr="00520347">
        <w:rPr>
          <w:sz w:val="16"/>
        </w:rPr>
        <w:t>Mattis</w:t>
      </w:r>
      <w:proofErr w:type="spellEnd"/>
      <w:r w:rsidRPr="00520347">
        <w:rPr>
          <w:sz w:val="16"/>
        </w:rPr>
        <w:t xml:space="preserve"> issued a </w:t>
      </w:r>
      <w:hyperlink r:id="rId58" w:history="1">
        <w:proofErr w:type="spellStart"/>
        <w:r w:rsidRPr="00520347">
          <w:rPr>
            <w:rStyle w:val="Hyperlink"/>
            <w:sz w:val="16"/>
          </w:rPr>
          <w:t>memo</w:t>
        </w:r>
      </w:hyperlink>
      <w:r w:rsidRPr="00520347">
        <w:rPr>
          <w:sz w:val="16"/>
        </w:rPr>
        <w:t>that</w:t>
      </w:r>
      <w:proofErr w:type="spellEnd"/>
      <w:r w:rsidRPr="00520347">
        <w:rPr>
          <w:sz w:val="16"/>
        </w:rPr>
        <w:t xml:space="preserve"> told the Pentagon to more vet MAVNI applicants more carefully. </w:t>
      </w:r>
      <w:r w:rsidRPr="00520347">
        <w:rPr>
          <w:rStyle w:val="StyleUnderline"/>
        </w:rPr>
        <w:t>Let’s be clear: Bringing someone into the ranks of the military from a country with powerful terrorist organizations, for example, would obviously be a risk the Pentagon takes seriously.</w:t>
      </w:r>
      <w:r w:rsidRPr="00520347">
        <w:rPr>
          <w:sz w:val="16"/>
        </w:rPr>
        <w:t xml:space="preserve"> If the military can’t guarantee someone has zero ties to terrorists, then the recruit would likely not stay in a US military uniform. Why some immigrant recruits now have to leave the military </w:t>
      </w:r>
      <w:proofErr w:type="gramStart"/>
      <w:r w:rsidRPr="00520347">
        <w:rPr>
          <w:sz w:val="16"/>
        </w:rPr>
        <w:t>In</w:t>
      </w:r>
      <w:proofErr w:type="gramEnd"/>
      <w:r w:rsidRPr="00520347">
        <w:rPr>
          <w:sz w:val="16"/>
        </w:rPr>
        <w:t xml:space="preserve"> some instances, noncitizen recruits could join the military for basic training, an unnamed Army recruiter told </w:t>
      </w:r>
      <w:hyperlink r:id="rId59" w:history="1">
        <w:r w:rsidRPr="00520347">
          <w:rPr>
            <w:rStyle w:val="Hyperlink"/>
            <w:sz w:val="16"/>
          </w:rPr>
          <w:t>Task &amp; Purpose</w:t>
        </w:r>
      </w:hyperlink>
      <w:r w:rsidRPr="00520347">
        <w:rPr>
          <w:sz w:val="16"/>
        </w:rPr>
        <w:t xml:space="preserve"> on July 6. That’s not out of the ordinary. </w:t>
      </w:r>
      <w:r w:rsidRPr="00520347">
        <w:rPr>
          <w:rStyle w:val="StyleUnderline"/>
        </w:rPr>
        <w:t>Some troops take an oath of service even before a completed background check, which means “you belong to the military ... But you’re not technically in the military,</w:t>
      </w:r>
      <w:r w:rsidRPr="00520347">
        <w:rPr>
          <w:sz w:val="16"/>
        </w:rPr>
        <w:t xml:space="preserve">” </w:t>
      </w:r>
      <w:hyperlink r:id="rId60" w:history="1">
        <w:r w:rsidRPr="00520347">
          <w:rPr>
            <w:rStyle w:val="Hyperlink"/>
            <w:sz w:val="16"/>
          </w:rPr>
          <w:t>John Noonan</w:t>
        </w:r>
      </w:hyperlink>
      <w:r w:rsidRPr="00520347">
        <w:rPr>
          <w:sz w:val="16"/>
        </w:rPr>
        <w:t xml:space="preserve">, a defense policy adviser to Sen. Tom Cotton (R-AR) who was formerly in the Air Force, tweeted last Friday. </w:t>
      </w:r>
      <w:proofErr w:type="gramStart"/>
      <w:r w:rsidRPr="00520347">
        <w:rPr>
          <w:rStyle w:val="StyleUnderline"/>
        </w:rPr>
        <w:t>So</w:t>
      </w:r>
      <w:proofErr w:type="gramEnd"/>
      <w:r w:rsidRPr="00520347">
        <w:rPr>
          <w:rStyle w:val="StyleUnderline"/>
        </w:rPr>
        <w:t xml:space="preserve"> some MAVNI troops were already participating in military activities when they found out that they didn’t pass the background check</w:t>
      </w:r>
      <w:r w:rsidRPr="00520347">
        <w:rPr>
          <w:sz w:val="16"/>
        </w:rPr>
        <w:t xml:space="preserve">. Those recruits were booted out of uniform. However, some applicants were never given a reason why they couldn’t serve anymore. Here’s one such instance: After a foreign national </w:t>
      </w:r>
      <w:proofErr w:type="spellStart"/>
      <w:r w:rsidRPr="00520347">
        <w:rPr>
          <w:sz w:val="16"/>
        </w:rPr>
        <w:t>to</w:t>
      </w:r>
      <w:proofErr w:type="spellEnd"/>
      <w:r w:rsidRPr="00520347">
        <w:rPr>
          <w:sz w:val="16"/>
        </w:rPr>
        <w:t xml:space="preserve"> came to the United States to attend Texas A&amp;M University in July 2009, he chose to enlist in the US Army in February 2016. But after a couple of years in uniform, the man received a letter from the Army Reserve notifying him he could no longer serve in the military, though the reason wasn’t given. The Pentagon has yet to tell the now-former soldier, whose name Vox is withholding so as not to identify him during a sensitive time, why he can no longer serve. In the paper below, note that the type of discharge he received was labeled “uncharacterized” in capital letters. The Army didn’t immediately respond to a Vox request to explain what might prompt an “uncharacterized” discharge. But according to an unnamed Army recruiter who spoke to </w:t>
      </w:r>
      <w:hyperlink r:id="rId61" w:history="1">
        <w:r w:rsidRPr="00520347">
          <w:rPr>
            <w:rStyle w:val="Hyperlink"/>
            <w:sz w:val="16"/>
          </w:rPr>
          <w:t>Task &amp; Purpose</w:t>
        </w:r>
      </w:hyperlink>
      <w:r w:rsidRPr="00520347">
        <w:rPr>
          <w:sz w:val="16"/>
        </w:rPr>
        <w:t xml:space="preserve">, it’s rare for someone to leave the military without really knowing why. “I don’t doubt that there </w:t>
      </w:r>
      <w:proofErr w:type="gramStart"/>
      <w:r w:rsidRPr="00520347">
        <w:rPr>
          <w:sz w:val="16"/>
        </w:rPr>
        <w:t>were</w:t>
      </w:r>
      <w:proofErr w:type="gramEnd"/>
      <w:r w:rsidRPr="00520347">
        <w:rPr>
          <w:sz w:val="16"/>
        </w:rPr>
        <w:t xml:space="preserve"> some piece of shit recruiters that shit-canned these kids for the sake of it,” that official told reporter Jeff </w:t>
      </w:r>
      <w:proofErr w:type="spellStart"/>
      <w:r w:rsidRPr="00520347">
        <w:rPr>
          <w:sz w:val="16"/>
        </w:rPr>
        <w:t>Schogol</w:t>
      </w:r>
      <w:proofErr w:type="spellEnd"/>
      <w:r w:rsidRPr="00520347">
        <w:rPr>
          <w:sz w:val="16"/>
        </w:rPr>
        <w:t xml:space="preserve">. “But in my office, we sat down individually with every one of them and laid it all out — what it meant — and asked them if they wanted to continue.” But some legal advocates for the MAVNI recruits, like immigration lawyer and former soldier Margaret Stock, think the Defense Department owes all discharged recruits an explanation. “We don’t know why the Pentagon is doing this because they won’t say why,” she told me. “You just can’t function as a military this way.” Stock, who also created the MAVNI program, argues the Pentagon purposefully wants to keep these troops out, and to do so is suppressing information that lauds the MAVNI program. According to an unreleased 2017 report by RAND Corporation, a Pentagon-supported think tank, MAVNI recruits perform better than most others, especially in performance and promotions. The program also “has been a cost-effective recruiting program for the Army,” the report says. Stock and other critics claim the Pentagon is suppressing the report’s public release because it makes the MAVNI program look good. The Pentagon disputes that account. “The report does make MAVNI program look good,” Maj. Gleason told me, “but that’s because the report is unclassified. All the risks to the program are classified.” But ultimately, what this means is that many of the thousand-plus recruits still waiting on their background check results may </w:t>
      </w:r>
      <w:hyperlink r:id="rId62" w:history="1">
        <w:r w:rsidRPr="00520347">
          <w:rPr>
            <w:rStyle w:val="Hyperlink"/>
            <w:sz w:val="16"/>
          </w:rPr>
          <w:t>have to leave the military soon</w:t>
        </w:r>
      </w:hyperlink>
      <w:r w:rsidRPr="00520347">
        <w:rPr>
          <w:sz w:val="16"/>
        </w:rPr>
        <w:t>.</w:t>
      </w:r>
    </w:p>
    <w:p w14:paraId="1749E574" w14:textId="075B5AE6" w:rsidR="00837843" w:rsidRDefault="00837843" w:rsidP="00F654E5"/>
    <w:p w14:paraId="05256AC4" w14:textId="77777777" w:rsidR="00C30444" w:rsidRDefault="00C30444" w:rsidP="00C30444">
      <w:pPr>
        <w:pStyle w:val="Heading4"/>
      </w:pPr>
      <w:r>
        <w:t xml:space="preserve">Trump would respond poorly to an attack – escalating to war </w:t>
      </w:r>
    </w:p>
    <w:p w14:paraId="077D8B64" w14:textId="77777777" w:rsidR="00C30444" w:rsidRPr="00770A77" w:rsidRDefault="00C30444" w:rsidP="00C30444">
      <w:proofErr w:type="spellStart"/>
      <w:r w:rsidRPr="00770A77">
        <w:rPr>
          <w:b/>
        </w:rPr>
        <w:t>Byman</w:t>
      </w:r>
      <w:proofErr w:type="spellEnd"/>
      <w:r w:rsidRPr="00770A77">
        <w:rPr>
          <w:b/>
        </w:rPr>
        <w:t xml:space="preserve"> 17</w:t>
      </w:r>
      <w:r>
        <w:rPr>
          <w:b/>
        </w:rPr>
        <w:t xml:space="preserve"> </w:t>
      </w:r>
      <w:r>
        <w:t xml:space="preserve">(Daniel, </w:t>
      </w:r>
      <w:r w:rsidRPr="00770A77">
        <w:t>senior fellow at the Center for Middle East Policy at the Brookings Institution</w:t>
      </w:r>
      <w:r>
        <w:t xml:space="preserve">, </w:t>
      </w:r>
      <w:r w:rsidRPr="00770A77">
        <w:t>Trump and the Next Terrorist Attack</w:t>
      </w:r>
      <w:r>
        <w:t>,</w:t>
      </w:r>
      <w:r w:rsidRPr="00770A77">
        <w:t xml:space="preserve"> May 2, 2017</w:t>
      </w:r>
      <w:r>
        <w:t xml:space="preserve">, </w:t>
      </w:r>
      <w:hyperlink r:id="rId63" w:history="1">
        <w:r w:rsidRPr="00D55C00">
          <w:rPr>
            <w:rStyle w:val="Hyperlink"/>
          </w:rPr>
          <w:t>https://www.lawfareblog.com/trump-and-next-terrorist-attack</w:t>
        </w:r>
      </w:hyperlink>
      <w:r>
        <w:t xml:space="preserve">, Accessed 7/12/18, GDI-SB) </w:t>
      </w:r>
    </w:p>
    <w:p w14:paraId="765938EB" w14:textId="77777777" w:rsidR="00C30444" w:rsidRPr="003C2B97" w:rsidRDefault="00C30444" w:rsidP="00C30444">
      <w:pPr>
        <w:rPr>
          <w:sz w:val="16"/>
        </w:rPr>
      </w:pPr>
      <w:r w:rsidRPr="003C2B97">
        <w:rPr>
          <w:rStyle w:val="StyleUnderline"/>
        </w:rPr>
        <w:t xml:space="preserve">The days after a terrorist attack are trying for any president. Initial reports of responsibility </w:t>
      </w:r>
      <w:hyperlink r:id="rId64" w:history="1">
        <w:r w:rsidRPr="003C2B97">
          <w:rPr>
            <w:rStyle w:val="StyleUnderline"/>
          </w:rPr>
          <w:t>are often wrong</w:t>
        </w:r>
      </w:hyperlink>
      <w:r w:rsidRPr="003C2B97">
        <w:rPr>
          <w:rStyle w:val="StyleUnderline"/>
        </w:rPr>
        <w:t>, and the public response is a loud mix of fear, demonstrations of support for the victims, and calls for revenge</w:t>
      </w:r>
      <w:r w:rsidRPr="003C2B97">
        <w:rPr>
          <w:sz w:val="16"/>
        </w:rPr>
        <w:t xml:space="preserve">. </w:t>
      </w:r>
      <w:r w:rsidRPr="003C2B97">
        <w:rPr>
          <w:rStyle w:val="StyleUnderline"/>
        </w:rPr>
        <w:t xml:space="preserve">Americans look to the president and his advisors for information on the scope and scale of the threat, and as the repositories of national security information, the presidents </w:t>
      </w:r>
      <w:proofErr w:type="gramStart"/>
      <w:r w:rsidRPr="003C2B97">
        <w:rPr>
          <w:rStyle w:val="StyleUnderline"/>
        </w:rPr>
        <w:t>has</w:t>
      </w:r>
      <w:proofErr w:type="gramEnd"/>
      <w:r w:rsidRPr="003C2B97">
        <w:rPr>
          <w:rStyle w:val="StyleUnderline"/>
        </w:rPr>
        <w:t xml:space="preserve"> a tremendous opportunity to control our national narrative</w:t>
      </w:r>
      <w:r w:rsidRPr="003C2B97">
        <w:rPr>
          <w:sz w:val="16"/>
        </w:rPr>
        <w:t xml:space="preserve">. As the cries grow ever louder, </w:t>
      </w:r>
      <w:r w:rsidRPr="003C2B97">
        <w:rPr>
          <w:rStyle w:val="StyleUnderline"/>
        </w:rPr>
        <w:t>the president must show resolve and reassure the American people that the U.S. will respond effectively</w:t>
      </w:r>
      <w:r w:rsidRPr="003C2B97">
        <w:rPr>
          <w:sz w:val="16"/>
        </w:rPr>
        <w:t>. At the same time, he must avoid overreacting</w:t>
      </w:r>
      <w:r w:rsidRPr="003C2B97">
        <w:rPr>
          <w:rStyle w:val="StyleUnderline"/>
        </w:rPr>
        <w:t>. I worry that President Trump will bungle the response to a jihadist terrorist attack on U.S. soil, making the fear worse at home and helping the terrorists score a win</w:t>
      </w:r>
      <w:r w:rsidRPr="003C2B97">
        <w:rPr>
          <w:sz w:val="16"/>
        </w:rPr>
        <w:t xml:space="preserve">. Although I’m on record saying that the terrorism danger to the U.S. homeland has so far </w:t>
      </w:r>
      <w:hyperlink r:id="rId65" w:history="1">
        <w:r w:rsidRPr="003C2B97">
          <w:rPr>
            <w:rStyle w:val="Hyperlink"/>
            <w:sz w:val="16"/>
          </w:rPr>
          <w:t>proven manageable</w:t>
        </w:r>
      </w:hyperlink>
      <w:r w:rsidRPr="003C2B97">
        <w:rPr>
          <w:sz w:val="16"/>
        </w:rPr>
        <w:t xml:space="preserve">, some attacks are likely regardless of who occupies the Oval Office. Since September 11, 2001, 95 Americans have died from jihadist-linked attacks on U.S. soil—an average of almost six a year. Of course, we’ve seen near-misses like the 2009 “underwear bomber,” who </w:t>
      </w:r>
      <w:proofErr w:type="gramStart"/>
      <w:r w:rsidRPr="003C2B97">
        <w:rPr>
          <w:sz w:val="16"/>
        </w:rPr>
        <w:t>was able to</w:t>
      </w:r>
      <w:proofErr w:type="gramEnd"/>
      <w:r w:rsidRPr="003C2B97">
        <w:rPr>
          <w:sz w:val="16"/>
        </w:rPr>
        <w:t xml:space="preserve"> </w:t>
      </w:r>
      <w:proofErr w:type="spellStart"/>
      <w:r w:rsidRPr="003C2B97">
        <w:rPr>
          <w:sz w:val="16"/>
        </w:rPr>
        <w:t>to</w:t>
      </w:r>
      <w:proofErr w:type="spellEnd"/>
      <w:r w:rsidRPr="003C2B97">
        <w:rPr>
          <w:sz w:val="16"/>
        </w:rPr>
        <w:t xml:space="preserve"> slip a bomb through airport security. Especially with the rise of </w:t>
      </w:r>
      <w:hyperlink r:id="rId66" w:history="1">
        <w:r w:rsidRPr="003C2B97">
          <w:rPr>
            <w:rStyle w:val="Hyperlink"/>
            <w:sz w:val="16"/>
          </w:rPr>
          <w:t>lone wolves</w:t>
        </w:r>
      </w:hyperlink>
      <w:r w:rsidRPr="003C2B97">
        <w:rPr>
          <w:sz w:val="16"/>
        </w:rPr>
        <w:t xml:space="preserve">, who are difficult to identify and disrupt, it is not realistic to expect the government to stop every terrorist attack. Finally, because of the steady success of the U.S.-led military campaign against the Islamic State, we should </w:t>
      </w:r>
      <w:hyperlink r:id="rId67" w:history="1">
        <w:r w:rsidRPr="003C2B97">
          <w:rPr>
            <w:rStyle w:val="Hyperlink"/>
            <w:sz w:val="16"/>
          </w:rPr>
          <w:t>expect a rise in terrorism</w:t>
        </w:r>
      </w:hyperlink>
      <w:r w:rsidRPr="003C2B97">
        <w:rPr>
          <w:sz w:val="16"/>
        </w:rPr>
        <w:t xml:space="preserve"> as the group seeks to demonstrate its relevance as it loses territory and prestige in the region. </w:t>
      </w:r>
      <w:proofErr w:type="gramStart"/>
      <w:r w:rsidRPr="003C2B97">
        <w:rPr>
          <w:sz w:val="16"/>
        </w:rPr>
        <w:t>So</w:t>
      </w:r>
      <w:proofErr w:type="gramEnd"/>
      <w:r w:rsidRPr="003C2B97">
        <w:rPr>
          <w:sz w:val="16"/>
        </w:rPr>
        <w:t xml:space="preserve"> we should recognize that some attacks are likely and, for Trump critics, that they are not inherently linked to who won the 2016 election. </w:t>
      </w:r>
      <w:proofErr w:type="gramStart"/>
      <w:r w:rsidRPr="003C2B97">
        <w:rPr>
          <w:sz w:val="16"/>
        </w:rPr>
        <w:t>If and when</w:t>
      </w:r>
      <w:proofErr w:type="gramEnd"/>
      <w:r w:rsidRPr="003C2B97">
        <w:rPr>
          <w:sz w:val="16"/>
        </w:rPr>
        <w:t xml:space="preserve"> it happens, it won’t prove anyone was right to vote for Hillary. Trump’s response, however, will tell us a great deal. </w:t>
      </w:r>
      <w:r w:rsidRPr="003C2B97">
        <w:rPr>
          <w:rStyle w:val="StyleUnderline"/>
        </w:rPr>
        <w:t>The best response in the hours after an attack involves a mix of rhetoric, leadership, and caution. The President should publicly honor the dead and reassure Americans that the government is working to hunt down the guilty and care for those injured.</w:t>
      </w:r>
      <w:r w:rsidRPr="003C2B97">
        <w:rPr>
          <w:sz w:val="16"/>
        </w:rPr>
        <w:t xml:space="preserve"> </w:t>
      </w:r>
      <w:r w:rsidRPr="003C2B97">
        <w:rPr>
          <w:rStyle w:val="StyleUnderline"/>
        </w:rPr>
        <w:t>At the same time, he should point out that American Muslims have proven vital allies against terrorism</w:t>
      </w:r>
      <w:r w:rsidRPr="003C2B97">
        <w:rPr>
          <w:sz w:val="16"/>
        </w:rPr>
        <w:t xml:space="preserve">. As FBI Director </w:t>
      </w:r>
      <w:hyperlink r:id="rId68" w:history="1">
        <w:r w:rsidRPr="003C2B97">
          <w:rPr>
            <w:rStyle w:val="Hyperlink"/>
            <w:sz w:val="16"/>
          </w:rPr>
          <w:t xml:space="preserve">James </w:t>
        </w:r>
        <w:proofErr w:type="spellStart"/>
        <w:r w:rsidRPr="003C2B97">
          <w:rPr>
            <w:rStyle w:val="Hyperlink"/>
            <w:sz w:val="16"/>
          </w:rPr>
          <w:t>Comey</w:t>
        </w:r>
        <w:proofErr w:type="spellEnd"/>
        <w:r w:rsidRPr="003C2B97">
          <w:rPr>
            <w:rStyle w:val="Hyperlink"/>
            <w:sz w:val="16"/>
          </w:rPr>
          <w:t xml:space="preserve"> put it</w:t>
        </w:r>
      </w:hyperlink>
      <w:r w:rsidRPr="003C2B97">
        <w:rPr>
          <w:sz w:val="16"/>
        </w:rPr>
        <w:t xml:space="preserve">, "They do not want people committing violence, either in their community or in the name of their faith, and so some of our most productive relationships are with people who see things and tell us things who happen to be Muslim.” </w:t>
      </w:r>
      <w:hyperlink r:id="rId69" w:history="1">
        <w:r w:rsidRPr="003C2B97">
          <w:rPr>
            <w:rStyle w:val="Hyperlink"/>
            <w:sz w:val="16"/>
          </w:rPr>
          <w:t>Almost half of all tips on extremism</w:t>
        </w:r>
      </w:hyperlink>
      <w:r w:rsidRPr="003C2B97">
        <w:rPr>
          <w:sz w:val="16"/>
        </w:rPr>
        <w:t xml:space="preserve"> come from the community. </w:t>
      </w:r>
      <w:r w:rsidRPr="003C2B97">
        <w:rPr>
          <w:rStyle w:val="StyleUnderline"/>
        </w:rPr>
        <w:t>An immediate retaliatory strike—one that on its surface would signal toughness and thus be attractive to a president who talks about toughness a lot—might be a mistake</w:t>
      </w:r>
      <w:r w:rsidRPr="003C2B97">
        <w:rPr>
          <w:sz w:val="16"/>
        </w:rPr>
        <w:t xml:space="preserve">. Initial information on responsibility or the extent of overseas links is often flawed or incomplete, and it is useful for the administration to assess a full range of options before plunging in. </w:t>
      </w:r>
      <w:r w:rsidRPr="003C2B97">
        <w:rPr>
          <w:rStyle w:val="StyleUnderline"/>
        </w:rPr>
        <w:t>Since the Trump administration is already hitting the Islamic State hard, it’s difficult to imagine an easy way to ratchet up the pressure that does not involve significant costs or downsides.</w:t>
      </w:r>
      <w:r w:rsidRPr="003C2B97">
        <w:rPr>
          <w:sz w:val="16"/>
        </w:rPr>
        <w:t xml:space="preserve"> Instead, various agencies should be scrutinizing intelligence and security procedures to determine culpability and identify real and potential holes while the military and intelligence agencies assess options overseas. </w:t>
      </w:r>
      <w:r w:rsidRPr="003C2B97">
        <w:rPr>
          <w:rStyle w:val="StyleUnderline"/>
        </w:rPr>
        <w:t xml:space="preserve">Based on his initial record in office and rhetoric on the campaign trail, however, Trump might opt for a disastrous approach. The President acts out of impulse, whether this involves </w:t>
      </w:r>
      <w:hyperlink r:id="rId70" w:history="1">
        <w:r w:rsidRPr="003C2B97">
          <w:rPr>
            <w:rStyle w:val="StyleUnderline"/>
          </w:rPr>
          <w:t>sarcastic tweets</w:t>
        </w:r>
      </w:hyperlink>
      <w:r w:rsidRPr="003C2B97">
        <w:rPr>
          <w:rStyle w:val="StyleUnderline"/>
        </w:rPr>
        <w:t xml:space="preserve"> to Arnold </w:t>
      </w:r>
      <w:proofErr w:type="spellStart"/>
      <w:r w:rsidRPr="003C2B97">
        <w:rPr>
          <w:rStyle w:val="StyleUnderline"/>
        </w:rPr>
        <w:t>Schwartzenegger</w:t>
      </w:r>
      <w:proofErr w:type="spellEnd"/>
      <w:r w:rsidRPr="003C2B97">
        <w:rPr>
          <w:rStyle w:val="StyleUnderline"/>
        </w:rPr>
        <w:t xml:space="preserve"> or the </w:t>
      </w:r>
      <w:hyperlink r:id="rId71" w:history="1">
        <w:r w:rsidRPr="003C2B97">
          <w:rPr>
            <w:rStyle w:val="StyleUnderline"/>
          </w:rPr>
          <w:t>sudden decision to bomb Syria</w:t>
        </w:r>
      </w:hyperlink>
      <w:r w:rsidRPr="003C2B97">
        <w:rPr>
          <w:rStyle w:val="StyleUnderline"/>
        </w:rPr>
        <w:t xml:space="preserve"> after the regime’s use of chemical weapons. It’s safe to say that restraint and deliberation are not characteristics of this administration—or the man himself</w:t>
      </w:r>
      <w:r w:rsidRPr="003C2B97">
        <w:rPr>
          <w:sz w:val="16"/>
        </w:rPr>
        <w:t xml:space="preserve">. Perhaps even worse, </w:t>
      </w:r>
      <w:r w:rsidRPr="003C2B97">
        <w:rPr>
          <w:rStyle w:val="StyleUnderline"/>
        </w:rPr>
        <w:t>this administration has a track record of mismanaging policy processes</w:t>
      </w:r>
      <w:r w:rsidRPr="003C2B97">
        <w:rPr>
          <w:sz w:val="16"/>
        </w:rPr>
        <w:t xml:space="preserve">. This includes signature items like the “Muslim Ban” executive order or less prominent but important announcements, like </w:t>
      </w:r>
      <w:hyperlink r:id="rId72" w:history="1">
        <w:r w:rsidRPr="003C2B97">
          <w:rPr>
            <w:rStyle w:val="Hyperlink"/>
            <w:sz w:val="16"/>
          </w:rPr>
          <w:t>the supposed deployment of an aircraft carrier</w:t>
        </w:r>
      </w:hyperlink>
      <w:r w:rsidRPr="003C2B97">
        <w:rPr>
          <w:sz w:val="16"/>
        </w:rPr>
        <w:t xml:space="preserve"> to Korea. </w:t>
      </w:r>
      <w:r w:rsidRPr="003C2B97">
        <w:rPr>
          <w:rStyle w:val="StyleUnderline"/>
        </w:rPr>
        <w:t>This bungling and the President’s many about-faces on issues have damaged his credibility as a messenger and are likely to make people more skeptical of the content of his statements and actions in the aftermath of a terrorist attack. The President is likely to want to overreact abroad. He seems to want to appear tough more than he wants to be effective</w:t>
      </w:r>
      <w:r w:rsidRPr="003C2B97">
        <w:rPr>
          <w:sz w:val="16"/>
        </w:rPr>
        <w:t xml:space="preserve">. So he boasted, for example, about dropping a massive bomb on Islamic State targets in Afghanistan without waiting to learn </w:t>
      </w:r>
      <w:hyperlink r:id="rId73" w:history="1">
        <w:r w:rsidRPr="003C2B97">
          <w:rPr>
            <w:rStyle w:val="Hyperlink"/>
            <w:sz w:val="16"/>
          </w:rPr>
          <w:t>whether</w:t>
        </w:r>
      </w:hyperlink>
      <w:r w:rsidRPr="003C2B97">
        <w:rPr>
          <w:sz w:val="16"/>
        </w:rPr>
        <w:t xml:space="preserve"> it achieved its objectives. On the campaign trail, the President wanted to </w:t>
      </w:r>
      <w:hyperlink r:id="rId74" w:history="1">
        <w:r w:rsidRPr="003C2B97">
          <w:rPr>
            <w:rStyle w:val="Hyperlink"/>
            <w:sz w:val="16"/>
          </w:rPr>
          <w:t>“bomb the shit out of them”</w:t>
        </w:r>
      </w:hyperlink>
      <w:r w:rsidRPr="003C2B97">
        <w:rPr>
          <w:sz w:val="16"/>
        </w:rPr>
        <w:t xml:space="preserve"> even though it was not clear an increase in the scale of bombing would achieve much. </w:t>
      </w:r>
      <w:r w:rsidRPr="003C2B97">
        <w:rPr>
          <w:rStyle w:val="StyleUnderline"/>
        </w:rPr>
        <w:t>Trump might also expand the war, bringing it to new zones that have only a tenuous Islamic State or Al Qaeda presence</w:t>
      </w:r>
      <w:r w:rsidRPr="003C2B97">
        <w:rPr>
          <w:sz w:val="16"/>
        </w:rPr>
        <w:t xml:space="preserve">. He has </w:t>
      </w:r>
      <w:hyperlink r:id="rId75" w:history="1">
        <w:r w:rsidRPr="003C2B97">
          <w:rPr>
            <w:rStyle w:val="Hyperlink"/>
            <w:sz w:val="16"/>
          </w:rPr>
          <w:t>already</w:t>
        </w:r>
      </w:hyperlink>
      <w:r w:rsidRPr="003C2B97">
        <w:rPr>
          <w:sz w:val="16"/>
        </w:rPr>
        <w:t xml:space="preserve"> authorized the intensification of US operations targeting </w:t>
      </w:r>
      <w:proofErr w:type="spellStart"/>
      <w:r w:rsidRPr="003C2B97">
        <w:rPr>
          <w:sz w:val="16"/>
        </w:rPr>
        <w:t>Shabaab</w:t>
      </w:r>
      <w:proofErr w:type="spellEnd"/>
      <w:r w:rsidRPr="003C2B97">
        <w:rPr>
          <w:sz w:val="16"/>
        </w:rPr>
        <w:t xml:space="preserve"> and </w:t>
      </w:r>
      <w:hyperlink r:id="rId76" w:history="1">
        <w:r w:rsidRPr="003C2B97">
          <w:rPr>
            <w:rStyle w:val="Hyperlink"/>
            <w:sz w:val="16"/>
          </w:rPr>
          <w:t>increased the pace of strikes</w:t>
        </w:r>
      </w:hyperlink>
      <w:r w:rsidRPr="003C2B97">
        <w:rPr>
          <w:sz w:val="16"/>
        </w:rPr>
        <w:t xml:space="preserve"> targeting terrorist groups more generally Even more worrisome is what the President might do at home. On the campaign trail, the President repeatedly conflated Muslims and terrorists, and with tensions and emotions running high after an attack this demonization might be especially likely. In the name of border security, he might further limit immigration and travel from Muslim-majority countries or try to single out Muslims over other faith communities. He might embrace the decision to declare the Muslim Brotherhood a terrorist group even though this </w:t>
      </w:r>
      <w:hyperlink r:id="rId77" w:history="1">
        <w:r w:rsidRPr="003C2B97">
          <w:rPr>
            <w:rStyle w:val="Hyperlink"/>
            <w:sz w:val="16"/>
          </w:rPr>
          <w:t>would be counterproductive</w:t>
        </w:r>
      </w:hyperlink>
      <w:r w:rsidRPr="003C2B97">
        <w:rPr>
          <w:sz w:val="16"/>
        </w:rPr>
        <w:t xml:space="preserve"> and cause difficulties with several allies. Surveillance of Muslim communities around the country might be stepped up, further alienating Muslims from law enforcement and make them less likely to turn in suspected terrorists. After 9/11, the United States detained over one thousand Muslims, gaining almost no useful intelligence but harming relations with the community. As Daniel Benjamin, a former senior counterterrorism official, </w:t>
      </w:r>
      <w:hyperlink r:id="rId78" w:history="1">
        <w:r w:rsidRPr="003C2B97">
          <w:rPr>
            <w:rStyle w:val="Hyperlink"/>
            <w:sz w:val="16"/>
          </w:rPr>
          <w:t>warns</w:t>
        </w:r>
      </w:hyperlink>
      <w:r w:rsidRPr="003C2B97">
        <w:rPr>
          <w:sz w:val="16"/>
        </w:rPr>
        <w:t xml:space="preserve">, “Repairing the damage from that crackdown took years.” </w:t>
      </w:r>
      <w:r w:rsidRPr="003C2B97">
        <w:rPr>
          <w:rStyle w:val="StyleUnderline"/>
        </w:rPr>
        <w:t>Such unthinking measures might benefit Trump politically while inadvertently helping the terrorists operationally.</w:t>
      </w:r>
      <w:r w:rsidRPr="003C2B97">
        <w:rPr>
          <w:sz w:val="16"/>
        </w:rPr>
        <w:t xml:space="preserve"> </w:t>
      </w:r>
      <w:r w:rsidRPr="003C2B97">
        <w:rPr>
          <w:rStyle w:val="StyleUnderline"/>
        </w:rPr>
        <w:t xml:space="preserve">Trump would look tough, and his argument that the terrorism danger is high and Muslims are the enemy would be vindicated, at least to his supporters and to some who are undecided on this question. The Islamic State would gain more evidence to back up the narrative that the United States is hostile to Muslims, while the </w:t>
      </w:r>
      <w:proofErr w:type="gramStart"/>
      <w:r w:rsidRPr="003C2B97">
        <w:rPr>
          <w:rStyle w:val="StyleUnderline"/>
        </w:rPr>
        <w:t>vast majority</w:t>
      </w:r>
      <w:proofErr w:type="gramEnd"/>
      <w:r w:rsidRPr="003C2B97">
        <w:rPr>
          <w:rStyle w:val="StyleUnderline"/>
        </w:rPr>
        <w:t xml:space="preserve"> of Muslims who loath the group would be less eager to work against it because it means working with what they see as a hostile government</w:t>
      </w:r>
      <w:r w:rsidRPr="003C2B97">
        <w:rPr>
          <w:sz w:val="16"/>
        </w:rPr>
        <w:t>. It’s just the American people who would suffer. A possible bright spot is that many of these potentially harmful actions depend on the so-called “</w:t>
      </w:r>
      <w:hyperlink r:id="rId79" w:history="1">
        <w:r w:rsidRPr="003C2B97">
          <w:rPr>
            <w:rStyle w:val="Hyperlink"/>
            <w:sz w:val="16"/>
          </w:rPr>
          <w:t>axis of adults</w:t>
        </w:r>
      </w:hyperlink>
      <w:r w:rsidRPr="003C2B97">
        <w:rPr>
          <w:sz w:val="16"/>
        </w:rPr>
        <w:t xml:space="preserve">:” the seasoned and professional members of Trump’s foreign policy team. Secretary of Defense James </w:t>
      </w:r>
      <w:proofErr w:type="spellStart"/>
      <w:r w:rsidRPr="003C2B97">
        <w:rPr>
          <w:sz w:val="16"/>
        </w:rPr>
        <w:t>Mattis</w:t>
      </w:r>
      <w:proofErr w:type="spellEnd"/>
      <w:r w:rsidRPr="003C2B97">
        <w:rPr>
          <w:sz w:val="16"/>
        </w:rPr>
        <w:t xml:space="preserve">, National Security Advisor H.R. McMaster, and FBI Director James </w:t>
      </w:r>
      <w:proofErr w:type="spellStart"/>
      <w:r w:rsidRPr="003C2B97">
        <w:rPr>
          <w:sz w:val="16"/>
        </w:rPr>
        <w:t>Comey</w:t>
      </w:r>
      <w:proofErr w:type="spellEnd"/>
      <w:r w:rsidRPr="003C2B97">
        <w:rPr>
          <w:sz w:val="16"/>
        </w:rPr>
        <w:t xml:space="preserve"> would be important players as events unfolded. They and their staffs must prepare politically for such an attack, developing a range of options and contingencies that vary depending on the scope and nature of the attack. They also need to be ready to make the case that prudence and planning should trump instinct and impulse, a particularly hard sell after American blood has been spilled. U.S. allies, or at least the few that have gained the President’s respect, must also be ready to make the case for a careful response. In the end, the best U.S. response may involve significant military force under U.S. leadership or other tough and controversial measures, but these are more likely to have sustained support if the President can convince skeptics he has explored all options and acted deliberately. </w:t>
      </w:r>
    </w:p>
    <w:p w14:paraId="56BAE858" w14:textId="77777777" w:rsidR="00C30444" w:rsidRDefault="00C30444" w:rsidP="00F654E5"/>
    <w:p w14:paraId="0BE942E5" w14:textId="77777777" w:rsidR="00837843" w:rsidRPr="00F654E5" w:rsidRDefault="00837843" w:rsidP="00F654E5"/>
    <w:p w14:paraId="62C3D54D" w14:textId="44DD89DA" w:rsidR="000A03B4" w:rsidRDefault="000A03B4" w:rsidP="000A03B4">
      <w:pPr>
        <w:pStyle w:val="Heading2"/>
      </w:pPr>
      <w:r>
        <w:t>UQ</w:t>
      </w:r>
    </w:p>
    <w:p w14:paraId="4C084F5D" w14:textId="210912FA" w:rsidR="00545A21" w:rsidRDefault="00545A21" w:rsidP="00545A21">
      <w:pPr>
        <w:pStyle w:val="Heading3"/>
      </w:pPr>
      <w:r>
        <w:t>Vetting</w:t>
      </w:r>
      <w:r w:rsidR="00136556">
        <w:t xml:space="preserve"> </w:t>
      </w:r>
      <w:r w:rsidR="000D5B10">
        <w:t>Now</w:t>
      </w:r>
    </w:p>
    <w:p w14:paraId="5FD36981" w14:textId="77777777" w:rsidR="00545A21" w:rsidRPr="00355845" w:rsidRDefault="00545A21" w:rsidP="00545A21">
      <w:pPr>
        <w:pStyle w:val="Heading4"/>
      </w:pPr>
      <w:r w:rsidRPr="00355845">
        <w:t>Trump is increasing intelligence gathering to decrease domestic terrorism</w:t>
      </w:r>
    </w:p>
    <w:p w14:paraId="4C837472" w14:textId="77777777" w:rsidR="00545A21" w:rsidRPr="00355845" w:rsidRDefault="00545A21" w:rsidP="00545A21">
      <w:pPr>
        <w:rPr>
          <w:rFonts w:eastAsiaTheme="majorEastAsia" w:cstheme="majorBidi"/>
          <w:b/>
          <w:iCs/>
          <w:sz w:val="28"/>
        </w:rPr>
      </w:pPr>
      <w:proofErr w:type="spellStart"/>
      <w:r w:rsidRPr="00355845">
        <w:rPr>
          <w:b/>
        </w:rPr>
        <w:t>Inserra</w:t>
      </w:r>
      <w:proofErr w:type="spellEnd"/>
      <w:r w:rsidRPr="00355845">
        <w:t xml:space="preserve">, Heritage Foundation Policy Analyst for Homeland Security, </w:t>
      </w:r>
      <w:r w:rsidRPr="00355845">
        <w:rPr>
          <w:rStyle w:val="Style13ptBold"/>
        </w:rPr>
        <w:t>2018</w:t>
      </w:r>
      <w:r w:rsidRPr="00355845">
        <w:t xml:space="preserve"> (David, “Extreme Vetting Requires a Broader Visa Waiver Program”, The Heritage Foundation, Aug. 16, 2017, </w:t>
      </w:r>
      <w:hyperlink r:id="rId80" w:history="1">
        <w:r w:rsidRPr="00355845">
          <w:rPr>
            <w:szCs w:val="24"/>
          </w:rPr>
          <w:t>https://www.heritage.org/homeland-security/report/extreme-vetting-requires-broader-visa-waiver-program</w:t>
        </w:r>
      </w:hyperlink>
      <w:r w:rsidRPr="00355845">
        <w:t xml:space="preserve">, Accessed 7/09/2018, </w:t>
      </w:r>
      <w:proofErr w:type="spellStart"/>
      <w:r w:rsidRPr="00355845">
        <w:t>gdi</w:t>
      </w:r>
      <w:proofErr w:type="spellEnd"/>
      <w:r w:rsidRPr="00355845">
        <w:t>-aa)</w:t>
      </w:r>
    </w:p>
    <w:p w14:paraId="6A17198B" w14:textId="77777777" w:rsidR="00545A21" w:rsidRPr="00355845" w:rsidRDefault="00545A21" w:rsidP="00545A21">
      <w:pPr>
        <w:rPr>
          <w:sz w:val="16"/>
          <w:szCs w:val="24"/>
        </w:rPr>
      </w:pPr>
      <w:r w:rsidRPr="00355845">
        <w:rPr>
          <w:rStyle w:val="StyleUnderline"/>
        </w:rPr>
        <w:t>The Central Role of Intelligence to Vetting The best way to stop security threats from entering the U.S. is to have more data and intelligence</w:t>
      </w:r>
      <w:r w:rsidRPr="00355845">
        <w:rPr>
          <w:sz w:val="16"/>
          <w:szCs w:val="24"/>
        </w:rPr>
        <w:t xml:space="preserve">. </w:t>
      </w:r>
      <w:r w:rsidRPr="00355845">
        <w:rPr>
          <w:rStyle w:val="StyleUnderline"/>
        </w:rPr>
        <w:t>Our vetting systems, those that run a name or fingerprints against various databases, as well as in-person interviews, require good intelligence to prevent terrorists and criminals from entering the United States. Intelligence allows vetting databases to flag a known terrorist who is buying a ticket to the U.S., or instructs a visa interviewer to ask probing questions about mysterious or concerning behavior</w:t>
      </w:r>
      <w:r w:rsidRPr="00355845">
        <w:rPr>
          <w:sz w:val="16"/>
          <w:szCs w:val="24"/>
        </w:rPr>
        <w:t xml:space="preserve">. </w:t>
      </w:r>
      <w:proofErr w:type="gramStart"/>
      <w:r w:rsidRPr="00355845">
        <w:rPr>
          <w:rStyle w:val="StyleUnderline"/>
        </w:rPr>
        <w:t>Thus</w:t>
      </w:r>
      <w:proofErr w:type="gramEnd"/>
      <w:r w:rsidRPr="00355845">
        <w:rPr>
          <w:rStyle w:val="StyleUnderline"/>
        </w:rPr>
        <w:t xml:space="preserve"> it makes complete sense that the Trump Administration, with its concerns about foreign terrorists and the U.S. vetting systems, would turn to greater intelligence and information sharing as part of its extreme vetting measures</w:t>
      </w:r>
      <w:r w:rsidRPr="00355845">
        <w:rPr>
          <w:sz w:val="16"/>
          <w:szCs w:val="24"/>
        </w:rPr>
        <w:t>. The Administration and Congress should be continually looking for ways to improve the information and intelligence that the U.S. receives from other nations.</w:t>
      </w:r>
    </w:p>
    <w:p w14:paraId="133BEB6D" w14:textId="77777777" w:rsidR="00545A21" w:rsidRPr="00355845" w:rsidRDefault="00545A21" w:rsidP="00545A21">
      <w:pPr>
        <w:pStyle w:val="Heading4"/>
      </w:pPr>
      <w:r w:rsidRPr="00355845">
        <w:t>The Trump Administration improved vetting and security measures</w:t>
      </w:r>
    </w:p>
    <w:p w14:paraId="7CC366B9" w14:textId="77777777" w:rsidR="00545A21" w:rsidRPr="00355845" w:rsidRDefault="00545A21" w:rsidP="00545A21">
      <w:pPr>
        <w:rPr>
          <w:rFonts w:eastAsiaTheme="majorEastAsia" w:cstheme="majorBidi"/>
          <w:b/>
          <w:iCs/>
          <w:sz w:val="28"/>
        </w:rPr>
      </w:pPr>
      <w:proofErr w:type="spellStart"/>
      <w:r w:rsidRPr="00355845">
        <w:rPr>
          <w:rStyle w:val="Style13ptBold"/>
        </w:rPr>
        <w:t>Inserra</w:t>
      </w:r>
      <w:proofErr w:type="spellEnd"/>
      <w:r w:rsidRPr="00355845">
        <w:t xml:space="preserve">, Heritage Foundation Policy Analyst for Homeland Security, </w:t>
      </w:r>
      <w:r w:rsidRPr="00355845">
        <w:rPr>
          <w:rStyle w:val="Style13ptBold"/>
        </w:rPr>
        <w:t>2018</w:t>
      </w:r>
      <w:r w:rsidRPr="00355845">
        <w:t xml:space="preserve"> (David, “Extreme Vetting Requires a Broader Visa Waiver Program”, The Heritage Foundation, Aug. 16, 2017, </w:t>
      </w:r>
      <w:hyperlink r:id="rId81" w:history="1">
        <w:r w:rsidRPr="00355845">
          <w:rPr>
            <w:szCs w:val="24"/>
          </w:rPr>
          <w:t>https://www.heritage.org/homeland-security/report/extreme-vetting-requires-broader-visa-waiver-program</w:t>
        </w:r>
      </w:hyperlink>
      <w:r w:rsidRPr="00355845">
        <w:t xml:space="preserve">, Accessed 7/09/2018, </w:t>
      </w:r>
      <w:proofErr w:type="spellStart"/>
      <w:r w:rsidRPr="00355845">
        <w:t>gdi</w:t>
      </w:r>
      <w:proofErr w:type="spellEnd"/>
      <w:r w:rsidRPr="00355845">
        <w:t>-aa)</w:t>
      </w:r>
    </w:p>
    <w:p w14:paraId="6F48B4E6" w14:textId="77777777" w:rsidR="00545A21" w:rsidRPr="00355845" w:rsidRDefault="00545A21" w:rsidP="00545A21">
      <w:pPr>
        <w:rPr>
          <w:sz w:val="16"/>
          <w:szCs w:val="24"/>
        </w:rPr>
      </w:pPr>
      <w:r w:rsidRPr="00355845">
        <w:rPr>
          <w:rStyle w:val="StyleUnderline"/>
        </w:rPr>
        <w:t>The Trump Administration is examining how it might improve the vetting process for visitors and immigrants to the U.S</w:t>
      </w:r>
      <w:r w:rsidRPr="00355845">
        <w:rPr>
          <w:sz w:val="16"/>
          <w:szCs w:val="24"/>
        </w:rPr>
        <w:t xml:space="preserve">. To this end, the Trump Administration is pursuing efforts to pressure other nations to provide the U.S. with greater data on U.S.-bound travelers.1 </w:t>
      </w:r>
      <w:r w:rsidRPr="00355845">
        <w:rPr>
          <w:rStyle w:val="StyleUnderline"/>
        </w:rPr>
        <w:t xml:space="preserve">The desire for greater data is an important step toward greater security. </w:t>
      </w:r>
      <w:r w:rsidRPr="00355845">
        <w:rPr>
          <w:sz w:val="16"/>
          <w:szCs w:val="24"/>
        </w:rPr>
        <w:t xml:space="preserve">To gather more information on those coming to the U.S., there are multiple strategies the U.S. could employ. </w:t>
      </w:r>
      <w:r w:rsidRPr="00355845">
        <w:rPr>
          <w:rStyle w:val="StyleUnderline"/>
        </w:rPr>
        <w:t>The Trump Administration is currently requesting more information from all nations, threatening travel sanctions if that information is not forthcoming</w:t>
      </w:r>
      <w:r w:rsidRPr="00355845">
        <w:rPr>
          <w:sz w:val="16"/>
          <w:szCs w:val="24"/>
        </w:rPr>
        <w:t xml:space="preserve">. </w:t>
      </w:r>
      <w:r w:rsidRPr="00355845">
        <w:rPr>
          <w:rStyle w:val="StyleUnderline"/>
        </w:rPr>
        <w:t>Another approach that has already proven successful is the Visa Waiver Program (VWP) and its intelligence-sharing requirements that countries meet in exchange for participating in the program</w:t>
      </w:r>
      <w:r w:rsidRPr="00355845">
        <w:rPr>
          <w:sz w:val="16"/>
          <w:szCs w:val="24"/>
        </w:rPr>
        <w:t>. Rather than threatening countries with sanctions, the VWP accomplishes expanded information sharing by rewarding those who share with the U.S. This approach has the potential to dramatically improve the quantity and quality of data the U.S. needs to improve its vetting process. Policymakers should create a tiered program around the VWP that rewards countries for sharing additional information with the U.S.</w:t>
      </w:r>
    </w:p>
    <w:p w14:paraId="5350D8C2" w14:textId="77777777" w:rsidR="00545A21" w:rsidRPr="00355845" w:rsidRDefault="00545A21" w:rsidP="00545A21">
      <w:pPr>
        <w:pStyle w:val="Heading4"/>
      </w:pPr>
      <w:r w:rsidRPr="00355845">
        <w:t xml:space="preserve">Trump is enhancing screening procedures and reducing the </w:t>
      </w:r>
      <w:proofErr w:type="gramStart"/>
      <w:r w:rsidRPr="00355845">
        <w:t>amount</w:t>
      </w:r>
      <w:proofErr w:type="gramEnd"/>
      <w:r w:rsidRPr="00355845">
        <w:t xml:space="preserve"> of immigrants accepted into the U.S. now</w:t>
      </w:r>
    </w:p>
    <w:p w14:paraId="5F987865" w14:textId="77777777" w:rsidR="00545A21" w:rsidRPr="00355845" w:rsidRDefault="00545A21" w:rsidP="00545A21">
      <w:pPr>
        <w:rPr>
          <w:rFonts w:eastAsiaTheme="majorEastAsia" w:cstheme="majorBidi"/>
          <w:b/>
          <w:iCs/>
          <w:sz w:val="28"/>
        </w:rPr>
      </w:pPr>
      <w:r w:rsidRPr="00355845">
        <w:rPr>
          <w:rStyle w:val="Style13ptBold"/>
        </w:rPr>
        <w:t>Levy</w:t>
      </w:r>
      <w:r w:rsidRPr="00355845">
        <w:t xml:space="preserve">, Political Reporter for U.S. News, </w:t>
      </w:r>
      <w:r w:rsidRPr="00355845">
        <w:rPr>
          <w:rStyle w:val="Style13ptBold"/>
        </w:rPr>
        <w:t>2018</w:t>
      </w:r>
      <w:r w:rsidRPr="00355845">
        <w:t xml:space="preserve"> (Gabrielle, “Refugee Admissions on Pace to be Slowest in Decades”, U.S. News, Apr. 3, 2018, </w:t>
      </w:r>
      <w:hyperlink r:id="rId82" w:history="1">
        <w:r w:rsidRPr="00355845">
          <w:rPr>
            <w:szCs w:val="24"/>
          </w:rPr>
          <w:t>https://www.usnews.com/news/data-mine/articles/2018-04-03/refugee-admissions-on-pace-to-be-slowest-in-decades</w:t>
        </w:r>
      </w:hyperlink>
      <w:r w:rsidRPr="00355845">
        <w:t xml:space="preserve">, Accessed 7/05/2018, </w:t>
      </w:r>
      <w:proofErr w:type="spellStart"/>
      <w:r w:rsidRPr="00355845">
        <w:t>gdi</w:t>
      </w:r>
      <w:proofErr w:type="spellEnd"/>
      <w:r w:rsidRPr="00355845">
        <w:t>-aa)</w:t>
      </w:r>
    </w:p>
    <w:p w14:paraId="774FA66F" w14:textId="77777777" w:rsidR="00545A21" w:rsidRPr="00355845" w:rsidRDefault="00545A21" w:rsidP="00545A21">
      <w:pPr>
        <w:rPr>
          <w:bCs/>
          <w:sz w:val="16"/>
          <w:szCs w:val="24"/>
        </w:rPr>
      </w:pPr>
      <w:r w:rsidRPr="00355845">
        <w:rPr>
          <w:rStyle w:val="StyleUnderline"/>
        </w:rPr>
        <w:t>THE NUMBER OF REFUGEES admitted to the United States has tumbled since President Donald Trump took office, and 2018 is likely to see the lowest number of admittances in decades</w:t>
      </w:r>
      <w:r w:rsidRPr="00355845">
        <w:rPr>
          <w:bCs/>
          <w:sz w:val="16"/>
          <w:szCs w:val="24"/>
        </w:rPr>
        <w:t xml:space="preserve">. </w:t>
      </w:r>
      <w:r w:rsidRPr="00355845">
        <w:rPr>
          <w:rStyle w:val="StyleUnderline"/>
        </w:rPr>
        <w:t>Just 10,548 refugees have been allowed into the U.S. Since the beginning of the fiscal year on Oct. 1 through March 31, down 74 percent from the same period in the 2017 fiscal year, which included the final four months of Barack Obama's presidency</w:t>
      </w:r>
      <w:r w:rsidRPr="00355845">
        <w:rPr>
          <w:bCs/>
          <w:sz w:val="16"/>
          <w:szCs w:val="24"/>
        </w:rPr>
        <w:t xml:space="preserve">. </w:t>
      </w:r>
      <w:r w:rsidRPr="00355845">
        <w:rPr>
          <w:rStyle w:val="StyleUnderline"/>
        </w:rPr>
        <w:t>The country is on pace to admit just 21,000 refugees this year, which would be by far the lowest annual number since 1980</w:t>
      </w:r>
      <w:r w:rsidRPr="00355845">
        <w:rPr>
          <w:bCs/>
          <w:sz w:val="16"/>
          <w:szCs w:val="24"/>
        </w:rPr>
        <w:t xml:space="preserve">, when modern refugee policies were put in place, according to data compiled by the Refugee Processing Center, a program operated by the Department of State Bureau of Population, Refugees and Migration. Although </w:t>
      </w:r>
      <w:r w:rsidRPr="00355845">
        <w:rPr>
          <w:rStyle w:val="StyleUnderline"/>
        </w:rPr>
        <w:t>the Trump administration already slashed the number of refugees allowed for the year by more than half – to 45,000, from 110,000 the previous</w:t>
      </w:r>
      <w:r w:rsidRPr="00355845">
        <w:rPr>
          <w:bCs/>
          <w:sz w:val="16"/>
          <w:szCs w:val="24"/>
        </w:rPr>
        <w:t xml:space="preserve"> year – unless there's a major surge over the summer, the number of admittances won't even reach 50 percent of the new cap. In addition to the much lower cap, </w:t>
      </w:r>
      <w:r w:rsidRPr="00355845">
        <w:rPr>
          <w:rStyle w:val="StyleUnderline"/>
        </w:rPr>
        <w:t xml:space="preserve">admissions have been driven down by other administrative policy changes, including enhanced screening procedures and partial bans on refugees from nations the administration designated "high-risk," </w:t>
      </w:r>
      <w:r w:rsidRPr="00355845">
        <w:rPr>
          <w:bCs/>
          <w:sz w:val="16"/>
          <w:szCs w:val="24"/>
        </w:rPr>
        <w:t xml:space="preserve">the most recent of which was lifted in January. Prior to fiscal year 2016, when the refugee </w:t>
      </w:r>
      <w:proofErr w:type="spellStart"/>
      <w:r w:rsidRPr="00355845">
        <w:rPr>
          <w:bCs/>
          <w:sz w:val="16"/>
          <w:szCs w:val="24"/>
        </w:rPr>
        <w:t>cap</w:t>
      </w:r>
      <w:proofErr w:type="spellEnd"/>
      <w:r w:rsidRPr="00355845">
        <w:rPr>
          <w:bCs/>
          <w:sz w:val="16"/>
          <w:szCs w:val="24"/>
        </w:rPr>
        <w:t xml:space="preserve"> was raised in response to the refugee crisis stemming from the Syrian civil war, the Obama administration admitted an average of about 67,000 refugees each year. The number of refugees settled in each state and in the District of Columbia fell across the board from fiscal year 2017 to 2018. No refugees have been settled at all in two states – Hawaii and Wyoming – so far in 2018. Among the states with the largest drop-offs were Maine, which accepted 661 refugees in 2017 and just 83 in 2018 (a drop of 88 percent); Michigan, which accepted 4,986 in 2017 and 925 in 2018 (81 percent fewer); and Texas, which dropped saw its admittance drop from 8,645 to 1,986 (a 77 percent drop). In California, where 9,100 refugees settled in 2017 – the most of any state – just 1,949 refugees were settled in 2018. The State Department has not said whether it will attempt to speed up the admission of new refugees to meet the ceiling of 45,000. "</w:t>
      </w:r>
      <w:r w:rsidRPr="00355845">
        <w:rPr>
          <w:rStyle w:val="StyleUnderline"/>
        </w:rPr>
        <w:t>The refugee admissions ceiling of 45,000 is not a quota but represents an upper limit of refugee admissions for this fiscal year</w:t>
      </w:r>
      <w:r w:rsidRPr="00355845">
        <w:rPr>
          <w:bCs/>
          <w:sz w:val="16"/>
          <w:szCs w:val="24"/>
        </w:rPr>
        <w:t>," a spokesperson told ABC News last week. According to the United Nations, there are 22 million refugees worldwide. More than half are children under the age of 18 and the majority come from Syria, Afghanistan and South Sudan.</w:t>
      </w:r>
    </w:p>
    <w:p w14:paraId="45B0F82B" w14:textId="77777777" w:rsidR="00545A21" w:rsidRPr="00355845" w:rsidRDefault="00545A21" w:rsidP="00545A21">
      <w:pPr>
        <w:pStyle w:val="Heading4"/>
      </w:pPr>
      <w:r w:rsidRPr="00355845">
        <w:t>Trump is enforcing stricter vetting policies for immigrants to deter terrorists from entering the United States</w:t>
      </w:r>
    </w:p>
    <w:p w14:paraId="312D6F9A" w14:textId="77777777" w:rsidR="00545A21" w:rsidRPr="00355845" w:rsidRDefault="00545A21" w:rsidP="00545A21">
      <w:pPr>
        <w:rPr>
          <w:rFonts w:eastAsiaTheme="majorEastAsia" w:cstheme="majorBidi"/>
          <w:b/>
          <w:iCs/>
          <w:sz w:val="28"/>
        </w:rPr>
      </w:pPr>
      <w:r w:rsidRPr="00355845">
        <w:rPr>
          <w:rStyle w:val="Style13ptBold"/>
        </w:rPr>
        <w:t>Alexander</w:t>
      </w:r>
      <w:r w:rsidRPr="00355845">
        <w:t xml:space="preserve">, Political Reporter for Politico, </w:t>
      </w:r>
      <w:r w:rsidRPr="00355845">
        <w:rPr>
          <w:rStyle w:val="Style13ptBold"/>
        </w:rPr>
        <w:t>2018</w:t>
      </w:r>
      <w:r w:rsidRPr="00355845">
        <w:t xml:space="preserve"> (Ayanna, “Trump directive establishes new immigration vetting center”, Politico, Feb. 6, 2018, </w:t>
      </w:r>
      <w:hyperlink r:id="rId83" w:history="1">
        <w:r w:rsidRPr="00355845">
          <w:rPr>
            <w:szCs w:val="24"/>
          </w:rPr>
          <w:t>https://www.politico.com/story/2018/02/06/trump-immigration-vetting-center-395925</w:t>
        </w:r>
      </w:hyperlink>
      <w:r w:rsidRPr="00355845">
        <w:t xml:space="preserve">, Accessed 7/05/2018, </w:t>
      </w:r>
      <w:proofErr w:type="spellStart"/>
      <w:r w:rsidRPr="00355845">
        <w:t>gdi</w:t>
      </w:r>
      <w:proofErr w:type="spellEnd"/>
      <w:r w:rsidRPr="00355845">
        <w:t>-aa)</w:t>
      </w:r>
    </w:p>
    <w:p w14:paraId="371F2297" w14:textId="77777777" w:rsidR="00545A21" w:rsidRPr="00355845" w:rsidRDefault="00545A21" w:rsidP="00545A21">
      <w:pPr>
        <w:rPr>
          <w:bCs/>
          <w:sz w:val="16"/>
          <w:szCs w:val="24"/>
        </w:rPr>
      </w:pPr>
      <w:r w:rsidRPr="00355845">
        <w:rPr>
          <w:rStyle w:val="StyleUnderline"/>
        </w:rPr>
        <w:t xml:space="preserve">President Donald Trump signed a national security memorandum on Tuesday establishing a vetting center aimed at improving the screening process of those who want to enter the U.S. </w:t>
      </w:r>
      <w:r w:rsidRPr="00355845">
        <w:rPr>
          <w:bCs/>
          <w:sz w:val="16"/>
          <w:szCs w:val="24"/>
        </w:rPr>
        <w:t>“</w:t>
      </w:r>
      <w:r w:rsidRPr="00355845">
        <w:rPr>
          <w:rStyle w:val="StyleUnderline"/>
        </w:rPr>
        <w:t>Border and immigration security are essential to ensuring the safety, security and prosperity of the United States</w:t>
      </w:r>
      <w:r w:rsidRPr="00355845">
        <w:rPr>
          <w:bCs/>
          <w:sz w:val="16"/>
          <w:szCs w:val="24"/>
        </w:rPr>
        <w:t xml:space="preserve">,” the president said in the memorandum. “I am, therefore, </w:t>
      </w:r>
      <w:r w:rsidRPr="00355845">
        <w:rPr>
          <w:rStyle w:val="StyleUnderline"/>
        </w:rPr>
        <w:t>directing the establishment of a National Vetting Center (Center) subject to the oversight and guidance of a National Vetting Governance Board (Board), to coordinate the management and governance of the national vetting enterprise.”</w:t>
      </w:r>
      <w:r w:rsidRPr="00355845">
        <w:rPr>
          <w:bCs/>
          <w:sz w:val="16"/>
          <w:szCs w:val="24"/>
        </w:rPr>
        <w:t xml:space="preserve"> The directive doesn’t establish new authorities or call for new funding, according to a CNN report released Monday. The center is to be finalized within six months. Developing it will be a combined effort of the Department of Homeland Security, the State Department, the attorney general and the director of national intelligence. </w:t>
      </w:r>
      <w:r w:rsidRPr="00355845">
        <w:rPr>
          <w:rStyle w:val="StyleUnderline"/>
        </w:rPr>
        <w:t>Their job is “to identify individuals who present a threat to national security, border security, homeland security or public safety</w:t>
      </w:r>
      <w:r w:rsidRPr="00355845">
        <w:rPr>
          <w:bCs/>
          <w:sz w:val="16"/>
          <w:szCs w:val="24"/>
        </w:rPr>
        <w:t xml:space="preserve">,” according to the statement. “As part of the president’s efforts to raise the global bar for security and protect Americans, </w:t>
      </w:r>
      <w:r w:rsidRPr="00355845">
        <w:rPr>
          <w:rStyle w:val="StyleUnderline"/>
        </w:rPr>
        <w:t xml:space="preserve">we’ve put in place tougher vetting and tighter screening for all individuals seeking to enter the United States,” DHS Secretary </w:t>
      </w:r>
      <w:proofErr w:type="spellStart"/>
      <w:r w:rsidRPr="00355845">
        <w:rPr>
          <w:rStyle w:val="StyleUnderline"/>
        </w:rPr>
        <w:t>Kirstjen</w:t>
      </w:r>
      <w:proofErr w:type="spellEnd"/>
      <w:r w:rsidRPr="00355845">
        <w:rPr>
          <w:rStyle w:val="StyleUnderline"/>
        </w:rPr>
        <w:t xml:space="preserve"> Nielsen</w:t>
      </w:r>
      <w:r w:rsidRPr="00355845">
        <w:rPr>
          <w:bCs/>
          <w:sz w:val="16"/>
          <w:szCs w:val="24"/>
        </w:rPr>
        <w:t xml:space="preserve"> said in a statement, responding to Trump’s announcement. “The National Vetting Center will support unprecedented work by DHS and the entire U.S. intelligence community to keep terrorists, violent criminals and other dangerous individuals from reaching our shores.” This directive also lays out the streamlining of the immigration vetting process for certain people who are already in the U.S. Because the Trump administration expects protests from different civil rights movements, </w:t>
      </w:r>
      <w:r w:rsidRPr="00355845">
        <w:rPr>
          <w:rStyle w:val="StyleUnderline"/>
        </w:rPr>
        <w:t xml:space="preserve">the memorandum also establishes a panel that will supervise privacy and civil rights issues that may arise during the vetting process. </w:t>
      </w:r>
      <w:r w:rsidRPr="00355845">
        <w:rPr>
          <w:bCs/>
          <w:sz w:val="16"/>
          <w:szCs w:val="24"/>
        </w:rPr>
        <w:t xml:space="preserve">Seth </w:t>
      </w:r>
      <w:proofErr w:type="spellStart"/>
      <w:r w:rsidRPr="00355845">
        <w:rPr>
          <w:bCs/>
          <w:sz w:val="16"/>
          <w:szCs w:val="24"/>
        </w:rPr>
        <w:t>Stodder</w:t>
      </w:r>
      <w:proofErr w:type="spellEnd"/>
      <w:r w:rsidRPr="00355845">
        <w:rPr>
          <w:bCs/>
          <w:sz w:val="16"/>
          <w:szCs w:val="24"/>
        </w:rPr>
        <w:t xml:space="preserve">, a former DHS assistant secretary for border, immigration and trade policy from 2016 to 2017, said the vetting center idea surfaced in the Obama administration but that Trump had changed it to focus more on immigration. </w:t>
      </w:r>
      <w:r w:rsidRPr="00355845">
        <w:rPr>
          <w:rStyle w:val="StyleUnderline"/>
        </w:rPr>
        <w:t>The center aligns with the president’s plan for “extreme vetting,”</w:t>
      </w:r>
      <w:r w:rsidRPr="00355845">
        <w:rPr>
          <w:bCs/>
          <w:sz w:val="16"/>
          <w:szCs w:val="24"/>
        </w:rPr>
        <w:t xml:space="preserve"> which he has pushed for during his first year in office. His travel ban is focused on several Muslim-majority countries, though the measure has been tied up in the federal courts. U.S. Customs and Border Protection runs the National Targeting Center, which tracks passengers and cargo that could pose a threat to U.S. security, </w:t>
      </w:r>
      <w:proofErr w:type="gramStart"/>
      <w:r w:rsidRPr="00355845">
        <w:rPr>
          <w:bCs/>
          <w:sz w:val="16"/>
          <w:szCs w:val="24"/>
        </w:rPr>
        <w:t>similar to</w:t>
      </w:r>
      <w:proofErr w:type="gramEnd"/>
      <w:r w:rsidRPr="00355845">
        <w:rPr>
          <w:bCs/>
          <w:sz w:val="16"/>
          <w:szCs w:val="24"/>
        </w:rPr>
        <w:t xml:space="preserve"> Trump’s proposed vetting system. Other departments and agencies have their own programs, and </w:t>
      </w:r>
      <w:r w:rsidRPr="00355845">
        <w:rPr>
          <w:rStyle w:val="StyleUnderline"/>
        </w:rPr>
        <w:t>the idea of a single, centralized screening center makes sense</w:t>
      </w:r>
      <w:r w:rsidRPr="00355845">
        <w:rPr>
          <w:bCs/>
          <w:sz w:val="16"/>
          <w:szCs w:val="24"/>
        </w:rPr>
        <w:t xml:space="preserve">, </w:t>
      </w:r>
      <w:proofErr w:type="spellStart"/>
      <w:r w:rsidRPr="00355845">
        <w:rPr>
          <w:bCs/>
          <w:sz w:val="16"/>
          <w:szCs w:val="24"/>
        </w:rPr>
        <w:t>Stodder</w:t>
      </w:r>
      <w:proofErr w:type="spellEnd"/>
      <w:r w:rsidRPr="00355845">
        <w:rPr>
          <w:bCs/>
          <w:sz w:val="16"/>
          <w:szCs w:val="24"/>
        </w:rPr>
        <w:t xml:space="preserve"> said. “The concept of a national vetting center is not a bad idea,” he said. “But it’s not about vetting immigrants. It’s about vetting people.”</w:t>
      </w:r>
    </w:p>
    <w:p w14:paraId="090245B8" w14:textId="7CB4C2CD" w:rsidR="00545A21" w:rsidRDefault="00545A21" w:rsidP="00545A21"/>
    <w:p w14:paraId="3DA23227" w14:textId="77777777" w:rsidR="00136556" w:rsidRPr="00545A21" w:rsidRDefault="00136556" w:rsidP="00545A21"/>
    <w:p w14:paraId="0DDAD8BF" w14:textId="08A1472E" w:rsidR="000A03B4" w:rsidRDefault="000A03B4" w:rsidP="000A03B4">
      <w:pPr>
        <w:pStyle w:val="Heading3"/>
      </w:pPr>
      <w:r>
        <w:t>Refugees</w:t>
      </w:r>
    </w:p>
    <w:p w14:paraId="5DD0B90E" w14:textId="77777777" w:rsidR="00545A21" w:rsidRPr="006B4B69" w:rsidRDefault="00545A21" w:rsidP="00545A21">
      <w:pPr>
        <w:pStyle w:val="Heading4"/>
        <w:rPr>
          <w:rStyle w:val="Style13ptBold"/>
          <w:b/>
        </w:rPr>
      </w:pPr>
      <w:r>
        <w:rPr>
          <w:rStyle w:val="Style13ptBold"/>
          <w:b/>
        </w:rPr>
        <w:t>The U.S. is resettling very little refugees now</w:t>
      </w:r>
    </w:p>
    <w:p w14:paraId="2B583A5C" w14:textId="77777777" w:rsidR="00545A21" w:rsidRDefault="00545A21" w:rsidP="00545A21">
      <w:pPr>
        <w:rPr>
          <w:rStyle w:val="Style13ptBold"/>
          <w:b w:val="0"/>
        </w:rPr>
      </w:pPr>
      <w:proofErr w:type="spellStart"/>
      <w:r>
        <w:rPr>
          <w:rStyle w:val="Style13ptBold"/>
        </w:rPr>
        <w:t>Gelardi</w:t>
      </w:r>
      <w:proofErr w:type="spellEnd"/>
      <w:r>
        <w:rPr>
          <w:rStyle w:val="Style13ptBold"/>
        </w:rPr>
        <w:t xml:space="preserve">, Immigration Journalist for Global Citizen and Columbia Master’s Graduate, 2018 </w:t>
      </w:r>
      <w:r w:rsidRPr="00355845">
        <w:rPr>
          <w:rStyle w:val="Style13ptBold"/>
          <w:b w:val="0"/>
          <w:sz w:val="22"/>
        </w:rPr>
        <w:t xml:space="preserve">(Chris, “Here’s How Many Refugees the US Has Accepted in 2018”, Global Citizen, Apr. 26, 2018, </w:t>
      </w:r>
      <w:hyperlink r:id="rId84" w:history="1">
        <w:r w:rsidRPr="00355845">
          <w:rPr>
            <w:rStyle w:val="Hyperlink"/>
            <w:sz w:val="22"/>
          </w:rPr>
          <w:t>https://www.globalcitizen.org/en/content/us-accepted-refugees-2018/</w:t>
        </w:r>
      </w:hyperlink>
      <w:r w:rsidRPr="00355845">
        <w:rPr>
          <w:rStyle w:val="Style13ptBold"/>
          <w:b w:val="0"/>
          <w:sz w:val="22"/>
        </w:rPr>
        <w:t xml:space="preserve">, Accessed 7/05/2018, </w:t>
      </w:r>
      <w:proofErr w:type="spellStart"/>
      <w:r w:rsidRPr="00355845">
        <w:rPr>
          <w:rStyle w:val="Style13ptBold"/>
          <w:b w:val="0"/>
          <w:sz w:val="22"/>
        </w:rPr>
        <w:t>gdi</w:t>
      </w:r>
      <w:proofErr w:type="spellEnd"/>
      <w:r w:rsidRPr="00355845">
        <w:rPr>
          <w:rStyle w:val="Style13ptBold"/>
          <w:b w:val="0"/>
          <w:sz w:val="22"/>
        </w:rPr>
        <w:t>-aa)</w:t>
      </w:r>
    </w:p>
    <w:p w14:paraId="72C3A0F4" w14:textId="77777777" w:rsidR="00545A21" w:rsidRPr="00355845" w:rsidRDefault="00545A21" w:rsidP="00545A21">
      <w:pPr>
        <w:rPr>
          <w:rStyle w:val="Style13ptBold"/>
          <w:b w:val="0"/>
          <w:sz w:val="16"/>
        </w:rPr>
      </w:pPr>
      <w:r w:rsidRPr="000C69FA">
        <w:rPr>
          <w:rStyle w:val="StyleUnderline"/>
        </w:rPr>
        <w:t>The US is on pace to resettle the fewest number of refugees in 40 years</w:t>
      </w:r>
      <w:r w:rsidRPr="00355845">
        <w:rPr>
          <w:rStyle w:val="Style13ptBold"/>
          <w:b w:val="0"/>
          <w:sz w:val="16"/>
        </w:rPr>
        <w:t xml:space="preserve">. There are more than 65 million refugees in the world, according to the United Nations. Fleeing war, famine, persecution, and natural disaster, some travel thousands of miles for safety and security. Others only make it as far as a neighboring country — like Kenya, Jordan, and Turkey — where they’re herded into camps and cities and forced to struggle to survive on their </w:t>
      </w:r>
      <w:proofErr w:type="gramStart"/>
      <w:r w:rsidRPr="00355845">
        <w:rPr>
          <w:rStyle w:val="Style13ptBold"/>
          <w:b w:val="0"/>
          <w:sz w:val="16"/>
        </w:rPr>
        <w:t>hosts’</w:t>
      </w:r>
      <w:proofErr w:type="gramEnd"/>
      <w:r w:rsidRPr="00355845">
        <w:rPr>
          <w:rStyle w:val="Style13ptBold"/>
          <w:b w:val="0"/>
          <w:sz w:val="16"/>
        </w:rPr>
        <w:t xml:space="preserve"> limited, and often dwindling, resources. A lucky few in those host countries are selected to resettle in wealthy countries in other parts of the world like Canada and the UK. But the registration and vetting process for resettlement is intense, and can often take years. Each year, less than 1% of the world's refugees are given the coveted opportunity to restart their lives in a new country. Historically, the United States has led the way on global refugee resettlement, taking in tens of thousands every year. But </w:t>
      </w:r>
      <w:r w:rsidRPr="000C69FA">
        <w:rPr>
          <w:rStyle w:val="StyleUnderline"/>
        </w:rPr>
        <w:t xml:space="preserve">in January 2017, President Donald Trump slashed the refugee resettlement quota by more than </w:t>
      </w:r>
      <w:proofErr w:type="gramStart"/>
      <w:r w:rsidRPr="000C69FA">
        <w:rPr>
          <w:rStyle w:val="StyleUnderline"/>
        </w:rPr>
        <w:t>half ,</w:t>
      </w:r>
      <w:proofErr w:type="gramEnd"/>
      <w:r w:rsidRPr="000C69FA">
        <w:rPr>
          <w:rStyle w:val="StyleUnderline"/>
        </w:rPr>
        <w:t xml:space="preserve"> and issued an executive order banning entry to nationals of half-a-dozen countries, including some of the world’s largest producers of refugees, from entering the US.</w:t>
      </w:r>
      <w:r>
        <w:rPr>
          <w:rStyle w:val="Style13ptBold"/>
          <w:bCs w:val="0"/>
          <w:sz w:val="22"/>
          <w:u w:val="single"/>
        </w:rPr>
        <w:t xml:space="preserve"> </w:t>
      </w:r>
      <w:r w:rsidRPr="00355845">
        <w:rPr>
          <w:rStyle w:val="Style13ptBold"/>
          <w:b w:val="0"/>
          <w:sz w:val="16"/>
        </w:rPr>
        <w:t xml:space="preserve">Since then, </w:t>
      </w:r>
      <w:r w:rsidRPr="000C69FA">
        <w:rPr>
          <w:rStyle w:val="StyleUnderline"/>
        </w:rPr>
        <w:t xml:space="preserve">the flow of refugees to the US has slowed to a trickle, and 2018 is on pace to be the worst year for resettlement to the US in decades. </w:t>
      </w:r>
      <w:r w:rsidRPr="00355845">
        <w:rPr>
          <w:rStyle w:val="Style13ptBold"/>
          <w:b w:val="0"/>
          <w:sz w:val="16"/>
        </w:rPr>
        <w:t>Here’s how this year’s resettlement numbers to date (January to March) in 13 refugee crises stack up against the past, according to State Department data.</w:t>
      </w:r>
    </w:p>
    <w:p w14:paraId="44A73608" w14:textId="77777777" w:rsidR="00545A21" w:rsidRPr="00545A21" w:rsidRDefault="00545A21" w:rsidP="00545A21"/>
    <w:p w14:paraId="1FB9CED6" w14:textId="04D53A4D" w:rsidR="000A03B4" w:rsidRDefault="009F6EBF" w:rsidP="000A03B4">
      <w:pPr>
        <w:pStyle w:val="Heading3"/>
      </w:pPr>
      <w:r>
        <w:t>Syrian Refugees</w:t>
      </w:r>
    </w:p>
    <w:p w14:paraId="0294B5F9" w14:textId="77777777" w:rsidR="000430C4" w:rsidRPr="000430C4" w:rsidRDefault="000430C4" w:rsidP="000430C4">
      <w:pPr>
        <w:keepNext/>
        <w:keepLines/>
        <w:spacing w:before="40" w:after="0"/>
        <w:outlineLvl w:val="3"/>
        <w:rPr>
          <w:rFonts w:eastAsiaTheme="majorEastAsia" w:cstheme="majorBidi"/>
          <w:b/>
          <w:bCs/>
          <w:iCs/>
        </w:rPr>
      </w:pPr>
      <w:r w:rsidRPr="000430C4">
        <w:rPr>
          <w:rFonts w:eastAsiaTheme="majorEastAsia" w:cstheme="majorBidi"/>
          <w:b/>
          <w:bCs/>
          <w:iCs/>
        </w:rPr>
        <w:t>Trump accepted only 11 Syrian refugees this year</w:t>
      </w:r>
    </w:p>
    <w:p w14:paraId="1E15C862" w14:textId="77777777" w:rsidR="006F5BFC" w:rsidRPr="000430C4" w:rsidRDefault="004F7787" w:rsidP="000430C4">
      <w:r w:rsidRPr="000430C4">
        <w:rPr>
          <w:b/>
          <w:bCs/>
        </w:rPr>
        <w:t>Amos</w:t>
      </w:r>
      <w:r w:rsidRPr="000430C4">
        <w:t xml:space="preserve">, Middle East Reporter for NPR, </w:t>
      </w:r>
      <w:r w:rsidRPr="000430C4">
        <w:rPr>
          <w:b/>
          <w:bCs/>
        </w:rPr>
        <w:t>2018</w:t>
      </w:r>
      <w:r w:rsidRPr="000430C4">
        <w:t xml:space="preserve"> (Deborah, “The U.S. Has Accepted Only 11 Syrian Refugees This Year”, NPR, Apr. 12, 2018, </w:t>
      </w:r>
      <w:hyperlink r:id="rId85" w:history="1">
        <w:r w:rsidRPr="000430C4">
          <w:t>https://www.npr.org/sections/parallels/2018/04/12/602022877/the-u-s-has-welcomed-only-11-syrian-refugees-this-year</w:t>
        </w:r>
      </w:hyperlink>
      <w:r w:rsidRPr="000430C4">
        <w:t xml:space="preserve">, Accessed 7/05/2018, </w:t>
      </w:r>
      <w:proofErr w:type="spellStart"/>
      <w:r w:rsidRPr="000430C4">
        <w:t>gdi</w:t>
      </w:r>
      <w:proofErr w:type="spellEnd"/>
      <w:r w:rsidRPr="000430C4">
        <w:t>-aa)</w:t>
      </w:r>
    </w:p>
    <w:p w14:paraId="44B5108D" w14:textId="77777777" w:rsidR="000430C4" w:rsidRPr="000430C4" w:rsidRDefault="000430C4" w:rsidP="000430C4">
      <w:pPr>
        <w:rPr>
          <w:sz w:val="16"/>
        </w:rPr>
      </w:pPr>
      <w:r w:rsidRPr="000430C4">
        <w:rPr>
          <w:sz w:val="16"/>
        </w:rPr>
        <w:t xml:space="preserve">The Trump administration retaliated Saturday against Syria's suspected chemical weapons attack, launching missiles with France and the U.K. targeting Syrian regime facilities. "This is about humanity, and it cannot be allowed to happen," President Trump said earlier last week, pledging a forceful response to Syrian President Bashar Assad's aggressions. But humanitarian organizations are challenging the president's commitment to humanity when it comes to Syrian civilians — particularly those seeking refuge in the United States. In 2016, near the end of Barack Obama's presidency, the U.S. resettled 15,479 Syrian refugees, according to State Department figures. </w:t>
      </w:r>
      <w:r w:rsidRPr="000430C4">
        <w:rPr>
          <w:b/>
          <w:u w:val="single"/>
        </w:rPr>
        <w:t xml:space="preserve">In 2017, the country let in 3,024. So </w:t>
      </w:r>
      <w:proofErr w:type="gramStart"/>
      <w:r w:rsidRPr="000430C4">
        <w:rPr>
          <w:b/>
          <w:u w:val="single"/>
        </w:rPr>
        <w:t>far</w:t>
      </w:r>
      <w:proofErr w:type="gramEnd"/>
      <w:r w:rsidRPr="000430C4">
        <w:rPr>
          <w:b/>
          <w:u w:val="single"/>
        </w:rPr>
        <w:t xml:space="preserve"> this year, that number is just 11. By comparison, over the same 3 1/2-month period in 2016, the U.S. accepted 790</w:t>
      </w:r>
      <w:r w:rsidRPr="000430C4">
        <w:rPr>
          <w:sz w:val="16"/>
        </w:rPr>
        <w:t xml:space="preserve">. "We are seeing the impact of the Trump administration's words and policy and actions," says Noah Gottschalk, senior policy adviser at Oxfam America. "That slams the door on refugees, and Syrian </w:t>
      </w:r>
      <w:proofErr w:type="gramStart"/>
      <w:r w:rsidRPr="000430C4">
        <w:rPr>
          <w:sz w:val="16"/>
        </w:rPr>
        <w:t>refugees in particular</w:t>
      </w:r>
      <w:proofErr w:type="gramEnd"/>
      <w:r w:rsidRPr="000430C4">
        <w:rPr>
          <w:sz w:val="16"/>
        </w:rPr>
        <w:t xml:space="preserve">." </w:t>
      </w:r>
      <w:r w:rsidRPr="000430C4">
        <w:rPr>
          <w:b/>
          <w:u w:val="single"/>
        </w:rPr>
        <w:t>Gottschalk says that refugee resettlement has slowed to a trickle, with only 44 Syrians admitted since October 2017</w:t>
      </w:r>
      <w:r w:rsidRPr="000430C4">
        <w:rPr>
          <w:sz w:val="16"/>
        </w:rPr>
        <w:t xml:space="preserve">. He charges that administration policies aim to dismantle a refugee program mandated by Congress. "What about the humanity of the people who are fleeing those attacks? These are the very people who need our support," Gottschalk insists. Last September, </w:t>
      </w:r>
      <w:r w:rsidRPr="000430C4">
        <w:rPr>
          <w:b/>
          <w:u w:val="single"/>
        </w:rPr>
        <w:t>President Trump dramatically reduced the annual cap for refugees from anywhere in the world to 45,000. Arrivals have also slowed because of additional vetting measur</w:t>
      </w:r>
      <w:r w:rsidRPr="000430C4">
        <w:rPr>
          <w:sz w:val="16"/>
        </w:rPr>
        <w:t xml:space="preserve">es, as well as a series of executive orders temporarily barring travel from several Muslim-majority countries and suspending </w:t>
      </w:r>
      <w:proofErr w:type="gramStart"/>
      <w:r w:rsidRPr="000430C4">
        <w:rPr>
          <w:sz w:val="16"/>
        </w:rPr>
        <w:t>refugees</w:t>
      </w:r>
      <w:proofErr w:type="gramEnd"/>
      <w:r w:rsidRPr="000430C4">
        <w:rPr>
          <w:sz w:val="16"/>
        </w:rPr>
        <w:t xml:space="preserve"> admissions from around the world. </w:t>
      </w:r>
      <w:r w:rsidRPr="000430C4">
        <w:rPr>
          <w:b/>
          <w:u w:val="single"/>
        </w:rPr>
        <w:t>Trump administration officials have said that tougher vetting of visitors and refugees was needed because of national security concerns</w:t>
      </w:r>
      <w:r w:rsidRPr="000430C4">
        <w:rPr>
          <w:sz w:val="16"/>
        </w:rPr>
        <w:t xml:space="preserve">. U.S. federal courts have struck down parts of the bans, but much of the restrictive effects persist, says Becca Heller with the New York-based International Refugee Assistance Project. "I think you can call it a backdoor ban, except that I think it's so blatant and in our faces that I would call it a </w:t>
      </w:r>
      <w:proofErr w:type="spellStart"/>
      <w:r w:rsidRPr="000430C4">
        <w:rPr>
          <w:sz w:val="16"/>
        </w:rPr>
        <w:t>frontdoor</w:t>
      </w:r>
      <w:proofErr w:type="spellEnd"/>
      <w:r w:rsidRPr="000430C4">
        <w:rPr>
          <w:sz w:val="16"/>
        </w:rPr>
        <w:t xml:space="preserve"> ban. I think they closed the front door to America," Heller says. Yet some officials, including the Trump administration's defense secretary, have spoken out about Syrian refugees. "I've seen refugees from Asia to Europe, Kosovo to Africa. I've never seen refugees as traumatized as coming out of Syria. It's got to end," Defense Secretary Jim </w:t>
      </w:r>
      <w:proofErr w:type="spellStart"/>
      <w:r w:rsidRPr="000430C4">
        <w:rPr>
          <w:sz w:val="16"/>
        </w:rPr>
        <w:t>Mattis</w:t>
      </w:r>
      <w:proofErr w:type="spellEnd"/>
      <w:r w:rsidRPr="000430C4">
        <w:rPr>
          <w:sz w:val="16"/>
        </w:rPr>
        <w:t xml:space="preserve"> said at a House Armed Services Committee hearing last Thursday. He said the administration is committed to internationally negotiated efforts to end Syria's 7-year-old war, but claimed "we are not going to engage in the civil war itself."</w:t>
      </w:r>
    </w:p>
    <w:p w14:paraId="69F0E999" w14:textId="3B8B0EA1" w:rsidR="000A03B4" w:rsidRDefault="00136556" w:rsidP="00136556">
      <w:pPr>
        <w:pStyle w:val="Heading3"/>
      </w:pPr>
      <w:r>
        <w:t>MAVNI</w:t>
      </w:r>
    </w:p>
    <w:p w14:paraId="033633AD" w14:textId="362F2123" w:rsidR="00136556" w:rsidRPr="00E254F7" w:rsidRDefault="00136556" w:rsidP="00136556">
      <w:pPr>
        <w:keepNext/>
        <w:keepLines/>
        <w:spacing w:before="40" w:after="0"/>
        <w:outlineLvl w:val="3"/>
        <w:rPr>
          <w:rFonts w:asciiTheme="minorHAnsi" w:eastAsiaTheme="majorEastAsia" w:hAnsiTheme="minorHAnsi" w:cstheme="minorHAnsi"/>
          <w:b/>
          <w:iCs/>
          <w:szCs w:val="24"/>
        </w:rPr>
      </w:pPr>
      <w:bookmarkStart w:id="1" w:name="_Hlk519168373"/>
      <w:r w:rsidRPr="00E254F7">
        <w:rPr>
          <w:rFonts w:asciiTheme="minorHAnsi" w:eastAsiaTheme="majorEastAsia" w:hAnsiTheme="minorHAnsi" w:cstheme="minorHAnsi"/>
          <w:b/>
          <w:iCs/>
          <w:szCs w:val="24"/>
        </w:rPr>
        <w:t xml:space="preserve">The military has begun </w:t>
      </w:r>
      <w:proofErr w:type="gramStart"/>
      <w:r w:rsidRPr="00E254F7">
        <w:rPr>
          <w:rFonts w:asciiTheme="minorHAnsi" w:eastAsiaTheme="majorEastAsia" w:hAnsiTheme="minorHAnsi" w:cstheme="minorHAnsi"/>
          <w:b/>
          <w:iCs/>
          <w:szCs w:val="24"/>
        </w:rPr>
        <w:t>dismiss</w:t>
      </w:r>
      <w:proofErr w:type="gramEnd"/>
      <w:r w:rsidRPr="00E254F7">
        <w:rPr>
          <w:rFonts w:asciiTheme="minorHAnsi" w:eastAsiaTheme="majorEastAsia" w:hAnsiTheme="minorHAnsi" w:cstheme="minorHAnsi"/>
          <w:b/>
          <w:iCs/>
          <w:szCs w:val="24"/>
        </w:rPr>
        <w:t xml:space="preserve"> </w:t>
      </w:r>
      <w:r>
        <w:rPr>
          <w:rFonts w:asciiTheme="minorHAnsi" w:eastAsiaTheme="majorEastAsia" w:hAnsiTheme="minorHAnsi" w:cstheme="minorHAnsi"/>
          <w:b/>
          <w:iCs/>
          <w:szCs w:val="24"/>
        </w:rPr>
        <w:t>immigrants from the MAVNI program</w:t>
      </w:r>
    </w:p>
    <w:p w14:paraId="51691E8E" w14:textId="77777777" w:rsidR="00136556" w:rsidRPr="00E254F7" w:rsidRDefault="00136556" w:rsidP="00136556">
      <w:pPr>
        <w:rPr>
          <w:rFonts w:asciiTheme="minorHAnsi" w:hAnsiTheme="minorHAnsi" w:cstheme="minorHAnsi"/>
          <w:szCs w:val="24"/>
        </w:rPr>
      </w:pPr>
      <w:r w:rsidRPr="00E254F7">
        <w:rPr>
          <w:rStyle w:val="Style13ptBold"/>
          <w:sz w:val="28"/>
        </w:rPr>
        <w:t>Hemmer</w:t>
      </w:r>
      <w:r w:rsidRPr="00E254F7">
        <w:rPr>
          <w:rFonts w:asciiTheme="minorHAnsi" w:hAnsiTheme="minorHAnsi" w:cstheme="minorHAnsi"/>
          <w:szCs w:val="24"/>
        </w:rPr>
        <w:t xml:space="preserve">, a Vox columnist and author of Messengers of the Right: Conservative Media and the Transformation of American Politics, </w:t>
      </w:r>
      <w:r w:rsidRPr="00E254F7">
        <w:rPr>
          <w:rStyle w:val="Style13ptBold"/>
          <w:sz w:val="28"/>
        </w:rPr>
        <w:t>2018</w:t>
      </w:r>
      <w:r w:rsidRPr="00E254F7">
        <w:rPr>
          <w:rFonts w:asciiTheme="minorHAnsi" w:hAnsiTheme="minorHAnsi" w:cstheme="minorHAnsi"/>
          <w:szCs w:val="24"/>
        </w:rPr>
        <w:t xml:space="preserve"> (Nicole, “It’s always been hard to say no to citizenship requests from soldiers,” Vox, Jul 9, 2018, </w:t>
      </w:r>
      <w:hyperlink r:id="rId86" w:history="1">
        <w:r w:rsidRPr="00E254F7">
          <w:rPr>
            <w:rFonts w:asciiTheme="minorHAnsi" w:hAnsiTheme="minorHAnsi" w:cstheme="minorHAnsi"/>
            <w:szCs w:val="24"/>
          </w:rPr>
          <w:t>https://www.vox.com/the-big-idea/2018/7/9/17549402/citizenship-military-mavni-immigration-service-naturalization-discharge-history-mavni</w:t>
        </w:r>
      </w:hyperlink>
      <w:r w:rsidRPr="00E254F7">
        <w:rPr>
          <w:rFonts w:asciiTheme="minorHAnsi" w:hAnsiTheme="minorHAnsi" w:cstheme="minorHAnsi"/>
          <w:szCs w:val="24"/>
        </w:rPr>
        <w:t>, accessed 7/9/18, GDI-ML)</w:t>
      </w:r>
    </w:p>
    <w:p w14:paraId="48C61BF5" w14:textId="77777777" w:rsidR="00136556" w:rsidRPr="00E254F7" w:rsidRDefault="00136556" w:rsidP="00136556">
      <w:pPr>
        <w:rPr>
          <w:rStyle w:val="StyleUnderline"/>
          <w:rFonts w:asciiTheme="minorHAnsi" w:hAnsiTheme="minorHAnsi" w:cstheme="minorHAnsi"/>
          <w:szCs w:val="24"/>
        </w:rPr>
      </w:pPr>
      <w:r w:rsidRPr="00E254F7">
        <w:rPr>
          <w:rStyle w:val="StyleUnderline"/>
          <w:rFonts w:asciiTheme="minorHAnsi" w:hAnsiTheme="minorHAnsi" w:cstheme="minorHAnsi"/>
          <w:szCs w:val="24"/>
        </w:rPr>
        <w:t>The US military has begun kicking out immigrants for whom service offered a pathway to citizenship. According to a recent report from the Associated Press, dozens of enlistees — part of a program called MAVNI (Military Accessions Vital to the National Interest) — have already been discharged. That’s in addition to hundreds of recruits who had their contracts abruptly canceled last fall. MAVNI, a program started in 2008, opened the door for immigrants who were in the country legally (including DACA recipients) to enroll in the military and, in reward for their service, have their citizenship fast-tracked. Though the exact scope of the dismissals is unclear — the Pentagon has not supplied a number, and some enlistees say they’ve been told only that they failed an unspecified background check — the tightening restrictions on immigrants in the military (which goes well beyond this latest report) fits perfectly with the administration’s anti-immigrant and nativist policies.</w:t>
      </w:r>
    </w:p>
    <w:bookmarkEnd w:id="1"/>
    <w:p w14:paraId="64E4239E" w14:textId="77777777" w:rsidR="00136556" w:rsidRPr="00136556" w:rsidRDefault="00136556" w:rsidP="00136556"/>
    <w:p w14:paraId="5A3E74A9" w14:textId="77777777" w:rsidR="000A03B4" w:rsidRDefault="000A03B4" w:rsidP="000A03B4">
      <w:pPr>
        <w:pStyle w:val="Heading2"/>
      </w:pPr>
      <w:r>
        <w:t>Link</w:t>
      </w:r>
    </w:p>
    <w:p w14:paraId="290E6EAF" w14:textId="468EED06" w:rsidR="000A03B4" w:rsidRDefault="000A03B4" w:rsidP="000A03B4">
      <w:pPr>
        <w:pStyle w:val="Heading3"/>
      </w:pPr>
      <w:r>
        <w:t>Generic</w:t>
      </w:r>
    </w:p>
    <w:p w14:paraId="36D490F7" w14:textId="77777777" w:rsidR="000430C4" w:rsidRPr="00355845" w:rsidRDefault="000430C4" w:rsidP="000430C4">
      <w:pPr>
        <w:keepNext/>
        <w:keepLines/>
        <w:spacing w:before="40" w:after="0"/>
        <w:outlineLvl w:val="3"/>
        <w:rPr>
          <w:rFonts w:eastAsiaTheme="majorEastAsia" w:cstheme="majorBidi"/>
          <w:b/>
          <w:bCs/>
          <w:iCs/>
        </w:rPr>
      </w:pPr>
      <w:r w:rsidRPr="00355845">
        <w:rPr>
          <w:rFonts w:eastAsiaTheme="majorEastAsia" w:cstheme="majorBidi"/>
          <w:b/>
          <w:bCs/>
          <w:iCs/>
        </w:rPr>
        <w:t>Rigorous vetting programs are key to preventing domestic terrorism</w:t>
      </w:r>
    </w:p>
    <w:p w14:paraId="13CA21BC" w14:textId="77777777" w:rsidR="000430C4" w:rsidRPr="00355845" w:rsidRDefault="000430C4" w:rsidP="000430C4">
      <w:pPr>
        <w:rPr>
          <w:bCs/>
        </w:rPr>
      </w:pPr>
      <w:proofErr w:type="spellStart"/>
      <w:r w:rsidRPr="00355845">
        <w:rPr>
          <w:b/>
          <w:bCs/>
        </w:rPr>
        <w:t>Inserra</w:t>
      </w:r>
      <w:proofErr w:type="spellEnd"/>
      <w:r w:rsidRPr="00355845">
        <w:rPr>
          <w:b/>
          <w:bCs/>
        </w:rPr>
        <w:t xml:space="preserve">, Heritage Foundation Policy Analyst for Homeland Security, and Fredrick, Member of Young Leaders Program at Heritage Foundation 2018 </w:t>
      </w:r>
      <w:r w:rsidRPr="00355845">
        <w:rPr>
          <w:bCs/>
        </w:rPr>
        <w:t xml:space="preserve">(David and Paul, “This Program Stops Terrorists From Entering the U.S. and Should Be Expanded”, The Heritage Foundation, Feb. 6, 2018, </w:t>
      </w:r>
      <w:hyperlink r:id="rId87" w:history="1">
        <w:r w:rsidRPr="00355845">
          <w:rPr>
            <w:sz w:val="26"/>
          </w:rPr>
          <w:t>https://www.heritage.org/terrorism/commentary/program-stops-terrorists-entering-the-us-and-should-be-expanded</w:t>
        </w:r>
      </w:hyperlink>
      <w:r w:rsidRPr="00355845">
        <w:rPr>
          <w:bCs/>
        </w:rPr>
        <w:t xml:space="preserve">, Accessed 7/09/2018, </w:t>
      </w:r>
      <w:proofErr w:type="spellStart"/>
      <w:r w:rsidRPr="00355845">
        <w:rPr>
          <w:bCs/>
        </w:rPr>
        <w:t>gdi</w:t>
      </w:r>
      <w:proofErr w:type="spellEnd"/>
      <w:r w:rsidRPr="00355845">
        <w:rPr>
          <w:bCs/>
        </w:rPr>
        <w:t>-aa)</w:t>
      </w:r>
    </w:p>
    <w:p w14:paraId="4C7CE025" w14:textId="77777777" w:rsidR="000430C4" w:rsidRPr="00355845" w:rsidRDefault="000430C4" w:rsidP="000430C4">
      <w:pPr>
        <w:rPr>
          <w:b/>
          <w:u w:val="single"/>
        </w:rPr>
      </w:pPr>
      <w:r w:rsidRPr="00355845">
        <w:rPr>
          <w:bCs/>
          <w:sz w:val="16"/>
        </w:rPr>
        <w:t>We may be 16 years removed from 9/11, but make no mistake—</w:t>
      </w:r>
      <w:r w:rsidRPr="00355845">
        <w:rPr>
          <w:b/>
          <w:u w:val="single"/>
        </w:rPr>
        <w:t xml:space="preserve">terrorists are still trying to enter the United States. </w:t>
      </w:r>
      <w:proofErr w:type="spellStart"/>
      <w:r w:rsidRPr="00355845">
        <w:rPr>
          <w:b/>
          <w:u w:val="single"/>
        </w:rPr>
        <w:t>Kirstjen</w:t>
      </w:r>
      <w:proofErr w:type="spellEnd"/>
      <w:r w:rsidRPr="00355845">
        <w:rPr>
          <w:b/>
          <w:u w:val="single"/>
        </w:rPr>
        <w:t xml:space="preserve"> Nielsen, the new secretary of Homeland Security, made it clear</w:t>
      </w:r>
      <w:r w:rsidRPr="00355845">
        <w:rPr>
          <w:bCs/>
          <w:sz w:val="16"/>
        </w:rPr>
        <w:t xml:space="preserve"> as day in a recent speech on her department’s anti-terror efforts: </w:t>
      </w:r>
      <w:r w:rsidRPr="00355845">
        <w:rPr>
          <w:b/>
          <w:u w:val="single"/>
        </w:rPr>
        <w:t xml:space="preserve">On an average day, [Homeland Security] encounters seven individuals on the terrorist watch list seeking to enter our country by air, land, or sea. That’s 50 a week; 2,000 a year. </w:t>
      </w:r>
      <w:r w:rsidRPr="00355845">
        <w:rPr>
          <w:bCs/>
          <w:sz w:val="16"/>
        </w:rPr>
        <w:t xml:space="preserve">These statistics highlight the sheer number of potential terrorists seeking to enter the U.S., and by extension, </w:t>
      </w:r>
      <w:r w:rsidRPr="00355845">
        <w:rPr>
          <w:b/>
          <w:u w:val="single"/>
        </w:rPr>
        <w:t>they show the importance of providing our security agencies with the best resources and information available. Without good intelligence on criminals and potential terrorists, U.S. security has a difficult time vetting those wishing to enter our country</w:t>
      </w:r>
      <w:r w:rsidRPr="00355845">
        <w:rPr>
          <w:bCs/>
          <w:sz w:val="16"/>
        </w:rPr>
        <w:t xml:space="preserve">. But how exactly does this screening process work? To answer this question, The Heritage Foundation created the graphic below to demonstrate how most visitors to the U.S. are vetted. As depicted in the diagram, </w:t>
      </w:r>
      <w:r w:rsidRPr="00355845">
        <w:rPr>
          <w:b/>
          <w:u w:val="single"/>
        </w:rPr>
        <w:t xml:space="preserve">most visitors to the U.S. enter the country with either a traditional non-immigrant visa or through the visa waiver program. </w:t>
      </w:r>
      <w:r w:rsidRPr="00355845">
        <w:rPr>
          <w:bCs/>
          <w:sz w:val="16"/>
        </w:rPr>
        <w:t xml:space="preserve">Perhaps because of the term “waiver” in its name, some assume that the visa waiver program is a less secure process. </w:t>
      </w:r>
      <w:proofErr w:type="gramStart"/>
      <w:r w:rsidRPr="00355845">
        <w:rPr>
          <w:bCs/>
          <w:sz w:val="16"/>
        </w:rPr>
        <w:t xml:space="preserve">In reality, </w:t>
      </w:r>
      <w:r w:rsidRPr="00355845">
        <w:rPr>
          <w:b/>
          <w:u w:val="single"/>
        </w:rPr>
        <w:t>people</w:t>
      </w:r>
      <w:proofErr w:type="gramEnd"/>
      <w:r w:rsidRPr="00355845">
        <w:rPr>
          <w:b/>
          <w:u w:val="single"/>
        </w:rPr>
        <w:t xml:space="preserve"> who enter through this program are vetted at essentially the same level as those who visit on a non-immigrant visa. </w:t>
      </w:r>
      <w:r w:rsidRPr="00355845">
        <w:rPr>
          <w:bCs/>
          <w:sz w:val="16"/>
        </w:rPr>
        <w:t xml:space="preserve">The graphic shows that, aside from occurring in a different order, both processes vet visitors through various databases housed in the Department of Homeland Security, the FBI, and the State Department. </w:t>
      </w:r>
      <w:r w:rsidRPr="00355845">
        <w:rPr>
          <w:b/>
          <w:u w:val="single"/>
        </w:rPr>
        <w:t xml:space="preserve">But, because the visa waiver program requires participating countries to share data on criminals and suspected and known terrorists, as well as lost and stolen passports, the visa waiver program </w:t>
      </w:r>
      <w:proofErr w:type="gramStart"/>
      <w:r w:rsidRPr="00355845">
        <w:rPr>
          <w:b/>
          <w:u w:val="single"/>
        </w:rPr>
        <w:t>actually makes</w:t>
      </w:r>
      <w:proofErr w:type="gramEnd"/>
      <w:r w:rsidRPr="00355845">
        <w:rPr>
          <w:b/>
          <w:u w:val="single"/>
        </w:rPr>
        <w:t xml:space="preserve"> the vetting process more secure for all visitors. The information collected through the visa waiver program, combined with other sources of intelligence, enables the U.S. to identify and apprehend terrorists before they enter the homeland. The Government Accountability Office came to this same conclusion, asserting that “information provided through the [Homeland Security Presidential Directive-6] arrangements </w:t>
      </w:r>
      <w:proofErr w:type="gramStart"/>
      <w:r w:rsidRPr="00355845">
        <w:rPr>
          <w:b/>
          <w:u w:val="single"/>
        </w:rPr>
        <w:t>has</w:t>
      </w:r>
      <w:proofErr w:type="gramEnd"/>
      <w:r w:rsidRPr="00355845">
        <w:rPr>
          <w:b/>
          <w:u w:val="single"/>
        </w:rPr>
        <w:t xml:space="preserve"> enhanced U.S. traveler-screening capabilities and improved U.S. agencies’ ability to prevent known and suspected terrorists from traveling to the United States</w:t>
      </w:r>
      <w:r w:rsidRPr="00355845">
        <w:rPr>
          <w:bCs/>
          <w:sz w:val="16"/>
        </w:rPr>
        <w:t xml:space="preserve">.” </w:t>
      </w:r>
      <w:r w:rsidRPr="00355845">
        <w:rPr>
          <w:b/>
          <w:u w:val="single"/>
        </w:rPr>
        <w:t xml:space="preserve">The visa waiver program provides the U.S. with valuable information that is needed to prevent foreign terrorists from entering the country. Therefore, judiciously expanding the program to qualifying nations would be a </w:t>
      </w:r>
      <w:proofErr w:type="gramStart"/>
      <w:r w:rsidRPr="00355845">
        <w:rPr>
          <w:b/>
          <w:u w:val="single"/>
        </w:rPr>
        <w:t>step in</w:t>
      </w:r>
      <w:proofErr w:type="gramEnd"/>
      <w:r w:rsidRPr="00355845">
        <w:rPr>
          <w:b/>
          <w:u w:val="single"/>
        </w:rPr>
        <w:t xml:space="preserve"> favor of greater U.S. security—one that is well worth taking.</w:t>
      </w:r>
    </w:p>
    <w:p w14:paraId="6DAFC3C8" w14:textId="77777777" w:rsidR="000430C4" w:rsidRPr="00355845" w:rsidRDefault="000430C4" w:rsidP="000430C4">
      <w:pPr>
        <w:keepNext/>
        <w:keepLines/>
        <w:spacing w:before="40" w:after="0"/>
        <w:outlineLvl w:val="3"/>
        <w:rPr>
          <w:rFonts w:eastAsiaTheme="majorEastAsia" w:cstheme="majorBidi"/>
          <w:b/>
          <w:bCs/>
          <w:iCs/>
        </w:rPr>
      </w:pPr>
      <w:r w:rsidRPr="00355845">
        <w:rPr>
          <w:rFonts w:eastAsiaTheme="majorEastAsia" w:cstheme="majorBidi"/>
          <w:b/>
          <w:bCs/>
          <w:iCs/>
        </w:rPr>
        <w:t>Visa Waiver Security Programs are key to mitigating domestic terrorism</w:t>
      </w:r>
    </w:p>
    <w:p w14:paraId="0AF6AF6B" w14:textId="77777777" w:rsidR="000430C4" w:rsidRPr="00355845" w:rsidRDefault="000430C4" w:rsidP="000430C4">
      <w:pPr>
        <w:rPr>
          <w:bCs/>
          <w:sz w:val="26"/>
        </w:rPr>
      </w:pPr>
      <w:proofErr w:type="spellStart"/>
      <w:r w:rsidRPr="00355845">
        <w:rPr>
          <w:b/>
          <w:bCs/>
        </w:rPr>
        <w:t>Inserra</w:t>
      </w:r>
      <w:proofErr w:type="spellEnd"/>
      <w:r w:rsidRPr="00355845">
        <w:rPr>
          <w:b/>
          <w:bCs/>
        </w:rPr>
        <w:t xml:space="preserve">, Heritage Foundation Policy Analyst for Homeland Security, 2018 </w:t>
      </w:r>
      <w:r w:rsidRPr="00355845">
        <w:rPr>
          <w:bCs/>
        </w:rPr>
        <w:t xml:space="preserve">(David, “Extreme Vetting Requires a Broader Visa Waiver Program”, The Heritage Foundation, Aug. 16, 2017, </w:t>
      </w:r>
      <w:hyperlink r:id="rId88" w:history="1">
        <w:r w:rsidRPr="00355845">
          <w:rPr>
            <w:sz w:val="26"/>
          </w:rPr>
          <w:t>https://www.heritage.org/homeland-security/report/extreme-vetting-requires-broader-visa-waiver-program</w:t>
        </w:r>
      </w:hyperlink>
      <w:r w:rsidRPr="00355845">
        <w:rPr>
          <w:bCs/>
        </w:rPr>
        <w:t xml:space="preserve">, Accessed 7/09/2018, </w:t>
      </w:r>
      <w:proofErr w:type="spellStart"/>
      <w:r w:rsidRPr="00355845">
        <w:rPr>
          <w:bCs/>
        </w:rPr>
        <w:t>gdi</w:t>
      </w:r>
      <w:proofErr w:type="spellEnd"/>
      <w:r w:rsidRPr="00355845">
        <w:rPr>
          <w:bCs/>
        </w:rPr>
        <w:t>-aa)</w:t>
      </w:r>
    </w:p>
    <w:p w14:paraId="34B454BE" w14:textId="77777777" w:rsidR="000430C4" w:rsidRPr="00355845" w:rsidRDefault="000430C4" w:rsidP="000430C4">
      <w:r w:rsidRPr="00355845">
        <w:t>Visa Waiver Program Successes</w:t>
      </w:r>
    </w:p>
    <w:p w14:paraId="4A3056E1" w14:textId="015C6E41" w:rsidR="000430C4" w:rsidRPr="00355845" w:rsidRDefault="000430C4" w:rsidP="000430C4">
      <w:pPr>
        <w:rPr>
          <w:sz w:val="16"/>
        </w:rPr>
      </w:pPr>
      <w:r w:rsidRPr="00355845">
        <w:rPr>
          <w:b/>
          <w:u w:val="single"/>
        </w:rPr>
        <w:t>One of the U.S. programs that is most successful at getting other nations to share information with the U.S. on inbound travelers is the VWP</w:t>
      </w:r>
      <w:r w:rsidRPr="00355845">
        <w:rPr>
          <w:sz w:val="16"/>
        </w:rPr>
        <w:t xml:space="preserve">. As a condition of participating in the VWP, </w:t>
      </w:r>
      <w:r w:rsidRPr="00355845">
        <w:rPr>
          <w:b/>
          <w:u w:val="single"/>
        </w:rPr>
        <w:t>nations must share information on known and suspected terrorists, serious criminals, and lost and stolen passports</w:t>
      </w:r>
      <w:r w:rsidRPr="00355845">
        <w:rPr>
          <w:sz w:val="16"/>
        </w:rPr>
        <w:t xml:space="preserve">. </w:t>
      </w:r>
      <w:r w:rsidRPr="00355845">
        <w:rPr>
          <w:b/>
          <w:u w:val="single"/>
        </w:rPr>
        <w:t>This information is then fed into U.S. vetting processes, which improves the vetting of VWP and traditional visa applicants</w:t>
      </w:r>
      <w:r w:rsidRPr="00355845">
        <w:rPr>
          <w:sz w:val="16"/>
        </w:rPr>
        <w:t xml:space="preserve">. Indeed, </w:t>
      </w:r>
      <w:r w:rsidRPr="00355845">
        <w:rPr>
          <w:b/>
          <w:u w:val="single"/>
        </w:rPr>
        <w:t>the Government Accountability Office (GAO) found that the VWP, has enhanced U.S. traveler-screening capabilities and improved U.S. agencies’ ability to prevent known and suspected terrorists from traveling to the United States</w:t>
      </w:r>
      <w:r w:rsidRPr="00355845">
        <w:rPr>
          <w:sz w:val="16"/>
        </w:rPr>
        <w:t xml:space="preserve">. According to FBI documents, from 2008 through 2015, </w:t>
      </w:r>
      <w:r w:rsidRPr="00355845">
        <w:rPr>
          <w:b/>
          <w:u w:val="single"/>
        </w:rPr>
        <w:t>the Terrorist Screening Center received information about approximately 9,000 known or suspected terrorists, including approximately 3,500 who were previously unidentified</w:t>
      </w:r>
      <w:r w:rsidRPr="00355845">
        <w:rPr>
          <w:sz w:val="16"/>
        </w:rPr>
        <w:t xml:space="preserve">, through HSPD-6 arrangements with VWP countries.2 Similarly, </w:t>
      </w:r>
      <w:r w:rsidRPr="00355845">
        <w:rPr>
          <w:b/>
          <w:u w:val="single"/>
        </w:rPr>
        <w:t xml:space="preserve">the GAO found that information shared </w:t>
      </w:r>
      <w:proofErr w:type="gramStart"/>
      <w:r w:rsidRPr="00355845">
        <w:rPr>
          <w:b/>
          <w:u w:val="single"/>
        </w:rPr>
        <w:t>as a result of</w:t>
      </w:r>
      <w:proofErr w:type="gramEnd"/>
      <w:r w:rsidRPr="00355845">
        <w:rPr>
          <w:b/>
          <w:u w:val="single"/>
        </w:rPr>
        <w:t xml:space="preserve"> the VWP “has aided criminal investigations.”</w:t>
      </w:r>
      <w:r w:rsidRPr="00355845">
        <w:rPr>
          <w:sz w:val="16"/>
        </w:rPr>
        <w:t>3</w:t>
      </w:r>
    </w:p>
    <w:p w14:paraId="0D3895DA" w14:textId="77777777" w:rsidR="006F5BFC" w:rsidRPr="00E254F7" w:rsidRDefault="00EC77EC" w:rsidP="00EC77EC">
      <w:pPr>
        <w:keepNext/>
        <w:keepLines/>
        <w:spacing w:before="40" w:after="0"/>
        <w:outlineLvl w:val="3"/>
        <w:rPr>
          <w:rFonts w:asciiTheme="minorHAnsi" w:eastAsiaTheme="majorEastAsia" w:hAnsiTheme="minorHAnsi" w:cstheme="minorHAnsi"/>
          <w:b/>
          <w:iCs/>
          <w:szCs w:val="24"/>
        </w:rPr>
      </w:pPr>
      <w:r>
        <w:rPr>
          <w:rFonts w:asciiTheme="minorHAnsi" w:eastAsiaTheme="majorEastAsia" w:hAnsiTheme="minorHAnsi" w:cstheme="minorHAnsi"/>
          <w:b/>
          <w:iCs/>
          <w:szCs w:val="24"/>
        </w:rPr>
        <w:t>Vetting is important</w:t>
      </w:r>
      <w:r w:rsidR="004F7787" w:rsidRPr="00E254F7">
        <w:rPr>
          <w:rFonts w:asciiTheme="minorHAnsi" w:eastAsiaTheme="majorEastAsia" w:hAnsiTheme="minorHAnsi" w:cstheme="minorHAnsi"/>
          <w:b/>
          <w:iCs/>
          <w:szCs w:val="24"/>
        </w:rPr>
        <w:t xml:space="preserve"> to prevent terrorism from entering the country</w:t>
      </w:r>
    </w:p>
    <w:p w14:paraId="4ED99447" w14:textId="77777777" w:rsidR="00EC77EC" w:rsidRPr="00E254F7" w:rsidRDefault="00EC77EC" w:rsidP="00EC77EC">
      <w:pPr>
        <w:rPr>
          <w:rFonts w:asciiTheme="minorHAnsi" w:hAnsiTheme="minorHAnsi" w:cstheme="minorHAnsi"/>
          <w:szCs w:val="24"/>
        </w:rPr>
      </w:pPr>
      <w:r w:rsidRPr="00E254F7">
        <w:rPr>
          <w:rStyle w:val="Style13ptBold"/>
          <w:rFonts w:asciiTheme="minorHAnsi" w:hAnsiTheme="minorHAnsi" w:cstheme="minorHAnsi"/>
          <w:szCs w:val="24"/>
        </w:rPr>
        <w:t>Murdock</w:t>
      </w:r>
      <w:r w:rsidRPr="00E254F7">
        <w:rPr>
          <w:rFonts w:asciiTheme="minorHAnsi" w:hAnsiTheme="minorHAnsi" w:cstheme="minorHAnsi"/>
          <w:szCs w:val="24"/>
        </w:rPr>
        <w:t xml:space="preserve">, </w:t>
      </w:r>
      <w:r w:rsidRPr="00E254F7">
        <w:rPr>
          <w:rFonts w:asciiTheme="minorHAnsi" w:eastAsia="Times New Roman" w:hAnsiTheme="minorHAnsi" w:cstheme="minorHAnsi"/>
          <w:szCs w:val="24"/>
        </w:rPr>
        <w:t xml:space="preserve">National Review contributing editor, </w:t>
      </w:r>
      <w:r w:rsidRPr="00E254F7">
        <w:rPr>
          <w:rStyle w:val="Style13ptBold"/>
          <w:rFonts w:asciiTheme="minorHAnsi" w:hAnsiTheme="minorHAnsi" w:cstheme="minorHAnsi"/>
          <w:szCs w:val="24"/>
        </w:rPr>
        <w:t>2018</w:t>
      </w:r>
      <w:r w:rsidRPr="00E254F7">
        <w:rPr>
          <w:rFonts w:asciiTheme="minorHAnsi" w:eastAsia="Times New Roman" w:hAnsiTheme="minorHAnsi" w:cstheme="minorHAnsi"/>
          <w:szCs w:val="24"/>
        </w:rPr>
        <w:t xml:space="preserve"> (</w:t>
      </w:r>
      <w:proofErr w:type="spellStart"/>
      <w:r w:rsidRPr="00E254F7">
        <w:rPr>
          <w:rFonts w:asciiTheme="minorHAnsi" w:hAnsiTheme="minorHAnsi" w:cstheme="minorHAnsi"/>
          <w:szCs w:val="24"/>
        </w:rPr>
        <w:t>Deroy</w:t>
      </w:r>
      <w:proofErr w:type="spellEnd"/>
      <w:r w:rsidRPr="00E254F7">
        <w:rPr>
          <w:rFonts w:asciiTheme="minorHAnsi" w:hAnsiTheme="minorHAnsi" w:cstheme="minorHAnsi"/>
          <w:szCs w:val="24"/>
        </w:rPr>
        <w:t>, “Border Wall Needed for National Security, Counterterrorism,” National Review, January 31, 2018, https://www.nationalreview.com/2018/01/illegal-immigrants-terrorism-border-wall-could-help-prevent-attacks/, accessed 7/5/18, GDI-ML)</w:t>
      </w:r>
    </w:p>
    <w:p w14:paraId="0C1A3798" w14:textId="77777777" w:rsidR="00EC77EC" w:rsidRPr="00E254F7" w:rsidRDefault="00EC77EC" w:rsidP="00EC77EC">
      <w:pPr>
        <w:rPr>
          <w:rFonts w:asciiTheme="minorHAnsi" w:hAnsiTheme="minorHAnsi" w:cstheme="minorHAnsi"/>
          <w:sz w:val="16"/>
          <w:szCs w:val="24"/>
        </w:rPr>
      </w:pPr>
      <w:r w:rsidRPr="00E254F7">
        <w:rPr>
          <w:rStyle w:val="StyleUnderline"/>
          <w:rFonts w:asciiTheme="minorHAnsi" w:hAnsiTheme="minorHAnsi" w:cstheme="minorHAnsi"/>
          <w:szCs w:val="24"/>
        </w:rPr>
        <w:t xml:space="preserve">America is needlessly vulnerable on the southern border. </w:t>
      </w:r>
      <w:r w:rsidRPr="00E254F7">
        <w:rPr>
          <w:rFonts w:asciiTheme="minorHAnsi" w:hAnsiTheme="minorHAnsi" w:cstheme="minorHAnsi"/>
          <w:sz w:val="16"/>
          <w:szCs w:val="24"/>
        </w:rPr>
        <w:t xml:space="preserve">As the bench-clearing brawl over border security roars on, it would behoove wall advocates to broaden their pitch. </w:t>
      </w:r>
      <w:r w:rsidRPr="00E254F7">
        <w:rPr>
          <w:rStyle w:val="StyleUnderline"/>
          <w:rFonts w:asciiTheme="minorHAnsi" w:hAnsiTheme="minorHAnsi" w:cstheme="minorHAnsi"/>
          <w:szCs w:val="24"/>
        </w:rPr>
        <w:t>A wall would slash illegal immigration on the southern frontier</w:t>
      </w:r>
      <w:r w:rsidRPr="00E254F7">
        <w:rPr>
          <w:rFonts w:asciiTheme="minorHAnsi" w:hAnsiTheme="minorHAnsi" w:cstheme="minorHAnsi"/>
          <w:sz w:val="16"/>
          <w:szCs w:val="24"/>
        </w:rPr>
        <w:t xml:space="preserve"> — a good thing. And it also would </w:t>
      </w:r>
      <w:r w:rsidRPr="00E254F7">
        <w:rPr>
          <w:rStyle w:val="StyleUnderline"/>
          <w:rFonts w:asciiTheme="minorHAnsi" w:hAnsiTheme="minorHAnsi" w:cstheme="minorHAnsi"/>
          <w:szCs w:val="24"/>
        </w:rPr>
        <w:t xml:space="preserve">bolster U.S. national security and counterterrorism. Not every illegal alien who crosses the southern border dodges Gila monsters and skirts cacti in search of the American dream. Beyond old-fashioned killers, such as the remarkably brutal MS-13 gang, “special interest aliens” hail from nations rife with militant Islam, including Iran, Pakistan, and Syria. Most of these border jumpers may be perfectly harmless, but the risk that even a few may want to murder Americans is a needless gamble. Federal agents in 2015 nabbed 3,977 people from the four places that the State Department then classified as “state sponsors of terrorism,” plus ten others that the Transportation Safety Administration since 2010 designates as “countries of interest.” All told, 67,180 individuals from those 14 nations were apprehended while attempting to enter, or residing in, America illegally — from fiscal years 2006 through 2015 — according to the Department of Homeland Security’s 2015 Yearbook of Immigration Statistics, released last November. </w:t>
      </w:r>
      <w:r w:rsidRPr="00E254F7">
        <w:rPr>
          <w:rFonts w:asciiTheme="minorHAnsi" w:hAnsiTheme="minorHAnsi" w:cstheme="minorHAnsi"/>
          <w:sz w:val="16"/>
          <w:szCs w:val="24"/>
        </w:rPr>
        <w:t xml:space="preserve">These latest statistics encompass all apprehensions within the U.S. and at its borders. However, </w:t>
      </w:r>
      <w:r w:rsidRPr="00E254F7">
        <w:rPr>
          <w:rStyle w:val="StyleUnderline"/>
          <w:rFonts w:asciiTheme="minorHAnsi" w:hAnsiTheme="minorHAnsi" w:cstheme="minorHAnsi"/>
          <w:szCs w:val="24"/>
        </w:rPr>
        <w:t xml:space="preserve">among the 462,388 illegal aliens arrested in FY 2015, 331,333 (72 percent) were apprehended on the southern frontier. It is reasonable to believe that at least some of the illegals from these 14 trouble spots were among those who pierced the U.S./Mexican border. </w:t>
      </w:r>
      <w:r w:rsidRPr="00E254F7">
        <w:rPr>
          <w:rFonts w:asciiTheme="minorHAnsi" w:hAnsiTheme="minorHAnsi" w:cstheme="minorHAnsi"/>
          <w:sz w:val="16"/>
          <w:szCs w:val="24"/>
        </w:rPr>
        <w:t xml:space="preserve">Fortunately, </w:t>
      </w:r>
      <w:r w:rsidRPr="00E254F7">
        <w:rPr>
          <w:rStyle w:val="StyleUnderline"/>
          <w:rFonts w:asciiTheme="minorHAnsi" w:hAnsiTheme="minorHAnsi" w:cstheme="minorHAnsi"/>
          <w:szCs w:val="24"/>
        </w:rPr>
        <w:t xml:space="preserve">no terror attack has been tied to Muslim extremists who breached the U.S./Mexican border — so far. But who knows? Such fanatics could be here already, perhaps to raise money, train jihadists, or radicalize peaceful Muslims. </w:t>
      </w:r>
      <w:r w:rsidRPr="00E254F7">
        <w:rPr>
          <w:rFonts w:asciiTheme="minorHAnsi" w:hAnsiTheme="minorHAnsi" w:cstheme="minorHAnsi"/>
          <w:sz w:val="16"/>
          <w:szCs w:val="24"/>
        </w:rPr>
        <w:t xml:space="preserve">‐ “Recent reports state that the U.S. Customs and Border Protection has apprehended several members of known Islamist terrorist organizations crossing the southern border in recent years,” Representative Ron DeSantis (R., Fla.) stated at a March 2016 House national-security oversight hearing. </w:t>
      </w:r>
      <w:r w:rsidRPr="00E254F7">
        <w:rPr>
          <w:rStyle w:val="StyleUnderline"/>
          <w:rFonts w:asciiTheme="minorHAnsi" w:hAnsiTheme="minorHAnsi" w:cstheme="minorHAnsi"/>
          <w:szCs w:val="24"/>
        </w:rPr>
        <w:t>“The Texas Department of Public Safety (TPDS) has reported that border security agencies have arrested several Somali immigrants crossing the southern border who are known members of al-Shabaab, the terrorist group that launched the deadly attack on the Westgate shopping mall in Nairobi, Kenya.” “We live in an age in which jihadists and other terrorist organizations have the United States at the top of their hit list,” Ira Mehlman, Federation for American Immigration Reform’s media director, tells me. “They understand what our vulnerabilities are, and they will not hesitate to exploit them. Our unprotected borders are just such a vulnerability. Our government has an obligation to take reasonable steps — infrastructure, technology, and manpower — to minimize these threats to our national security.” This article mentions only people whom federal officials apprehended.</w:t>
      </w:r>
      <w:r w:rsidRPr="00E254F7">
        <w:rPr>
          <w:rFonts w:asciiTheme="minorHAnsi" w:hAnsiTheme="minorHAnsi" w:cstheme="minorHAnsi"/>
          <w:sz w:val="16"/>
          <w:szCs w:val="24"/>
        </w:rPr>
        <w:t xml:space="preserve"> Those who remain undetected could be anywhere in America, perhaps in a neighborhood near you.</w:t>
      </w:r>
    </w:p>
    <w:p w14:paraId="27D40E62" w14:textId="77777777" w:rsidR="00EC77EC" w:rsidRPr="000430C4" w:rsidRDefault="00EC77EC" w:rsidP="000430C4"/>
    <w:p w14:paraId="219DFCED" w14:textId="359D4690" w:rsidR="00812477" w:rsidRDefault="00812477" w:rsidP="0004695C">
      <w:pPr>
        <w:pStyle w:val="Heading3"/>
      </w:pPr>
      <w:r>
        <w:t>Open Borders</w:t>
      </w:r>
    </w:p>
    <w:p w14:paraId="605559BF" w14:textId="77777777" w:rsidR="00812477" w:rsidRPr="00765BB5" w:rsidRDefault="00812477" w:rsidP="00812477">
      <w:pPr>
        <w:pStyle w:val="Heading4"/>
        <w:rPr>
          <w:rStyle w:val="Style13ptBold"/>
          <w:b/>
        </w:rPr>
      </w:pPr>
      <w:r>
        <w:rPr>
          <w:rStyle w:val="Style13ptBold"/>
          <w:b/>
        </w:rPr>
        <w:t xml:space="preserve">Legally, open borders would open America to all migrants and </w:t>
      </w:r>
      <w:proofErr w:type="gramStart"/>
      <w:r>
        <w:rPr>
          <w:rStyle w:val="Style13ptBold"/>
          <w:b/>
        </w:rPr>
        <w:t>completely eliminate</w:t>
      </w:r>
      <w:proofErr w:type="gramEnd"/>
      <w:r>
        <w:rPr>
          <w:rStyle w:val="Style13ptBold"/>
          <w:b/>
        </w:rPr>
        <w:t xml:space="preserve"> all restrictions</w:t>
      </w:r>
    </w:p>
    <w:p w14:paraId="4560D232" w14:textId="77777777" w:rsidR="00812477" w:rsidRDefault="00812477" w:rsidP="00812477">
      <w:pPr>
        <w:rPr>
          <w:rStyle w:val="Style13ptBold"/>
          <w:b w:val="0"/>
        </w:rPr>
      </w:pPr>
      <w:r>
        <w:rPr>
          <w:rStyle w:val="Style13ptBold"/>
        </w:rPr>
        <w:t xml:space="preserve">Johnson, Dean of UC Davis Law, 2003 </w:t>
      </w:r>
      <w:r>
        <w:rPr>
          <w:rStyle w:val="Style13ptBold"/>
          <w:b w:val="0"/>
        </w:rPr>
        <w:t xml:space="preserve">(Kevin R, “SYMPOSIUM: LAW AND THE BORDER: Open Borders?”, UCLA Law Review, October 2003, LexisNexis, Accessed 7/10/2018, </w:t>
      </w:r>
      <w:proofErr w:type="spellStart"/>
      <w:r>
        <w:rPr>
          <w:rStyle w:val="Style13ptBold"/>
          <w:b w:val="0"/>
        </w:rPr>
        <w:t>gdi</w:t>
      </w:r>
      <w:proofErr w:type="spellEnd"/>
      <w:r>
        <w:rPr>
          <w:rStyle w:val="Style13ptBold"/>
          <w:b w:val="0"/>
        </w:rPr>
        <w:t>-aa)</w:t>
      </w:r>
    </w:p>
    <w:p w14:paraId="2E6CB1E4" w14:textId="77777777" w:rsidR="00812477" w:rsidRDefault="00812477" w:rsidP="00812477">
      <w:pPr>
        <w:rPr>
          <w:rStyle w:val="Style13ptBold"/>
          <w:b w:val="0"/>
        </w:rPr>
      </w:pPr>
      <w:r w:rsidRPr="00765BB5">
        <w:rPr>
          <w:rStyle w:val="StyleUnderline"/>
        </w:rPr>
        <w:t>U.S. immigration law is founded on the idea that it is permissible, desirable, and necessary to restrict immigration into the United States and to treat a border as a barrier to entry rather than as a port of entry</w:t>
      </w:r>
      <w:r>
        <w:rPr>
          <w:rStyle w:val="Style13ptBold"/>
          <w:b w:val="0"/>
        </w:rPr>
        <w:t xml:space="preserve">. Seeking to reimagine the meaning and significance of the international border, </w:t>
      </w:r>
      <w:r w:rsidRPr="00765BB5">
        <w:rPr>
          <w:rStyle w:val="StyleUnderline"/>
        </w:rPr>
        <w:t>this Article attempts to articulate arguments for eliminating the border as a legal construct that impedes the movement of people into this country. In making a case for open borders, this Article calls for consideration of no less than a revolutionary change in immigration law.</w:t>
      </w:r>
      <w:r>
        <w:rPr>
          <w:rStyle w:val="Style13ptBold"/>
          <w:b w:val="0"/>
        </w:rPr>
        <w:t xml:space="preserve"> This argument runs counter to the wave of border fortification that marked the 1990s and increased dramatically with the antiterrorism measures taken in the wake of the tragic events of September 11, 2001. n9</w:t>
      </w:r>
    </w:p>
    <w:p w14:paraId="1AF1369F" w14:textId="77777777" w:rsidR="00812477" w:rsidRDefault="00812477" w:rsidP="00812477">
      <w:pPr>
        <w:rPr>
          <w:rStyle w:val="Style13ptBold"/>
          <w:b w:val="0"/>
        </w:rPr>
      </w:pPr>
      <w:r>
        <w:rPr>
          <w:rStyle w:val="Style13ptBold"/>
          <w:b w:val="0"/>
        </w:rPr>
        <w:t xml:space="preserve">Any serious mention of the taboo subject of "open borders" long has been the political kiss of death for serious immigration reformers. n10 Politicians do not consider open borders a viable policy option, presumably because of the public's seemingly natural predisposition, particularly in times of social stress, toward </w:t>
      </w:r>
      <w:proofErr w:type="spellStart"/>
      <w:r>
        <w:rPr>
          <w:rStyle w:val="Style13ptBold"/>
          <w:b w:val="0"/>
        </w:rPr>
        <w:t>restrictionist</w:t>
      </w:r>
      <w:proofErr w:type="spellEnd"/>
      <w:r>
        <w:rPr>
          <w:rStyle w:val="Style13ptBold"/>
          <w:b w:val="0"/>
        </w:rPr>
        <w:t xml:space="preserve"> measures. Immigration law scholars ordinarily avoid discussing open borders without much of an explanation; alternatively, they brush off the possibility as hopelessly impractical. n11 </w:t>
      </w:r>
      <w:proofErr w:type="gramStart"/>
      <w:r>
        <w:rPr>
          <w:rStyle w:val="Style13ptBold"/>
          <w:b w:val="0"/>
        </w:rPr>
        <w:t xml:space="preserve">Needless to say, </w:t>
      </w:r>
      <w:r w:rsidRPr="00765BB5">
        <w:rPr>
          <w:rStyle w:val="StyleUnderline"/>
        </w:rPr>
        <w:t>arguments</w:t>
      </w:r>
      <w:proofErr w:type="gramEnd"/>
      <w:r w:rsidRPr="00765BB5">
        <w:rPr>
          <w:rStyle w:val="StyleUnderline"/>
        </w:rPr>
        <w:t xml:space="preserve"> for opening the borders to all migrants would face stubborn, probably vociferous, resistance. Legitimate fears of the various possible adverse social, economic, and political impacts on U.S. society would be invoked.</w:t>
      </w:r>
      <w:r>
        <w:rPr>
          <w:rStyle w:val="Style13ptBold"/>
          <w:b w:val="0"/>
        </w:rPr>
        <w:t xml:space="preserve"> In addition, nativism and racism, a strong undercurrent to this country's immigration history, likely would infect the debate as well.</w:t>
      </w:r>
    </w:p>
    <w:p w14:paraId="6DA8C1ED" w14:textId="77777777" w:rsidR="00812477" w:rsidRPr="00812477" w:rsidRDefault="00812477" w:rsidP="00812477"/>
    <w:p w14:paraId="2E5CB1FC" w14:textId="59F29907" w:rsidR="0004695C" w:rsidRDefault="0004695C" w:rsidP="0004695C">
      <w:pPr>
        <w:pStyle w:val="Heading3"/>
      </w:pPr>
      <w:r>
        <w:t>Refugees</w:t>
      </w:r>
    </w:p>
    <w:p w14:paraId="4AE595E8" w14:textId="77777777" w:rsidR="00136556" w:rsidRPr="00136556" w:rsidRDefault="00136556" w:rsidP="00136556"/>
    <w:p w14:paraId="54B9D793" w14:textId="77777777" w:rsidR="00136556" w:rsidRDefault="00136556" w:rsidP="00136556">
      <w:pPr>
        <w:pStyle w:val="Heading4"/>
      </w:pPr>
      <w:r>
        <w:t>Terrorist are planning to launch attacks on the US by exploiting the Refugee System</w:t>
      </w:r>
    </w:p>
    <w:p w14:paraId="788FF62B" w14:textId="77777777" w:rsidR="00136556" w:rsidRDefault="00136556" w:rsidP="00136556">
      <w:r w:rsidRPr="002C59A2">
        <w:rPr>
          <w:rStyle w:val="Style13ptBold"/>
        </w:rPr>
        <w:t xml:space="preserve">Jones political scientist at the Center for Strategic and International Studies 15 </w:t>
      </w:r>
      <w:r>
        <w:t>(</w:t>
      </w:r>
      <w:r w:rsidRPr="00F344FD">
        <w:t>Seth G. Jones</w:t>
      </w:r>
      <w:proofErr w:type="gramStart"/>
      <w:r w:rsidRPr="00F344FD">
        <w:t>, ,</w:t>
      </w:r>
      <w:proofErr w:type="gramEnd"/>
      <w:r w:rsidRPr="00F344FD">
        <w:t xml:space="preserve"> November 2015. The Syrian Refugee Crisis and U.S. National Security, </w:t>
      </w:r>
      <w:hyperlink r:id="rId89" w:history="1">
        <w:r w:rsidRPr="002C306A">
          <w:rPr>
            <w:rStyle w:val="Hyperlink"/>
          </w:rPr>
          <w:t>https://www.rand.org/content/dam/rand/pubs/testimonies/CT400/CT444/RAND_CT444.pdf</w:t>
        </w:r>
      </w:hyperlink>
      <w:r>
        <w:rPr>
          <w:rStyle w:val="Hyperlink"/>
        </w:rPr>
        <w:t xml:space="preserve"> Accessed 7/10/19 GDI-MJS)</w:t>
      </w:r>
    </w:p>
    <w:p w14:paraId="45E3D2AC" w14:textId="77777777" w:rsidR="00136556" w:rsidRPr="00F344FD" w:rsidRDefault="00136556" w:rsidP="00136556">
      <w:r>
        <w:t>*Da’ish = ISIS</w:t>
      </w:r>
    </w:p>
    <w:p w14:paraId="5015DE7C" w14:textId="77777777" w:rsidR="00136556" w:rsidRPr="008D54D4" w:rsidRDefault="00136556" w:rsidP="00136556">
      <w:pPr>
        <w:rPr>
          <w:sz w:val="16"/>
        </w:rPr>
      </w:pPr>
      <w:r w:rsidRPr="008D54D4">
        <w:rPr>
          <w:sz w:val="16"/>
        </w:rPr>
        <w:t xml:space="preserve">First, </w:t>
      </w:r>
      <w:r w:rsidRPr="002C59A2">
        <w:rPr>
          <w:rStyle w:val="StyleUnderline"/>
        </w:rPr>
        <w:t>some groups pose a high threat because they possess the intentions and capabilities (resources, overseas personnel, and expertise) to plot or instigate attacks against the U.S. homeland</w:t>
      </w:r>
      <w:r w:rsidRPr="008D54D4">
        <w:rPr>
          <w:sz w:val="16"/>
        </w:rPr>
        <w:t xml:space="preserve"> and U.S. targets overseas</w:t>
      </w:r>
      <w:r w:rsidRPr="002C59A2">
        <w:rPr>
          <w:rStyle w:val="StyleUnderline"/>
        </w:rPr>
        <w:t>. Since its expansion in Iraq and Syria, Da’ish has become a growing threat to the United States</w:t>
      </w:r>
      <w:r w:rsidRPr="008D54D4">
        <w:rPr>
          <w:sz w:val="16"/>
        </w:rPr>
        <w:t xml:space="preserve">. The most likely </w:t>
      </w:r>
      <w:r w:rsidRPr="002C59A2">
        <w:rPr>
          <w:rStyle w:val="StyleUnderline"/>
        </w:rPr>
        <w:t>Da’ish</w:t>
      </w:r>
      <w:r w:rsidRPr="008D54D4">
        <w:rPr>
          <w:sz w:val="16"/>
        </w:rPr>
        <w:t xml:space="preserve"> threat today </w:t>
      </w:r>
      <w:r w:rsidRPr="002C59A2">
        <w:rPr>
          <w:rStyle w:val="StyleUnderline"/>
        </w:rPr>
        <w:t>comes from small cells of operatives</w:t>
      </w:r>
      <w:r w:rsidRPr="008D54D4">
        <w:rPr>
          <w:sz w:val="16"/>
        </w:rPr>
        <w:t xml:space="preserve"> or inspired individuals that </w:t>
      </w:r>
      <w:r w:rsidRPr="002C59A2">
        <w:rPr>
          <w:rStyle w:val="StyleUnderline"/>
        </w:rPr>
        <w:t>target civilian targets in the U.S. homeland</w:t>
      </w:r>
      <w:r w:rsidRPr="008D54D4">
        <w:rPr>
          <w:sz w:val="16"/>
        </w:rPr>
        <w:t xml:space="preserve">. Core al </w:t>
      </w:r>
      <w:proofErr w:type="spellStart"/>
      <w:r w:rsidRPr="008D54D4">
        <w:rPr>
          <w:sz w:val="16"/>
        </w:rPr>
        <w:t>Qa’ida</w:t>
      </w:r>
      <w:proofErr w:type="spellEnd"/>
      <w:r w:rsidRPr="008D54D4">
        <w:rPr>
          <w:sz w:val="16"/>
        </w:rPr>
        <w:t xml:space="preserve">, based in Pakistan, also presents a threat to the U.S. homeland. But their leaders have had difficulty recruiting—or even inspiring—competent operatives in the West. That’s why Ayman </w:t>
      </w:r>
      <w:proofErr w:type="spellStart"/>
      <w:r w:rsidRPr="008D54D4">
        <w:rPr>
          <w:sz w:val="16"/>
        </w:rPr>
        <w:t>alZawahiri</w:t>
      </w:r>
      <w:proofErr w:type="spellEnd"/>
      <w:r w:rsidRPr="008D54D4">
        <w:rPr>
          <w:sz w:val="16"/>
        </w:rPr>
        <w:t xml:space="preserve"> sent a small group of operatives, referred to as the Khorasan Group, to Syria to plot attacks in Europe and the United States. Another is al </w:t>
      </w:r>
      <w:proofErr w:type="spellStart"/>
      <w:r w:rsidRPr="008D54D4">
        <w:rPr>
          <w:sz w:val="16"/>
        </w:rPr>
        <w:t>Qa’ida</w:t>
      </w:r>
      <w:proofErr w:type="spellEnd"/>
      <w:r w:rsidRPr="008D54D4">
        <w:rPr>
          <w:sz w:val="16"/>
        </w:rPr>
        <w:t xml:space="preserve"> in the Arabian Peninsula, which provided training to two of the operatives involved in the Charlie Hebdo attacks, Said and </w:t>
      </w:r>
      <w:proofErr w:type="spellStart"/>
      <w:r w:rsidRPr="008D54D4">
        <w:rPr>
          <w:sz w:val="16"/>
        </w:rPr>
        <w:t>Cherif</w:t>
      </w:r>
      <w:proofErr w:type="spellEnd"/>
      <w:r w:rsidRPr="008D54D4">
        <w:rPr>
          <w:sz w:val="16"/>
        </w:rPr>
        <w:t xml:space="preserve"> </w:t>
      </w:r>
      <w:proofErr w:type="spellStart"/>
      <w:r w:rsidRPr="008D54D4">
        <w:rPr>
          <w:sz w:val="16"/>
        </w:rPr>
        <w:t>Kouachi</w:t>
      </w:r>
      <w:proofErr w:type="spellEnd"/>
      <w:r w:rsidRPr="008D54D4">
        <w:rPr>
          <w:sz w:val="16"/>
        </w:rPr>
        <w:t xml:space="preserve">. Several Yemen-based operatives continue to plot attacks against the United States. In addition, a small number of inspired individuals, such as the </w:t>
      </w:r>
      <w:proofErr w:type="spellStart"/>
      <w:r w:rsidRPr="008D54D4">
        <w:rPr>
          <w:sz w:val="16"/>
        </w:rPr>
        <w:t>Tsarnaev</w:t>
      </w:r>
      <w:proofErr w:type="spellEnd"/>
      <w:r w:rsidRPr="008D54D4">
        <w:rPr>
          <w:sz w:val="16"/>
        </w:rPr>
        <w:t xml:space="preserve"> brothers, who perpetrated the April 2013 Boston Marathon bombings, pose a threat. Terrorists have had difficulty striking the U.S. homeland because of robust counterterrorism steps by the Department of Homeland Security, Federal Bureau of Investigation, U.S. Intelligence Community, and other federal and local agencies. Still, groups that pose a high threat require close intelligence scrutiny, including the travel patterns of their operatives, finances, communications, networks, and other activities. Second, several extremist groups pose a medium-level threat. They may possess the intentions and capabilities to plot attacks against U.S. targets or U.S. citizens overseas. But they lack the intention, capabilities (resources, overseas personnel, and expertise), or both to plot or instigate attacks against the U.S. homeland. Ansar al-Sharia Tunisia, for instance, has planned attacks against U.S. diplomats and infrastructure in Tunis, including the U.S. Embassy. Several groups with a presence in Libya—such as the various Ansar al-Sharia Libya branches and al </w:t>
      </w:r>
      <w:proofErr w:type="spellStart"/>
      <w:r w:rsidRPr="008D54D4">
        <w:rPr>
          <w:sz w:val="16"/>
        </w:rPr>
        <w:t>Qa’ida</w:t>
      </w:r>
      <w:proofErr w:type="spellEnd"/>
      <w:r w:rsidRPr="008D54D4">
        <w:rPr>
          <w:sz w:val="16"/>
        </w:rPr>
        <w:t xml:space="preserve"> in the Islamic Maghreb—also pose a threat to U.S. embassies and citizens in North Africa; </w:t>
      </w:r>
      <w:proofErr w:type="gramStart"/>
      <w:r w:rsidRPr="008D54D4">
        <w:rPr>
          <w:sz w:val="16"/>
        </w:rPr>
        <w:t>so</w:t>
      </w:r>
      <w:proofErr w:type="gramEnd"/>
      <w:r w:rsidRPr="008D54D4">
        <w:rPr>
          <w:sz w:val="16"/>
        </w:rPr>
        <w:t xml:space="preserve"> does al </w:t>
      </w:r>
      <w:proofErr w:type="spellStart"/>
      <w:r w:rsidRPr="008D54D4">
        <w:rPr>
          <w:sz w:val="16"/>
        </w:rPr>
        <w:t>Shabaab</w:t>
      </w:r>
      <w:proofErr w:type="spellEnd"/>
      <w:r w:rsidRPr="008D54D4">
        <w:rPr>
          <w:sz w:val="16"/>
        </w:rPr>
        <w:t xml:space="preserve"> in Somalia. Its objectives are largely parochial: to establish an extreme Islamist emirate in Somalia and the broader region. Al </w:t>
      </w:r>
      <w:proofErr w:type="spellStart"/>
      <w:r w:rsidRPr="008D54D4">
        <w:rPr>
          <w:sz w:val="16"/>
        </w:rPr>
        <w:t>Shabaab</w:t>
      </w:r>
      <w:proofErr w:type="spellEnd"/>
      <w:r w:rsidRPr="008D54D4">
        <w:rPr>
          <w:sz w:val="16"/>
        </w:rPr>
        <w:t xml:space="preserve"> possesses a competent external operations capability to strike targets in East Africa. The September 2013 Westgate Mall attack in Nairobi, Kenya, was well-planned and well-executed, and involved sophisticated intelligence collection, surveillance, and reconnaissance of the target. Groups that pose a medium threat require </w:t>
      </w:r>
      <w:proofErr w:type="gramStart"/>
      <w:r w:rsidRPr="008D54D4">
        <w:rPr>
          <w:sz w:val="16"/>
        </w:rPr>
        <w:t>close scrutiny</w:t>
      </w:r>
      <w:proofErr w:type="gramEnd"/>
      <w:r w:rsidRPr="008D54D4">
        <w:rPr>
          <w:sz w:val="16"/>
        </w:rPr>
        <w:t xml:space="preserve"> in the regions where they operate, as well as their links with high threat groups. Third, some extremist groups present a low-level threat to the United States. These groups do not possess the capability or intent to target the United States at home or overseas. They include such organizations as the East Turkestan Islamic Movement and Uighur separatists, which are primarily interested in Chinese targets. III. Implications for Refugees and the U.S. Homeland Based on the threat to the United States from groups operating in Syria and the region, it is important to examine potential risks from increased refugee flows from the region. Refugees have historically played—and will continue to play—a critical role in ensuring U.S. economic prosperity and cultural diversity. In addition, the threat to the U.S. homeland from refugees has been relatively low. Almost none of the major terrorist plots since 9/11 have involved refugees. Even in those cases where refugees were arrested on terrorism-related or even criminal charges, years and even decades often transpired between their entry into the United States and their involvement in terrorism. In most instances, a would-be terrorist’s refugee status had little or nothing to do with their radicalization and shift to terrorism. </w:t>
      </w:r>
      <w:r w:rsidRPr="002C59A2">
        <w:rPr>
          <w:rStyle w:val="StyleUnderline"/>
        </w:rPr>
        <w:t>Up to now, most terrorist groups have not used the refugee</w:t>
      </w:r>
      <w:r w:rsidRPr="008D54D4">
        <w:rPr>
          <w:sz w:val="16"/>
        </w:rPr>
        <w:t xml:space="preserve"> or asylum </w:t>
      </w:r>
      <w:r w:rsidRPr="002C59A2">
        <w:rPr>
          <w:rStyle w:val="StyleUnderline"/>
        </w:rPr>
        <w:t xml:space="preserve">system to come to the United States and plot attacks. But risks associated with refugees from Syria may be higher today </w:t>
      </w:r>
      <w:r w:rsidRPr="008D54D4">
        <w:rPr>
          <w:sz w:val="16"/>
        </w:rPr>
        <w:t xml:space="preserve">for several reasons. </w:t>
      </w:r>
      <w:r w:rsidRPr="002C59A2">
        <w:rPr>
          <w:rStyle w:val="StyleUnderline"/>
        </w:rPr>
        <w:t>Syria and neighboring Iraq have the highest numbers of foreign fighters on any modern jihadist battlefield</w:t>
      </w:r>
      <w:r w:rsidRPr="008D54D4">
        <w:rPr>
          <w:sz w:val="16"/>
        </w:rPr>
        <w:t xml:space="preserve">, </w:t>
      </w:r>
      <w:r w:rsidRPr="002C59A2">
        <w:rPr>
          <w:rStyle w:val="StyleUnderline"/>
        </w:rPr>
        <w:t>and there has already been an exodus of some fighters to the West. Da’ish has also been active in some Syrian refugee camps</w:t>
      </w:r>
      <w:r w:rsidRPr="008D54D4">
        <w:rPr>
          <w:sz w:val="16"/>
        </w:rPr>
        <w:t xml:space="preserve"> in the Middle East. There is some evidence that </w:t>
      </w:r>
      <w:r w:rsidRPr="002C59A2">
        <w:t>at least one of the Paris terrorists who killed more than 120 people may have come in the current wave of Syrian war refugees.</w:t>
      </w:r>
      <w:r w:rsidRPr="008D54D4">
        <w:rPr>
          <w:sz w:val="16"/>
        </w:rPr>
        <w:t xml:space="preserve"> More than 4 million refugees have come to Europe since Syrian government forces and rebels started fighting. Finally, </w:t>
      </w:r>
      <w:r w:rsidRPr="002C59A2">
        <w:rPr>
          <w:rStyle w:val="StyleUnderline"/>
        </w:rPr>
        <w:t>the U.S. intelligence community’s understanding of extremists in Syria is not as good as in many other jihadist battlefields</w:t>
      </w:r>
      <w:r w:rsidRPr="008D54D4">
        <w:rPr>
          <w:sz w:val="16"/>
        </w:rPr>
        <w:t xml:space="preserve">, such as Iraq and Afghanistan, </w:t>
      </w:r>
      <w:r w:rsidRPr="002C59A2">
        <w:rPr>
          <w:rStyle w:val="StyleUnderline"/>
        </w:rPr>
        <w:t>because of more limited intelligence collection capabilities.</w:t>
      </w:r>
      <w:r w:rsidRPr="008D54D4">
        <w:rPr>
          <w:sz w:val="16"/>
        </w:rPr>
        <w:t xml:space="preserve"> </w:t>
      </w:r>
    </w:p>
    <w:p w14:paraId="72051841" w14:textId="77777777" w:rsidR="00136556" w:rsidRPr="002C59A2" w:rsidRDefault="00136556" w:rsidP="00136556"/>
    <w:p w14:paraId="48807451" w14:textId="77777777" w:rsidR="00136556" w:rsidRPr="00B94FB4" w:rsidRDefault="00136556" w:rsidP="00136556">
      <w:pPr>
        <w:pStyle w:val="Heading4"/>
      </w:pPr>
      <w:r>
        <w:t>Terrorist are planning to use the refugee system to execute terrorist attacks</w:t>
      </w:r>
    </w:p>
    <w:p w14:paraId="02FB2743" w14:textId="77777777" w:rsidR="00136556" w:rsidRPr="00FB31E5" w:rsidRDefault="00136556" w:rsidP="00136556">
      <w:r w:rsidRPr="00FB31E5">
        <w:rPr>
          <w:rStyle w:val="Style13ptBold"/>
        </w:rPr>
        <w:t>Carafano</w:t>
      </w:r>
      <w:r>
        <w:rPr>
          <w:rStyle w:val="Style13ptBold"/>
        </w:rPr>
        <w:t xml:space="preserve"> </w:t>
      </w:r>
      <w:r w:rsidRPr="00FB31E5">
        <w:t>a leading expert in national security and foreign policy challenges</w:t>
      </w:r>
      <w:r w:rsidRPr="00FB31E5">
        <w:rPr>
          <w:rStyle w:val="Style13ptBold"/>
        </w:rPr>
        <w:t xml:space="preserve"> 17</w:t>
      </w:r>
      <w:r>
        <w:t xml:space="preserve"> (</w:t>
      </w:r>
      <w:hyperlink r:id="rId90" w:history="1">
        <w:r w:rsidRPr="00FB31E5">
          <w:rPr>
            <w:rStyle w:val="Hyperlink"/>
          </w:rPr>
          <w:t>James Jay Carafano</w:t>
        </w:r>
      </w:hyperlink>
      <w:r w:rsidRPr="00FB31E5">
        <w:t>,</w:t>
      </w:r>
      <w:r>
        <w:t xml:space="preserve"> </w:t>
      </w:r>
      <w:r w:rsidRPr="00FB31E5">
        <w:t xml:space="preserve">Trump, Refugees, and the Truth Feb 5th, 2017. </w:t>
      </w:r>
      <w:r>
        <w:t xml:space="preserve">Heritage.org </w:t>
      </w:r>
      <w:hyperlink r:id="rId91" w:history="1">
        <w:r w:rsidRPr="00821049">
          <w:rPr>
            <w:rStyle w:val="Hyperlink"/>
          </w:rPr>
          <w:t>https://www.heritage.org/immigration/commentary/trump-refugees-and-the-truth</w:t>
        </w:r>
      </w:hyperlink>
      <w:r>
        <w:t xml:space="preserve"> accessed 7/10/18 GDI-MJS)</w:t>
      </w:r>
    </w:p>
    <w:p w14:paraId="36C44906" w14:textId="39F72927" w:rsidR="00136556" w:rsidRPr="00136556" w:rsidRDefault="00136556" w:rsidP="00136556">
      <w:pPr>
        <w:rPr>
          <w:sz w:val="16"/>
        </w:rPr>
      </w:pPr>
      <w:r w:rsidRPr="00EF06BC">
        <w:rPr>
          <w:rStyle w:val="StyleUnderline"/>
        </w:rPr>
        <w:t>To ignore terrorists’ intentions to strike the U</w:t>
      </w:r>
      <w:r w:rsidRPr="00FB31E5">
        <w:rPr>
          <w:sz w:val="16"/>
        </w:rPr>
        <w:t>nited</w:t>
      </w:r>
      <w:r w:rsidRPr="00FB31E5">
        <w:rPr>
          <w:rStyle w:val="Emphasis"/>
        </w:rPr>
        <w:t xml:space="preserve"> </w:t>
      </w:r>
      <w:r w:rsidRPr="00EF06BC">
        <w:rPr>
          <w:rStyle w:val="StyleUnderline"/>
        </w:rPr>
        <w:t>S</w:t>
      </w:r>
      <w:r w:rsidRPr="00FB31E5">
        <w:rPr>
          <w:sz w:val="16"/>
        </w:rPr>
        <w:t>tates</w:t>
      </w:r>
      <w:r w:rsidRPr="00FB31E5">
        <w:rPr>
          <w:rStyle w:val="Emphasis"/>
        </w:rPr>
        <w:t xml:space="preserve"> </w:t>
      </w:r>
      <w:r w:rsidRPr="00EF06BC">
        <w:rPr>
          <w:rStyle w:val="StyleUnderline"/>
        </w:rPr>
        <w:t>is to ignore reality. While ISIS fighters posing as refugees have not yet attacked the U</w:t>
      </w:r>
      <w:r w:rsidRPr="00FB31E5">
        <w:rPr>
          <w:sz w:val="16"/>
        </w:rPr>
        <w:t xml:space="preserve">nited </w:t>
      </w:r>
      <w:r w:rsidRPr="00EF06BC">
        <w:rPr>
          <w:rStyle w:val="StyleUnderline"/>
        </w:rPr>
        <w:t>S</w:t>
      </w:r>
      <w:r w:rsidRPr="00FB31E5">
        <w:rPr>
          <w:sz w:val="16"/>
        </w:rPr>
        <w:t xml:space="preserve">tates, </w:t>
      </w:r>
      <w:r w:rsidRPr="00EF06BC">
        <w:rPr>
          <w:rStyle w:val="StyleUnderline"/>
        </w:rPr>
        <w:t>that does not mean they will not</w:t>
      </w:r>
      <w:r w:rsidRPr="00FB31E5">
        <w:rPr>
          <w:sz w:val="16"/>
        </w:rPr>
        <w:t>. In fact</w:t>
      </w:r>
      <w:r w:rsidRPr="00EF06BC">
        <w:rPr>
          <w:rStyle w:val="StyleUnderline"/>
        </w:rPr>
        <w:t>, you can count on them trying. Our enemies are forward-thinking and opportunistic</w:t>
      </w:r>
      <w:r w:rsidRPr="00FB31E5">
        <w:rPr>
          <w:sz w:val="16"/>
        </w:rPr>
        <w:t xml:space="preserve">. To be successful, </w:t>
      </w:r>
      <w:r w:rsidRPr="00EF06BC">
        <w:rPr>
          <w:rStyle w:val="StyleUnderline"/>
        </w:rPr>
        <w:t>counterterrorism policy must be</w:t>
      </w:r>
      <w:r w:rsidRPr="00FB31E5">
        <w:rPr>
          <w:sz w:val="16"/>
        </w:rPr>
        <w:t xml:space="preserve"> forward-thinking as well, anticipating </w:t>
      </w:r>
      <w:r w:rsidRPr="00EF06BC">
        <w:rPr>
          <w:rStyle w:val="StyleUnderline"/>
        </w:rPr>
        <w:t>10 steps ahead</w:t>
      </w:r>
      <w:r w:rsidRPr="00FB31E5">
        <w:rPr>
          <w:sz w:val="16"/>
        </w:rPr>
        <w:t xml:space="preserve"> rather than merely responding to the threats (think shoe-bombers) of the past.  </w:t>
      </w:r>
    </w:p>
    <w:p w14:paraId="586C7B0F" w14:textId="77777777" w:rsidR="00136556" w:rsidRPr="00136556" w:rsidRDefault="00136556" w:rsidP="00136556"/>
    <w:p w14:paraId="4212BCF1" w14:textId="77777777" w:rsidR="00812477" w:rsidRPr="00F31E76" w:rsidRDefault="00812477" w:rsidP="00812477">
      <w:pPr>
        <w:pStyle w:val="Heading4"/>
        <w:rPr>
          <w:rStyle w:val="Style13ptBold"/>
          <w:b/>
        </w:rPr>
      </w:pPr>
      <w:r>
        <w:rPr>
          <w:rStyle w:val="Style13ptBold"/>
          <w:b/>
        </w:rPr>
        <w:t xml:space="preserve">Refugee terrorism will be a threat if coupled with low restrictions </w:t>
      </w:r>
    </w:p>
    <w:p w14:paraId="63E74DCE" w14:textId="77777777" w:rsidR="00812477" w:rsidRPr="00F31E76" w:rsidRDefault="00812477" w:rsidP="00812477">
      <w:pPr>
        <w:rPr>
          <w:rStyle w:val="StyleUnderline"/>
          <w:b w:val="0"/>
          <w:bCs/>
          <w:sz w:val="26"/>
          <w:u w:val="none"/>
        </w:rPr>
      </w:pPr>
      <w:r>
        <w:rPr>
          <w:rStyle w:val="Style13ptBold"/>
        </w:rPr>
        <w:t xml:space="preserve">Jenkins, Senior Advisor to RAND on Terrorism, 2015 </w:t>
      </w:r>
      <w:r>
        <w:rPr>
          <w:rStyle w:val="Style13ptBold"/>
          <w:b w:val="0"/>
        </w:rPr>
        <w:t xml:space="preserve">(Brian Michael, “Inspiration, Not Infiltration Jihadist Conspirators in the United States”, RAND Corporation, December 1025, </w:t>
      </w:r>
      <w:hyperlink r:id="rId92" w:history="1">
        <w:r w:rsidRPr="00D5577D">
          <w:rPr>
            <w:rStyle w:val="Hyperlink"/>
            <w:sz w:val="26"/>
          </w:rPr>
          <w:t>https://www.rand.org/pubs/testimonies/CT447.html</w:t>
        </w:r>
      </w:hyperlink>
      <w:r>
        <w:rPr>
          <w:rStyle w:val="Style13ptBold"/>
          <w:b w:val="0"/>
        </w:rPr>
        <w:t xml:space="preserve">, Accessed 7/10/2018, </w:t>
      </w:r>
      <w:proofErr w:type="spellStart"/>
      <w:r>
        <w:rPr>
          <w:rStyle w:val="Style13ptBold"/>
          <w:b w:val="0"/>
        </w:rPr>
        <w:t>gdi</w:t>
      </w:r>
      <w:proofErr w:type="spellEnd"/>
      <w:r>
        <w:rPr>
          <w:rStyle w:val="Style13ptBold"/>
          <w:b w:val="0"/>
        </w:rPr>
        <w:t>-aa)</w:t>
      </w:r>
    </w:p>
    <w:p w14:paraId="5919C34B" w14:textId="5A53B62D" w:rsidR="00812477" w:rsidRDefault="00812477" w:rsidP="00812477">
      <w:pPr>
        <w:rPr>
          <w:rStyle w:val="Style13ptBold"/>
          <w:b w:val="0"/>
        </w:rPr>
      </w:pPr>
      <w:r w:rsidRPr="00F31E76">
        <w:rPr>
          <w:rStyle w:val="StyleUnderline"/>
        </w:rPr>
        <w:t>In the past 25 years, only two refugees have been convicted of involvement in terrorist</w:t>
      </w:r>
      <w:r>
        <w:rPr>
          <w:rStyle w:val="StyleUnderline"/>
        </w:rPr>
        <w:t xml:space="preserve"> </w:t>
      </w:r>
      <w:r w:rsidRPr="00F31E76">
        <w:rPr>
          <w:rStyle w:val="StyleUnderline"/>
        </w:rPr>
        <w:t>plots</w:t>
      </w:r>
      <w:r>
        <w:rPr>
          <w:rStyle w:val="Style13ptBold"/>
          <w:b w:val="0"/>
        </w:rPr>
        <w:t xml:space="preserve">. This does not count the two Iraqis, who should not have been allowed in the country but who were not plotting terrorist attacks here. Moreover, refugees wanting to come to the United States often </w:t>
      </w:r>
      <w:proofErr w:type="gramStart"/>
      <w:r>
        <w:rPr>
          <w:rStyle w:val="Style13ptBold"/>
          <w:b w:val="0"/>
        </w:rPr>
        <w:t>have to</w:t>
      </w:r>
      <w:proofErr w:type="gramEnd"/>
      <w:r>
        <w:rPr>
          <w:rStyle w:val="Style13ptBold"/>
          <w:b w:val="0"/>
        </w:rPr>
        <w:t xml:space="preserve"> wait months, even years, before gaining approval. </w:t>
      </w:r>
      <w:r w:rsidRPr="00F31E76">
        <w:rPr>
          <w:rStyle w:val="StyleUnderline"/>
        </w:rPr>
        <w:t>It is a slow route and one</w:t>
      </w:r>
      <w:r>
        <w:rPr>
          <w:rStyle w:val="StyleUnderline"/>
        </w:rPr>
        <w:t xml:space="preserve"> </w:t>
      </w:r>
      <w:r w:rsidRPr="00F31E76">
        <w:rPr>
          <w:rStyle w:val="StyleUnderline"/>
        </w:rPr>
        <w:t>of the most scrutinized, which may explain why terrorists have not used it.</w:t>
      </w:r>
      <w:r>
        <w:rPr>
          <w:rStyle w:val="StyleUnderline"/>
        </w:rPr>
        <w:t xml:space="preserve"> </w:t>
      </w:r>
      <w:r w:rsidRPr="00F31E76">
        <w:rPr>
          <w:rStyle w:val="StyleUnderline"/>
          <w:b w:val="0"/>
          <w:u w:val="none"/>
        </w:rPr>
        <w:t>Only three would-be terrorists entered the country under the Visa Waiver Program, and</w:t>
      </w:r>
      <w:r>
        <w:rPr>
          <w:rStyle w:val="StyleUnderline"/>
          <w:b w:val="0"/>
          <w:u w:val="none"/>
        </w:rPr>
        <w:t xml:space="preserve"> </w:t>
      </w:r>
      <w:r w:rsidRPr="00F31E76">
        <w:rPr>
          <w:rStyle w:val="StyleUnderline"/>
          <w:b w:val="0"/>
          <w:u w:val="none"/>
        </w:rPr>
        <w:t>none in the 14 years</w:t>
      </w:r>
      <w:r w:rsidRPr="00F31E76">
        <w:rPr>
          <w:rStyle w:val="StyleUnderline"/>
        </w:rPr>
        <w:t xml:space="preserve"> </w:t>
      </w:r>
      <w:r>
        <w:rPr>
          <w:rStyle w:val="Style13ptBold"/>
          <w:b w:val="0"/>
        </w:rPr>
        <w:t xml:space="preserve">since Richard Reid’s attempt to sabotage a U.S.-bound airliner. However, </w:t>
      </w:r>
      <w:r w:rsidRPr="00F31E76">
        <w:rPr>
          <w:rStyle w:val="StyleUnderline"/>
        </w:rPr>
        <w:t>the potential return from Syria of thousands of fighters with European passports will</w:t>
      </w:r>
      <w:r>
        <w:rPr>
          <w:rStyle w:val="StyleUnderline"/>
        </w:rPr>
        <w:t xml:space="preserve"> </w:t>
      </w:r>
      <w:r w:rsidRPr="00F31E76">
        <w:rPr>
          <w:rStyle w:val="StyleUnderline"/>
        </w:rPr>
        <w:t>require increased vigilance</w:t>
      </w:r>
      <w:r>
        <w:rPr>
          <w:rStyle w:val="Style13ptBold"/>
          <w:b w:val="0"/>
        </w:rPr>
        <w:t xml:space="preserve">. The new visa waiver application will ask specifically about travel to Syria, Iraq, or other conflict zones. </w:t>
      </w:r>
      <w:r w:rsidRPr="00F31E76">
        <w:rPr>
          <w:rStyle w:val="StyleUnderline"/>
        </w:rPr>
        <w:t>The applicant may lie about it, putting the burden on</w:t>
      </w:r>
      <w:r>
        <w:rPr>
          <w:rStyle w:val="StyleUnderline"/>
        </w:rPr>
        <w:t xml:space="preserve"> </w:t>
      </w:r>
      <w:r w:rsidRPr="00F31E76">
        <w:rPr>
          <w:rStyle w:val="StyleUnderline"/>
        </w:rPr>
        <w:t>intelligence collection to have accurate, up-to-date information about foreign fighters</w:t>
      </w:r>
      <w:r>
        <w:rPr>
          <w:rStyle w:val="Style13ptBold"/>
          <w:b w:val="0"/>
        </w:rPr>
        <w:t xml:space="preserve">. Better information sharing, both within Europe and between Europe and the United States, is essential to ensuring that individuals known by one country to be affiliated with terrorism are known to all. Information within the European community must flow as easily as travelers can. </w:t>
      </w:r>
    </w:p>
    <w:p w14:paraId="062B3166" w14:textId="77777777" w:rsidR="00812477" w:rsidRDefault="00812477" w:rsidP="00812477">
      <w:pPr>
        <w:rPr>
          <w:rStyle w:val="Style13ptBold"/>
          <w:b w:val="0"/>
        </w:rPr>
      </w:pPr>
    </w:p>
    <w:p w14:paraId="2EFAC43A" w14:textId="7598E8E3" w:rsidR="009F6EBF" w:rsidRPr="00357E92" w:rsidRDefault="009F6EBF" w:rsidP="009F6EBF">
      <w:pPr>
        <w:pStyle w:val="Heading4"/>
        <w:rPr>
          <w:rStyle w:val="Style13ptBold"/>
          <w:b/>
        </w:rPr>
      </w:pPr>
      <w:r>
        <w:rPr>
          <w:rStyle w:val="Style13ptBold"/>
          <w:b/>
        </w:rPr>
        <w:t>Former ISIS frontline fighters infiltrate the West to commit terrorism in their countries of origin</w:t>
      </w:r>
    </w:p>
    <w:p w14:paraId="6546A5BB" w14:textId="77777777" w:rsidR="009F6EBF" w:rsidRDefault="009F6EBF" w:rsidP="009F6EBF">
      <w:pPr>
        <w:rPr>
          <w:rStyle w:val="Style13ptBold"/>
          <w:b w:val="0"/>
        </w:rPr>
      </w:pPr>
      <w:r>
        <w:rPr>
          <w:rStyle w:val="Style13ptBold"/>
        </w:rPr>
        <w:t xml:space="preserve">Schmid, </w:t>
      </w:r>
      <w:r w:rsidRPr="00031260">
        <w:rPr>
          <w:b/>
        </w:rPr>
        <w:t>Director of the Vienna-based Terrorism Research Initiative</w:t>
      </w:r>
      <w:r>
        <w:rPr>
          <w:b/>
        </w:rPr>
        <w:t>,</w:t>
      </w:r>
      <w:r>
        <w:rPr>
          <w:rStyle w:val="Style13ptBold"/>
        </w:rPr>
        <w:t xml:space="preserve"> 2016 </w:t>
      </w:r>
      <w:r>
        <w:rPr>
          <w:rStyle w:val="Style13ptBold"/>
          <w:b w:val="0"/>
        </w:rPr>
        <w:t xml:space="preserve">(Alex P, “Links between Terrorism and Migration: An Exploration”, International Centre for Counter-Terrorism – The Hague, May 2016, </w:t>
      </w:r>
      <w:hyperlink r:id="rId93" w:history="1">
        <w:r w:rsidRPr="00642EC9">
          <w:rPr>
            <w:rStyle w:val="Hyperlink"/>
            <w:sz w:val="26"/>
          </w:rPr>
          <w:t>https://www.icct.nl/wp-content/uploads/2016/05/Alex-P.-Schmid-Links-between-Terrorism-and-Migration-1.pdf</w:t>
        </w:r>
      </w:hyperlink>
      <w:r>
        <w:rPr>
          <w:rStyle w:val="Style13ptBold"/>
          <w:b w:val="0"/>
        </w:rPr>
        <w:t xml:space="preserve">, Accessed 7/09/2018, </w:t>
      </w:r>
      <w:proofErr w:type="spellStart"/>
      <w:r>
        <w:rPr>
          <w:rStyle w:val="Style13ptBold"/>
          <w:b w:val="0"/>
        </w:rPr>
        <w:t>gdi</w:t>
      </w:r>
      <w:proofErr w:type="spellEnd"/>
      <w:r>
        <w:rPr>
          <w:rStyle w:val="Style13ptBold"/>
          <w:b w:val="0"/>
        </w:rPr>
        <w:t>-aa)</w:t>
      </w:r>
    </w:p>
    <w:p w14:paraId="6250EDC5" w14:textId="77777777" w:rsidR="009F6EBF" w:rsidRPr="00BA79EF" w:rsidRDefault="009F6EBF" w:rsidP="009F6EBF">
      <w:pPr>
        <w:rPr>
          <w:rStyle w:val="Style13ptBold"/>
          <w:b w:val="0"/>
          <w:sz w:val="16"/>
        </w:rPr>
      </w:pPr>
      <w:r w:rsidRPr="00BA79EF">
        <w:rPr>
          <w:rStyle w:val="Style13ptBold"/>
          <w:b w:val="0"/>
          <w:sz w:val="16"/>
        </w:rPr>
        <w:t xml:space="preserve">Human rights </w:t>
      </w:r>
      <w:proofErr w:type="spellStart"/>
      <w:r w:rsidRPr="00BA79EF">
        <w:rPr>
          <w:rStyle w:val="Style13ptBold"/>
          <w:b w:val="0"/>
          <w:sz w:val="16"/>
        </w:rPr>
        <w:t>organisations</w:t>
      </w:r>
      <w:proofErr w:type="spellEnd"/>
      <w:r w:rsidRPr="00BA79EF">
        <w:rPr>
          <w:rStyle w:val="Style13ptBold"/>
          <w:b w:val="0"/>
          <w:sz w:val="16"/>
        </w:rPr>
        <w:t xml:space="preserve"> warn us that we should not confuse or associate refugees with terrorists since they are often the very opposite, namely victims of terrorism. This is a valid point and by and large true but, as usual, </w:t>
      </w:r>
      <w:r w:rsidRPr="00D643DF">
        <w:rPr>
          <w:rStyle w:val="StyleUnderline"/>
        </w:rPr>
        <w:t>reality is more complex</w:t>
      </w:r>
      <w:r w:rsidRPr="00BA79EF">
        <w:rPr>
          <w:rStyle w:val="Style13ptBold"/>
          <w:b w:val="0"/>
          <w:sz w:val="16"/>
        </w:rPr>
        <w:t xml:space="preserve">. </w:t>
      </w:r>
      <w:r w:rsidRPr="00D643DF">
        <w:rPr>
          <w:rStyle w:val="StyleUnderline"/>
        </w:rPr>
        <w:t>Migrants can become terrorists (or refugee warriors) and vice versa or be both at the same time</w:t>
      </w:r>
      <w:r w:rsidRPr="00BA79EF">
        <w:rPr>
          <w:rStyle w:val="Style13ptBold"/>
          <w:b w:val="0"/>
          <w:sz w:val="16"/>
        </w:rPr>
        <w:t>. Some examples of this complexity: (</w:t>
      </w:r>
      <w:proofErr w:type="spellStart"/>
      <w:r w:rsidRPr="00BA79EF">
        <w:rPr>
          <w:rStyle w:val="Style13ptBold"/>
          <w:b w:val="0"/>
          <w:sz w:val="16"/>
        </w:rPr>
        <w:t>i</w:t>
      </w:r>
      <w:proofErr w:type="spellEnd"/>
      <w:r w:rsidRPr="00BA79EF">
        <w:rPr>
          <w:rStyle w:val="Style13ptBold"/>
          <w:b w:val="0"/>
          <w:sz w:val="16"/>
        </w:rPr>
        <w:t>) Migration in the Footsteps of the Prophet When the Caliphate was proclaimed in mid-</w:t>
      </w:r>
      <w:proofErr w:type="gramStart"/>
      <w:r w:rsidRPr="00BA79EF">
        <w:rPr>
          <w:rStyle w:val="Style13ptBold"/>
          <w:b w:val="0"/>
          <w:sz w:val="16"/>
        </w:rPr>
        <w:t>2014,the</w:t>
      </w:r>
      <w:proofErr w:type="gramEnd"/>
      <w:r w:rsidRPr="00BA79EF">
        <w:rPr>
          <w:rStyle w:val="Style13ptBold"/>
          <w:b w:val="0"/>
          <w:sz w:val="16"/>
        </w:rPr>
        <w:t xml:space="preserve"> Islamic State’s leader, Abu-Bakr </w:t>
      </w:r>
      <w:proofErr w:type="spellStart"/>
      <w:r w:rsidRPr="00BA79EF">
        <w:rPr>
          <w:rStyle w:val="Style13ptBold"/>
          <w:b w:val="0"/>
          <w:sz w:val="16"/>
        </w:rPr>
        <w:t>alBaghdadi</w:t>
      </w:r>
      <w:proofErr w:type="spellEnd"/>
      <w:r w:rsidRPr="00BA79EF">
        <w:rPr>
          <w:rStyle w:val="Style13ptBold"/>
          <w:b w:val="0"/>
          <w:sz w:val="16"/>
        </w:rPr>
        <w:t xml:space="preserve"> reminded Muslims that the Prophet had migrated from Mecca to Medina for his faith</w:t>
      </w:r>
      <w:r w:rsidRPr="00D643DF">
        <w:rPr>
          <w:rStyle w:val="StyleUnderline"/>
        </w:rPr>
        <w:t xml:space="preserve">. The Arabic word for that migration is </w:t>
      </w:r>
      <w:proofErr w:type="spellStart"/>
      <w:r w:rsidRPr="00D643DF">
        <w:rPr>
          <w:rStyle w:val="StyleUnderline"/>
        </w:rPr>
        <w:t>hjirah</w:t>
      </w:r>
      <w:proofErr w:type="spellEnd"/>
      <w:r w:rsidRPr="00D643DF">
        <w:rPr>
          <w:rStyle w:val="StyleUnderline"/>
        </w:rPr>
        <w:t>. The new Caliph claimed that it was now the duty of every Muslim to make a similar migration to the Caliphate and assist in the construction of the Islamic State</w:t>
      </w:r>
      <w:r w:rsidRPr="00BA79EF">
        <w:rPr>
          <w:rStyle w:val="Style13ptBold"/>
          <w:b w:val="0"/>
          <w:sz w:val="16"/>
        </w:rPr>
        <w:t xml:space="preserve">.152 His call has been heard and thousands of foreign fighters (and female supporters of the Caliphate) have migrated to Syria and Iraq. In total some 30,000 foreign fighters from more than 100 countries have gone to Syria since 2012.153 Somewhat surprisingly, a sizeable portion of those who moved to the Caliphate had a criminal record before they departed from Europe although few of them had engaged in terrorism at home. </w:t>
      </w:r>
      <w:r w:rsidRPr="00D643DF">
        <w:rPr>
          <w:rStyle w:val="StyleUnderline"/>
        </w:rPr>
        <w:t xml:space="preserve">154In recent years more than six thousand young men (and women) have migrated from Europe to Syria and Iraq (see Box 15) to join </w:t>
      </w:r>
      <w:proofErr w:type="spellStart"/>
      <w:r w:rsidRPr="00D643DF">
        <w:rPr>
          <w:rStyle w:val="StyleUnderline"/>
        </w:rPr>
        <w:t>organisations</w:t>
      </w:r>
      <w:proofErr w:type="spellEnd"/>
      <w:r w:rsidRPr="00D643DF">
        <w:rPr>
          <w:rStyle w:val="StyleUnderline"/>
        </w:rPr>
        <w:t xml:space="preserve"> that have been labeled “terrorist”.</w:t>
      </w:r>
      <w:r w:rsidRPr="00BA79EF">
        <w:rPr>
          <w:rStyle w:val="Style13ptBold"/>
          <w:b w:val="0"/>
          <w:sz w:val="16"/>
        </w:rPr>
        <w:t xml:space="preserve"> </w:t>
      </w:r>
      <w:r w:rsidRPr="00D643DF">
        <w:rPr>
          <w:rStyle w:val="StyleUnderline"/>
        </w:rPr>
        <w:t>Some 1,500 of the more than 6,000 men and women who had gone to Syria from Western countries have, after a “tour of duty”, returned from the Caliphate</w:t>
      </w:r>
      <w:r w:rsidRPr="00BA79EF">
        <w:rPr>
          <w:rStyle w:val="Style13ptBold"/>
          <w:b w:val="0"/>
          <w:sz w:val="16"/>
        </w:rPr>
        <w:t xml:space="preserve">. </w:t>
      </w:r>
      <w:r w:rsidRPr="00D643DF">
        <w:rPr>
          <w:rStyle w:val="StyleUnderline"/>
        </w:rPr>
        <w:t>A few of them have in the meantime engaged in acts of terrorism at home</w:t>
      </w:r>
      <w:r w:rsidRPr="00BA79EF">
        <w:rPr>
          <w:rStyle w:val="Style13ptBold"/>
          <w:b w:val="0"/>
          <w:sz w:val="16"/>
        </w:rPr>
        <w:t xml:space="preserve">. </w:t>
      </w:r>
      <w:r w:rsidRPr="00D643DF">
        <w:rPr>
          <w:rStyle w:val="StyleUnderline"/>
        </w:rPr>
        <w:t xml:space="preserve">They are </w:t>
      </w:r>
      <w:proofErr w:type="spellStart"/>
      <w:r w:rsidRPr="00D643DF">
        <w:rPr>
          <w:rStyle w:val="StyleUnderline"/>
        </w:rPr>
        <w:t>hijrah</w:t>
      </w:r>
      <w:proofErr w:type="spellEnd"/>
      <w:r w:rsidRPr="00D643DF">
        <w:rPr>
          <w:rStyle w:val="StyleUnderline"/>
        </w:rPr>
        <w:t xml:space="preserve"> migrants who turned into terrorists or at least joined a jihadist </w:t>
      </w:r>
      <w:proofErr w:type="spellStart"/>
      <w:r w:rsidRPr="00D643DF">
        <w:rPr>
          <w:rStyle w:val="StyleUnderline"/>
        </w:rPr>
        <w:t>organisation</w:t>
      </w:r>
      <w:proofErr w:type="spellEnd"/>
      <w:r w:rsidRPr="00D643DF">
        <w:rPr>
          <w:rStyle w:val="StyleUnderline"/>
        </w:rPr>
        <w:t xml:space="preserve"> which engages in acts of terrorism</w:t>
      </w:r>
      <w:r w:rsidRPr="00BA79EF">
        <w:rPr>
          <w:rStyle w:val="Style13ptBold"/>
          <w:b w:val="0"/>
          <w:sz w:val="16"/>
        </w:rPr>
        <w:t xml:space="preserve">. </w:t>
      </w:r>
      <w:r w:rsidRPr="00D643DF">
        <w:rPr>
          <w:rStyle w:val="StyleUnderline"/>
        </w:rPr>
        <w:t>Those of them who returned to Europe not out of disillusionment but with the intent to conduct attacks in their country of origin are returnee migrants turning terrorists</w:t>
      </w:r>
      <w:r w:rsidRPr="00BA79EF">
        <w:rPr>
          <w:rStyle w:val="Style13ptBold"/>
          <w:b w:val="0"/>
          <w:sz w:val="16"/>
        </w:rPr>
        <w:t xml:space="preserve">, serving as a fifth column of the Islamic State in the West. </w:t>
      </w:r>
      <w:r w:rsidRPr="00D643DF">
        <w:rPr>
          <w:rStyle w:val="StyleUnderline"/>
        </w:rPr>
        <w:t>One of the strategy papers captured from the Islamic State made clear that the refugee streams towards Europe was to be used to infiltrate terrorists.</w:t>
      </w:r>
      <w:r w:rsidRPr="00BA79EF">
        <w:rPr>
          <w:rStyle w:val="Style13ptBold"/>
          <w:b w:val="0"/>
          <w:sz w:val="16"/>
        </w:rPr>
        <w:t xml:space="preserve"> 155 The real refugees who flee Syria rather than join the Islamic State are regarded as “infidels’ by the leaders of IS.</w:t>
      </w:r>
    </w:p>
    <w:p w14:paraId="55BE7B8D" w14:textId="77777777" w:rsidR="009F6EBF" w:rsidRPr="00357E92" w:rsidRDefault="009F6EBF" w:rsidP="009F6EBF">
      <w:pPr>
        <w:pStyle w:val="Heading4"/>
        <w:rPr>
          <w:rStyle w:val="Style13ptBold"/>
          <w:b/>
        </w:rPr>
      </w:pPr>
      <w:bookmarkStart w:id="2" w:name="_Hlk518940832"/>
      <w:r>
        <w:rPr>
          <w:rStyle w:val="Style13ptBold"/>
          <w:b/>
        </w:rPr>
        <w:t>Jihadists pose as perpetual migrants, acting as sleeper cells of terrorism</w:t>
      </w:r>
    </w:p>
    <w:p w14:paraId="0796BA06" w14:textId="77777777" w:rsidR="009F6EBF" w:rsidRDefault="009F6EBF" w:rsidP="009F6EBF">
      <w:pPr>
        <w:rPr>
          <w:rStyle w:val="Style13ptBold"/>
          <w:b w:val="0"/>
        </w:rPr>
      </w:pPr>
      <w:r>
        <w:rPr>
          <w:rStyle w:val="Style13ptBold"/>
        </w:rPr>
        <w:t xml:space="preserve">Schmid, </w:t>
      </w:r>
      <w:r w:rsidRPr="00031260">
        <w:rPr>
          <w:b/>
        </w:rPr>
        <w:t>Director of the Vienna-based Terrorism Research Initiative</w:t>
      </w:r>
      <w:r>
        <w:rPr>
          <w:b/>
        </w:rPr>
        <w:t>,</w:t>
      </w:r>
      <w:r>
        <w:rPr>
          <w:rStyle w:val="Style13ptBold"/>
        </w:rPr>
        <w:t xml:space="preserve"> 2016 </w:t>
      </w:r>
      <w:r>
        <w:rPr>
          <w:rStyle w:val="Style13ptBold"/>
          <w:b w:val="0"/>
        </w:rPr>
        <w:t xml:space="preserve">(Alex P, “Links between Terrorism and Migration: An Exploration”, International Centre for Counter-Terrorism – The Hague, May 2016, </w:t>
      </w:r>
      <w:hyperlink r:id="rId94" w:history="1">
        <w:r w:rsidRPr="00642EC9">
          <w:rPr>
            <w:rStyle w:val="Hyperlink"/>
            <w:sz w:val="26"/>
          </w:rPr>
          <w:t>https://www.icct.nl/wp-content/uploads/2016/05/Alex-P.-Schmid-Links-between-Terrorism-and-Migration-1.pdf</w:t>
        </w:r>
      </w:hyperlink>
      <w:r>
        <w:rPr>
          <w:rStyle w:val="Style13ptBold"/>
          <w:b w:val="0"/>
        </w:rPr>
        <w:t xml:space="preserve">, Accessed 7/09/2018, </w:t>
      </w:r>
      <w:proofErr w:type="spellStart"/>
      <w:r>
        <w:rPr>
          <w:rStyle w:val="Style13ptBold"/>
          <w:b w:val="0"/>
        </w:rPr>
        <w:t>gdi</w:t>
      </w:r>
      <w:proofErr w:type="spellEnd"/>
      <w:r>
        <w:rPr>
          <w:rStyle w:val="Style13ptBold"/>
          <w:b w:val="0"/>
        </w:rPr>
        <w:t>-aa)</w:t>
      </w:r>
    </w:p>
    <w:bookmarkEnd w:id="2"/>
    <w:p w14:paraId="3C6B3DF0" w14:textId="77777777" w:rsidR="009F6EBF" w:rsidRPr="00BA79EF" w:rsidRDefault="009F6EBF" w:rsidP="009F6EBF">
      <w:pPr>
        <w:rPr>
          <w:rStyle w:val="Style13ptBold"/>
          <w:b w:val="0"/>
          <w:sz w:val="16"/>
        </w:rPr>
      </w:pPr>
      <w:r w:rsidRPr="00BA79EF">
        <w:rPr>
          <w:rStyle w:val="Style13ptBold"/>
          <w:b w:val="0"/>
          <w:sz w:val="16"/>
        </w:rPr>
        <w:t xml:space="preserve">(ii) Migration from one Jihadist Theatre of Conflict to the Next by Professional Jihadists </w:t>
      </w:r>
      <w:r w:rsidRPr="00D643DF">
        <w:rPr>
          <w:rStyle w:val="StyleUnderline"/>
        </w:rPr>
        <w:t>The rise of global jihadism in the last 30 years has led to a situation where some jihadists move from one conflict to the other</w:t>
      </w:r>
      <w:r w:rsidRPr="00BA79EF">
        <w:rPr>
          <w:rStyle w:val="Style13ptBold"/>
          <w:b w:val="0"/>
          <w:sz w:val="16"/>
        </w:rPr>
        <w:t xml:space="preserve">, e.g. from Afghanistan to Bosnia and from there to Chechnya and further on to Syria. </w:t>
      </w:r>
      <w:r w:rsidRPr="00D643DF">
        <w:rPr>
          <w:rStyle w:val="StyleUnderline"/>
        </w:rPr>
        <w:t>They are wandering terrorists</w:t>
      </w:r>
      <w:r w:rsidRPr="00BA79EF">
        <w:rPr>
          <w:rStyle w:val="Style13ptBold"/>
          <w:b w:val="0"/>
          <w:sz w:val="16"/>
        </w:rPr>
        <w:t xml:space="preserve">, partly because their country of origin would arrest them if they returned home and partly because jihad has become for them a way of life.156 </w:t>
      </w:r>
      <w:r w:rsidRPr="00D643DF">
        <w:rPr>
          <w:rStyle w:val="StyleUnderline"/>
        </w:rPr>
        <w:t>The number of these migrants might increase after the names of thousands of jihadists with the Islamic State have been made public in March 2016</w:t>
      </w:r>
      <w:r w:rsidRPr="00BA79EF">
        <w:rPr>
          <w:rStyle w:val="Style13ptBold"/>
          <w:b w:val="0"/>
          <w:sz w:val="16"/>
        </w:rPr>
        <w:t xml:space="preserve"> by a leak from a disillusioned jihadist, allowing their arrest when they try to return to their home country. They will have nowhere else to go unless states offer them amnesties. </w:t>
      </w:r>
      <w:r w:rsidRPr="00D643DF">
        <w:rPr>
          <w:rStyle w:val="StyleUnderline"/>
        </w:rPr>
        <w:t>Many of these foreign fighters might therefore become perpetual migrants, going from one jihadist hotspot to the next until they die</w:t>
      </w:r>
      <w:r w:rsidRPr="00BA79EF">
        <w:rPr>
          <w:rStyle w:val="Style13ptBold"/>
          <w:b w:val="0"/>
          <w:sz w:val="16"/>
        </w:rPr>
        <w:t xml:space="preserve">. (iii) Returning Foreign Terrorist Fighters </w:t>
      </w:r>
      <w:r w:rsidRPr="00D643DF">
        <w:rPr>
          <w:rStyle w:val="StyleUnderline"/>
        </w:rPr>
        <w:t xml:space="preserve">Foreign fighters are </w:t>
      </w:r>
      <w:proofErr w:type="gramStart"/>
      <w:r w:rsidRPr="00D643DF">
        <w:rPr>
          <w:rStyle w:val="StyleUnderline"/>
        </w:rPr>
        <w:t>by definition migrants</w:t>
      </w:r>
      <w:proofErr w:type="gramEnd"/>
      <w:r w:rsidRPr="00D643DF">
        <w:rPr>
          <w:rStyle w:val="StyleUnderline"/>
        </w:rPr>
        <w:t xml:space="preserve"> but a number of them are returning migrants who have often been further </w:t>
      </w:r>
      <w:proofErr w:type="spellStart"/>
      <w:r w:rsidRPr="00D643DF">
        <w:rPr>
          <w:rStyle w:val="StyleUnderline"/>
        </w:rPr>
        <w:t>radicalised</w:t>
      </w:r>
      <w:proofErr w:type="spellEnd"/>
      <w:r w:rsidRPr="00D643DF">
        <w:rPr>
          <w:rStyle w:val="StyleUnderline"/>
        </w:rPr>
        <w:t xml:space="preserve"> in the conflict zones of jihad</w:t>
      </w:r>
      <w:r w:rsidRPr="00BA79EF">
        <w:rPr>
          <w:rStyle w:val="Style13ptBold"/>
          <w:b w:val="0"/>
          <w:sz w:val="16"/>
        </w:rPr>
        <w:t xml:space="preserve">. </w:t>
      </w:r>
      <w:r w:rsidRPr="00D643DF">
        <w:rPr>
          <w:rStyle w:val="StyleUnderline"/>
        </w:rPr>
        <w:t>When back home some of them are sleepers who sooner or later will get involved in plots</w:t>
      </w:r>
      <w:r w:rsidRPr="00BA79EF">
        <w:rPr>
          <w:rStyle w:val="Style13ptBold"/>
          <w:b w:val="0"/>
          <w:sz w:val="16"/>
        </w:rPr>
        <w:t xml:space="preserve">. An analysis by </w:t>
      </w:r>
      <w:proofErr w:type="spellStart"/>
      <w:r w:rsidRPr="00BA79EF">
        <w:rPr>
          <w:rStyle w:val="Style13ptBold"/>
          <w:b w:val="0"/>
          <w:sz w:val="16"/>
        </w:rPr>
        <w:t>Petter</w:t>
      </w:r>
      <w:proofErr w:type="spellEnd"/>
      <w:r w:rsidRPr="00BA79EF">
        <w:rPr>
          <w:rStyle w:val="Style13ptBold"/>
          <w:b w:val="0"/>
          <w:sz w:val="16"/>
        </w:rPr>
        <w:t xml:space="preserve"> </w:t>
      </w:r>
      <w:proofErr w:type="spellStart"/>
      <w:r w:rsidRPr="00BA79EF">
        <w:rPr>
          <w:rStyle w:val="Style13ptBold"/>
          <w:b w:val="0"/>
          <w:sz w:val="16"/>
        </w:rPr>
        <w:t>Nesser</w:t>
      </w:r>
      <w:proofErr w:type="spellEnd"/>
      <w:r w:rsidRPr="00BA79EF">
        <w:rPr>
          <w:rStyle w:val="Style13ptBold"/>
          <w:b w:val="0"/>
          <w:sz w:val="16"/>
        </w:rPr>
        <w:t xml:space="preserve"> of 75 IS plots in the West revealed, </w:t>
      </w:r>
      <w:r w:rsidRPr="00D643DF">
        <w:rPr>
          <w:rStyle w:val="StyleUnderline"/>
        </w:rPr>
        <w:t>At least one-third of ISIS-linked plots against the West involved a foreign fighter</w:t>
      </w:r>
      <w:r w:rsidRPr="00BA79EF">
        <w:rPr>
          <w:rStyle w:val="Style13ptBold"/>
          <w:b w:val="0"/>
          <w:sz w:val="16"/>
        </w:rPr>
        <w:t xml:space="preserve"> - an individual who has gone abroad to train or fight in a terrorist </w:t>
      </w:r>
      <w:proofErr w:type="gramStart"/>
      <w:r w:rsidRPr="00BA79EF">
        <w:rPr>
          <w:rStyle w:val="Style13ptBold"/>
          <w:b w:val="0"/>
          <w:sz w:val="16"/>
        </w:rPr>
        <w:t>safe haven</w:t>
      </w:r>
      <w:proofErr w:type="gramEnd"/>
      <w:r w:rsidRPr="00BA79EF">
        <w:rPr>
          <w:rStyle w:val="Style13ptBold"/>
          <w:b w:val="0"/>
          <w:sz w:val="16"/>
        </w:rPr>
        <w:t xml:space="preserve">. However, </w:t>
      </w:r>
      <w:r w:rsidRPr="00D643DF">
        <w:rPr>
          <w:rStyle w:val="StyleUnderline"/>
        </w:rPr>
        <w:t>this figure is probably low, as extremists are increasingly taking steps to hide their communications, and in recent cases the involvement of a foreign fighter was often not clear until weeks or months into an investigation.</w:t>
      </w:r>
      <w:r w:rsidRPr="00BA79EF">
        <w:rPr>
          <w:rStyle w:val="Style13ptBold"/>
          <w:b w:val="0"/>
          <w:sz w:val="16"/>
        </w:rPr>
        <w:t xml:space="preserve"> </w:t>
      </w:r>
      <w:r w:rsidRPr="00D643DF">
        <w:rPr>
          <w:rStyle w:val="StyleUnderline"/>
        </w:rPr>
        <w:t>These experienced jihadists were suspects, accomplices, or instigators in two-dozen identified cases</w:t>
      </w:r>
      <w:r w:rsidRPr="00BA79EF">
        <w:rPr>
          <w:rStyle w:val="Style13ptBold"/>
          <w:b w:val="0"/>
          <w:sz w:val="16"/>
        </w:rPr>
        <w:t>. Roughly half of these cases involved “returnees,” foreign fighters who came home from ISIS safe havens to launch the attacks themselves. This includes the Paris attackers, the assailants responsible for killing Western tourists at a Tunisian museum and beach resort, the suspect behind the shooting at a Jewish museum in Brussels in 2014, and more.157</w:t>
      </w:r>
    </w:p>
    <w:p w14:paraId="7933FE25" w14:textId="77777777" w:rsidR="009F6EBF" w:rsidRPr="00357E92" w:rsidRDefault="009F6EBF" w:rsidP="009F6EBF">
      <w:pPr>
        <w:pStyle w:val="Heading4"/>
        <w:rPr>
          <w:rStyle w:val="Style13ptBold"/>
          <w:b/>
        </w:rPr>
      </w:pPr>
      <w:r>
        <w:rPr>
          <w:rStyle w:val="Style13ptBold"/>
          <w:b/>
        </w:rPr>
        <w:t>Jihadists can travel back to their home countries by posing as Syrian refugees</w:t>
      </w:r>
    </w:p>
    <w:p w14:paraId="5AA9C91A" w14:textId="77777777" w:rsidR="009F6EBF" w:rsidRDefault="009F6EBF" w:rsidP="009F6EBF">
      <w:pPr>
        <w:rPr>
          <w:rStyle w:val="Style13ptBold"/>
          <w:b w:val="0"/>
        </w:rPr>
      </w:pPr>
      <w:r>
        <w:rPr>
          <w:rStyle w:val="Style13ptBold"/>
        </w:rPr>
        <w:t xml:space="preserve">Schmid, </w:t>
      </w:r>
      <w:r w:rsidRPr="00031260">
        <w:rPr>
          <w:b/>
        </w:rPr>
        <w:t>Director of the Vienna-based Terrorism Research Initiative</w:t>
      </w:r>
      <w:r>
        <w:rPr>
          <w:b/>
        </w:rPr>
        <w:t>,</w:t>
      </w:r>
      <w:r>
        <w:rPr>
          <w:rStyle w:val="Style13ptBold"/>
        </w:rPr>
        <w:t xml:space="preserve"> 2016 </w:t>
      </w:r>
      <w:r>
        <w:rPr>
          <w:rStyle w:val="Style13ptBold"/>
          <w:b w:val="0"/>
        </w:rPr>
        <w:t xml:space="preserve">(Alex P, “Links between Terrorism and Migration: An Exploration”, International Centre for Counter-Terrorism – The Hague, May 2016, </w:t>
      </w:r>
      <w:hyperlink r:id="rId95" w:history="1">
        <w:r w:rsidRPr="00642EC9">
          <w:rPr>
            <w:rStyle w:val="Hyperlink"/>
            <w:sz w:val="26"/>
          </w:rPr>
          <w:t>https://www.icct.nl/wp-content/uploads/2016/05/Alex-P.-Schmid-Links-between-Terrorism-and-Migration-1.pdf</w:t>
        </w:r>
      </w:hyperlink>
      <w:r>
        <w:rPr>
          <w:rStyle w:val="Style13ptBold"/>
          <w:b w:val="0"/>
        </w:rPr>
        <w:t xml:space="preserve">, Accessed 7/09/2018, </w:t>
      </w:r>
      <w:proofErr w:type="spellStart"/>
      <w:r>
        <w:rPr>
          <w:rStyle w:val="Style13ptBold"/>
          <w:b w:val="0"/>
        </w:rPr>
        <w:t>gdi</w:t>
      </w:r>
      <w:proofErr w:type="spellEnd"/>
      <w:r>
        <w:rPr>
          <w:rStyle w:val="Style13ptBold"/>
          <w:b w:val="0"/>
        </w:rPr>
        <w:t>-aa)</w:t>
      </w:r>
    </w:p>
    <w:p w14:paraId="3E94C76F" w14:textId="77777777" w:rsidR="009F6EBF" w:rsidRPr="00BA79EF" w:rsidRDefault="009F6EBF" w:rsidP="009F6EBF">
      <w:pPr>
        <w:rPr>
          <w:rStyle w:val="Style13ptBold"/>
          <w:b w:val="0"/>
          <w:sz w:val="16"/>
        </w:rPr>
      </w:pPr>
      <w:r w:rsidRPr="00BA79EF">
        <w:rPr>
          <w:rStyle w:val="Style13ptBold"/>
          <w:b w:val="0"/>
          <w:sz w:val="16"/>
        </w:rPr>
        <w:t xml:space="preserve">Some 1,500 of the more than 6,000 European foreign fighters have, according to press reports, returned to Europe.158 </w:t>
      </w:r>
      <w:r w:rsidRPr="00D643DF">
        <w:rPr>
          <w:rStyle w:val="StyleUnderline"/>
        </w:rPr>
        <w:t xml:space="preserve">Returning foreign fighters use various routes to come home. Some use their own passports, some falsified travel documents and some come with stolen identity papers while a few </w:t>
      </w:r>
      <w:proofErr w:type="gramStart"/>
      <w:r w:rsidRPr="00D643DF">
        <w:rPr>
          <w:rStyle w:val="StyleUnderline"/>
        </w:rPr>
        <w:t>travel</w:t>
      </w:r>
      <w:proofErr w:type="gramEnd"/>
      <w:r w:rsidRPr="00D643DF">
        <w:rPr>
          <w:rStyle w:val="StyleUnderline"/>
        </w:rPr>
        <w:t xml:space="preserve"> without documents, hiding in the stream of irregular migrants and asylum seekers that moved to Europe since the fall of 2015</w:t>
      </w:r>
      <w:r w:rsidRPr="00BA79EF">
        <w:rPr>
          <w:rStyle w:val="Style13ptBold"/>
          <w:b w:val="0"/>
          <w:sz w:val="16"/>
        </w:rPr>
        <w:t xml:space="preserve">. 159 Their number is small – </w:t>
      </w:r>
      <w:r w:rsidRPr="00D643DF">
        <w:rPr>
          <w:rStyle w:val="StyleUnderline"/>
        </w:rPr>
        <w:t>so far not much more than a few dozen suspected jihadists posing as Syrian war refugees have been discovered among the hundreds of thousands escaping Syria or the refugee camps in Turkey and Lebanon. However, their presence among genuine refugees has raised alarm in the intelligence community and, even more so, among populist right-wing politicians</w:t>
      </w:r>
      <w:r w:rsidRPr="00BA79EF">
        <w:rPr>
          <w:rStyle w:val="Style13ptBold"/>
          <w:b w:val="0"/>
          <w:sz w:val="16"/>
        </w:rPr>
        <w:t xml:space="preserve">. Some of those who hide in the stream of refugees are, however, not returning foreign fighters but other Syrian or Iraqi jihadists. A few of them have been registered and finger-printed at the borders of Greece or Turkey or carried residence papers from refugee centers in Germany. Nabil </w:t>
      </w:r>
      <w:proofErr w:type="spellStart"/>
      <w:r w:rsidRPr="00BA79EF">
        <w:rPr>
          <w:rStyle w:val="Style13ptBold"/>
          <w:b w:val="0"/>
          <w:sz w:val="16"/>
        </w:rPr>
        <w:t>Fadli</w:t>
      </w:r>
      <w:proofErr w:type="spellEnd"/>
      <w:r w:rsidRPr="00BA79EF">
        <w:rPr>
          <w:rStyle w:val="Style13ptBold"/>
          <w:b w:val="0"/>
          <w:sz w:val="16"/>
        </w:rPr>
        <w:t xml:space="preserve">, a suicide bomber who killed ten German tourists on Istanbul’s Sultan Ahmet Square on 12 January 2016, for instance, had entered Turkey one week earlier and had himself registered as asylum seeker. Abdel Majid </w:t>
      </w:r>
      <w:proofErr w:type="spellStart"/>
      <w:r w:rsidRPr="00BA79EF">
        <w:rPr>
          <w:rStyle w:val="Style13ptBold"/>
          <w:b w:val="0"/>
          <w:sz w:val="16"/>
        </w:rPr>
        <w:t>Touil</w:t>
      </w:r>
      <w:proofErr w:type="spellEnd"/>
      <w:r w:rsidRPr="00BA79EF">
        <w:rPr>
          <w:rStyle w:val="Style13ptBold"/>
          <w:b w:val="0"/>
          <w:sz w:val="16"/>
        </w:rPr>
        <w:t xml:space="preserve">, one of the alleged perpetrators of the </w:t>
      </w:r>
      <w:proofErr w:type="spellStart"/>
      <w:r w:rsidRPr="00BA79EF">
        <w:rPr>
          <w:rStyle w:val="Style13ptBold"/>
          <w:b w:val="0"/>
          <w:sz w:val="16"/>
        </w:rPr>
        <w:t>Bardo</w:t>
      </w:r>
      <w:proofErr w:type="spellEnd"/>
      <w:r w:rsidRPr="00BA79EF">
        <w:rPr>
          <w:rStyle w:val="Style13ptBold"/>
          <w:b w:val="0"/>
          <w:sz w:val="16"/>
        </w:rPr>
        <w:t xml:space="preserve"> Museum massacre in Tunisia had crossed among ordinary asylum seekers the Mediterranean from Libya to Italy but was caught (but later released for lack of proof). 160A Tunisian man named Walid </w:t>
      </w:r>
      <w:proofErr w:type="spellStart"/>
      <w:r w:rsidRPr="00BA79EF">
        <w:rPr>
          <w:rStyle w:val="Style13ptBold"/>
          <w:b w:val="0"/>
          <w:sz w:val="16"/>
        </w:rPr>
        <w:t>Salihi</w:t>
      </w:r>
      <w:proofErr w:type="spellEnd"/>
      <w:r w:rsidRPr="00BA79EF">
        <w:rPr>
          <w:rStyle w:val="Style13ptBold"/>
          <w:b w:val="0"/>
          <w:sz w:val="16"/>
        </w:rPr>
        <w:t xml:space="preserve"> (he has several other identities as well) who attacked a police station in Paris on 7 January 2016 – the anniversary of the Charlie Hebdo attack – had registered in the asylum center of Recklinghausen in Germany. He wore a fake explosive belt but carried a real meat cleaver and shouted “</w:t>
      </w:r>
      <w:proofErr w:type="spellStart"/>
      <w:r w:rsidRPr="00BA79EF">
        <w:rPr>
          <w:rStyle w:val="Style13ptBold"/>
          <w:b w:val="0"/>
          <w:sz w:val="16"/>
        </w:rPr>
        <w:t>Allahu</w:t>
      </w:r>
      <w:proofErr w:type="spellEnd"/>
      <w:r w:rsidRPr="00BA79EF">
        <w:rPr>
          <w:rStyle w:val="Style13ptBold"/>
          <w:b w:val="0"/>
          <w:sz w:val="16"/>
        </w:rPr>
        <w:t xml:space="preserve"> </w:t>
      </w:r>
      <w:proofErr w:type="spellStart"/>
      <w:r w:rsidRPr="00BA79EF">
        <w:rPr>
          <w:rStyle w:val="Style13ptBold"/>
          <w:b w:val="0"/>
          <w:sz w:val="16"/>
        </w:rPr>
        <w:t>Akhbar</w:t>
      </w:r>
      <w:proofErr w:type="spellEnd"/>
      <w:r w:rsidRPr="00BA79EF">
        <w:rPr>
          <w:rStyle w:val="Style13ptBold"/>
          <w:b w:val="0"/>
          <w:sz w:val="16"/>
        </w:rPr>
        <w:t xml:space="preserve">” when he attacked. He was shot before he could do any harm. Two of the terrorists who attacked sites in Paris on 13 November 2015 had entered Europe hidden among the </w:t>
      </w:r>
      <w:proofErr w:type="gramStart"/>
      <w:r w:rsidRPr="00BA79EF">
        <w:rPr>
          <w:rStyle w:val="Style13ptBold"/>
          <w:b w:val="0"/>
          <w:sz w:val="16"/>
        </w:rPr>
        <w:t>refugees</w:t>
      </w:r>
      <w:proofErr w:type="gramEnd"/>
      <w:r w:rsidRPr="00BA79EF">
        <w:rPr>
          <w:rStyle w:val="Style13ptBold"/>
          <w:b w:val="0"/>
          <w:sz w:val="16"/>
        </w:rPr>
        <w:t xml:space="preserve"> stream, carrying false Syrian passports.161 How many more such disturbed and dangerous jihadists are among the refugees we do not yet know. The German Federal Migration Office had to admit at one time that the identities of up to 400,000 people in the country were not known. 130,000 asylum seekers who had entered Germany somehow “disappeared”, with some of them probably moving to other countries.162</w:t>
      </w:r>
    </w:p>
    <w:p w14:paraId="61DB23D6" w14:textId="3B3ED38C" w:rsidR="009F6EBF" w:rsidRDefault="00520347" w:rsidP="00520347">
      <w:pPr>
        <w:pStyle w:val="Heading3"/>
      </w:pPr>
      <w:r>
        <w:t>MAVNI</w:t>
      </w:r>
    </w:p>
    <w:p w14:paraId="5746B79F" w14:textId="4857D6B8" w:rsidR="00520347" w:rsidRDefault="00520347" w:rsidP="00520347">
      <w:pPr>
        <w:pStyle w:val="Heading4"/>
      </w:pPr>
      <w:r>
        <w:t>The MAVNI program is vulnerable to terrorist infiltration</w:t>
      </w:r>
    </w:p>
    <w:p w14:paraId="58138656" w14:textId="2C73DA97" w:rsidR="00520347" w:rsidRPr="00520347" w:rsidRDefault="00520347" w:rsidP="00520347">
      <w:r w:rsidRPr="00520347">
        <w:rPr>
          <w:b/>
        </w:rPr>
        <w:t>Ward</w:t>
      </w:r>
      <w:r>
        <w:rPr>
          <w:b/>
        </w:rPr>
        <w:t xml:space="preserve"> 18 </w:t>
      </w:r>
      <w:r>
        <w:t xml:space="preserve">(Alex, </w:t>
      </w:r>
      <w:r w:rsidRPr="00520347">
        <w:t>staff writer covering international security and defense issues</w:t>
      </w:r>
      <w:r>
        <w:t xml:space="preserve">, </w:t>
      </w:r>
      <w:r w:rsidRPr="00520347">
        <w:t>Why Trump may not be to blame for immigrants being booted from the military</w:t>
      </w:r>
      <w:r>
        <w:t xml:space="preserve">: </w:t>
      </w:r>
      <w:r w:rsidRPr="00520347">
        <w:t>It</w:t>
      </w:r>
      <w:r>
        <w:t xml:space="preserve">’s not what you think, </w:t>
      </w:r>
      <w:r w:rsidRPr="00520347">
        <w:t>Jul 9, 2018</w:t>
      </w:r>
      <w:r>
        <w:t xml:space="preserve">, </w:t>
      </w:r>
      <w:hyperlink r:id="rId96" w:history="1">
        <w:r w:rsidRPr="00D55C00">
          <w:rPr>
            <w:rStyle w:val="Hyperlink"/>
          </w:rPr>
          <w:t>https://www.vox.com/2018/7/9/17540114/immigrants-discharged-kicked-military-daca</w:t>
        </w:r>
      </w:hyperlink>
      <w:r>
        <w:t xml:space="preserve">, Accessed 7/12/18, GDI-SB) </w:t>
      </w:r>
    </w:p>
    <w:p w14:paraId="66464474" w14:textId="3775125B" w:rsidR="00520347" w:rsidRPr="00520347" w:rsidRDefault="00520347" w:rsidP="00520347">
      <w:pPr>
        <w:rPr>
          <w:sz w:val="16"/>
        </w:rPr>
      </w:pPr>
      <w:r w:rsidRPr="00520347">
        <w:rPr>
          <w:rStyle w:val="StyleUnderline"/>
        </w:rPr>
        <w:t xml:space="preserve">Last Thursday, the </w:t>
      </w:r>
      <w:hyperlink r:id="rId97" w:history="1">
        <w:r w:rsidRPr="00520347">
          <w:rPr>
            <w:rStyle w:val="StyleUnderline"/>
          </w:rPr>
          <w:t>Associated Press</w:t>
        </w:r>
      </w:hyperlink>
      <w:r w:rsidRPr="00520347">
        <w:rPr>
          <w:rStyle w:val="StyleUnderline"/>
        </w:rPr>
        <w:t xml:space="preserve"> reported that more than 40 US Army reservists and recruits who had been promised a path to citizenship when they joined the military had been “abruptly discharged” without being told why</w:t>
      </w:r>
      <w:r w:rsidRPr="00520347">
        <w:rPr>
          <w:sz w:val="16"/>
        </w:rPr>
        <w:t xml:space="preserve">. The AP report, which came in the wake of the </w:t>
      </w:r>
      <w:hyperlink r:id="rId98" w:history="1">
        <w:r w:rsidRPr="00520347">
          <w:rPr>
            <w:rStyle w:val="Hyperlink"/>
            <w:sz w:val="16"/>
          </w:rPr>
          <w:t>family separation crisis</w:t>
        </w:r>
      </w:hyperlink>
      <w:r w:rsidRPr="00520347">
        <w:rPr>
          <w:sz w:val="16"/>
        </w:rPr>
        <w:t xml:space="preserve"> at the US-Mexico border, sent shockwaves through social media. People of all political stripes condemned the Pentagon’s actions as disgraceful, un-American, and a betrayal of our troops. Former Obama National Security Adviser </w:t>
      </w:r>
      <w:hyperlink r:id="rId99" w:history="1">
        <w:r w:rsidRPr="00520347">
          <w:rPr>
            <w:rStyle w:val="Hyperlink"/>
            <w:sz w:val="16"/>
          </w:rPr>
          <w:t>Susan Rice</w:t>
        </w:r>
      </w:hyperlink>
      <w:r w:rsidRPr="00520347">
        <w:rPr>
          <w:sz w:val="16"/>
        </w:rPr>
        <w:t xml:space="preserve"> denounced it as “outrageous and shameful” on Twitter. President Donald Trump’s former White House communications director </w:t>
      </w:r>
      <w:hyperlink r:id="rId100" w:history="1">
        <w:r w:rsidRPr="00520347">
          <w:rPr>
            <w:rStyle w:val="Hyperlink"/>
            <w:sz w:val="16"/>
          </w:rPr>
          <w:t xml:space="preserve">Anthony </w:t>
        </w:r>
        <w:proofErr w:type="spellStart"/>
        <w:r w:rsidRPr="00520347">
          <w:rPr>
            <w:rStyle w:val="Hyperlink"/>
            <w:sz w:val="16"/>
          </w:rPr>
          <w:t>Scaramucci</w:t>
        </w:r>
        <w:proofErr w:type="spellEnd"/>
      </w:hyperlink>
      <w:r w:rsidRPr="00520347">
        <w:rPr>
          <w:sz w:val="16"/>
        </w:rPr>
        <w:t xml:space="preserve"> tweeted out the story, saying, “America was built by immigrants willing to fight for freedom. We must not lose sight of our founding values.” </w:t>
      </w:r>
      <w:r w:rsidRPr="00520347">
        <w:rPr>
          <w:rStyle w:val="StyleUnderline"/>
        </w:rPr>
        <w:t xml:space="preserve">But while the report attracted lots of eyeballs, this is </w:t>
      </w:r>
      <w:proofErr w:type="gramStart"/>
      <w:r w:rsidRPr="00520347">
        <w:rPr>
          <w:rStyle w:val="StyleUnderline"/>
        </w:rPr>
        <w:t>actually an</w:t>
      </w:r>
      <w:proofErr w:type="gramEnd"/>
      <w:r w:rsidRPr="00520347">
        <w:rPr>
          <w:rStyle w:val="StyleUnderline"/>
        </w:rPr>
        <w:t xml:space="preserve"> issue that dates back to the </w:t>
      </w:r>
      <w:hyperlink r:id="rId101" w:history="1">
        <w:r w:rsidRPr="00520347">
          <w:rPr>
            <w:rStyle w:val="StyleUnderline"/>
          </w:rPr>
          <w:t>last months of the Obama administration</w:t>
        </w:r>
      </w:hyperlink>
      <w:r w:rsidRPr="00520347">
        <w:rPr>
          <w:sz w:val="16"/>
        </w:rPr>
        <w:t>. And it’s not yet clear whether Trump’s tough anti-immigrant stance is what’s driving the removal of noncitizens from the US military. Here’s what you need to know about what’s going on, and why it’s sparking such a huge controversy. The defunct military program used to recruit noncitizen troops, explained Back in 2009, the Pentagon launched a new pilot program to allow thousands of foreign-born recruits, particularly those with medical skills or fluency in a critical foreign language, to join the US military. In exchange, these recruits would be put on a fast-track to US citizenship for their efforts. The program, called “</w:t>
      </w:r>
      <w:hyperlink r:id="rId102" w:history="1">
        <w:r w:rsidRPr="00520347">
          <w:rPr>
            <w:rStyle w:val="Hyperlink"/>
            <w:sz w:val="16"/>
          </w:rPr>
          <w:t>Military Accessions Vital to National Interest</w:t>
        </w:r>
      </w:hyperlink>
      <w:r w:rsidRPr="00520347">
        <w:rPr>
          <w:sz w:val="16"/>
        </w:rPr>
        <w:t xml:space="preserve">,” or </w:t>
      </w:r>
      <w:r w:rsidRPr="00520347">
        <w:rPr>
          <w:rStyle w:val="StyleUnderline"/>
        </w:rPr>
        <w:t>MAVNI</w:t>
      </w:r>
      <w:r w:rsidRPr="00520347">
        <w:rPr>
          <w:sz w:val="16"/>
        </w:rPr>
        <w:t xml:space="preserve">, for short, </w:t>
      </w:r>
      <w:r w:rsidRPr="00520347">
        <w:rPr>
          <w:rStyle w:val="StyleUnderline"/>
        </w:rPr>
        <w:t>was designed to attract people with skills that could help the US better interact with people who speak uncommon languages, or even provide dental care, for example.</w:t>
      </w:r>
      <w:r w:rsidRPr="00520347">
        <w:rPr>
          <w:sz w:val="16"/>
        </w:rPr>
        <w:t xml:space="preserve"> </w:t>
      </w:r>
      <w:r w:rsidRPr="00520347">
        <w:rPr>
          <w:rStyle w:val="StyleUnderline"/>
        </w:rPr>
        <w:t>Around 10,400 immigrant recruits entered the military through that program over the past nine years</w:t>
      </w:r>
      <w:r w:rsidRPr="00520347">
        <w:rPr>
          <w:sz w:val="16"/>
        </w:rPr>
        <w:t xml:space="preserve">. Obama also allowed hundreds of participants in the </w:t>
      </w:r>
      <w:hyperlink r:id="rId103" w:history="1">
        <w:r w:rsidRPr="00520347">
          <w:rPr>
            <w:rStyle w:val="Hyperlink"/>
            <w:sz w:val="16"/>
          </w:rPr>
          <w:t>Deferred Action for Childhood Arrivals</w:t>
        </w:r>
      </w:hyperlink>
      <w:r w:rsidRPr="00520347">
        <w:rPr>
          <w:sz w:val="16"/>
        </w:rPr>
        <w:t xml:space="preserve">, or DACA, program to go through this process. However, a Pentagon spokesperson tells me the military wasn’t looking to recruit Spanish speakers, as it was not a major language need. </w:t>
      </w:r>
      <w:r w:rsidRPr="00520347">
        <w:rPr>
          <w:rStyle w:val="StyleUnderline"/>
        </w:rPr>
        <w:t xml:space="preserve">But then in </w:t>
      </w:r>
      <w:hyperlink r:id="rId104" w:history="1">
        <w:r w:rsidRPr="00520347">
          <w:rPr>
            <w:rStyle w:val="StyleUnderline"/>
          </w:rPr>
          <w:t>September 2016</w:t>
        </w:r>
      </w:hyperlink>
      <w:r w:rsidRPr="00520347">
        <w:rPr>
          <w:rStyle w:val="StyleUnderline"/>
        </w:rPr>
        <w:t>, Obama froze MAVNI over national security concerns</w:t>
      </w:r>
      <w:r w:rsidRPr="00520347">
        <w:rPr>
          <w:sz w:val="16"/>
        </w:rPr>
        <w:t xml:space="preserve">. </w:t>
      </w:r>
      <w:r w:rsidRPr="00520347">
        <w:rPr>
          <w:rStyle w:val="Emphasis"/>
        </w:rPr>
        <w:t>The Pentagon worried that some recruits could potentially have connections to terrorist organizations or foreign spy agencies</w:t>
      </w:r>
      <w:r w:rsidRPr="00520347">
        <w:rPr>
          <w:sz w:val="16"/>
        </w:rPr>
        <w:t xml:space="preserve">. Recruits were also booted out during the Obama years. </w:t>
      </w:r>
      <w:r w:rsidRPr="00520347">
        <w:rPr>
          <w:rStyle w:val="StyleUnderline"/>
        </w:rPr>
        <w:t>The Pentagon wouldn’t confirm or deny that the military had accidentally brought in a person or persons who fit that description, but Maj. Carla Gleason, a Pentagon spokesperson, told me “there were multiple security concerns” with the recruitment process back in 2016</w:t>
      </w:r>
      <w:r w:rsidRPr="00520347">
        <w:rPr>
          <w:sz w:val="16"/>
        </w:rPr>
        <w:t>. “</w:t>
      </w:r>
      <w:r w:rsidRPr="00520347">
        <w:rPr>
          <w:rStyle w:val="StyleUnderline"/>
        </w:rPr>
        <w:t>The program had unacceptable levels of risks that we couldn’t mitigate,” she continued.</w:t>
      </w:r>
      <w:r w:rsidRPr="00520347">
        <w:rPr>
          <w:sz w:val="16"/>
        </w:rPr>
        <w:t xml:space="preserve"> The Defense Department extended the program for one year as background checks proceeded, but the Trump administration didn’t renew the extension 12 months later. That means, as of now, the MAVNI program no longer exists. But here’s the thing: The Pentagon still conducts background checks for recruits who applied before the program ended. As of now, there are around </w:t>
      </w:r>
      <w:hyperlink r:id="rId105" w:history="1">
        <w:r w:rsidRPr="00520347">
          <w:rPr>
            <w:rStyle w:val="Hyperlink"/>
            <w:sz w:val="16"/>
          </w:rPr>
          <w:t>1,100 people</w:t>
        </w:r>
      </w:hyperlink>
      <w:r w:rsidRPr="00520347">
        <w:rPr>
          <w:sz w:val="16"/>
        </w:rPr>
        <w:t xml:space="preserve"> still waiting to hear if they passed a background check — and many are not being accepted for one main reason. </w:t>
      </w:r>
      <w:r w:rsidRPr="00520347">
        <w:rPr>
          <w:rStyle w:val="StyleUnderline"/>
        </w:rPr>
        <w:t>This is likely an administrative issue, not a xenophobic one</w:t>
      </w:r>
      <w:r w:rsidRPr="00520347">
        <w:rPr>
          <w:sz w:val="16"/>
        </w:rPr>
        <w:t xml:space="preserve"> Background checks are routine for anyone hoping to join the government in any capacity. The military, of course, is no exception. It can even take a while for US citizens to get through the process. “It took me two and a half years to get a security clearance and I’m from the United States,” says Maj. Gleason. Here’s just one example of how long it can take for immigrants hoping to enter the US military: Charles Choi, who is originally from South Korea and wanted to join the Army reserves, has had to wait for about two years for his completed background check. When Military.com reported on the story in April, he had yet to go to basic combat training. That of course causes a backlog — </w:t>
      </w:r>
      <w:proofErr w:type="gramStart"/>
      <w:r w:rsidRPr="00520347">
        <w:rPr>
          <w:sz w:val="16"/>
        </w:rPr>
        <w:t>and also</w:t>
      </w:r>
      <w:proofErr w:type="gramEnd"/>
      <w:r w:rsidRPr="00520347">
        <w:rPr>
          <w:sz w:val="16"/>
        </w:rPr>
        <w:t xml:space="preserve"> a bigger problem. As </w:t>
      </w:r>
      <w:hyperlink r:id="rId106" w:history="1">
        <w:r w:rsidRPr="00520347">
          <w:rPr>
            <w:rStyle w:val="Hyperlink"/>
            <w:sz w:val="16"/>
          </w:rPr>
          <w:t>Military Times</w:t>
        </w:r>
      </w:hyperlink>
      <w:r w:rsidRPr="00520347">
        <w:rPr>
          <w:sz w:val="16"/>
        </w:rPr>
        <w:t xml:space="preserve"> pointed out on July 7, recruits must go to basic training within three years of signing their contract. If the background check process takes longer than that, then they’re discharged from service. And it’s much more complicated to conclude those investigations if someone comes from abroad. Most MAVNI recruits hail from Africa or Asia, and it’s hard to get all the necessary details about someone’s life from certain governments that </w:t>
      </w:r>
      <w:hyperlink r:id="rId107" w:history="1">
        <w:r w:rsidRPr="00520347">
          <w:rPr>
            <w:rStyle w:val="Hyperlink"/>
            <w:sz w:val="16"/>
          </w:rPr>
          <w:t>don’t reliably keep official records</w:t>
        </w:r>
      </w:hyperlink>
      <w:r w:rsidRPr="00520347">
        <w:rPr>
          <w:sz w:val="16"/>
        </w:rPr>
        <w:t xml:space="preserve">. That may explain why on October 13, 2017, Secretary of Defense Jim </w:t>
      </w:r>
      <w:proofErr w:type="spellStart"/>
      <w:r w:rsidRPr="00520347">
        <w:rPr>
          <w:sz w:val="16"/>
        </w:rPr>
        <w:t>Mattis</w:t>
      </w:r>
      <w:proofErr w:type="spellEnd"/>
      <w:r w:rsidRPr="00520347">
        <w:rPr>
          <w:sz w:val="16"/>
        </w:rPr>
        <w:t xml:space="preserve"> issued a </w:t>
      </w:r>
      <w:hyperlink r:id="rId108" w:history="1">
        <w:proofErr w:type="spellStart"/>
        <w:r w:rsidRPr="00520347">
          <w:rPr>
            <w:rStyle w:val="Hyperlink"/>
            <w:sz w:val="16"/>
          </w:rPr>
          <w:t>memo</w:t>
        </w:r>
      </w:hyperlink>
      <w:r w:rsidRPr="00520347">
        <w:rPr>
          <w:sz w:val="16"/>
        </w:rPr>
        <w:t>that</w:t>
      </w:r>
      <w:proofErr w:type="spellEnd"/>
      <w:r w:rsidRPr="00520347">
        <w:rPr>
          <w:sz w:val="16"/>
        </w:rPr>
        <w:t xml:space="preserve"> told the Pentagon to more vet MAVNI applicants more carefully. </w:t>
      </w:r>
      <w:r w:rsidRPr="00520347">
        <w:rPr>
          <w:rStyle w:val="StyleUnderline"/>
        </w:rPr>
        <w:t>Let’s be clear: Bringing someone into the ranks of the military from a country with powerful terrorist organizations, for example, would obviously be a risk the Pentagon takes seriously.</w:t>
      </w:r>
      <w:r w:rsidRPr="00520347">
        <w:rPr>
          <w:sz w:val="16"/>
        </w:rPr>
        <w:t xml:space="preserve"> If the military can’t guarantee someone has zero ties to terrorists, then the recruit would likely not stay in a US military uniform. Why some immigrant recruits now have to leave the military </w:t>
      </w:r>
      <w:proofErr w:type="gramStart"/>
      <w:r w:rsidRPr="00520347">
        <w:rPr>
          <w:sz w:val="16"/>
        </w:rPr>
        <w:t>In</w:t>
      </w:r>
      <w:proofErr w:type="gramEnd"/>
      <w:r w:rsidRPr="00520347">
        <w:rPr>
          <w:sz w:val="16"/>
        </w:rPr>
        <w:t xml:space="preserve"> some instances, noncitizen recruits could join the military for basic training, an unnamed Army recruiter told </w:t>
      </w:r>
      <w:hyperlink r:id="rId109" w:history="1">
        <w:r w:rsidRPr="00520347">
          <w:rPr>
            <w:rStyle w:val="Hyperlink"/>
            <w:sz w:val="16"/>
          </w:rPr>
          <w:t>Task &amp; Purpose</w:t>
        </w:r>
      </w:hyperlink>
      <w:r w:rsidRPr="00520347">
        <w:rPr>
          <w:sz w:val="16"/>
        </w:rPr>
        <w:t xml:space="preserve"> on July 6. That’s not out of the ordinary. </w:t>
      </w:r>
      <w:r w:rsidRPr="00520347">
        <w:rPr>
          <w:rStyle w:val="StyleUnderline"/>
        </w:rPr>
        <w:t>Some troops take an oath of service even before a completed background check, which means “you belong to the military ... But you’re not technically in the military,</w:t>
      </w:r>
      <w:r w:rsidRPr="00520347">
        <w:rPr>
          <w:sz w:val="16"/>
        </w:rPr>
        <w:t xml:space="preserve">” </w:t>
      </w:r>
      <w:hyperlink r:id="rId110" w:history="1">
        <w:r w:rsidRPr="00520347">
          <w:rPr>
            <w:rStyle w:val="Hyperlink"/>
            <w:sz w:val="16"/>
          </w:rPr>
          <w:t>John Noonan</w:t>
        </w:r>
      </w:hyperlink>
      <w:r w:rsidRPr="00520347">
        <w:rPr>
          <w:sz w:val="16"/>
        </w:rPr>
        <w:t xml:space="preserve">, a defense policy adviser to Sen. Tom Cotton (R-AR) who was formerly in the Air Force, tweeted last Friday. </w:t>
      </w:r>
      <w:proofErr w:type="gramStart"/>
      <w:r w:rsidRPr="00520347">
        <w:rPr>
          <w:rStyle w:val="StyleUnderline"/>
        </w:rPr>
        <w:t>So</w:t>
      </w:r>
      <w:proofErr w:type="gramEnd"/>
      <w:r w:rsidRPr="00520347">
        <w:rPr>
          <w:rStyle w:val="StyleUnderline"/>
        </w:rPr>
        <w:t xml:space="preserve"> some MAVNI troops were already participating in military activities when they found out that they didn’t pass the background check</w:t>
      </w:r>
      <w:r w:rsidRPr="00520347">
        <w:rPr>
          <w:sz w:val="16"/>
        </w:rPr>
        <w:t xml:space="preserve">. Those recruits were booted out of uniform. However, some applicants were never given a reason why they couldn’t serve anymore. Here’s one such instance: After a foreign national </w:t>
      </w:r>
      <w:proofErr w:type="spellStart"/>
      <w:r w:rsidRPr="00520347">
        <w:rPr>
          <w:sz w:val="16"/>
        </w:rPr>
        <w:t>to</w:t>
      </w:r>
      <w:proofErr w:type="spellEnd"/>
      <w:r w:rsidRPr="00520347">
        <w:rPr>
          <w:sz w:val="16"/>
        </w:rPr>
        <w:t xml:space="preserve"> came to the United States to attend Texas A&amp;M University in July 2009, he chose to enlist in the US Army in February 2016. But after a couple of years in uniform, the man received a letter from the Army Reserve notifying him he could no longer serve in the military, though the reason wasn’t given. The Pentagon has yet to tell the now-former soldier, whose name Vox is withholding so as not to identify him during a sensitive time, why he can no longer serve. In the paper below, note that the type of discharge he received was labeled “uncharacterized” in capital letters. The Army didn’t immediately respond to a Vox request to explain what might prompt an “uncharacterized” discharge. But according to an unnamed Army recruiter who spoke to </w:t>
      </w:r>
      <w:hyperlink r:id="rId111" w:history="1">
        <w:r w:rsidRPr="00520347">
          <w:rPr>
            <w:rStyle w:val="Hyperlink"/>
            <w:sz w:val="16"/>
          </w:rPr>
          <w:t>Task &amp; Purpose</w:t>
        </w:r>
      </w:hyperlink>
      <w:r w:rsidRPr="00520347">
        <w:rPr>
          <w:sz w:val="16"/>
        </w:rPr>
        <w:t xml:space="preserve">, it’s rare for someone to leave the military without really knowing why. “I don’t doubt that there </w:t>
      </w:r>
      <w:proofErr w:type="gramStart"/>
      <w:r w:rsidRPr="00520347">
        <w:rPr>
          <w:sz w:val="16"/>
        </w:rPr>
        <w:t>were</w:t>
      </w:r>
      <w:proofErr w:type="gramEnd"/>
      <w:r w:rsidRPr="00520347">
        <w:rPr>
          <w:sz w:val="16"/>
        </w:rPr>
        <w:t xml:space="preserve"> some piece of shit recruiters that shit-canned these kids for the sake of it,” that official told reporter Jeff </w:t>
      </w:r>
      <w:proofErr w:type="spellStart"/>
      <w:r w:rsidRPr="00520347">
        <w:rPr>
          <w:sz w:val="16"/>
        </w:rPr>
        <w:t>Schogol</w:t>
      </w:r>
      <w:proofErr w:type="spellEnd"/>
      <w:r w:rsidRPr="00520347">
        <w:rPr>
          <w:sz w:val="16"/>
        </w:rPr>
        <w:t xml:space="preserve">. “But in my office, we sat down individually with every one of them and laid it all out — what it meant — and asked them if they wanted to continue.” But some legal advocates for the MAVNI recruits, like immigration lawyer and former soldier Margaret Stock, think the Defense Department owes all discharged recruits an explanation. “We don’t know why the Pentagon is doing this because they won’t say why,” she told me. “You just can’t function as a military this way.” Stock, who also created the MAVNI program, argues the Pentagon purposefully wants to keep these troops out, and to do so is suppressing information that lauds the MAVNI program. According to an unreleased 2017 report by RAND Corporation, a Pentagon-supported think tank, MAVNI recruits perform better than most others, especially in performance and promotions. The program also “has been a cost-effective recruiting program for the Army,” the report says. Stock and other critics claim the Pentagon is suppressing the report’s public release because it makes the MAVNI program look good. The Pentagon disputes that account. “The report does make MAVNI program look good,” Maj. Gleason told me, “but that’s because the report is unclassified. All the risks to the program are classified.” But ultimately, what this means is that many of the thousand-plus recruits still waiting on their background check results may </w:t>
      </w:r>
      <w:hyperlink r:id="rId112" w:history="1">
        <w:r w:rsidRPr="00520347">
          <w:rPr>
            <w:rStyle w:val="Hyperlink"/>
            <w:sz w:val="16"/>
          </w:rPr>
          <w:t>have to leave the military soon</w:t>
        </w:r>
      </w:hyperlink>
      <w:r w:rsidRPr="00520347">
        <w:rPr>
          <w:sz w:val="16"/>
        </w:rPr>
        <w:t>.</w:t>
      </w:r>
    </w:p>
    <w:p w14:paraId="74466C69" w14:textId="77777777" w:rsidR="00520347" w:rsidRPr="00520347" w:rsidRDefault="00520347" w:rsidP="00520347"/>
    <w:p w14:paraId="2786D176" w14:textId="6CB3B0C2" w:rsidR="000A03B4" w:rsidRDefault="000A03B4" w:rsidP="0042512C"/>
    <w:p w14:paraId="490F55BC" w14:textId="77777777" w:rsidR="0004695C" w:rsidRPr="0004695C" w:rsidRDefault="0004695C" w:rsidP="0004695C"/>
    <w:p w14:paraId="52967BBE" w14:textId="3791C4AF" w:rsidR="00770A77" w:rsidRDefault="00770A77" w:rsidP="000A03B4">
      <w:pPr>
        <w:pStyle w:val="Heading2"/>
      </w:pPr>
      <w:r>
        <w:t>Internal Links</w:t>
      </w:r>
    </w:p>
    <w:p w14:paraId="6E333594" w14:textId="478B546F" w:rsidR="00770A77" w:rsidRDefault="00770A77" w:rsidP="00770A77">
      <w:pPr>
        <w:pStyle w:val="Heading3"/>
      </w:pPr>
      <w:r>
        <w:t>Trump Retaliation</w:t>
      </w:r>
    </w:p>
    <w:p w14:paraId="4732F79F" w14:textId="77777777" w:rsidR="00770A77" w:rsidRPr="00770A77" w:rsidRDefault="00770A77" w:rsidP="00770A77"/>
    <w:p w14:paraId="0009F27C" w14:textId="77777777" w:rsidR="00770A77" w:rsidRPr="00E254F7" w:rsidRDefault="00770A77" w:rsidP="00770A77">
      <w:pPr>
        <w:keepNext/>
        <w:keepLines/>
        <w:spacing w:before="40" w:after="0"/>
        <w:outlineLvl w:val="3"/>
        <w:rPr>
          <w:rFonts w:asciiTheme="minorHAnsi" w:eastAsiaTheme="majorEastAsia" w:hAnsiTheme="minorHAnsi" w:cstheme="minorHAnsi"/>
          <w:b/>
          <w:iCs/>
          <w:szCs w:val="24"/>
        </w:rPr>
      </w:pPr>
      <w:r>
        <w:rPr>
          <w:rFonts w:asciiTheme="minorHAnsi" w:eastAsiaTheme="majorEastAsia" w:hAnsiTheme="minorHAnsi" w:cstheme="minorHAnsi"/>
          <w:b/>
          <w:iCs/>
          <w:szCs w:val="24"/>
        </w:rPr>
        <w:t>Trump</w:t>
      </w:r>
      <w:r w:rsidRPr="00E254F7">
        <w:rPr>
          <w:rFonts w:asciiTheme="minorHAnsi" w:eastAsiaTheme="majorEastAsia" w:hAnsiTheme="minorHAnsi" w:cstheme="minorHAnsi"/>
          <w:b/>
          <w:iCs/>
          <w:szCs w:val="24"/>
        </w:rPr>
        <w:t xml:space="preserve"> has increased vulne</w:t>
      </w:r>
      <w:r>
        <w:rPr>
          <w:rFonts w:asciiTheme="minorHAnsi" w:eastAsiaTheme="majorEastAsia" w:hAnsiTheme="minorHAnsi" w:cstheme="minorHAnsi"/>
          <w:b/>
          <w:iCs/>
          <w:szCs w:val="24"/>
        </w:rPr>
        <w:t>rability for a terrorist attack</w:t>
      </w:r>
    </w:p>
    <w:p w14:paraId="18A83453" w14:textId="77777777" w:rsidR="00770A77" w:rsidRPr="00E254F7" w:rsidRDefault="00770A77" w:rsidP="00770A77">
      <w:pPr>
        <w:rPr>
          <w:rFonts w:asciiTheme="minorHAnsi" w:hAnsiTheme="minorHAnsi" w:cstheme="minorHAnsi"/>
          <w:szCs w:val="24"/>
        </w:rPr>
      </w:pPr>
      <w:proofErr w:type="spellStart"/>
      <w:r w:rsidRPr="00DB6FCC">
        <w:rPr>
          <w:rStyle w:val="Style13ptBold"/>
        </w:rPr>
        <w:t>Friedersdorf</w:t>
      </w:r>
      <w:proofErr w:type="spellEnd"/>
      <w:r w:rsidRPr="00E254F7">
        <w:rPr>
          <w:rFonts w:asciiTheme="minorHAnsi" w:hAnsiTheme="minorHAnsi" w:cstheme="minorHAnsi"/>
          <w:szCs w:val="24"/>
        </w:rPr>
        <w:t xml:space="preserve">, </w:t>
      </w:r>
      <w:r w:rsidRPr="00E254F7">
        <w:rPr>
          <w:rFonts w:asciiTheme="minorHAnsi" w:eastAsia="Times New Roman" w:hAnsiTheme="minorHAnsi" w:cstheme="minorHAnsi"/>
          <w:szCs w:val="24"/>
          <w:lang w:val="en-CA"/>
        </w:rPr>
        <w:t xml:space="preserve">a staff writer at </w:t>
      </w:r>
      <w:r w:rsidRPr="00E254F7">
        <w:rPr>
          <w:rFonts w:asciiTheme="minorHAnsi" w:eastAsia="Times New Roman" w:hAnsiTheme="minorHAnsi" w:cstheme="minorHAnsi"/>
          <w:iCs/>
          <w:szCs w:val="24"/>
          <w:lang w:val="en-CA"/>
        </w:rPr>
        <w:t xml:space="preserve">The Atlantic, </w:t>
      </w:r>
      <w:r w:rsidRPr="00DB6FCC">
        <w:rPr>
          <w:rStyle w:val="Style13ptBold"/>
          <w:lang w:val="en-CA"/>
        </w:rPr>
        <w:t>2017</w:t>
      </w:r>
      <w:r w:rsidRPr="00E254F7">
        <w:rPr>
          <w:rFonts w:asciiTheme="minorHAnsi" w:eastAsia="Times New Roman" w:hAnsiTheme="minorHAnsi" w:cstheme="minorHAnsi"/>
          <w:iCs/>
          <w:szCs w:val="24"/>
          <w:lang w:val="en-CA"/>
        </w:rPr>
        <w:t xml:space="preserve"> (</w:t>
      </w:r>
      <w:proofErr w:type="spellStart"/>
      <w:r w:rsidRPr="00E254F7">
        <w:rPr>
          <w:rFonts w:asciiTheme="minorHAnsi" w:eastAsia="Times New Roman" w:hAnsiTheme="minorHAnsi" w:cstheme="minorHAnsi"/>
          <w:iCs/>
          <w:szCs w:val="24"/>
          <w:lang w:val="en-CA"/>
        </w:rPr>
        <w:t>Conor</w:t>
      </w:r>
      <w:proofErr w:type="spellEnd"/>
      <w:r w:rsidRPr="00E254F7">
        <w:rPr>
          <w:rFonts w:asciiTheme="minorHAnsi" w:hAnsiTheme="minorHAnsi" w:cstheme="minorHAnsi"/>
          <w:szCs w:val="24"/>
        </w:rPr>
        <w:t xml:space="preserve">, “The anniversary of the attacks provides an opportunity to ponder the nation’s diminished resilience,” The Atlantic, Sep 11, 2017, </w:t>
      </w:r>
      <w:hyperlink r:id="rId113" w:history="1">
        <w:r w:rsidRPr="00E254F7">
          <w:rPr>
            <w:rFonts w:asciiTheme="minorHAnsi" w:hAnsiTheme="minorHAnsi" w:cstheme="minorHAnsi"/>
            <w:szCs w:val="24"/>
          </w:rPr>
          <w:t>https://www.theatlantic.com/politics/archive/2017/09/donald-trump-has-made-america-less-prepared-for-the-worst/539343/</w:t>
        </w:r>
      </w:hyperlink>
      <w:r w:rsidRPr="00E254F7">
        <w:rPr>
          <w:rFonts w:asciiTheme="minorHAnsi" w:hAnsiTheme="minorHAnsi" w:cstheme="minorHAnsi"/>
          <w:szCs w:val="24"/>
        </w:rPr>
        <w:t>, accessed 7/7/18, GDI-ML)</w:t>
      </w:r>
    </w:p>
    <w:p w14:paraId="07EC0D41" w14:textId="77777777" w:rsidR="00770A77" w:rsidRPr="00E254F7" w:rsidRDefault="00770A77" w:rsidP="00770A77">
      <w:pPr>
        <w:rPr>
          <w:rStyle w:val="StyleUnderline"/>
          <w:rFonts w:asciiTheme="minorHAnsi" w:hAnsiTheme="minorHAnsi" w:cstheme="minorHAnsi"/>
          <w:szCs w:val="24"/>
        </w:rPr>
      </w:pPr>
      <w:r w:rsidRPr="00E254F7">
        <w:rPr>
          <w:rStyle w:val="StyleUnderline"/>
          <w:rFonts w:asciiTheme="minorHAnsi" w:hAnsiTheme="minorHAnsi" w:cstheme="minorHAnsi"/>
          <w:szCs w:val="24"/>
        </w:rPr>
        <w:t xml:space="preserve">The September 11, 2001, terrorist attacks struck </w:t>
      </w:r>
      <w:proofErr w:type="gramStart"/>
      <w:r w:rsidRPr="00E254F7">
        <w:rPr>
          <w:rStyle w:val="StyleUnderline"/>
          <w:rFonts w:asciiTheme="minorHAnsi" w:hAnsiTheme="minorHAnsi" w:cstheme="minorHAnsi"/>
          <w:szCs w:val="24"/>
        </w:rPr>
        <w:t>an unprepared America mere months</w:t>
      </w:r>
      <w:proofErr w:type="gramEnd"/>
      <w:r w:rsidRPr="00E254F7">
        <w:rPr>
          <w:rStyle w:val="StyleUnderline"/>
          <w:rFonts w:asciiTheme="minorHAnsi" w:hAnsiTheme="minorHAnsi" w:cstheme="minorHAnsi"/>
          <w:szCs w:val="24"/>
        </w:rPr>
        <w:t xml:space="preserve"> into President George W. Bush’s first term. Nothing in his tenure to that point was particularly memorable. Nothing he had ever faced in life was remotely comparable. And the United States was forever shaped by the strengths and weaknesses exhibited by the Bush administration as its officials decided how to respond. </w:t>
      </w:r>
      <w:r w:rsidRPr="00E254F7">
        <w:rPr>
          <w:rFonts w:asciiTheme="minorHAnsi" w:hAnsiTheme="minorHAnsi" w:cstheme="minorHAnsi"/>
          <w:sz w:val="16"/>
          <w:szCs w:val="24"/>
        </w:rPr>
        <w:t xml:space="preserve">For the couple of weeks preceding the anniversary of 9/11, I’ve been fretting about what would happen </w:t>
      </w:r>
      <w:r w:rsidRPr="00E254F7">
        <w:rPr>
          <w:rStyle w:val="StyleUnderline"/>
          <w:rFonts w:asciiTheme="minorHAnsi" w:hAnsiTheme="minorHAnsi" w:cstheme="minorHAnsi"/>
          <w:szCs w:val="24"/>
        </w:rPr>
        <w:t xml:space="preserve">if Donald Trump, who has reached the same point in his first term, is still president </w:t>
      </w:r>
      <w:proofErr w:type="gramStart"/>
      <w:r w:rsidRPr="00E254F7">
        <w:rPr>
          <w:rStyle w:val="StyleUnderline"/>
          <w:rFonts w:asciiTheme="minorHAnsi" w:hAnsiTheme="minorHAnsi" w:cstheme="minorHAnsi"/>
          <w:szCs w:val="24"/>
        </w:rPr>
        <w:t>if and when</w:t>
      </w:r>
      <w:proofErr w:type="gramEnd"/>
      <w:r w:rsidRPr="00E254F7">
        <w:rPr>
          <w:rStyle w:val="StyleUnderline"/>
          <w:rFonts w:asciiTheme="minorHAnsi" w:hAnsiTheme="minorHAnsi" w:cstheme="minorHAnsi"/>
          <w:szCs w:val="24"/>
        </w:rPr>
        <w:t xml:space="preserve"> this country next faces a challenge as significant.</w:t>
      </w:r>
      <w:r w:rsidRPr="00E254F7">
        <w:rPr>
          <w:rFonts w:asciiTheme="minorHAnsi" w:hAnsiTheme="minorHAnsi" w:cstheme="minorHAnsi"/>
          <w:sz w:val="16"/>
          <w:szCs w:val="24"/>
        </w:rPr>
        <w:t xml:space="preserve"> As a staunch, longtime critic of both Presidents Bush and Obama, </w:t>
      </w:r>
      <w:r w:rsidRPr="00E254F7">
        <w:rPr>
          <w:rStyle w:val="StyleUnderline"/>
          <w:rFonts w:asciiTheme="minorHAnsi" w:hAnsiTheme="minorHAnsi" w:cstheme="minorHAnsi"/>
          <w:szCs w:val="24"/>
        </w:rPr>
        <w:t xml:space="preserve">I am under no illusion about the costly consequences of their </w:t>
      </w:r>
      <w:proofErr w:type="spellStart"/>
      <w:r w:rsidRPr="00E254F7">
        <w:rPr>
          <w:rStyle w:val="StyleUnderline"/>
          <w:rFonts w:asciiTheme="minorHAnsi" w:hAnsiTheme="minorHAnsi" w:cstheme="minorHAnsi"/>
          <w:szCs w:val="24"/>
        </w:rPr>
        <w:t>warmaking</w:t>
      </w:r>
      <w:proofErr w:type="spellEnd"/>
      <w:r w:rsidRPr="00E254F7">
        <w:rPr>
          <w:rStyle w:val="StyleUnderline"/>
          <w:rFonts w:asciiTheme="minorHAnsi" w:hAnsiTheme="minorHAnsi" w:cstheme="minorHAnsi"/>
          <w:szCs w:val="24"/>
        </w:rPr>
        <w:t xml:space="preserve"> in Afghanistan, Pakistan, Iraq, Libya, and Yemen, the dangers posed by their civil-liberties </w:t>
      </w:r>
      <w:proofErr w:type="spellStart"/>
      <w:r w:rsidRPr="00E254F7">
        <w:rPr>
          <w:rStyle w:val="StyleUnderline"/>
          <w:rFonts w:asciiTheme="minorHAnsi" w:hAnsiTheme="minorHAnsi" w:cstheme="minorHAnsi"/>
          <w:szCs w:val="24"/>
        </w:rPr>
        <w:t>abrogations</w:t>
      </w:r>
      <w:proofErr w:type="spellEnd"/>
      <w:r w:rsidRPr="00E254F7">
        <w:rPr>
          <w:rStyle w:val="StyleUnderline"/>
          <w:rFonts w:asciiTheme="minorHAnsi" w:hAnsiTheme="minorHAnsi" w:cstheme="minorHAnsi"/>
          <w:szCs w:val="24"/>
        </w:rPr>
        <w:t xml:space="preserve">, or the abuses they perpetrated and courted with mass domestic surveillance. </w:t>
      </w:r>
      <w:r w:rsidRPr="00E254F7">
        <w:rPr>
          <w:rFonts w:asciiTheme="minorHAnsi" w:hAnsiTheme="minorHAnsi" w:cstheme="minorHAnsi"/>
          <w:sz w:val="16"/>
          <w:szCs w:val="24"/>
        </w:rPr>
        <w:t xml:space="preserve">Even so, </w:t>
      </w:r>
      <w:r w:rsidRPr="00E254F7">
        <w:rPr>
          <w:rStyle w:val="StyleUnderline"/>
          <w:rFonts w:asciiTheme="minorHAnsi" w:hAnsiTheme="minorHAnsi" w:cstheme="minorHAnsi"/>
          <w:szCs w:val="24"/>
        </w:rPr>
        <w:t>I do not think that the United States has ever elected anyone less suited than Trump to lead it through a major terrorist attack, a war, or a challenge of similar scale.</w:t>
      </w:r>
      <w:r w:rsidRPr="00E254F7">
        <w:rPr>
          <w:rFonts w:asciiTheme="minorHAnsi" w:hAnsiTheme="minorHAnsi" w:cstheme="minorHAnsi"/>
          <w:sz w:val="16"/>
          <w:szCs w:val="24"/>
        </w:rPr>
        <w:t xml:space="preserve"> I don’t merely mean that President Trump has no governing experience, though he does not; or that his past bankruptcies make one wonder what Taj Mahal Casino-like ruins are in his future; or </w:t>
      </w:r>
      <w:r w:rsidRPr="00E254F7">
        <w:rPr>
          <w:rStyle w:val="StyleUnderline"/>
          <w:rFonts w:asciiTheme="minorHAnsi" w:hAnsiTheme="minorHAnsi" w:cstheme="minorHAnsi"/>
          <w:szCs w:val="24"/>
        </w:rPr>
        <w:t xml:space="preserve">that I think poorly of his moral compass and his ability to master himself, though I find him unfit to lead in a nuclear age based on those traits alone. </w:t>
      </w:r>
      <w:r w:rsidRPr="00E254F7">
        <w:rPr>
          <w:rFonts w:asciiTheme="minorHAnsi" w:hAnsiTheme="minorHAnsi" w:cstheme="minorHAnsi"/>
          <w:sz w:val="16"/>
          <w:szCs w:val="24"/>
        </w:rPr>
        <w:t xml:space="preserve">No, one needn’t share my low opinion of his competence or character to recognize various shortcomings that will surely diminish America’s resilience in a trying moment. For example: </w:t>
      </w:r>
      <w:r w:rsidRPr="00E254F7">
        <w:rPr>
          <w:rStyle w:val="StyleUnderline"/>
          <w:rFonts w:asciiTheme="minorHAnsi" w:hAnsiTheme="minorHAnsi" w:cstheme="minorHAnsi"/>
          <w:szCs w:val="24"/>
        </w:rPr>
        <w:t>The White House is in constant disarray as key personnel are hired and fired at an unprecedented rate. One cost is that most basic measure of experience: days on the job. Another is an inability to forge sustained working relationships as colleagues are summarily dispatched in the manner of a reality-TV show. And how can those who remain do their best work when the boss at the top exhibits a management style that is as volatile and erratic as it is petty?</w:t>
      </w:r>
      <w:r w:rsidRPr="00E254F7">
        <w:rPr>
          <w:rFonts w:asciiTheme="minorHAnsi" w:hAnsiTheme="minorHAnsi" w:cstheme="minorHAnsi"/>
          <w:sz w:val="16"/>
          <w:szCs w:val="24"/>
        </w:rPr>
        <w:t xml:space="preserve"> Many dignified people have simply refused to consider working for him. Huge numbers of important State Department positions are still unfilled, including key undersecretary positions; and </w:t>
      </w:r>
      <w:r w:rsidRPr="00E254F7">
        <w:rPr>
          <w:rStyle w:val="StyleUnderline"/>
          <w:rFonts w:asciiTheme="minorHAnsi" w:hAnsiTheme="minorHAnsi" w:cstheme="minorHAnsi"/>
          <w:szCs w:val="24"/>
        </w:rPr>
        <w:t xml:space="preserve">the ability of the United States to conduct diplomacy or to draw on country-specific expertise seems to have atrophied. </w:t>
      </w:r>
      <w:r w:rsidRPr="00E254F7">
        <w:rPr>
          <w:rFonts w:asciiTheme="minorHAnsi" w:hAnsiTheme="minorHAnsi" w:cstheme="minorHAnsi"/>
          <w:sz w:val="16"/>
          <w:szCs w:val="24"/>
        </w:rPr>
        <w:t xml:space="preserve">The United States is as divided as it has been at any time in my life. And according to a recent Fox News poll, it isn’t just that </w:t>
      </w:r>
      <w:proofErr w:type="gramStart"/>
      <w:r w:rsidRPr="00E254F7">
        <w:rPr>
          <w:rFonts w:asciiTheme="minorHAnsi" w:hAnsiTheme="minorHAnsi" w:cstheme="minorHAnsi"/>
          <w:sz w:val="16"/>
          <w:szCs w:val="24"/>
        </w:rPr>
        <w:t>a majority of</w:t>
      </w:r>
      <w:proofErr w:type="gramEnd"/>
      <w:r w:rsidRPr="00E254F7">
        <w:rPr>
          <w:rFonts w:asciiTheme="minorHAnsi" w:hAnsiTheme="minorHAnsi" w:cstheme="minorHAnsi"/>
          <w:sz w:val="16"/>
          <w:szCs w:val="24"/>
        </w:rPr>
        <w:t xml:space="preserve"> Americans disapprove of the job Trump is doing—56 percent say that he is “tearing the country apart.” </w:t>
      </w:r>
      <w:r w:rsidRPr="00E254F7">
        <w:rPr>
          <w:rStyle w:val="StyleUnderline"/>
          <w:rFonts w:asciiTheme="minorHAnsi" w:hAnsiTheme="minorHAnsi" w:cstheme="minorHAnsi"/>
          <w:szCs w:val="24"/>
        </w:rPr>
        <w:t xml:space="preserve">The Trump Organization’s murky asset portfolio, with heavy investments in numerous foreign countries, and the Trump family’s refusal to divest from it, makes it impossible for congressional overseers or the public to adequately discern when the Trump family’s business interests diverge from America’s interests. </w:t>
      </w:r>
      <w:r w:rsidRPr="00E254F7">
        <w:rPr>
          <w:rFonts w:asciiTheme="minorHAnsi" w:hAnsiTheme="minorHAnsi" w:cstheme="minorHAnsi"/>
          <w:sz w:val="16"/>
          <w:szCs w:val="24"/>
        </w:rPr>
        <w:t xml:space="preserve">Those are just </w:t>
      </w:r>
      <w:r w:rsidRPr="00E254F7">
        <w:rPr>
          <w:rStyle w:val="StyleUnderline"/>
          <w:rFonts w:asciiTheme="minorHAnsi" w:hAnsiTheme="minorHAnsi" w:cstheme="minorHAnsi"/>
          <w:szCs w:val="24"/>
        </w:rPr>
        <w:t>a few of the factors that have rendered Trump’s America less prepared to meet major challenges than it was during the administration of any other president in the postwar era—and there is a lot to lament about the performance of some of those presidents.</w:t>
      </w:r>
      <w:r w:rsidRPr="00E254F7">
        <w:rPr>
          <w:rFonts w:asciiTheme="minorHAnsi" w:hAnsiTheme="minorHAnsi" w:cstheme="minorHAnsi"/>
          <w:sz w:val="16"/>
          <w:szCs w:val="24"/>
        </w:rPr>
        <w:t xml:space="preserve"> Some performed so badly that there are voters today who could not imagine that anyone would do worse. That caused them to roll the dice on a sleazy entertainer. Such </w:t>
      </w:r>
      <w:r w:rsidRPr="00E254F7">
        <w:rPr>
          <w:rStyle w:val="StyleUnderline"/>
          <w:rFonts w:asciiTheme="minorHAnsi" w:hAnsiTheme="minorHAnsi" w:cstheme="minorHAnsi"/>
          <w:szCs w:val="24"/>
        </w:rPr>
        <w:t>voters haven’t reflected enough on history.</w:t>
      </w:r>
      <w:r w:rsidRPr="00E254F7">
        <w:rPr>
          <w:rFonts w:asciiTheme="minorHAnsi" w:hAnsiTheme="minorHAnsi" w:cstheme="minorHAnsi"/>
          <w:sz w:val="16"/>
          <w:szCs w:val="24"/>
        </w:rPr>
        <w:t xml:space="preserve"> Things could get much, much worse—and quickly. That is one of the </w:t>
      </w:r>
      <w:r w:rsidRPr="00E254F7">
        <w:rPr>
          <w:rStyle w:val="StyleUnderline"/>
          <w:rFonts w:asciiTheme="minorHAnsi" w:hAnsiTheme="minorHAnsi" w:cstheme="minorHAnsi"/>
          <w:szCs w:val="24"/>
        </w:rPr>
        <w:t xml:space="preserve">lessons many in my generation absorbed most fully on September 11, 2001. </w:t>
      </w:r>
      <w:proofErr w:type="gramStart"/>
      <w:r w:rsidRPr="00E254F7">
        <w:rPr>
          <w:rStyle w:val="StyleUnderline"/>
          <w:rFonts w:asciiTheme="minorHAnsi" w:hAnsiTheme="minorHAnsi" w:cstheme="minorHAnsi"/>
          <w:szCs w:val="24"/>
        </w:rPr>
        <w:t>So</w:t>
      </w:r>
      <w:proofErr w:type="gramEnd"/>
      <w:r w:rsidRPr="00E254F7">
        <w:rPr>
          <w:rStyle w:val="StyleUnderline"/>
          <w:rFonts w:asciiTheme="minorHAnsi" w:hAnsiTheme="minorHAnsi" w:cstheme="minorHAnsi"/>
          <w:szCs w:val="24"/>
        </w:rPr>
        <w:t xml:space="preserve"> in a world that has neither certitude nor peace, my pain at the unpreparedness of my country and the needlessly weak position it occupies seems likely to persist until Trump, who stokes that weakness, is no longer president.</w:t>
      </w:r>
    </w:p>
    <w:p w14:paraId="05C5211F" w14:textId="77777777" w:rsidR="00770A77" w:rsidRPr="001D2565" w:rsidRDefault="00770A77" w:rsidP="00770A77">
      <w:pPr>
        <w:pStyle w:val="Heading4"/>
        <w:rPr>
          <w:rStyle w:val="Style13ptBold"/>
          <w:b/>
        </w:rPr>
      </w:pPr>
      <w:bookmarkStart w:id="3" w:name="_Hlk518685631"/>
      <w:r>
        <w:rPr>
          <w:rStyle w:val="Style13ptBold"/>
          <w:b/>
        </w:rPr>
        <w:t>The Trump Administration cannot adequately handle a terrorist attack</w:t>
      </w:r>
    </w:p>
    <w:p w14:paraId="76944D83" w14:textId="77777777" w:rsidR="00770A77" w:rsidRDefault="00770A77" w:rsidP="00770A77">
      <w:pPr>
        <w:rPr>
          <w:rStyle w:val="Style13ptBold"/>
          <w:b w:val="0"/>
        </w:rPr>
      </w:pPr>
      <w:proofErr w:type="spellStart"/>
      <w:r>
        <w:rPr>
          <w:rStyle w:val="Style13ptBold"/>
        </w:rPr>
        <w:t>Friedersdorf</w:t>
      </w:r>
      <w:proofErr w:type="spellEnd"/>
      <w:r>
        <w:rPr>
          <w:rStyle w:val="Style13ptBold"/>
        </w:rPr>
        <w:t xml:space="preserve">, Atlantic Reporter on National Affairs, 2017 </w:t>
      </w:r>
      <w:r>
        <w:rPr>
          <w:rStyle w:val="Style13ptBold"/>
          <w:b w:val="0"/>
        </w:rPr>
        <w:t xml:space="preserve">(Connor, “Donald Trump Has Left America Less Prepared for Another 9/11”, </w:t>
      </w:r>
      <w:r>
        <w:rPr>
          <w:rStyle w:val="Style13ptBold"/>
          <w:b w:val="0"/>
          <w:i/>
        </w:rPr>
        <w:t>The Atlantic</w:t>
      </w:r>
      <w:r>
        <w:rPr>
          <w:rStyle w:val="Style13ptBold"/>
          <w:b w:val="0"/>
        </w:rPr>
        <w:t xml:space="preserve">, Sep. 11, 2017, </w:t>
      </w:r>
      <w:hyperlink r:id="rId114" w:history="1">
        <w:r w:rsidRPr="00B72FF3">
          <w:rPr>
            <w:rStyle w:val="Hyperlink"/>
            <w:sz w:val="26"/>
          </w:rPr>
          <w:t>https://www.theatlantic.com/politics/archive/2017/09/donald-trump-has-made-america-less-prepared-for-the-worst/539343/</w:t>
        </w:r>
      </w:hyperlink>
      <w:r>
        <w:rPr>
          <w:rStyle w:val="Style13ptBold"/>
          <w:b w:val="0"/>
        </w:rPr>
        <w:t xml:space="preserve">, Accessed 7/06/2018, </w:t>
      </w:r>
      <w:proofErr w:type="spellStart"/>
      <w:r>
        <w:rPr>
          <w:rStyle w:val="Style13ptBold"/>
          <w:b w:val="0"/>
        </w:rPr>
        <w:t>gdi</w:t>
      </w:r>
      <w:proofErr w:type="spellEnd"/>
      <w:r>
        <w:rPr>
          <w:rStyle w:val="Style13ptBold"/>
          <w:b w:val="0"/>
        </w:rPr>
        <w:t>-aa)</w:t>
      </w:r>
    </w:p>
    <w:p w14:paraId="326E8B87" w14:textId="77777777" w:rsidR="00770A77" w:rsidRPr="00DB6FCC" w:rsidRDefault="00770A77" w:rsidP="00770A77">
      <w:pPr>
        <w:rPr>
          <w:rStyle w:val="Style13ptBold"/>
          <w:b w:val="0"/>
          <w:sz w:val="16"/>
        </w:rPr>
      </w:pPr>
      <w:r w:rsidRPr="00DB6FCC">
        <w:rPr>
          <w:rStyle w:val="Style13ptBold"/>
          <w:b w:val="0"/>
          <w:sz w:val="16"/>
        </w:rPr>
        <w:t xml:space="preserve">The September 11, 2001, terrorist attacks struck </w:t>
      </w:r>
      <w:proofErr w:type="gramStart"/>
      <w:r w:rsidRPr="00DB6FCC">
        <w:rPr>
          <w:rStyle w:val="Style13ptBold"/>
          <w:b w:val="0"/>
          <w:sz w:val="16"/>
        </w:rPr>
        <w:t>an unprepared America mere months</w:t>
      </w:r>
      <w:proofErr w:type="gramEnd"/>
      <w:r w:rsidRPr="00DB6FCC">
        <w:rPr>
          <w:rStyle w:val="Style13ptBold"/>
          <w:b w:val="0"/>
          <w:sz w:val="16"/>
        </w:rPr>
        <w:t xml:space="preserve"> into President George W. Bush’s first term. Nothing in his tenure to that point was particularly memorable. Nothing he had ever faced in life was remotely comparable. And the United States was forever shaped by the strengths and weaknesses exhibited by the Bush administration as its officials decided how to respond. For the couple of weeks preceding the anniversary of 9/11, I’ve been fretting about what would happen if Donald Trump, who has reached the same point in his first term, is still president </w:t>
      </w:r>
      <w:proofErr w:type="gramStart"/>
      <w:r w:rsidRPr="00DB6FCC">
        <w:rPr>
          <w:rStyle w:val="Style13ptBold"/>
          <w:b w:val="0"/>
          <w:sz w:val="16"/>
        </w:rPr>
        <w:t>if and when</w:t>
      </w:r>
      <w:proofErr w:type="gramEnd"/>
      <w:r w:rsidRPr="00DB6FCC">
        <w:rPr>
          <w:rStyle w:val="Style13ptBold"/>
          <w:b w:val="0"/>
          <w:sz w:val="16"/>
        </w:rPr>
        <w:t xml:space="preserve"> this country next faces a challenge as significant. As a staunch, longtime critic of both Presidents Bush and Obama, I am under no illusion about the costly consequences of their </w:t>
      </w:r>
      <w:proofErr w:type="spellStart"/>
      <w:r w:rsidRPr="00DB6FCC">
        <w:rPr>
          <w:rStyle w:val="Style13ptBold"/>
          <w:b w:val="0"/>
          <w:sz w:val="16"/>
        </w:rPr>
        <w:t>warmaking</w:t>
      </w:r>
      <w:proofErr w:type="spellEnd"/>
      <w:r w:rsidRPr="00DB6FCC">
        <w:rPr>
          <w:rStyle w:val="Style13ptBold"/>
          <w:b w:val="0"/>
          <w:sz w:val="16"/>
        </w:rPr>
        <w:t xml:space="preserve"> in Afghanistan, Pakistan, Iraq, Libya, and Yemen, the dangers posed by their civil-liberties </w:t>
      </w:r>
      <w:proofErr w:type="spellStart"/>
      <w:r w:rsidRPr="00DB6FCC">
        <w:rPr>
          <w:rStyle w:val="Style13ptBold"/>
          <w:b w:val="0"/>
          <w:sz w:val="16"/>
        </w:rPr>
        <w:t>abrogations</w:t>
      </w:r>
      <w:proofErr w:type="spellEnd"/>
      <w:r w:rsidRPr="00DB6FCC">
        <w:rPr>
          <w:rStyle w:val="Style13ptBold"/>
          <w:b w:val="0"/>
          <w:sz w:val="16"/>
        </w:rPr>
        <w:t xml:space="preserve">, or the abuses they perpetrated and courted with mass domestic surveillance. Even so, </w:t>
      </w:r>
      <w:r w:rsidRPr="001D2565">
        <w:rPr>
          <w:rStyle w:val="StyleUnderline"/>
        </w:rPr>
        <w:t>I do not think that the United States has ever elected anyone less suited than Trump to lead it through a major terrorist attack, a war, or a challenge of similar scale.</w:t>
      </w:r>
      <w:r>
        <w:rPr>
          <w:rStyle w:val="Style13ptBold"/>
          <w:bCs w:val="0"/>
          <w:sz w:val="22"/>
          <w:u w:val="single"/>
        </w:rPr>
        <w:t xml:space="preserve"> </w:t>
      </w:r>
      <w:r w:rsidRPr="00DB6FCC">
        <w:rPr>
          <w:rStyle w:val="Style13ptBold"/>
          <w:b w:val="0"/>
          <w:sz w:val="16"/>
        </w:rPr>
        <w:t xml:space="preserve">I don’t merely mean that President Trump has no governing experience, though he does not; or that his past bankruptcies make one wonder what Taj Mahal Casino-like ruins are in his future; or that </w:t>
      </w:r>
      <w:r w:rsidRPr="001D2565">
        <w:rPr>
          <w:rStyle w:val="StyleUnderline"/>
        </w:rPr>
        <w:t>I think poorly of his moral compass and his ability to master himself, though I find him unfit to lead in a nuclear age based on those traits alone.</w:t>
      </w:r>
      <w:r w:rsidRPr="00DB6FCC">
        <w:rPr>
          <w:rStyle w:val="Style13ptBold"/>
          <w:b w:val="0"/>
          <w:sz w:val="16"/>
        </w:rPr>
        <w:t xml:space="preserve"> No, one needn’t share my low opinion of his competence or character to recognize various shortcomings that will surely diminish America’s resilience in a trying moment. For example: </w:t>
      </w:r>
      <w:r w:rsidRPr="001D2565">
        <w:rPr>
          <w:rStyle w:val="StyleUnderline"/>
        </w:rPr>
        <w:t>The White House is in constant disarray as key personnel are hired and fired at an unprecedented rate</w:t>
      </w:r>
      <w:r w:rsidRPr="00DB6FCC">
        <w:rPr>
          <w:rStyle w:val="Style13ptBold"/>
          <w:b w:val="0"/>
          <w:sz w:val="16"/>
        </w:rPr>
        <w:t xml:space="preserve">. One cost is that most basic measure of experience: days on the job. Another is an inability to forge sustained working relationships as colleagues are summarily dispatched in the manner of a reality-TV show. And how can those who remain do their best work when the boss at the top exhibits a management style that is as volatile and erratic as it is petty? Many dignified people have simply refused to consider working for him. </w:t>
      </w:r>
      <w:r w:rsidRPr="001D2565">
        <w:rPr>
          <w:rStyle w:val="StyleUnderline"/>
        </w:rPr>
        <w:t>Huge numbers of important State Department positions are still unfilled</w:t>
      </w:r>
      <w:r w:rsidRPr="00DB6FCC">
        <w:rPr>
          <w:rStyle w:val="Style13ptBold"/>
          <w:b w:val="0"/>
          <w:sz w:val="16"/>
        </w:rPr>
        <w:t xml:space="preserve">, including key undersecretary positions; and the ability of the United States to conduct diplomacy or to draw on country-specific expertise seems to have atrophied. </w:t>
      </w:r>
      <w:r w:rsidRPr="001D2565">
        <w:rPr>
          <w:rStyle w:val="StyleUnderline"/>
        </w:rPr>
        <w:t>The United States is as divided as it has been at any time in my life.</w:t>
      </w:r>
      <w:r w:rsidRPr="00DB6FCC">
        <w:rPr>
          <w:rStyle w:val="Style13ptBold"/>
          <w:b w:val="0"/>
          <w:sz w:val="16"/>
        </w:rPr>
        <w:t xml:space="preserve"> And according to a recent Fox News poll, it isn’t just that </w:t>
      </w:r>
      <w:proofErr w:type="gramStart"/>
      <w:r w:rsidRPr="00DB6FCC">
        <w:rPr>
          <w:rStyle w:val="Style13ptBold"/>
          <w:b w:val="0"/>
          <w:sz w:val="16"/>
        </w:rPr>
        <w:t>a majority of</w:t>
      </w:r>
      <w:proofErr w:type="gramEnd"/>
      <w:r w:rsidRPr="00DB6FCC">
        <w:rPr>
          <w:rStyle w:val="Style13ptBold"/>
          <w:b w:val="0"/>
          <w:sz w:val="16"/>
        </w:rPr>
        <w:t xml:space="preserve"> Americans disapprove of the job Trump is doing—56 percent say that he is “tearing the country apart.” The Trump Organization’s murky asset portfolio, with heavy investments in numerous foreign countries, and the Trump family’s refusal to divest from it, makes it impossible for congressional overseers or the public to adequately discern when the Trump family’s business interests diverge from America’s interests. </w:t>
      </w:r>
      <w:r w:rsidRPr="001D2565">
        <w:rPr>
          <w:rStyle w:val="StyleUnderline"/>
        </w:rPr>
        <w:t>Those are just a few of the factors that have rendered Trump’s America less prepared to meet major challenges than it was during the administration of any other president in the postwar er</w:t>
      </w:r>
      <w:r w:rsidRPr="00DB6FCC">
        <w:rPr>
          <w:rStyle w:val="Style13ptBold"/>
          <w:b w:val="0"/>
          <w:sz w:val="16"/>
        </w:rPr>
        <w:t xml:space="preserve">a—and there is a lot to lament about the performance of some of those presidents. Some performed so badly that there are voters today who could not imagine that anyone would do worse. That caused them to roll the dice on a sleazy entertainer. Such voters haven’t reflected enough on history. </w:t>
      </w:r>
      <w:r w:rsidRPr="001D2565">
        <w:rPr>
          <w:rStyle w:val="StyleUnderline"/>
        </w:rPr>
        <w:t>Things could get much, much worse—and quickly</w:t>
      </w:r>
      <w:r w:rsidRPr="00DB6FCC">
        <w:rPr>
          <w:rStyle w:val="Style13ptBold"/>
          <w:b w:val="0"/>
          <w:sz w:val="16"/>
        </w:rPr>
        <w:t xml:space="preserve">. That is one of the lessons many in my generation absorbed most fully on September 11, 2001. </w:t>
      </w:r>
      <w:proofErr w:type="gramStart"/>
      <w:r w:rsidRPr="00DB6FCC">
        <w:rPr>
          <w:rStyle w:val="Style13ptBold"/>
          <w:b w:val="0"/>
          <w:sz w:val="16"/>
        </w:rPr>
        <w:t>So</w:t>
      </w:r>
      <w:proofErr w:type="gramEnd"/>
      <w:r w:rsidRPr="00DB6FCC">
        <w:rPr>
          <w:rStyle w:val="Style13ptBold"/>
          <w:b w:val="0"/>
          <w:sz w:val="16"/>
        </w:rPr>
        <w:t xml:space="preserve"> in a world that has neither certitude nor peace, my pain at the unpreparedness of my country and the needlessly weak position it occupies seems likely to persist until Trump, who stokes that weakness, is no longer president.</w:t>
      </w:r>
    </w:p>
    <w:p w14:paraId="55EB81E6" w14:textId="77777777" w:rsidR="00770A77" w:rsidRPr="0021521C" w:rsidRDefault="00770A77" w:rsidP="00770A77">
      <w:pPr>
        <w:pStyle w:val="Heading4"/>
        <w:rPr>
          <w:rStyle w:val="Style13ptBold"/>
          <w:b/>
        </w:rPr>
      </w:pPr>
      <w:bookmarkStart w:id="4" w:name="_Hlk518685672"/>
      <w:r>
        <w:rPr>
          <w:rStyle w:val="Style13ptBold"/>
          <w:b/>
        </w:rPr>
        <w:t>Terrorist attacks reveal Trump to be a weak, sniveling leader</w:t>
      </w:r>
    </w:p>
    <w:p w14:paraId="46E335D0" w14:textId="77777777" w:rsidR="00770A77" w:rsidRDefault="00770A77" w:rsidP="00770A77">
      <w:pPr>
        <w:rPr>
          <w:rStyle w:val="Style13ptBold"/>
          <w:b w:val="0"/>
        </w:rPr>
      </w:pPr>
      <w:r>
        <w:rPr>
          <w:rStyle w:val="Style13ptBold"/>
        </w:rPr>
        <w:t xml:space="preserve">Shafer, Politico Senior Media Writer, 2017 </w:t>
      </w:r>
      <w:r>
        <w:rPr>
          <w:rStyle w:val="Style13ptBold"/>
          <w:b w:val="0"/>
        </w:rPr>
        <w:t xml:space="preserve">(Jack, “Trump and Terror”, Politico, Nov. 1, 2017, </w:t>
      </w:r>
      <w:hyperlink r:id="rId115" w:history="1">
        <w:r w:rsidRPr="00B72FF3">
          <w:rPr>
            <w:rStyle w:val="Hyperlink"/>
            <w:sz w:val="26"/>
          </w:rPr>
          <w:t>https://www.politico.com/magazine/story/2017/11/01/trump-new-york-terror-attack-jack-shafer-215780</w:t>
        </w:r>
      </w:hyperlink>
      <w:r>
        <w:rPr>
          <w:rStyle w:val="Style13ptBold"/>
          <w:b w:val="0"/>
        </w:rPr>
        <w:t xml:space="preserve">, Accessed 7/06/2018, </w:t>
      </w:r>
      <w:proofErr w:type="spellStart"/>
      <w:r>
        <w:rPr>
          <w:rStyle w:val="Style13ptBold"/>
          <w:b w:val="0"/>
        </w:rPr>
        <w:t>gdi</w:t>
      </w:r>
      <w:proofErr w:type="spellEnd"/>
      <w:r>
        <w:rPr>
          <w:rStyle w:val="Style13ptBold"/>
          <w:b w:val="0"/>
        </w:rPr>
        <w:t>-aa)</w:t>
      </w:r>
    </w:p>
    <w:p w14:paraId="15943D90" w14:textId="77777777" w:rsidR="00770A77" w:rsidRPr="00DB6FCC" w:rsidRDefault="00770A77" w:rsidP="00770A77">
      <w:pPr>
        <w:rPr>
          <w:bCs/>
          <w:sz w:val="16"/>
        </w:rPr>
      </w:pPr>
      <w:r w:rsidRPr="00DB6FCC">
        <w:rPr>
          <w:rStyle w:val="Style13ptBold"/>
          <w:b w:val="0"/>
          <w:sz w:val="16"/>
        </w:rPr>
        <w:t xml:space="preserve">From the day Donald Trump set his eyes on the presidency, </w:t>
      </w:r>
      <w:r w:rsidRPr="0021521C">
        <w:rPr>
          <w:rStyle w:val="StyleUnderline"/>
        </w:rPr>
        <w:t>I wondered how he would conduct himself from the Oval Office after a terrorist attack. Now I’ve got my answer</w:t>
      </w:r>
      <w:r w:rsidRPr="00DB6FCC">
        <w:rPr>
          <w:rStyle w:val="Style13ptBold"/>
          <w:b w:val="0"/>
          <w:sz w:val="16"/>
        </w:rPr>
        <w:t xml:space="preserve">. Just as he did during the campaign, </w:t>
      </w:r>
      <w:r w:rsidRPr="0021521C">
        <w:rPr>
          <w:rStyle w:val="StyleUnderline"/>
        </w:rPr>
        <w:t>he’s holding other politicians responsible for the attack</w:t>
      </w:r>
      <w:r w:rsidRPr="00DB6FCC">
        <w:rPr>
          <w:rStyle w:val="Style13ptBold"/>
          <w:b w:val="0"/>
          <w:sz w:val="16"/>
        </w:rPr>
        <w:t xml:space="preserve">. Following the June 2016 Orlando massacre, </w:t>
      </w:r>
      <w:r w:rsidRPr="0021521C">
        <w:rPr>
          <w:rStyle w:val="StyleUnderline"/>
        </w:rPr>
        <w:t>Trump immediately affixed blame on President Barack Obama.</w:t>
      </w:r>
      <w:r w:rsidRPr="00DB6FCC">
        <w:rPr>
          <w:rStyle w:val="Style13ptBold"/>
          <w:b w:val="0"/>
          <w:sz w:val="16"/>
        </w:rPr>
        <w:t xml:space="preserve"> “Truly, our president doesn’t know what he’s doing. He’s failed us, and he’s failed us badly. And under his leadership, this situation will not get any better, it will only get worse,” he said. </w:t>
      </w:r>
      <w:r w:rsidRPr="0021521C">
        <w:rPr>
          <w:rStyle w:val="StyleUnderline"/>
        </w:rPr>
        <w:t>Trump also held former secretary of state Hillary Clinton responsible for the deaths</w:t>
      </w:r>
      <w:r w:rsidRPr="00DB6FCC">
        <w:rPr>
          <w:rStyle w:val="Style13ptBold"/>
          <w:b w:val="0"/>
          <w:sz w:val="16"/>
        </w:rPr>
        <w:t xml:space="preserve">. “The burden is on Hillary Clinton to tell us why she believes that immigration from these dangerous countries should be increased without any effective system … to screen.” On Wednesday morning, Trump had his chance to tell the nation how he would work to make it safer. Instead, </w:t>
      </w:r>
      <w:r w:rsidRPr="0021521C">
        <w:rPr>
          <w:rStyle w:val="StyleUnderline"/>
        </w:rPr>
        <w:t>he returned to form by making the senior Democratic senator from New York his scapegoat after the terrorist truck attack in Manhattan that killed eight and injured 11. “The terrorist came into our country through what is called the ‘Diversity Visa Lottery Program,’ a Chuck Schumer beauty. I want merit based,” Trump tweeted</w:t>
      </w:r>
      <w:r w:rsidRPr="00DB6FCC">
        <w:rPr>
          <w:rStyle w:val="Style13ptBold"/>
          <w:b w:val="0"/>
          <w:sz w:val="16"/>
        </w:rPr>
        <w:t xml:space="preserve">. He whacked Schumer a few minutes later with another tweet: “‘Senator Chuck Schumer helping to import </w:t>
      </w:r>
      <w:proofErr w:type="spellStart"/>
      <w:r w:rsidRPr="00DB6FCC">
        <w:rPr>
          <w:rStyle w:val="Style13ptBold"/>
          <w:b w:val="0"/>
          <w:sz w:val="16"/>
        </w:rPr>
        <w:t>Europes</w:t>
      </w:r>
      <w:proofErr w:type="spellEnd"/>
      <w:r w:rsidRPr="00DB6FCC">
        <w:rPr>
          <w:rStyle w:val="Style13ptBold"/>
          <w:b w:val="0"/>
          <w:sz w:val="16"/>
        </w:rPr>
        <w:t xml:space="preserve"> problems’ said </w:t>
      </w:r>
      <w:proofErr w:type="spellStart"/>
      <w:r w:rsidRPr="00DB6FCC">
        <w:rPr>
          <w:rStyle w:val="Style13ptBold"/>
          <w:b w:val="0"/>
          <w:sz w:val="16"/>
        </w:rPr>
        <w:t>Col.Tony</w:t>
      </w:r>
      <w:proofErr w:type="spellEnd"/>
      <w:r w:rsidRPr="00DB6FCC">
        <w:rPr>
          <w:rStyle w:val="Style13ptBold"/>
          <w:b w:val="0"/>
          <w:sz w:val="16"/>
        </w:rPr>
        <w:t xml:space="preserve"> Shaffer. We will stop this craziness!” </w:t>
      </w:r>
      <w:r w:rsidRPr="0021521C">
        <w:rPr>
          <w:rStyle w:val="StyleUnderline"/>
        </w:rPr>
        <w:t>Trump’s tweets reveal him</w:t>
      </w:r>
      <w:r w:rsidRPr="00DB6FCC">
        <w:rPr>
          <w:rStyle w:val="Style13ptBold"/>
          <w:b w:val="0"/>
          <w:sz w:val="16"/>
        </w:rPr>
        <w:t xml:space="preserve"> not to be the modern colossus of power that he pictures himself </w:t>
      </w:r>
      <w:r w:rsidRPr="0021521C">
        <w:rPr>
          <w:rStyle w:val="StyleUnderline"/>
        </w:rPr>
        <w:t>to be, but a sniveling, unimaginative, finger-pointer looking for the cheapest way to score political points using the blood of the victims</w:t>
      </w:r>
      <w:r w:rsidRPr="00DB6FCC">
        <w:rPr>
          <w:rStyle w:val="Style13ptBold"/>
          <w:b w:val="0"/>
          <w:sz w:val="16"/>
        </w:rPr>
        <w:t xml:space="preserve">. </w:t>
      </w:r>
      <w:r w:rsidRPr="0021521C">
        <w:rPr>
          <w:rStyle w:val="StyleUnderline"/>
        </w:rPr>
        <w:t>Nothing, as we’ve learned, is ever President Trump’s fault.</w:t>
      </w:r>
      <w:r w:rsidRPr="00DB6FCC">
        <w:rPr>
          <w:rStyle w:val="Style13ptBold"/>
          <w:b w:val="0"/>
          <w:sz w:val="16"/>
        </w:rPr>
        <w:t xml:space="preserve"> No bucks stop at his desk, nor do dimes or nickels or pennies. Botched military operation in Niger or Yemen? Those belong to “his generals.” The failure of his legislative agenda? He places the onus on Congress. His fumbling presidency? That’s due to the “bad hand” he says he was dealt. The failure to repeal Obamacare, the debt-ceiling “mess,” and the travel ban fiasco? All somebody else’s lapse. </w:t>
      </w:r>
      <w:r w:rsidRPr="0021521C">
        <w:rPr>
          <w:rStyle w:val="StyleUnderline"/>
        </w:rPr>
        <w:t>Trump’s reaction to the Manhattan killings is only more of the same blame-shifting</w:t>
      </w:r>
      <w:r w:rsidRPr="00DB6FCC">
        <w:rPr>
          <w:rStyle w:val="Style13ptBold"/>
          <w:b w:val="0"/>
          <w:sz w:val="16"/>
        </w:rPr>
        <w:t xml:space="preserve">. I’m no fan of Chuck Schumer, the greatest buttinsky in a town teeming with them, but in laying the killings at the senator’s door, Trump outdoes himself. The Diversity Visa Lottery, which Trump wants terminated, was signed in 1990 by President George H.W. Bush after passing both chambers overwhelmingly. If he wants to collect Schumer’s scalp for helping the law through Congress (as a member of the House at the time), justice requires him to drive to Houston and gather old man Bush’s, too. </w:t>
      </w:r>
      <w:r w:rsidRPr="0021521C">
        <w:rPr>
          <w:rStyle w:val="StyleUnderline"/>
        </w:rPr>
        <w:t>Trump won’t do any such thing, though, because he’s a craven bully who doesn’t want to run anything but his big mouth</w:t>
      </w:r>
      <w:r w:rsidRPr="00DB6FCC">
        <w:rPr>
          <w:rStyle w:val="Style13ptBold"/>
          <w:b w:val="0"/>
          <w:sz w:val="16"/>
        </w:rPr>
        <w:t xml:space="preserve">. After the San Bernardino terror attack in December 2015, </w:t>
      </w:r>
      <w:r w:rsidRPr="0021521C">
        <w:rPr>
          <w:rStyle w:val="StyleUnderline"/>
        </w:rPr>
        <w:t>he promised to rip the skies apart with his fury to pour down hell on terrorists if such a rampage happened while he was president. His plans were so ferocious that he was reluctant to share them</w:t>
      </w:r>
      <w:r w:rsidRPr="00DB6FCC">
        <w:rPr>
          <w:rStyle w:val="Style13ptBold"/>
          <w:b w:val="0"/>
          <w:sz w:val="16"/>
        </w:rPr>
        <w:t xml:space="preserve">. “You don’t want to hear how I’d handle it,” Trump said, all but producing torture gear from a black bag to demonstrate. “I would get myself in so much trouble with them, we are going to handle it so tough.” During the campaign, Trump also promised to keep the Guantánamo Bay prison open, and to “load it up with some bad dudes, believe me, we’re going to load it up.” Today, when asked by a reporter if the suspect in the Manhattan killings, </w:t>
      </w:r>
      <w:proofErr w:type="spellStart"/>
      <w:r w:rsidRPr="00DB6FCC">
        <w:rPr>
          <w:rStyle w:val="Style13ptBold"/>
          <w:b w:val="0"/>
          <w:sz w:val="16"/>
        </w:rPr>
        <w:t>Sayfullo</w:t>
      </w:r>
      <w:proofErr w:type="spellEnd"/>
      <w:r w:rsidRPr="00DB6FCC">
        <w:rPr>
          <w:rStyle w:val="Style13ptBold"/>
          <w:b w:val="0"/>
          <w:sz w:val="16"/>
        </w:rPr>
        <w:t xml:space="preserve"> </w:t>
      </w:r>
      <w:proofErr w:type="spellStart"/>
      <w:r w:rsidRPr="00DB6FCC">
        <w:rPr>
          <w:rStyle w:val="Style13ptBold"/>
          <w:b w:val="0"/>
          <w:sz w:val="16"/>
        </w:rPr>
        <w:t>Saipov</w:t>
      </w:r>
      <w:proofErr w:type="spellEnd"/>
      <w:r w:rsidRPr="00DB6FCC">
        <w:rPr>
          <w:rStyle w:val="Style13ptBold"/>
          <w:b w:val="0"/>
          <w:sz w:val="16"/>
        </w:rPr>
        <w:t xml:space="preserve">, should be sent to the U.S. prison at Guantanamo, Trump returned to campaign form by responding, “Yes, send him to Gitmo.” As pledges go, it’s very Trumpian: According to legal scholars, it would be “unprecedented” for the president to send a U.S. permanent resident to Gitmo. Less imaginative than his ideologue pal Steve Bannon, </w:t>
      </w:r>
      <w:r w:rsidRPr="0021521C">
        <w:rPr>
          <w:rStyle w:val="StyleUnderline"/>
        </w:rPr>
        <w:t>Trump can’t bring any vitality to topics beyond the primal ones of safety, fear and retaliation</w:t>
      </w:r>
      <w:r w:rsidRPr="00DB6FCC">
        <w:rPr>
          <w:rStyle w:val="Style13ptBold"/>
          <w:b w:val="0"/>
          <w:sz w:val="16"/>
        </w:rPr>
        <w:t xml:space="preserve">. </w:t>
      </w:r>
      <w:r w:rsidRPr="0021521C">
        <w:rPr>
          <w:rStyle w:val="StyleUnderline"/>
        </w:rPr>
        <w:t>His limited script, which served him in the campaign, is defined by the parameters marked by bluster and bombast</w:t>
      </w:r>
      <w:r w:rsidRPr="00DB6FCC">
        <w:rPr>
          <w:rStyle w:val="Style13ptBold"/>
          <w:b w:val="0"/>
          <w:sz w:val="16"/>
        </w:rPr>
        <w:t xml:space="preserve">. Today, he didn’t address the Manhattan attack in the words of inspiration and defiance of terrorism. Instead, he barked his usual campaign denunciations about obstruction from the “politically correct,” about the need to “get much smarter” about the terrorist problem, and about the need for “quick” and “strong justice” to replace the “joke” and “laughingstock” that our judicial system is these days. But </w:t>
      </w:r>
      <w:r w:rsidRPr="0021521C">
        <w:rPr>
          <w:rStyle w:val="StyleUnderline"/>
        </w:rPr>
        <w:t>this was all just Trump talk</w:t>
      </w:r>
      <w:r w:rsidRPr="00DB6FCC">
        <w:rPr>
          <w:rStyle w:val="Style13ptBold"/>
          <w:b w:val="0"/>
          <w:sz w:val="16"/>
        </w:rPr>
        <w:t>, just designed to look like action</w:t>
      </w:r>
      <w:r w:rsidRPr="0021521C">
        <w:rPr>
          <w:rStyle w:val="StyleUnderline"/>
        </w:rPr>
        <w:t>. It was a weak man attempting to look strong</w:t>
      </w:r>
      <w:r w:rsidRPr="00DB6FCC">
        <w:rPr>
          <w:rStyle w:val="Style13ptBold"/>
          <w:b w:val="0"/>
          <w:sz w:val="16"/>
        </w:rPr>
        <w:t>.</w:t>
      </w:r>
      <w:bookmarkEnd w:id="3"/>
      <w:bookmarkEnd w:id="4"/>
    </w:p>
    <w:p w14:paraId="730A7E59" w14:textId="77777777" w:rsidR="00770A77" w:rsidRPr="00EC77EC" w:rsidRDefault="00770A77" w:rsidP="00770A77"/>
    <w:p w14:paraId="749E0FA5" w14:textId="77777777" w:rsidR="00770A77" w:rsidRPr="004D3AB5" w:rsidRDefault="00770A77" w:rsidP="00770A77">
      <w:pPr>
        <w:pStyle w:val="Heading4"/>
      </w:pPr>
      <w:r w:rsidRPr="004D3AB5">
        <w:t>Trump reaction t</w:t>
      </w:r>
      <w:r>
        <w:t>o terrorist attack is</w:t>
      </w:r>
      <w:r w:rsidRPr="004D3AB5">
        <w:t xml:space="preserve"> disastrous</w:t>
      </w:r>
    </w:p>
    <w:p w14:paraId="6ECB1BC2" w14:textId="77777777" w:rsidR="00770A77" w:rsidRPr="00C221B3" w:rsidRDefault="00770A77" w:rsidP="00770A77">
      <w:pPr>
        <w:rPr>
          <w:rFonts w:asciiTheme="majorHAnsi" w:hAnsiTheme="majorHAnsi"/>
        </w:rPr>
      </w:pPr>
      <w:proofErr w:type="spellStart"/>
      <w:r w:rsidRPr="004D3AB5">
        <w:rPr>
          <w:rStyle w:val="Style13ptBold"/>
        </w:rPr>
        <w:t>Byman</w:t>
      </w:r>
      <w:proofErr w:type="spellEnd"/>
      <w:r w:rsidRPr="004D3AB5">
        <w:rPr>
          <w:rStyle w:val="Style13ptBold"/>
        </w:rPr>
        <w:t xml:space="preserve">, senior fellow in the Center for Middle East Policy at Brookings, 2017 </w:t>
      </w:r>
      <w:r w:rsidRPr="00C221B3">
        <w:rPr>
          <w:rFonts w:asciiTheme="majorHAnsi" w:hAnsiTheme="majorHAnsi"/>
        </w:rPr>
        <w:t xml:space="preserve">(Daniel, “Trump and the next terrorist attack,” Lawfare, May 2, 2017, </w:t>
      </w:r>
      <w:hyperlink r:id="rId116" w:history="1">
        <w:r w:rsidRPr="00C221B3">
          <w:rPr>
            <w:rFonts w:asciiTheme="majorHAnsi" w:hAnsiTheme="majorHAnsi"/>
          </w:rPr>
          <w:t>https://www.lawfareblog.com/trump-and-next-terrorist-attack</w:t>
        </w:r>
      </w:hyperlink>
      <w:r w:rsidRPr="00C221B3">
        <w:rPr>
          <w:rFonts w:asciiTheme="majorHAnsi" w:hAnsiTheme="majorHAnsi"/>
        </w:rPr>
        <w:t>, accessed 7/10/18, GDI-ML)</w:t>
      </w:r>
    </w:p>
    <w:p w14:paraId="00F4D432" w14:textId="77777777" w:rsidR="00770A77" w:rsidRPr="007B6884" w:rsidRDefault="00770A77" w:rsidP="00770A77">
      <w:pPr>
        <w:rPr>
          <w:rStyle w:val="StyleUnderline"/>
        </w:rPr>
      </w:pPr>
      <w:r w:rsidRPr="007B6884">
        <w:rPr>
          <w:sz w:val="16"/>
        </w:rPr>
        <w:t xml:space="preserve">The </w:t>
      </w:r>
      <w:r w:rsidRPr="00C221B3">
        <w:rPr>
          <w:rStyle w:val="StyleUnderline"/>
          <w:rFonts w:asciiTheme="majorHAnsi" w:hAnsiTheme="majorHAnsi"/>
        </w:rPr>
        <w:t>days after a terrorist attack are trying for any president.</w:t>
      </w:r>
      <w:r w:rsidRPr="007B6884">
        <w:rPr>
          <w:sz w:val="16"/>
        </w:rPr>
        <w:t xml:space="preserve"> Initial reports of responsibility </w:t>
      </w:r>
      <w:hyperlink r:id="rId117" w:history="1">
        <w:r w:rsidRPr="007B6884">
          <w:rPr>
            <w:sz w:val="16"/>
          </w:rPr>
          <w:t>are often wrong</w:t>
        </w:r>
      </w:hyperlink>
      <w:r w:rsidRPr="007B6884">
        <w:rPr>
          <w:sz w:val="16"/>
        </w:rPr>
        <w:t xml:space="preserve">, and the </w:t>
      </w:r>
      <w:r w:rsidRPr="00C221B3">
        <w:rPr>
          <w:rStyle w:val="StyleUnderline"/>
          <w:rFonts w:asciiTheme="majorHAnsi" w:hAnsiTheme="majorHAnsi"/>
        </w:rPr>
        <w:t xml:space="preserve">public response is a loud mix of fear, demonstrations of support for the victims, and calls for revenge. Americans look to the president and his advisors for information on the scope and scale of the threat, and as the repositories of national security information, the presidents </w:t>
      </w:r>
      <w:proofErr w:type="gramStart"/>
      <w:r w:rsidRPr="00C221B3">
        <w:rPr>
          <w:rStyle w:val="StyleUnderline"/>
          <w:rFonts w:asciiTheme="majorHAnsi" w:hAnsiTheme="majorHAnsi"/>
        </w:rPr>
        <w:t>has</w:t>
      </w:r>
      <w:proofErr w:type="gramEnd"/>
      <w:r w:rsidRPr="00C221B3">
        <w:rPr>
          <w:rStyle w:val="StyleUnderline"/>
          <w:rFonts w:asciiTheme="majorHAnsi" w:hAnsiTheme="majorHAnsi"/>
        </w:rPr>
        <w:t xml:space="preserve"> a tremendous opportunity to control our national narrative. As the cries grow ever louder, the president must show resolve and reassure the American people that the U.S. will respond effectively.</w:t>
      </w:r>
      <w:r w:rsidRPr="007B6884">
        <w:rPr>
          <w:sz w:val="16"/>
        </w:rPr>
        <w:t xml:space="preserve"> At the same time, he must avoid overreacting. I worry that </w:t>
      </w:r>
      <w:r w:rsidRPr="007B6884">
        <w:rPr>
          <w:rStyle w:val="StyleUnderline"/>
        </w:rPr>
        <w:t>President Trump will bungle the response to a jihadist terrorist attack on U.S. soil, making the fear worse at home and helping the terrorists score a win.</w:t>
      </w:r>
      <w:r w:rsidRPr="007B6884">
        <w:rPr>
          <w:sz w:val="16"/>
        </w:rPr>
        <w:t xml:space="preserve"> Although I’m on record saying that the </w:t>
      </w:r>
      <w:r w:rsidRPr="007B6884">
        <w:rPr>
          <w:rStyle w:val="StyleUnderline"/>
        </w:rPr>
        <w:t xml:space="preserve">terrorism danger to the U.S. homeland has so far </w:t>
      </w:r>
      <w:hyperlink r:id="rId118" w:history="1">
        <w:r w:rsidRPr="00C221B3">
          <w:rPr>
            <w:rStyle w:val="Hyperlink"/>
            <w:rFonts w:asciiTheme="majorHAnsi" w:hAnsiTheme="majorHAnsi"/>
            <w:sz w:val="22"/>
            <w:u w:val="single"/>
          </w:rPr>
          <w:t>proven manageable</w:t>
        </w:r>
      </w:hyperlink>
      <w:r w:rsidRPr="007B6884">
        <w:rPr>
          <w:rStyle w:val="StyleUnderline"/>
        </w:rPr>
        <w:t>, some attacks are likely regardless of who occupies the Oval Office. Since September 11, 2001, 95 Americans have died from jihadist-linked attacks on U.S. soil—an average of almost six a year.</w:t>
      </w:r>
      <w:r w:rsidRPr="007B6884">
        <w:rPr>
          <w:sz w:val="16"/>
        </w:rPr>
        <w:t xml:space="preserve"> Of course, we’ve seen near-misses like the 2009 “underwear bomber,” who </w:t>
      </w:r>
      <w:proofErr w:type="gramStart"/>
      <w:r w:rsidRPr="007B6884">
        <w:rPr>
          <w:sz w:val="16"/>
        </w:rPr>
        <w:t>was able to</w:t>
      </w:r>
      <w:proofErr w:type="gramEnd"/>
      <w:r w:rsidRPr="007B6884">
        <w:rPr>
          <w:sz w:val="16"/>
        </w:rPr>
        <w:t xml:space="preserve"> </w:t>
      </w:r>
      <w:proofErr w:type="spellStart"/>
      <w:r w:rsidRPr="007B6884">
        <w:rPr>
          <w:sz w:val="16"/>
        </w:rPr>
        <w:t>to</w:t>
      </w:r>
      <w:proofErr w:type="spellEnd"/>
      <w:r w:rsidRPr="007B6884">
        <w:rPr>
          <w:sz w:val="16"/>
        </w:rPr>
        <w:t xml:space="preserve"> slip a bomb through airport security. Especially with the rise of </w:t>
      </w:r>
      <w:hyperlink r:id="rId119" w:history="1">
        <w:r w:rsidRPr="007B6884">
          <w:rPr>
            <w:rStyle w:val="Hyperlink"/>
            <w:rFonts w:asciiTheme="majorHAnsi" w:hAnsiTheme="majorHAnsi"/>
            <w:sz w:val="16"/>
          </w:rPr>
          <w:t>lone wolves</w:t>
        </w:r>
      </w:hyperlink>
      <w:r w:rsidRPr="007B6884">
        <w:rPr>
          <w:sz w:val="16"/>
        </w:rPr>
        <w:t>, who are difficult to identify and disrupt,</w:t>
      </w:r>
      <w:r w:rsidRPr="007B6884">
        <w:rPr>
          <w:rStyle w:val="StyleUnderline"/>
        </w:rPr>
        <w:t xml:space="preserve"> it is not realistic to expect the government to stop every terrorist attack. Finally, because of the steady success of the U.S.-led military campaign against the Islamic State, we should </w:t>
      </w:r>
      <w:hyperlink r:id="rId120" w:history="1">
        <w:r w:rsidRPr="00C221B3">
          <w:rPr>
            <w:rStyle w:val="Hyperlink"/>
            <w:rFonts w:asciiTheme="majorHAnsi" w:hAnsiTheme="majorHAnsi"/>
            <w:sz w:val="22"/>
            <w:u w:val="single"/>
          </w:rPr>
          <w:t>expect a rise in terrorism</w:t>
        </w:r>
      </w:hyperlink>
      <w:r w:rsidRPr="007B6884">
        <w:rPr>
          <w:rStyle w:val="StyleUnderline"/>
        </w:rPr>
        <w:t xml:space="preserve"> as the group seeks to demonstrate its relevance as it loses territory and prestige in the region. </w:t>
      </w:r>
      <w:proofErr w:type="gramStart"/>
      <w:r w:rsidRPr="007B6884">
        <w:rPr>
          <w:sz w:val="16"/>
        </w:rPr>
        <w:t>So</w:t>
      </w:r>
      <w:proofErr w:type="gramEnd"/>
      <w:r w:rsidRPr="007B6884">
        <w:rPr>
          <w:sz w:val="16"/>
        </w:rPr>
        <w:t xml:space="preserve"> we should recognize that some attacks are likely and, for Trump critics, that they are not inherently linked to who won the 2016 election. </w:t>
      </w:r>
      <w:proofErr w:type="gramStart"/>
      <w:r w:rsidRPr="007B6884">
        <w:rPr>
          <w:sz w:val="16"/>
        </w:rPr>
        <w:t>If and when</w:t>
      </w:r>
      <w:proofErr w:type="gramEnd"/>
      <w:r w:rsidRPr="007B6884">
        <w:rPr>
          <w:sz w:val="16"/>
        </w:rPr>
        <w:t xml:space="preserve"> it happens, it won’t prove anyone was right to vote for Hillary. </w:t>
      </w:r>
      <w:r w:rsidRPr="007B6884">
        <w:rPr>
          <w:rStyle w:val="StyleUnderline"/>
        </w:rPr>
        <w:t xml:space="preserve">Trump’s response, however, will tell us a great deal. </w:t>
      </w:r>
      <w:r w:rsidRPr="007B6884">
        <w:rPr>
          <w:sz w:val="16"/>
        </w:rPr>
        <w:t xml:space="preserve">The best response in the hours after an attack involves a mix of rhetoric, leadership, and caution. The President should publicly honor the dead and reassure Americans that the government is working to hunt down the guilty and care for those injured. At the same time, he should point out that American Muslims have proven vital allies against terrorism. As FBI Director </w:t>
      </w:r>
      <w:hyperlink r:id="rId121" w:history="1">
        <w:r w:rsidRPr="007B6884">
          <w:rPr>
            <w:rStyle w:val="Hyperlink"/>
            <w:rFonts w:asciiTheme="majorHAnsi" w:hAnsiTheme="majorHAnsi"/>
            <w:sz w:val="16"/>
          </w:rPr>
          <w:t xml:space="preserve">James </w:t>
        </w:r>
        <w:proofErr w:type="spellStart"/>
        <w:r w:rsidRPr="007B6884">
          <w:rPr>
            <w:rStyle w:val="Hyperlink"/>
            <w:rFonts w:asciiTheme="majorHAnsi" w:hAnsiTheme="majorHAnsi"/>
            <w:sz w:val="16"/>
          </w:rPr>
          <w:t>Comey</w:t>
        </w:r>
        <w:proofErr w:type="spellEnd"/>
        <w:r w:rsidRPr="007B6884">
          <w:rPr>
            <w:rStyle w:val="Hyperlink"/>
            <w:rFonts w:asciiTheme="majorHAnsi" w:hAnsiTheme="majorHAnsi"/>
            <w:sz w:val="16"/>
          </w:rPr>
          <w:t xml:space="preserve"> put it</w:t>
        </w:r>
      </w:hyperlink>
      <w:r w:rsidRPr="007B6884">
        <w:rPr>
          <w:sz w:val="16"/>
        </w:rPr>
        <w:t xml:space="preserve">, "They do not want people committing violence, either in their community or in the name of their faith, and so some of our most productive relationships are with people who see things and tell us things who happen to be Muslim.” </w:t>
      </w:r>
      <w:hyperlink r:id="rId122" w:history="1">
        <w:r w:rsidRPr="007B6884">
          <w:rPr>
            <w:rStyle w:val="Hyperlink"/>
            <w:rFonts w:asciiTheme="majorHAnsi" w:hAnsiTheme="majorHAnsi"/>
            <w:sz w:val="16"/>
          </w:rPr>
          <w:t>Almost half of all tips on extremism</w:t>
        </w:r>
      </w:hyperlink>
      <w:r w:rsidRPr="007B6884">
        <w:rPr>
          <w:sz w:val="16"/>
        </w:rPr>
        <w:t xml:space="preserve"> come from the community. </w:t>
      </w:r>
      <w:r w:rsidRPr="007B6884">
        <w:rPr>
          <w:rStyle w:val="StyleUnderline"/>
        </w:rPr>
        <w:t xml:space="preserve">An immediate retaliatory strike—one that on its surface would signal toughness and thus be attractive to a president who talks about toughness a lot—might be a mistake. Initial information on responsibility or the extent of overseas links is often flawed or incomplete, and it is useful for the administration to assess a full range of options before plunging in. Since the Trump administration is already hitting the Islamic State hard, it’s difficult to imagine an easy way to ratchet up the pressure that does not involve significant costs or downsides. Instead, various agencies should be scrutinizing intelligence and security procedures to determine culpability and identify real and potential holes while the military and intelligence agencies assess options overseas. </w:t>
      </w:r>
      <w:r w:rsidRPr="007B6884">
        <w:rPr>
          <w:sz w:val="16"/>
        </w:rPr>
        <w:t xml:space="preserve">Based on his initial record in office and rhetoric on the campaign trail, however, Trump might opt for a disastrous approach. The President acts out of impulse, whether this involves </w:t>
      </w:r>
      <w:hyperlink r:id="rId123" w:history="1">
        <w:r w:rsidRPr="007B6884">
          <w:rPr>
            <w:rStyle w:val="Hyperlink"/>
            <w:rFonts w:asciiTheme="majorHAnsi" w:hAnsiTheme="majorHAnsi"/>
            <w:sz w:val="16"/>
          </w:rPr>
          <w:t>sarcastic tweets</w:t>
        </w:r>
      </w:hyperlink>
      <w:r w:rsidRPr="007B6884">
        <w:rPr>
          <w:sz w:val="16"/>
        </w:rPr>
        <w:t xml:space="preserve"> to Arnold </w:t>
      </w:r>
      <w:proofErr w:type="spellStart"/>
      <w:r w:rsidRPr="007B6884">
        <w:rPr>
          <w:sz w:val="16"/>
        </w:rPr>
        <w:t>Schwartzenegger</w:t>
      </w:r>
      <w:proofErr w:type="spellEnd"/>
      <w:r w:rsidRPr="007B6884">
        <w:rPr>
          <w:sz w:val="16"/>
        </w:rPr>
        <w:t xml:space="preserve"> or the </w:t>
      </w:r>
      <w:hyperlink r:id="rId124" w:history="1">
        <w:r w:rsidRPr="007B6884">
          <w:rPr>
            <w:sz w:val="16"/>
          </w:rPr>
          <w:t>sudden decision to bomb Syria</w:t>
        </w:r>
      </w:hyperlink>
      <w:r w:rsidRPr="007B6884">
        <w:rPr>
          <w:sz w:val="16"/>
        </w:rPr>
        <w:t xml:space="preserve"> after the regime’s use of chemical weapons. It’s safe to say that restraint and deliberation are not characteristics of this administration—or the man himself. Perhaps even worse, this administration has a track record of mismanaging policy processes. This includes signature items like the “Muslim Ban” executive order or less prominent but important announcements, like </w:t>
      </w:r>
      <w:hyperlink r:id="rId125" w:history="1">
        <w:r w:rsidRPr="007B6884">
          <w:rPr>
            <w:sz w:val="16"/>
          </w:rPr>
          <w:t>the supposed deployment of an aircraft carrier</w:t>
        </w:r>
      </w:hyperlink>
      <w:r w:rsidRPr="007B6884">
        <w:rPr>
          <w:sz w:val="16"/>
        </w:rPr>
        <w:t xml:space="preserve"> to Korea. This bungling and the President’s many about-faces on issues have damaged his credibility as a messenger and are likely to make people more skeptical of the content of his statements and actions in the aftermath of a terrorist attack. The President is likely to want to overreact abroad. He seems to want to appear tough more than he wants to be effective. So he boasted, for example, about dropping a massive bomb on Islamic State targets in Afghanistan without waiting to learn </w:t>
      </w:r>
      <w:hyperlink r:id="rId126" w:history="1">
        <w:r w:rsidRPr="007B6884">
          <w:rPr>
            <w:sz w:val="16"/>
          </w:rPr>
          <w:t>whether</w:t>
        </w:r>
      </w:hyperlink>
      <w:r w:rsidRPr="007B6884">
        <w:rPr>
          <w:sz w:val="16"/>
        </w:rPr>
        <w:t xml:space="preserve"> it achieved its objectives. On the campaign trail, the President wanted to </w:t>
      </w:r>
      <w:hyperlink r:id="rId127" w:history="1">
        <w:r w:rsidRPr="007B6884">
          <w:rPr>
            <w:sz w:val="16"/>
          </w:rPr>
          <w:t>“bomb the shit out of them”</w:t>
        </w:r>
      </w:hyperlink>
      <w:r w:rsidRPr="007B6884">
        <w:rPr>
          <w:sz w:val="16"/>
        </w:rPr>
        <w:t xml:space="preserve"> even though it was not clear an increase in the scale of bombing would achieve much. Trump might also expand the war, bringing it to new zones that have only a tenuous Islamic State or Al Qaeda presence. He has </w:t>
      </w:r>
      <w:hyperlink r:id="rId128" w:history="1">
        <w:r w:rsidRPr="007B6884">
          <w:rPr>
            <w:sz w:val="16"/>
          </w:rPr>
          <w:t>already</w:t>
        </w:r>
      </w:hyperlink>
      <w:r w:rsidRPr="007B6884">
        <w:rPr>
          <w:sz w:val="16"/>
        </w:rPr>
        <w:t xml:space="preserve"> authorized the intensification of US operations targeting </w:t>
      </w:r>
      <w:proofErr w:type="spellStart"/>
      <w:r w:rsidRPr="007B6884">
        <w:rPr>
          <w:sz w:val="16"/>
        </w:rPr>
        <w:t>Shabaab</w:t>
      </w:r>
      <w:proofErr w:type="spellEnd"/>
      <w:r w:rsidRPr="007B6884">
        <w:rPr>
          <w:sz w:val="16"/>
        </w:rPr>
        <w:t xml:space="preserve"> and </w:t>
      </w:r>
      <w:hyperlink r:id="rId129" w:history="1">
        <w:r w:rsidRPr="007B6884">
          <w:rPr>
            <w:sz w:val="16"/>
          </w:rPr>
          <w:t>increased the pace of strikes</w:t>
        </w:r>
      </w:hyperlink>
      <w:r w:rsidRPr="007B6884">
        <w:rPr>
          <w:sz w:val="16"/>
        </w:rPr>
        <w:t xml:space="preserve"> targeting terrorist groups more generally Such </w:t>
      </w:r>
      <w:r w:rsidRPr="007B6884">
        <w:rPr>
          <w:rStyle w:val="StyleUnderline"/>
        </w:rPr>
        <w:t xml:space="preserve">unthinking measures might benefit Trump politically while inadvertently helping the terrorists operationally. Trump would look tough, and his argument that the terrorism danger is high and Muslims are the enemy would be vindicated, at least to his supporters and to some who are undecided on this question. The Islamic State would gain more evidence to back up the narrative that the United States is hostile to Muslims, while the </w:t>
      </w:r>
      <w:proofErr w:type="gramStart"/>
      <w:r w:rsidRPr="007B6884">
        <w:rPr>
          <w:rStyle w:val="StyleUnderline"/>
        </w:rPr>
        <w:t>vast majority</w:t>
      </w:r>
      <w:proofErr w:type="gramEnd"/>
      <w:r w:rsidRPr="007B6884">
        <w:rPr>
          <w:rStyle w:val="StyleUnderline"/>
        </w:rPr>
        <w:t xml:space="preserve"> of Muslims who loath the group would be less eager to work against it because it means working with what they see as a hostile government. </w:t>
      </w:r>
      <w:r w:rsidRPr="007B6884">
        <w:rPr>
          <w:sz w:val="16"/>
        </w:rPr>
        <w:t>It’s just the American people who would suffer. A possible bright spot is that many of these potentially harmful actions depend on the so-called “</w:t>
      </w:r>
      <w:hyperlink r:id="rId130" w:history="1">
        <w:r w:rsidRPr="007B6884">
          <w:rPr>
            <w:rStyle w:val="Hyperlink"/>
            <w:rFonts w:asciiTheme="majorHAnsi" w:hAnsiTheme="majorHAnsi"/>
            <w:sz w:val="16"/>
          </w:rPr>
          <w:t>axis of adults</w:t>
        </w:r>
      </w:hyperlink>
      <w:r w:rsidRPr="007B6884">
        <w:rPr>
          <w:sz w:val="16"/>
        </w:rPr>
        <w:t xml:space="preserve">:” the seasoned and professional members of Trump’s foreign policy team. Secretary of Defense James </w:t>
      </w:r>
      <w:proofErr w:type="spellStart"/>
      <w:r w:rsidRPr="007B6884">
        <w:rPr>
          <w:sz w:val="16"/>
        </w:rPr>
        <w:t>Mattis</w:t>
      </w:r>
      <w:proofErr w:type="spellEnd"/>
      <w:r w:rsidRPr="007B6884">
        <w:rPr>
          <w:sz w:val="16"/>
        </w:rPr>
        <w:t xml:space="preserve">, National Security Advisor H.R. McMaster, and FBI Director James </w:t>
      </w:r>
      <w:proofErr w:type="spellStart"/>
      <w:r w:rsidRPr="007B6884">
        <w:rPr>
          <w:sz w:val="16"/>
        </w:rPr>
        <w:t>Comey</w:t>
      </w:r>
      <w:proofErr w:type="spellEnd"/>
      <w:r w:rsidRPr="007B6884">
        <w:rPr>
          <w:sz w:val="16"/>
        </w:rPr>
        <w:t xml:space="preserve"> would be important players as events unfolded. They and their staffs must prepare politically for such an attack, developing a range of options and contingencies that vary depending on the scope and nature of the attack. They also need to be ready to make the case that prudence and planning should trump instinct and impulse, a particularly hard sell after American blood has been spilled. U.S. allies, or at least the few that have gained the President’s respect, must also be ready to make the case for a careful response. </w:t>
      </w:r>
      <w:r w:rsidRPr="007B6884">
        <w:rPr>
          <w:rStyle w:val="StyleUnderline"/>
        </w:rPr>
        <w:t xml:space="preserve">In the end, the best U.S. response may involve significant military force under U.S. leadership or other tough and controversial measures, but these are more likely to have sustained support if the President can convince skeptics he has explored all options and acted deliberately. </w:t>
      </w:r>
    </w:p>
    <w:p w14:paraId="7A1E64B2" w14:textId="36576A51" w:rsidR="000A03B4" w:rsidRDefault="000A03B4" w:rsidP="000A03B4">
      <w:pPr>
        <w:pStyle w:val="Heading2"/>
      </w:pPr>
      <w:r>
        <w:t>Impacts</w:t>
      </w:r>
    </w:p>
    <w:p w14:paraId="4D690A19" w14:textId="76263B9E" w:rsidR="00EA3289" w:rsidRDefault="006F5BFC" w:rsidP="006F5BFC">
      <w:pPr>
        <w:pStyle w:val="Heading3"/>
      </w:pPr>
      <w:r>
        <w:t>Russia War</w:t>
      </w:r>
    </w:p>
    <w:p w14:paraId="68B89425" w14:textId="77777777" w:rsidR="006F5BFC" w:rsidRPr="00E03D11" w:rsidRDefault="006F5BFC" w:rsidP="006F5BFC">
      <w:pPr>
        <w:pStyle w:val="Heading4"/>
      </w:pPr>
      <w:r w:rsidRPr="004D3AB5">
        <w:t>Fighting in Syria causing Russia and US to be on the fringe of nuclear war</w:t>
      </w:r>
    </w:p>
    <w:p w14:paraId="0C1842FC" w14:textId="77777777" w:rsidR="006F5BFC" w:rsidRPr="00F57D4D" w:rsidRDefault="006F5BFC" w:rsidP="006F5BFC">
      <w:pPr>
        <w:rPr>
          <w:rFonts w:asciiTheme="majorHAnsi" w:hAnsiTheme="majorHAnsi"/>
        </w:rPr>
      </w:pPr>
      <w:r w:rsidRPr="004D3AB5">
        <w:rPr>
          <w:rStyle w:val="Style13ptBold"/>
        </w:rPr>
        <w:t>Meyer, writer at Bloomberg, 2018</w:t>
      </w:r>
      <w:r>
        <w:rPr>
          <w:rFonts w:asciiTheme="majorHAnsi" w:hAnsiTheme="majorHAnsi"/>
        </w:rPr>
        <w:t xml:space="preserve"> (</w:t>
      </w:r>
      <w:r w:rsidRPr="00F57D4D">
        <w:rPr>
          <w:rFonts w:asciiTheme="majorHAnsi" w:hAnsiTheme="majorHAnsi"/>
        </w:rPr>
        <w:t>Henry</w:t>
      </w:r>
      <w:r>
        <w:rPr>
          <w:rFonts w:asciiTheme="majorHAnsi" w:hAnsiTheme="majorHAnsi"/>
        </w:rPr>
        <w:t>, “</w:t>
      </w:r>
      <w:r w:rsidRPr="00F57D4D">
        <w:rPr>
          <w:rFonts w:asciiTheme="majorHAnsi" w:hAnsiTheme="majorHAnsi"/>
        </w:rPr>
        <w:t>Russia, U.S. Near Brink in a Syrian Standoff With Nuclear Risks</w:t>
      </w:r>
      <w:r>
        <w:rPr>
          <w:rFonts w:asciiTheme="majorHAnsi" w:hAnsiTheme="majorHAnsi"/>
        </w:rPr>
        <w:t xml:space="preserve">,” Bloomberg, </w:t>
      </w:r>
      <w:r w:rsidRPr="00F57D4D">
        <w:rPr>
          <w:rFonts w:asciiTheme="majorHAnsi" w:hAnsiTheme="majorHAnsi"/>
        </w:rPr>
        <w:t>April 13, 2018</w:t>
      </w:r>
      <w:r>
        <w:rPr>
          <w:rFonts w:asciiTheme="majorHAnsi" w:hAnsiTheme="majorHAnsi"/>
        </w:rPr>
        <w:t xml:space="preserve">, </w:t>
      </w:r>
      <w:hyperlink r:id="rId131" w:history="1">
        <w:r w:rsidRPr="00081A44">
          <w:rPr>
            <w:rStyle w:val="Hyperlink"/>
            <w:rFonts w:asciiTheme="majorHAnsi" w:hAnsiTheme="majorHAnsi"/>
          </w:rPr>
          <w:t>https://www.bloomberg.com/news/articles/2018-04-13/russia-u-s-near-brink-in-a-syrian-standoff-with-nuclear-risks</w:t>
        </w:r>
      </w:hyperlink>
      <w:r>
        <w:rPr>
          <w:rFonts w:asciiTheme="majorHAnsi" w:hAnsiTheme="majorHAnsi"/>
        </w:rPr>
        <w:t>, accessed 7/10/18, GDI-ML)</w:t>
      </w:r>
    </w:p>
    <w:p w14:paraId="19CE7479" w14:textId="77777777" w:rsidR="006F5BFC" w:rsidRPr="00F57D4D" w:rsidRDefault="006F5BFC" w:rsidP="006F5BFC">
      <w:pPr>
        <w:rPr>
          <w:rFonts w:asciiTheme="majorHAnsi" w:hAnsiTheme="majorHAnsi"/>
        </w:rPr>
      </w:pPr>
    </w:p>
    <w:p w14:paraId="2056FEE8" w14:textId="77777777" w:rsidR="006F5BFC" w:rsidRPr="007B6884" w:rsidRDefault="006F5BFC" w:rsidP="006F5BFC">
      <w:pPr>
        <w:rPr>
          <w:rFonts w:asciiTheme="majorHAnsi" w:hAnsiTheme="majorHAnsi"/>
          <w:sz w:val="16"/>
        </w:rPr>
      </w:pPr>
      <w:r w:rsidRPr="007B6884">
        <w:rPr>
          <w:rStyle w:val="StyleUnderline"/>
        </w:rPr>
        <w:t xml:space="preserve">Russia has spent years testing state-of-the-art products of its defense industry in Syria. Now it’s warning that some of those weapons could be turned against the U.S., as tensions between the powers reach new heights. </w:t>
      </w:r>
      <w:r w:rsidRPr="007B6884">
        <w:rPr>
          <w:rFonts w:asciiTheme="majorHAnsi" w:hAnsiTheme="majorHAnsi"/>
          <w:sz w:val="16"/>
        </w:rPr>
        <w:t xml:space="preserve">U.S. President Donald </w:t>
      </w:r>
      <w:r w:rsidRPr="007B6884">
        <w:rPr>
          <w:rStyle w:val="StyleUnderline"/>
        </w:rPr>
        <w:t>Trump is threatening to strike Russia’s Syrian ally in response to an alleged chemical attack</w:t>
      </w:r>
      <w:r w:rsidRPr="007B6884">
        <w:rPr>
          <w:rFonts w:asciiTheme="majorHAnsi" w:hAnsiTheme="majorHAnsi"/>
          <w:sz w:val="16"/>
        </w:rPr>
        <w:t xml:space="preserve"> -- and </w:t>
      </w:r>
      <w:r w:rsidRPr="007B6884">
        <w:rPr>
          <w:rStyle w:val="StyleUnderline"/>
        </w:rPr>
        <w:t xml:space="preserve">Russia is threatening to retaliate if its forces there suffer harm. While both sides have dialed back the brinkmanship in the last couple of days, they remain locked in what could be the most dangerous standoff between nuclear-armed countries for decades. Tensions have erupted out of the Syrian battlefield, where the U.S. and Russia back opposing sides and forces from Iran, Turkey and Israel have also been sucked in. Delivering a somber address to an emergency meeting of the United Nations Security Council early Friday, UN Secretary-General Antonio </w:t>
      </w:r>
      <w:proofErr w:type="spellStart"/>
      <w:r w:rsidRPr="007B6884">
        <w:rPr>
          <w:rStyle w:val="StyleUnderline"/>
        </w:rPr>
        <w:t>Guterres</w:t>
      </w:r>
      <w:proofErr w:type="spellEnd"/>
      <w:r w:rsidRPr="007B6884">
        <w:rPr>
          <w:rStyle w:val="StyleUnderline"/>
        </w:rPr>
        <w:t xml:space="preserve"> drew a Cold War parallel -- and said the threat could be even more acute now. </w:t>
      </w:r>
      <w:r w:rsidRPr="007B6884">
        <w:rPr>
          <w:rFonts w:asciiTheme="majorHAnsi" w:hAnsiTheme="majorHAnsi"/>
          <w:sz w:val="16"/>
        </w:rPr>
        <w:t xml:space="preserve">“The mechanisms and the safeguards to manage the risks of escalation that existed in the past no longer seem to be present,” </w:t>
      </w:r>
      <w:proofErr w:type="spellStart"/>
      <w:r w:rsidRPr="007B6884">
        <w:rPr>
          <w:rFonts w:asciiTheme="majorHAnsi" w:hAnsiTheme="majorHAnsi"/>
          <w:sz w:val="16"/>
        </w:rPr>
        <w:t>Guterres</w:t>
      </w:r>
      <w:proofErr w:type="spellEnd"/>
      <w:r w:rsidRPr="007B6884">
        <w:rPr>
          <w:rFonts w:asciiTheme="majorHAnsi" w:hAnsiTheme="majorHAnsi"/>
          <w:sz w:val="16"/>
        </w:rPr>
        <w:t xml:space="preserve"> said. “This is exactly the risk we face today -- that things spiral out of control. It is our common duty to stop it.” </w:t>
      </w:r>
      <w:r w:rsidRPr="007B6884">
        <w:rPr>
          <w:rStyle w:val="StyleUnderline"/>
        </w:rPr>
        <w:t>Trump told Moscow on Wednesday to “get ready” for an American missile strike in Syria</w:t>
      </w:r>
      <w:r w:rsidRPr="007B6884">
        <w:rPr>
          <w:rFonts w:asciiTheme="majorHAnsi" w:hAnsiTheme="majorHAnsi"/>
          <w:sz w:val="16"/>
        </w:rPr>
        <w:t xml:space="preserve">, after a </w:t>
      </w:r>
      <w:r w:rsidRPr="007B6884">
        <w:rPr>
          <w:rStyle w:val="StyleUnderline"/>
        </w:rPr>
        <w:t>Kremlin diplomat said that any rockets aimed toward Russian forces</w:t>
      </w:r>
      <w:r w:rsidRPr="007B6884">
        <w:rPr>
          <w:rFonts w:asciiTheme="majorHAnsi" w:hAnsiTheme="majorHAnsi"/>
          <w:sz w:val="16"/>
        </w:rPr>
        <w:t xml:space="preserve"> there -- as well as any plane or ship that fired them -- </w:t>
      </w:r>
      <w:r w:rsidRPr="007B6884">
        <w:rPr>
          <w:rStyle w:val="StyleUnderline"/>
        </w:rPr>
        <w:t>would be targeted.</w:t>
      </w:r>
      <w:r w:rsidRPr="007B6884">
        <w:rPr>
          <w:rFonts w:asciiTheme="majorHAnsi" w:hAnsiTheme="majorHAnsi"/>
          <w:sz w:val="16"/>
        </w:rPr>
        <w:t xml:space="preserve"> Since then, hopes of averting a direct confrontation have risen. Trump put his attack on pause as he consulted allies, and a senior Russian official said the envoy’s threats had been misinterpreted. Still, </w:t>
      </w:r>
      <w:r w:rsidRPr="007B6884">
        <w:rPr>
          <w:rStyle w:val="StyleUnderline"/>
        </w:rPr>
        <w:t>Western diplomats in Moscow say the situation remains unpredictable. Russia doesn’t expect the U.S. to abandon its proposed strikes on Syria</w:t>
      </w:r>
      <w:r w:rsidRPr="007B6884">
        <w:rPr>
          <w:rFonts w:asciiTheme="majorHAnsi" w:hAnsiTheme="majorHAnsi"/>
          <w:sz w:val="16"/>
        </w:rPr>
        <w:t xml:space="preserve">, according to Alexander </w:t>
      </w:r>
      <w:proofErr w:type="spellStart"/>
      <w:r w:rsidRPr="007B6884">
        <w:rPr>
          <w:rFonts w:asciiTheme="majorHAnsi" w:hAnsiTheme="majorHAnsi"/>
          <w:sz w:val="16"/>
        </w:rPr>
        <w:t>Golts</w:t>
      </w:r>
      <w:proofErr w:type="spellEnd"/>
      <w:r w:rsidRPr="007B6884">
        <w:rPr>
          <w:rFonts w:asciiTheme="majorHAnsi" w:hAnsiTheme="majorHAnsi"/>
          <w:sz w:val="16"/>
        </w:rPr>
        <w:t xml:space="preserve">, an independent defense and security expert in the Russian capital. Its threats of </w:t>
      </w:r>
      <w:r w:rsidRPr="007B6884">
        <w:rPr>
          <w:rStyle w:val="StyleUnderline"/>
        </w:rPr>
        <w:t xml:space="preserve">retaliation are part of a strategy that seeks to limit the scale of American action, and ensure that Moscow receives </w:t>
      </w:r>
      <w:proofErr w:type="gramStart"/>
      <w:r w:rsidRPr="007B6884">
        <w:rPr>
          <w:rStyle w:val="StyleUnderline"/>
        </w:rPr>
        <w:t>advance warning</w:t>
      </w:r>
      <w:proofErr w:type="gramEnd"/>
      <w:r w:rsidRPr="007B6884">
        <w:rPr>
          <w:rFonts w:asciiTheme="majorHAnsi" w:hAnsiTheme="majorHAnsi"/>
          <w:sz w:val="16"/>
        </w:rPr>
        <w:t xml:space="preserve">, he said: “Russia is raising the stakes in an effort to de-escalate on its terms.” That’s what happened </w:t>
      </w:r>
      <w:r w:rsidRPr="007B6884">
        <w:rPr>
          <w:rStyle w:val="StyleUnderline"/>
        </w:rPr>
        <w:t>a year ago</w:t>
      </w:r>
      <w:r w:rsidRPr="007B6884">
        <w:rPr>
          <w:rFonts w:asciiTheme="majorHAnsi" w:hAnsiTheme="majorHAnsi"/>
          <w:sz w:val="16"/>
        </w:rPr>
        <w:t xml:space="preserve">, when </w:t>
      </w:r>
      <w:r w:rsidRPr="007B6884">
        <w:rPr>
          <w:rStyle w:val="StyleUnderline"/>
        </w:rPr>
        <w:t xml:space="preserve">Trump ordered cruise-missile attacks to punish Syrian President Bashar al-Assad for another alleged use of chemical weapons -- while forewarning the Russians so they didn’t suffer casualties. </w:t>
      </w:r>
      <w:r w:rsidRPr="007B6884">
        <w:rPr>
          <w:rFonts w:asciiTheme="majorHAnsi" w:hAnsiTheme="majorHAnsi"/>
          <w:sz w:val="16"/>
        </w:rPr>
        <w:t xml:space="preserve">But there’s </w:t>
      </w:r>
      <w:r w:rsidRPr="007B6884">
        <w:rPr>
          <w:rStyle w:val="StyleUnderline"/>
        </w:rPr>
        <w:t xml:space="preserve">no guarantee of a repeat. And if the two countries do end up clashing directly, even the worst outcomes can’t be ruled out, said </w:t>
      </w:r>
      <w:proofErr w:type="spellStart"/>
      <w:r w:rsidRPr="007B6884">
        <w:rPr>
          <w:rStyle w:val="StyleUnderline"/>
        </w:rPr>
        <w:t>Golts</w:t>
      </w:r>
      <w:proofErr w:type="spellEnd"/>
      <w:r w:rsidRPr="007B6884">
        <w:rPr>
          <w:rStyle w:val="StyleUnderline"/>
        </w:rPr>
        <w:t xml:space="preserve">. “Russia has what it takes to strike back at the American warships,” he said. “What would happen next is hard to say. It could fairly quickly escalate to a nuclear level.” </w:t>
      </w:r>
      <w:r w:rsidRPr="007B6884">
        <w:rPr>
          <w:rFonts w:asciiTheme="majorHAnsi" w:hAnsiTheme="majorHAnsi"/>
          <w:sz w:val="16"/>
        </w:rPr>
        <w:t xml:space="preserve">In Washington on Thursday, Defense Secretary Jim </w:t>
      </w:r>
      <w:proofErr w:type="spellStart"/>
      <w:r w:rsidRPr="007B6884">
        <w:rPr>
          <w:rFonts w:asciiTheme="majorHAnsi" w:hAnsiTheme="majorHAnsi"/>
          <w:sz w:val="16"/>
        </w:rPr>
        <w:t>Mattis</w:t>
      </w:r>
      <w:proofErr w:type="spellEnd"/>
      <w:r w:rsidRPr="007B6884">
        <w:rPr>
          <w:rFonts w:asciiTheme="majorHAnsi" w:hAnsiTheme="majorHAnsi"/>
          <w:sz w:val="16"/>
        </w:rPr>
        <w:t xml:space="preserve"> was delivering a similar warning to Congress. </w:t>
      </w:r>
      <w:proofErr w:type="spellStart"/>
      <w:r w:rsidRPr="007B6884">
        <w:rPr>
          <w:rFonts w:asciiTheme="majorHAnsi" w:hAnsiTheme="majorHAnsi"/>
          <w:sz w:val="16"/>
        </w:rPr>
        <w:t>Mattis</w:t>
      </w:r>
      <w:proofErr w:type="spellEnd"/>
      <w:r w:rsidRPr="007B6884">
        <w:rPr>
          <w:rFonts w:asciiTheme="majorHAnsi" w:hAnsiTheme="majorHAnsi"/>
          <w:sz w:val="16"/>
        </w:rPr>
        <w:t xml:space="preserve"> told the House Armed Services Committee that while it’s important to “stop the murder of innocent people,” his greatest fear about a strike on Syria is that the conflict could “escalate out of control, if you get my drift.” </w:t>
      </w:r>
      <w:r w:rsidRPr="007B6884">
        <w:rPr>
          <w:rStyle w:val="StyleUnderline"/>
        </w:rPr>
        <w:t>President Vladimir Putin boasted last month about a new generation of “invincible” nuclear arms</w:t>
      </w:r>
      <w:r w:rsidRPr="007B6884">
        <w:rPr>
          <w:rFonts w:asciiTheme="majorHAnsi" w:hAnsiTheme="majorHAnsi"/>
          <w:sz w:val="16"/>
        </w:rPr>
        <w:t xml:space="preserve"> -- including high-speed underwater drones, and hypersonic weapons capable of dodging U.S. defenses at 10 times the speed of sound. The new weapons </w:t>
      </w:r>
      <w:r w:rsidRPr="007B6884">
        <w:rPr>
          <w:rStyle w:val="StyleUnderline"/>
        </w:rPr>
        <w:t>Putin has deployed in Syria are more prosaic</w:t>
      </w:r>
      <w:r w:rsidRPr="007B6884">
        <w:rPr>
          <w:rFonts w:asciiTheme="majorHAnsi" w:hAnsiTheme="majorHAnsi"/>
          <w:sz w:val="16"/>
        </w:rPr>
        <w:t xml:space="preserve">, but some have grabbed the attention of defense analysts in America, and potential buyers elsewhere. </w:t>
      </w:r>
      <w:r w:rsidRPr="007B6884">
        <w:rPr>
          <w:rStyle w:val="StyleUnderline"/>
        </w:rPr>
        <w:t>Earlier this week</w:t>
      </w:r>
      <w:r w:rsidRPr="007B6884">
        <w:rPr>
          <w:rFonts w:asciiTheme="majorHAnsi" w:hAnsiTheme="majorHAnsi"/>
          <w:sz w:val="16"/>
        </w:rPr>
        <w:t xml:space="preserve">, as the </w:t>
      </w:r>
      <w:r w:rsidRPr="007B6884">
        <w:rPr>
          <w:rStyle w:val="StyleUnderline"/>
        </w:rPr>
        <w:t>U.S. and its allies threatened to strike</w:t>
      </w:r>
      <w:r w:rsidRPr="007B6884">
        <w:rPr>
          <w:rFonts w:asciiTheme="majorHAnsi" w:hAnsiTheme="majorHAnsi"/>
          <w:sz w:val="16"/>
        </w:rPr>
        <w:t xml:space="preserve">, Russian warships moored at </w:t>
      </w:r>
      <w:proofErr w:type="spellStart"/>
      <w:r w:rsidRPr="007B6884">
        <w:rPr>
          <w:rFonts w:asciiTheme="majorHAnsi" w:hAnsiTheme="majorHAnsi"/>
          <w:sz w:val="16"/>
        </w:rPr>
        <w:t>Tartus</w:t>
      </w:r>
      <w:proofErr w:type="spellEnd"/>
      <w:r w:rsidRPr="007B6884">
        <w:rPr>
          <w:rFonts w:asciiTheme="majorHAnsi" w:hAnsiTheme="majorHAnsi"/>
          <w:sz w:val="16"/>
        </w:rPr>
        <w:t xml:space="preserve"> headed out into the open sea. Russia currently has 15 warships and vessels in the Mediterranean, including frigates and diesel and nuclear-powered submarines, according to the </w:t>
      </w:r>
      <w:proofErr w:type="spellStart"/>
      <w:r w:rsidRPr="007B6884">
        <w:rPr>
          <w:rFonts w:asciiTheme="majorHAnsi" w:hAnsiTheme="majorHAnsi"/>
          <w:sz w:val="16"/>
        </w:rPr>
        <w:t>Kommersant</w:t>
      </w:r>
      <w:proofErr w:type="spellEnd"/>
      <w:r w:rsidRPr="007B6884">
        <w:rPr>
          <w:rFonts w:asciiTheme="majorHAnsi" w:hAnsiTheme="majorHAnsi"/>
          <w:sz w:val="16"/>
        </w:rPr>
        <w:t xml:space="preserve"> newspaper. The U.S. is bolstering its presence there: on Friday, the guided-missile destroyer USS Winston Churchill, which can carry as many as 90 Tomahawk cruise missiles, arrived in the region. </w:t>
      </w:r>
      <w:r w:rsidRPr="007B6884">
        <w:rPr>
          <w:rStyle w:val="StyleUnderline"/>
        </w:rPr>
        <w:t xml:space="preserve">On Russian media, there’s been some talk of a potential war with the U.S., and even of apocalyptic consequences. But such worries aren’t widespread, and the Kremlin has offered reassurance, saying that military chiefs are in touch via their “deconfliction” hotline. </w:t>
      </w:r>
      <w:r w:rsidRPr="007B6884">
        <w:rPr>
          <w:rFonts w:asciiTheme="majorHAnsi" w:hAnsiTheme="majorHAnsi"/>
          <w:sz w:val="16"/>
        </w:rPr>
        <w:t xml:space="preserve">Among the American top brass, “there are no madmen,” said </w:t>
      </w:r>
      <w:proofErr w:type="spellStart"/>
      <w:r w:rsidRPr="007B6884">
        <w:rPr>
          <w:rFonts w:asciiTheme="majorHAnsi" w:hAnsiTheme="majorHAnsi"/>
          <w:sz w:val="16"/>
        </w:rPr>
        <w:t>Frants</w:t>
      </w:r>
      <w:proofErr w:type="spellEnd"/>
      <w:r w:rsidRPr="007B6884">
        <w:rPr>
          <w:rFonts w:asciiTheme="majorHAnsi" w:hAnsiTheme="majorHAnsi"/>
          <w:sz w:val="16"/>
        </w:rPr>
        <w:t xml:space="preserve"> </w:t>
      </w:r>
      <w:proofErr w:type="spellStart"/>
      <w:r w:rsidRPr="007B6884">
        <w:rPr>
          <w:rFonts w:asciiTheme="majorHAnsi" w:hAnsiTheme="majorHAnsi"/>
          <w:sz w:val="16"/>
        </w:rPr>
        <w:t>Klintsevich</w:t>
      </w:r>
      <w:proofErr w:type="spellEnd"/>
      <w:r w:rsidRPr="007B6884">
        <w:rPr>
          <w:rFonts w:asciiTheme="majorHAnsi" w:hAnsiTheme="majorHAnsi"/>
          <w:sz w:val="16"/>
        </w:rPr>
        <w:t xml:space="preserve">, a member of the Russian upper house’s defense and security committee. “These are professionals who aren’t populists and know what this could lead to.” In the end, such contacts are likely to produce an agreed-upon set of targets for U.S. strikes, where there’ll be no Russian servicemen at risk, said Vladimir </w:t>
      </w:r>
      <w:proofErr w:type="spellStart"/>
      <w:r w:rsidRPr="007B6884">
        <w:rPr>
          <w:rFonts w:asciiTheme="majorHAnsi" w:hAnsiTheme="majorHAnsi"/>
          <w:sz w:val="16"/>
        </w:rPr>
        <w:t>Frolov</w:t>
      </w:r>
      <w:proofErr w:type="spellEnd"/>
      <w:r w:rsidRPr="007B6884">
        <w:rPr>
          <w:rFonts w:asciiTheme="majorHAnsi" w:hAnsiTheme="majorHAnsi"/>
          <w:sz w:val="16"/>
        </w:rPr>
        <w:t xml:space="preserve">, a former Russian diplomat. “The residual risk is of a mistake by weapons operators in the fog of war,” he said. “With communication channels open, that should be controllable.” </w:t>
      </w:r>
      <w:r w:rsidRPr="007B6884">
        <w:rPr>
          <w:rStyle w:val="StyleUnderline"/>
        </w:rPr>
        <w:t xml:space="preserve">Some U.S. allies in Europe called on Friday for a shift away from policies carrying even that residual risk. </w:t>
      </w:r>
      <w:r w:rsidRPr="007B6884">
        <w:rPr>
          <w:rFonts w:asciiTheme="majorHAnsi" w:hAnsiTheme="majorHAnsi"/>
          <w:sz w:val="16"/>
        </w:rPr>
        <w:t xml:space="preserve">The foreign ministers of Germany and Belgium said the </w:t>
      </w:r>
      <w:r w:rsidRPr="007B6884">
        <w:rPr>
          <w:rStyle w:val="StyleUnderline"/>
        </w:rPr>
        <w:t>focus</w:t>
      </w:r>
      <w:r w:rsidRPr="007B6884">
        <w:rPr>
          <w:rFonts w:asciiTheme="majorHAnsi" w:hAnsiTheme="majorHAnsi"/>
          <w:sz w:val="16"/>
        </w:rPr>
        <w:t xml:space="preserve"> should be </w:t>
      </w:r>
      <w:r w:rsidRPr="007B6884">
        <w:rPr>
          <w:rStyle w:val="StyleUnderline"/>
        </w:rPr>
        <w:t>on</w:t>
      </w:r>
      <w:r w:rsidRPr="007B6884">
        <w:rPr>
          <w:rFonts w:asciiTheme="majorHAnsi" w:hAnsiTheme="majorHAnsi"/>
          <w:sz w:val="16"/>
        </w:rPr>
        <w:t xml:space="preserve"> a </w:t>
      </w:r>
      <w:r w:rsidRPr="007B6884">
        <w:rPr>
          <w:rStyle w:val="StyleUnderline"/>
        </w:rPr>
        <w:t>political solution, involving pressure on Russia to reconsider its support for Assad.</w:t>
      </w:r>
      <w:r w:rsidRPr="007B6884">
        <w:rPr>
          <w:rFonts w:asciiTheme="majorHAnsi" w:hAnsiTheme="majorHAnsi"/>
          <w:sz w:val="16"/>
        </w:rPr>
        <w:t xml:space="preserve"> </w:t>
      </w:r>
      <w:r w:rsidRPr="007B6884">
        <w:rPr>
          <w:rStyle w:val="StyleUnderline"/>
        </w:rPr>
        <w:t xml:space="preserve">That’s a strategy that has made little headway during more than seven years of the civil war in Syria, in which about half a million people have been killed. </w:t>
      </w:r>
      <w:r w:rsidRPr="007B6884">
        <w:rPr>
          <w:rFonts w:asciiTheme="majorHAnsi" w:hAnsiTheme="majorHAnsi"/>
          <w:sz w:val="16"/>
        </w:rPr>
        <w:t xml:space="preserve">But the </w:t>
      </w:r>
      <w:r w:rsidRPr="007B6884">
        <w:rPr>
          <w:rStyle w:val="StyleUnderline"/>
        </w:rPr>
        <w:t>priority now is “to avoid a military escalation</w:t>
      </w:r>
      <w:r w:rsidRPr="007B6884">
        <w:rPr>
          <w:rFonts w:asciiTheme="majorHAnsi" w:hAnsiTheme="majorHAnsi"/>
          <w:sz w:val="16"/>
        </w:rPr>
        <w:t>,” said Belgian Foreign Minister Didier Reynders. “That is the most important element for the next days and weeks.”</w:t>
      </w:r>
    </w:p>
    <w:p w14:paraId="447DBF8E" w14:textId="77777777" w:rsidR="006F5BFC" w:rsidRDefault="006F5BFC" w:rsidP="006F5BFC">
      <w:pPr>
        <w:rPr>
          <w:rFonts w:asciiTheme="majorHAnsi" w:hAnsiTheme="majorHAnsi"/>
        </w:rPr>
      </w:pPr>
    </w:p>
    <w:p w14:paraId="272A8A0C" w14:textId="77777777" w:rsidR="006F5BFC" w:rsidRPr="00E03D11" w:rsidRDefault="006F5BFC" w:rsidP="006F5BFC">
      <w:pPr>
        <w:pStyle w:val="Heading4"/>
      </w:pPr>
      <w:r>
        <w:t xml:space="preserve">Conflict brewing between US and Russia, possibly leading to a </w:t>
      </w:r>
      <w:proofErr w:type="gramStart"/>
      <w:r>
        <w:t>full blown</w:t>
      </w:r>
      <w:proofErr w:type="gramEnd"/>
      <w:r>
        <w:t xml:space="preserve"> war</w:t>
      </w:r>
    </w:p>
    <w:p w14:paraId="25FEB192" w14:textId="77777777" w:rsidR="006F5BFC" w:rsidRDefault="006F5BFC" w:rsidP="006F5BFC">
      <w:pPr>
        <w:rPr>
          <w:rFonts w:asciiTheme="majorHAnsi" w:hAnsiTheme="majorHAnsi"/>
        </w:rPr>
      </w:pPr>
      <w:r w:rsidRPr="00E03D11">
        <w:rPr>
          <w:rStyle w:val="Style13ptBold"/>
        </w:rPr>
        <w:t>Oliver, Moscow correspondent for The Independent, 2018</w:t>
      </w:r>
      <w:r w:rsidRPr="00E03D11">
        <w:rPr>
          <w:rFonts w:asciiTheme="majorHAnsi" w:hAnsiTheme="majorHAnsi"/>
        </w:rPr>
        <w:t xml:space="preserve"> (Carroll, “US and Russia cl</w:t>
      </w:r>
      <w:r w:rsidRPr="008460BD">
        <w:rPr>
          <w:rFonts w:asciiTheme="majorHAnsi" w:hAnsiTheme="majorHAnsi"/>
        </w:rPr>
        <w:t>oser to open conflict than any time since Cold War</w:t>
      </w:r>
      <w:r>
        <w:rPr>
          <w:rFonts w:asciiTheme="majorHAnsi" w:hAnsiTheme="majorHAnsi"/>
        </w:rPr>
        <w:t xml:space="preserve">,” The Independent, </w:t>
      </w:r>
      <w:r w:rsidRPr="008460BD">
        <w:rPr>
          <w:rFonts w:asciiTheme="majorHAnsi" w:hAnsiTheme="majorHAnsi"/>
        </w:rPr>
        <w:t>April 11</w:t>
      </w:r>
      <w:r>
        <w:rPr>
          <w:rFonts w:asciiTheme="majorHAnsi" w:hAnsiTheme="majorHAnsi"/>
        </w:rPr>
        <w:t xml:space="preserve"> </w:t>
      </w:r>
      <w:r w:rsidRPr="008460BD">
        <w:rPr>
          <w:rFonts w:asciiTheme="majorHAnsi" w:hAnsiTheme="majorHAnsi"/>
        </w:rPr>
        <w:t>2018</w:t>
      </w:r>
      <w:r>
        <w:rPr>
          <w:rFonts w:asciiTheme="majorHAnsi" w:hAnsiTheme="majorHAnsi"/>
        </w:rPr>
        <w:t xml:space="preserve">, </w:t>
      </w:r>
      <w:hyperlink r:id="rId132" w:history="1">
        <w:r w:rsidRPr="00081A44">
          <w:rPr>
            <w:rStyle w:val="Hyperlink"/>
            <w:rFonts w:asciiTheme="majorHAnsi" w:hAnsiTheme="majorHAnsi"/>
          </w:rPr>
          <w:t>https://www.independent.co.uk/news/world/middle-east/us-russia-open-conflict-cold-war-trump-putin-syria-missile-strike-superpowers-a8299436.html</w:t>
        </w:r>
      </w:hyperlink>
      <w:r>
        <w:rPr>
          <w:rFonts w:asciiTheme="majorHAnsi" w:hAnsiTheme="majorHAnsi"/>
        </w:rPr>
        <w:t>, accessed 7/10/18, GDI-ML)</w:t>
      </w:r>
    </w:p>
    <w:p w14:paraId="36EF0542" w14:textId="77777777" w:rsidR="006F5BFC" w:rsidRPr="007B6884" w:rsidRDefault="006F5BFC" w:rsidP="006F5BFC">
      <w:pPr>
        <w:rPr>
          <w:rStyle w:val="StyleUnderline"/>
        </w:rPr>
      </w:pPr>
      <w:r w:rsidRPr="007B6884">
        <w:rPr>
          <w:rStyle w:val="StyleUnderline"/>
        </w:rPr>
        <w:t xml:space="preserve">Following Tuesday evening’s abortive UN Security Council meeting, air strikes on Syrian military targets now seem a matter of hours away. With this, the world has moved one step closer to a potential direct clash between two military superpowers. </w:t>
      </w:r>
      <w:r w:rsidRPr="007B6884">
        <w:rPr>
          <w:rFonts w:asciiTheme="majorHAnsi" w:hAnsiTheme="majorHAnsi"/>
          <w:sz w:val="16"/>
        </w:rPr>
        <w:t xml:space="preserve">On its part, </w:t>
      </w:r>
      <w:r w:rsidRPr="007B6884">
        <w:rPr>
          <w:rStyle w:val="StyleUnderline"/>
        </w:rPr>
        <w:t>Moscow has refrained from walking back on the stark red lines</w:t>
      </w:r>
      <w:r w:rsidRPr="007B6884">
        <w:rPr>
          <w:rFonts w:asciiTheme="majorHAnsi" w:hAnsiTheme="majorHAnsi"/>
          <w:sz w:val="16"/>
        </w:rPr>
        <w:t xml:space="preserve"> first issued in March by the chief of its general staff, Valery Gerasimov. On Wednesday morning, </w:t>
      </w:r>
      <w:r w:rsidRPr="007B6884">
        <w:rPr>
          <w:rStyle w:val="StyleUnderline"/>
        </w:rPr>
        <w:t xml:space="preserve">Russia’s ambassador to Lebanon reiterated </w:t>
      </w:r>
      <w:proofErr w:type="spellStart"/>
      <w:r w:rsidRPr="007B6884">
        <w:rPr>
          <w:rStyle w:val="StyleUnderline"/>
        </w:rPr>
        <w:t>Mr</w:t>
      </w:r>
      <w:proofErr w:type="spellEnd"/>
      <w:r w:rsidRPr="007B6884">
        <w:rPr>
          <w:rStyle w:val="StyleUnderline"/>
        </w:rPr>
        <w:t xml:space="preserve"> Gerasimov’s warnings: Russia would shoot down missiles and strike any platforms used to launch missiles to Syria if it considered its servicemen to be under threat. He appeared to go further to suggest any missiles fired at Syria would be shot down. Not since the Cold War has Moscow made such a direct and public threat to military engage with the US army — to strike at its ships and planes. </w:t>
      </w:r>
      <w:r w:rsidRPr="007B6884">
        <w:rPr>
          <w:rFonts w:asciiTheme="majorHAnsi" w:hAnsiTheme="majorHAnsi"/>
          <w:sz w:val="16"/>
        </w:rPr>
        <w:t xml:space="preserve">The response of the US Commander-in-chief, sent via Twitter, was typically diplomatic. “Russia vows to shoot down </w:t>
      </w:r>
      <w:proofErr w:type="gramStart"/>
      <w:r w:rsidRPr="007B6884">
        <w:rPr>
          <w:rFonts w:asciiTheme="majorHAnsi" w:hAnsiTheme="majorHAnsi"/>
          <w:sz w:val="16"/>
        </w:rPr>
        <w:t>any and all</w:t>
      </w:r>
      <w:proofErr w:type="gramEnd"/>
      <w:r w:rsidRPr="007B6884">
        <w:rPr>
          <w:rFonts w:asciiTheme="majorHAnsi" w:hAnsiTheme="majorHAnsi"/>
          <w:sz w:val="16"/>
        </w:rPr>
        <w:t xml:space="preserve"> missiles fired at Syria. Get ready Russia, because they will be coming, nice and new and “smart!” You shouldn’t be partners with a Gas Killing Animal who kills his people and enjoys it! The prospect of a military clash stimulated Mikhail Gorbachev, one of the architects of the end of the previous confrontation, to make a rare media intervention. “There is an enormous sense of alarm,” said the last Soviet leader. “I’m incredibly disappointed with the way that our current leaders are dealing with things — they seem incapable of dialogue, of using diplomatic mechanisms, and politics has instead turned into an exchange of accusations, sanctions and military strikes.” </w:t>
      </w:r>
      <w:r w:rsidRPr="007B6884">
        <w:rPr>
          <w:rStyle w:val="StyleUnderline"/>
        </w:rPr>
        <w:t xml:space="preserve">The West has accused Syrian government troops of </w:t>
      </w:r>
      <w:proofErr w:type="spellStart"/>
      <w:r w:rsidRPr="007B6884">
        <w:rPr>
          <w:rStyle w:val="StyleUnderline"/>
        </w:rPr>
        <w:t>organising</w:t>
      </w:r>
      <w:proofErr w:type="spellEnd"/>
      <w:r w:rsidRPr="007B6884">
        <w:rPr>
          <w:rStyle w:val="StyleUnderline"/>
        </w:rPr>
        <w:t xml:space="preserve"> a chemical attack on 7 April in eastern </w:t>
      </w:r>
      <w:proofErr w:type="spellStart"/>
      <w:r w:rsidRPr="007B6884">
        <w:rPr>
          <w:rStyle w:val="StyleUnderline"/>
        </w:rPr>
        <w:t>Ghouta</w:t>
      </w:r>
      <w:proofErr w:type="spellEnd"/>
      <w:r w:rsidRPr="007B6884">
        <w:rPr>
          <w:rStyle w:val="StyleUnderline"/>
        </w:rPr>
        <w:t xml:space="preserve">, an enclave close to Damascus controlled by anti-government rebels. The attack allegedly used a nerve agent disguised with chlorine, resulting in the deaths of several dozen people. The World Health </w:t>
      </w:r>
      <w:proofErr w:type="spellStart"/>
      <w:r w:rsidRPr="007B6884">
        <w:rPr>
          <w:rStyle w:val="StyleUnderline"/>
        </w:rPr>
        <w:t>Organisation</w:t>
      </w:r>
      <w:proofErr w:type="spellEnd"/>
      <w:r w:rsidRPr="007B6884">
        <w:rPr>
          <w:rStyle w:val="StyleUnderline"/>
        </w:rPr>
        <w:t xml:space="preserve"> has estimated 500 patients went to health facilities with “signs and symptoms consistent with exposure to toxic chemicals”. </w:t>
      </w:r>
      <w:r w:rsidRPr="007B6884">
        <w:rPr>
          <w:rFonts w:asciiTheme="majorHAnsi" w:hAnsiTheme="majorHAnsi"/>
          <w:sz w:val="16"/>
        </w:rPr>
        <w:t xml:space="preserve">The </w:t>
      </w:r>
      <w:r w:rsidRPr="007B6884">
        <w:rPr>
          <w:rStyle w:val="StyleUnderline"/>
        </w:rPr>
        <w:t>Kremlin has dismissed reports of the chemical attack carried out by its ally</w:t>
      </w:r>
      <w:r w:rsidRPr="007B6884">
        <w:rPr>
          <w:rFonts w:asciiTheme="majorHAnsi" w:hAnsiTheme="majorHAnsi"/>
          <w:sz w:val="16"/>
        </w:rPr>
        <w:t xml:space="preserve">, dismissing them as a fantasy designed to force a military intervention. At the Security Council of the United Nations, Russian permanent representative </w:t>
      </w:r>
      <w:proofErr w:type="spellStart"/>
      <w:r w:rsidRPr="007B6884">
        <w:rPr>
          <w:rFonts w:asciiTheme="majorHAnsi" w:hAnsiTheme="majorHAnsi"/>
          <w:sz w:val="16"/>
        </w:rPr>
        <w:t>Vasily</w:t>
      </w:r>
      <w:proofErr w:type="spellEnd"/>
      <w:r w:rsidRPr="007B6884">
        <w:rPr>
          <w:rFonts w:asciiTheme="majorHAnsi" w:hAnsiTheme="majorHAnsi"/>
          <w:sz w:val="16"/>
        </w:rPr>
        <w:t xml:space="preserve"> </w:t>
      </w:r>
      <w:proofErr w:type="spellStart"/>
      <w:r w:rsidRPr="007B6884">
        <w:rPr>
          <w:rFonts w:asciiTheme="majorHAnsi" w:hAnsiTheme="majorHAnsi"/>
          <w:sz w:val="16"/>
        </w:rPr>
        <w:t>Nebenyza</w:t>
      </w:r>
      <w:proofErr w:type="spellEnd"/>
      <w:r w:rsidRPr="007B6884">
        <w:rPr>
          <w:rFonts w:asciiTheme="majorHAnsi" w:hAnsiTheme="majorHAnsi"/>
          <w:sz w:val="16"/>
        </w:rPr>
        <w:t xml:space="preserve"> described the events as “a provocation needed by the rebels like they need air to breathe — and </w:t>
      </w:r>
      <w:proofErr w:type="gramStart"/>
      <w:r w:rsidRPr="007B6884">
        <w:rPr>
          <w:rFonts w:asciiTheme="majorHAnsi" w:hAnsiTheme="majorHAnsi"/>
          <w:sz w:val="16"/>
        </w:rPr>
        <w:t>in order to</w:t>
      </w:r>
      <w:proofErr w:type="gramEnd"/>
      <w:r w:rsidRPr="007B6884">
        <w:rPr>
          <w:rFonts w:asciiTheme="majorHAnsi" w:hAnsiTheme="majorHAnsi"/>
          <w:sz w:val="16"/>
        </w:rPr>
        <w:t xml:space="preserve"> receive support from the US and other Western countries.” At home, the </w:t>
      </w:r>
      <w:r w:rsidRPr="007B6884">
        <w:rPr>
          <w:rStyle w:val="StyleUnderline"/>
        </w:rPr>
        <w:t>Russian propaganda machine has been working in overdrive.</w:t>
      </w:r>
      <w:r w:rsidRPr="007B6884">
        <w:rPr>
          <w:rFonts w:asciiTheme="majorHAnsi" w:hAnsiTheme="majorHAnsi"/>
          <w:sz w:val="16"/>
        </w:rPr>
        <w:t xml:space="preserve"> For several days, it is encouraged comparisons with the Cuban missile crisis. It has also </w:t>
      </w:r>
      <w:r w:rsidRPr="007B6884">
        <w:rPr>
          <w:rStyle w:val="StyleUnderline"/>
        </w:rPr>
        <w:t>created the image a country under siege — attacked by the United States for reasons of jealousy and geopolitics.</w:t>
      </w:r>
      <w:r w:rsidRPr="007B6884">
        <w:rPr>
          <w:rFonts w:asciiTheme="majorHAnsi" w:hAnsiTheme="majorHAnsi"/>
          <w:sz w:val="16"/>
        </w:rPr>
        <w:t xml:space="preserve"> That picture has been compounded by Friday’s unexpectedly severe U.S. sanctions, which has led to a </w:t>
      </w:r>
      <w:proofErr w:type="spellStart"/>
      <w:r w:rsidRPr="007B6884">
        <w:rPr>
          <w:rFonts w:asciiTheme="majorHAnsi" w:hAnsiTheme="majorHAnsi"/>
          <w:sz w:val="16"/>
        </w:rPr>
        <w:t>share</w:t>
      </w:r>
      <w:proofErr w:type="spellEnd"/>
      <w:r w:rsidRPr="007B6884">
        <w:rPr>
          <w:rFonts w:asciiTheme="majorHAnsi" w:hAnsiTheme="majorHAnsi"/>
          <w:sz w:val="16"/>
        </w:rPr>
        <w:t xml:space="preserve"> sell-off and currency depreciation. As of Wednesday morning, the ruble had lost 13 per cent of its value against the euro. The </w:t>
      </w:r>
      <w:r w:rsidRPr="007B6884">
        <w:rPr>
          <w:rStyle w:val="StyleUnderline"/>
        </w:rPr>
        <w:t>Russian economy is expected to take another hit if the situation in Syria deteriorates.</w:t>
      </w:r>
      <w:r w:rsidRPr="007B6884">
        <w:rPr>
          <w:rFonts w:asciiTheme="majorHAnsi" w:hAnsiTheme="majorHAnsi"/>
          <w:sz w:val="16"/>
        </w:rPr>
        <w:t xml:space="preserve"> </w:t>
      </w:r>
      <w:r w:rsidRPr="007B6884">
        <w:rPr>
          <w:rStyle w:val="StyleUnderline"/>
        </w:rPr>
        <w:t>Given the inevitability of US-led military intervention, the question is now the nature of Russia’s response.</w:t>
      </w:r>
      <w:r w:rsidRPr="007B6884">
        <w:rPr>
          <w:rFonts w:asciiTheme="majorHAnsi" w:hAnsiTheme="majorHAnsi"/>
          <w:sz w:val="16"/>
        </w:rPr>
        <w:t xml:space="preserve"> Does it follow through on the tough-talking? Or does it try to save face? Official spokesmen have offered few clues on </w:t>
      </w:r>
      <w:proofErr w:type="gramStart"/>
      <w:r w:rsidRPr="007B6884">
        <w:rPr>
          <w:rFonts w:asciiTheme="majorHAnsi" w:hAnsiTheme="majorHAnsi"/>
          <w:sz w:val="16"/>
        </w:rPr>
        <w:t>the their</w:t>
      </w:r>
      <w:proofErr w:type="gramEnd"/>
      <w:r w:rsidRPr="007B6884">
        <w:rPr>
          <w:rFonts w:asciiTheme="majorHAnsi" w:hAnsiTheme="majorHAnsi"/>
          <w:sz w:val="16"/>
        </w:rPr>
        <w:t xml:space="preserve"> thinking. In recent days, its military has kept a studious silence. In his daily briefing on Wednesday, presidential spokesman Dmitry </w:t>
      </w:r>
      <w:proofErr w:type="spellStart"/>
      <w:r w:rsidRPr="007B6884">
        <w:rPr>
          <w:rFonts w:asciiTheme="majorHAnsi" w:hAnsiTheme="majorHAnsi"/>
          <w:sz w:val="16"/>
        </w:rPr>
        <w:t>Peskov</w:t>
      </w:r>
      <w:proofErr w:type="spellEnd"/>
      <w:r w:rsidRPr="007B6884">
        <w:rPr>
          <w:rFonts w:asciiTheme="majorHAnsi" w:hAnsiTheme="majorHAnsi"/>
          <w:sz w:val="16"/>
        </w:rPr>
        <w:t xml:space="preserve"> told journalists the Kremlin would not comment on the possibility or otherwise of airstrikes. It was not sensible, he said, to base judgements based on press speculation — “less so those based on ephemeral sources.” But there was a sense, that, having raised the stakes, </w:t>
      </w:r>
      <w:r w:rsidRPr="007B6884">
        <w:rPr>
          <w:rStyle w:val="StyleUnderline"/>
        </w:rPr>
        <w:t xml:space="preserve">Russia was trying to create some room for </w:t>
      </w:r>
      <w:proofErr w:type="spellStart"/>
      <w:r w:rsidRPr="007B6884">
        <w:rPr>
          <w:rStyle w:val="StyleUnderline"/>
        </w:rPr>
        <w:t>manoeuvre</w:t>
      </w:r>
      <w:proofErr w:type="spellEnd"/>
      <w:r w:rsidRPr="007B6884">
        <w:rPr>
          <w:rStyle w:val="StyleUnderline"/>
        </w:rPr>
        <w:t xml:space="preserve">. Yevgeny </w:t>
      </w:r>
      <w:proofErr w:type="spellStart"/>
      <w:r w:rsidRPr="007B6884">
        <w:rPr>
          <w:rStyle w:val="StyleUnderline"/>
        </w:rPr>
        <w:t>Serebrennikov</w:t>
      </w:r>
      <w:proofErr w:type="spellEnd"/>
      <w:r w:rsidRPr="007B6884">
        <w:rPr>
          <w:rFonts w:asciiTheme="majorHAnsi" w:hAnsiTheme="majorHAnsi"/>
          <w:sz w:val="16"/>
        </w:rPr>
        <w:t xml:space="preserve">, the deputy head of the parliamentary </w:t>
      </w:r>
      <w:proofErr w:type="spellStart"/>
      <w:r w:rsidRPr="007B6884">
        <w:rPr>
          <w:rFonts w:asciiTheme="majorHAnsi" w:hAnsiTheme="majorHAnsi"/>
          <w:sz w:val="16"/>
        </w:rPr>
        <w:t>defence</w:t>
      </w:r>
      <w:proofErr w:type="spellEnd"/>
      <w:r w:rsidRPr="007B6884">
        <w:rPr>
          <w:rFonts w:asciiTheme="majorHAnsi" w:hAnsiTheme="majorHAnsi"/>
          <w:sz w:val="16"/>
        </w:rPr>
        <w:t xml:space="preserve"> committee said he hoped US strikes would not threaten Russian servicemen. </w:t>
      </w:r>
      <w:r w:rsidRPr="007B6884">
        <w:rPr>
          <w:rStyle w:val="StyleUnderline"/>
        </w:rPr>
        <w:t xml:space="preserve">“Russian bases in Syria have serious </w:t>
      </w:r>
      <w:proofErr w:type="spellStart"/>
      <w:r w:rsidRPr="007B6884">
        <w:rPr>
          <w:rStyle w:val="StyleUnderline"/>
        </w:rPr>
        <w:t>defences</w:t>
      </w:r>
      <w:proofErr w:type="spellEnd"/>
      <w:r w:rsidRPr="007B6884">
        <w:rPr>
          <w:rStyle w:val="StyleUnderline"/>
        </w:rPr>
        <w:t xml:space="preserve">,” he said. “I think the US understand this, or, as the head of our general staff has already said, our answer will be immediate.” </w:t>
      </w:r>
      <w:r w:rsidRPr="007B6884">
        <w:rPr>
          <w:rFonts w:asciiTheme="majorHAnsi" w:hAnsiTheme="majorHAnsi"/>
          <w:sz w:val="16"/>
        </w:rPr>
        <w:t xml:space="preserve">At this stage, the </w:t>
      </w:r>
      <w:r w:rsidRPr="007B6884">
        <w:rPr>
          <w:rStyle w:val="StyleUnderline"/>
        </w:rPr>
        <w:t>Kremlin would accept a limited airstrike of the nature of last year,</w:t>
      </w:r>
      <w:r w:rsidRPr="007B6884">
        <w:rPr>
          <w:rFonts w:asciiTheme="majorHAnsi" w:hAnsiTheme="majorHAnsi"/>
          <w:sz w:val="16"/>
        </w:rPr>
        <w:t xml:space="preserve"> suggested Fyodor </w:t>
      </w:r>
      <w:proofErr w:type="spellStart"/>
      <w:r w:rsidRPr="007B6884">
        <w:rPr>
          <w:rFonts w:asciiTheme="majorHAnsi" w:hAnsiTheme="majorHAnsi"/>
          <w:sz w:val="16"/>
        </w:rPr>
        <w:t>Lukyanov</w:t>
      </w:r>
      <w:proofErr w:type="spellEnd"/>
      <w:r w:rsidRPr="007B6884">
        <w:rPr>
          <w:rFonts w:asciiTheme="majorHAnsi" w:hAnsiTheme="majorHAnsi"/>
          <w:sz w:val="16"/>
        </w:rPr>
        <w:t xml:space="preserve">, an expert considered to be close to the Russian foreign policy elite. </w:t>
      </w:r>
      <w:r w:rsidRPr="007B6884">
        <w:rPr>
          <w:rStyle w:val="StyleUnderline"/>
        </w:rPr>
        <w:t>Then, 59 tomahawk missiles were directed at a Syrian military airfield with no obvious damage to Russian infrastructure. It was a limited operation, and the US gave Russian command 90 minutes notice. “If it is an attack of this kind, limited to Syrian military installations, then you can expect a loud reaction, but nothing much more,” he told The Independent. “But if the strike hits Russian infrastructure in any way, or, god forbid, Russian servicemen, the response will be potent — right up to ships being hit.” Donald Trump’s big mistake was to threaten Vladimir Putin publicly, he said: “Trump talked about Putin paying a big price, but he should have known that fire meets fire.”</w:t>
      </w:r>
    </w:p>
    <w:p w14:paraId="0AA978F1" w14:textId="77777777" w:rsidR="006F5BFC" w:rsidRDefault="006F5BFC" w:rsidP="006F5BFC">
      <w:pPr>
        <w:rPr>
          <w:rFonts w:asciiTheme="majorHAnsi" w:hAnsiTheme="majorHAnsi"/>
        </w:rPr>
      </w:pPr>
    </w:p>
    <w:p w14:paraId="33CA0899" w14:textId="125C26B5" w:rsidR="006F5BFC" w:rsidRDefault="006F5BFC" w:rsidP="006F5BFC">
      <w:pPr>
        <w:pStyle w:val="Heading3"/>
      </w:pPr>
      <w:r>
        <w:t>Iran War</w:t>
      </w:r>
    </w:p>
    <w:p w14:paraId="2EC88BCA" w14:textId="77777777" w:rsidR="006F5BFC" w:rsidRPr="004D3AB5" w:rsidRDefault="006F5BFC" w:rsidP="006F5BFC">
      <w:pPr>
        <w:pStyle w:val="Heading4"/>
      </w:pPr>
      <w:r w:rsidRPr="004D3AB5">
        <w:t xml:space="preserve">War against Iran will result in mass casualty </w:t>
      </w:r>
    </w:p>
    <w:p w14:paraId="5EA78C8A" w14:textId="77777777" w:rsidR="006F5BFC" w:rsidRPr="00A32D70" w:rsidRDefault="006F5BFC" w:rsidP="006F5BFC">
      <w:pPr>
        <w:rPr>
          <w:rFonts w:asciiTheme="majorHAnsi" w:hAnsiTheme="majorHAnsi"/>
        </w:rPr>
      </w:pPr>
      <w:proofErr w:type="spellStart"/>
      <w:r w:rsidRPr="004D3AB5">
        <w:rPr>
          <w:rStyle w:val="Style13ptBold"/>
        </w:rPr>
        <w:t>Parsi</w:t>
      </w:r>
      <w:proofErr w:type="spellEnd"/>
      <w:r w:rsidRPr="004D3AB5">
        <w:rPr>
          <w:rStyle w:val="Style13ptBold"/>
        </w:rPr>
        <w:t>, President of the National Iranian American Council, 2018</w:t>
      </w:r>
      <w:r>
        <w:rPr>
          <w:rFonts w:asciiTheme="majorHAnsi" w:hAnsiTheme="majorHAnsi"/>
        </w:rPr>
        <w:t xml:space="preserve"> (</w:t>
      </w:r>
      <w:proofErr w:type="spellStart"/>
      <w:r w:rsidRPr="00A32D70">
        <w:rPr>
          <w:rFonts w:asciiTheme="majorHAnsi" w:hAnsiTheme="majorHAnsi"/>
        </w:rPr>
        <w:t>Trita</w:t>
      </w:r>
      <w:proofErr w:type="spellEnd"/>
      <w:r>
        <w:rPr>
          <w:rFonts w:asciiTheme="majorHAnsi" w:hAnsiTheme="majorHAnsi"/>
        </w:rPr>
        <w:t>, “</w:t>
      </w:r>
      <w:r w:rsidRPr="00A32D70">
        <w:rPr>
          <w:rFonts w:asciiTheme="majorHAnsi" w:hAnsiTheme="majorHAnsi"/>
        </w:rPr>
        <w:t xml:space="preserve">War </w:t>
      </w:r>
      <w:proofErr w:type="gramStart"/>
      <w:r w:rsidRPr="00A32D70">
        <w:rPr>
          <w:rFonts w:asciiTheme="majorHAnsi" w:hAnsiTheme="majorHAnsi"/>
        </w:rPr>
        <w:t>With</w:t>
      </w:r>
      <w:proofErr w:type="gramEnd"/>
      <w:r w:rsidRPr="00A32D70">
        <w:rPr>
          <w:rFonts w:asciiTheme="majorHAnsi" w:hAnsiTheme="majorHAnsi"/>
        </w:rPr>
        <w:t xml:space="preserve"> Iran Won’t Be Iraq All </w:t>
      </w:r>
      <w:r>
        <w:rPr>
          <w:rFonts w:asciiTheme="majorHAnsi" w:hAnsiTheme="majorHAnsi"/>
        </w:rPr>
        <w:t xml:space="preserve">Over Again. It’ll Be Much Worse.,” Huffington Post, </w:t>
      </w:r>
      <w:r w:rsidRPr="00A32D70">
        <w:rPr>
          <w:rFonts w:asciiTheme="majorHAnsi" w:hAnsiTheme="majorHAnsi"/>
        </w:rPr>
        <w:t>03/30/2018</w:t>
      </w:r>
      <w:r>
        <w:rPr>
          <w:rFonts w:asciiTheme="majorHAnsi" w:hAnsiTheme="majorHAnsi"/>
        </w:rPr>
        <w:t xml:space="preserve">, </w:t>
      </w:r>
      <w:hyperlink r:id="rId133" w:history="1">
        <w:r w:rsidRPr="00081A44">
          <w:rPr>
            <w:rStyle w:val="Hyperlink"/>
            <w:rFonts w:asciiTheme="majorHAnsi" w:hAnsiTheme="majorHAnsi"/>
          </w:rPr>
          <w:t>https://www.huffingtonpost.com/entry/opinion-parsi-war-with-iran_us_5abd46fde4b055e50acc2e82</w:t>
        </w:r>
      </w:hyperlink>
      <w:r>
        <w:rPr>
          <w:rFonts w:asciiTheme="majorHAnsi" w:hAnsiTheme="majorHAnsi"/>
        </w:rPr>
        <w:t>, accessed 7/10/18, GDI-ML)</w:t>
      </w:r>
    </w:p>
    <w:p w14:paraId="5CC760E6" w14:textId="77777777" w:rsidR="006F5BFC" w:rsidRPr="007B6884" w:rsidRDefault="006F5BFC" w:rsidP="006F5BFC">
      <w:pPr>
        <w:rPr>
          <w:rStyle w:val="StyleUnderline"/>
        </w:rPr>
      </w:pPr>
      <w:r w:rsidRPr="007B6884">
        <w:rPr>
          <w:rStyle w:val="StyleUnderline"/>
        </w:rPr>
        <w:t>With John Bolton joining the White House as President Donald Trump’s new national security adviser, risk of the U.S. going to war with Iran</w:t>
      </w:r>
      <w:r w:rsidRPr="007B6884">
        <w:rPr>
          <w:rFonts w:asciiTheme="majorHAnsi" w:hAnsiTheme="majorHAnsi"/>
          <w:sz w:val="16"/>
        </w:rPr>
        <w:t xml:space="preserve"> has increased to levels not seen since Dick Cheney was vice president. </w:t>
      </w:r>
      <w:r w:rsidRPr="007B6884">
        <w:rPr>
          <w:rStyle w:val="StyleUnderline"/>
        </w:rPr>
        <w:t>Bolton and Cheney were both architects of the Iraq war, a war that Bolton publicly stands behind to this day</w:t>
      </w:r>
      <w:r w:rsidRPr="007B6884">
        <w:rPr>
          <w:rFonts w:asciiTheme="majorHAnsi" w:hAnsiTheme="majorHAnsi"/>
          <w:sz w:val="16"/>
        </w:rPr>
        <w:t xml:space="preserve">. And </w:t>
      </w:r>
      <w:r w:rsidRPr="007B6884">
        <w:rPr>
          <w:rStyle w:val="StyleUnderline"/>
        </w:rPr>
        <w:t>Bolton has consistently advocated bombing Iran</w:t>
      </w:r>
      <w:r w:rsidRPr="007B6884">
        <w:rPr>
          <w:rFonts w:asciiTheme="majorHAnsi" w:hAnsiTheme="majorHAnsi"/>
          <w:sz w:val="16"/>
        </w:rPr>
        <w:t xml:space="preserve"> ― and even pressed United Nations Ambassador Nicki Haley to trigger a confrontation </w:t>
      </w:r>
      <w:proofErr w:type="gramStart"/>
      <w:r w:rsidRPr="007B6884">
        <w:rPr>
          <w:rFonts w:asciiTheme="majorHAnsi" w:hAnsiTheme="majorHAnsi"/>
          <w:sz w:val="16"/>
        </w:rPr>
        <w:t>in order to</w:t>
      </w:r>
      <w:proofErr w:type="gramEnd"/>
      <w:r w:rsidRPr="007B6884">
        <w:rPr>
          <w:rFonts w:asciiTheme="majorHAnsi" w:hAnsiTheme="majorHAnsi"/>
          <w:sz w:val="16"/>
        </w:rPr>
        <w:t xml:space="preserve"> kill the Iran nuclear deal. Bolton’s nomination has </w:t>
      </w:r>
      <w:r w:rsidRPr="007B6884">
        <w:rPr>
          <w:rStyle w:val="StyleUnderline"/>
        </w:rPr>
        <w:t xml:space="preserve">Americans rightly alarmed that we could soon be dragged into yet another quagmire in the Middle East. </w:t>
      </w:r>
      <w:r w:rsidRPr="007B6884">
        <w:rPr>
          <w:rFonts w:asciiTheme="majorHAnsi" w:hAnsiTheme="majorHAnsi"/>
          <w:sz w:val="16"/>
        </w:rPr>
        <w:t xml:space="preserve">But </w:t>
      </w:r>
      <w:r w:rsidRPr="007B6884">
        <w:rPr>
          <w:rStyle w:val="StyleUnderline"/>
        </w:rPr>
        <w:t>war with Iran will be nothing like the disastrous invasion of Iraq. It will be much, much worse ― with far more American lives lost. Saddam Hussein’s army ― although one of the strongest in the Middle East in terms of size ― was no match for the U.S. military.</w:t>
      </w:r>
      <w:r w:rsidRPr="007B6884">
        <w:rPr>
          <w:rFonts w:asciiTheme="majorHAnsi" w:hAnsiTheme="majorHAnsi"/>
          <w:sz w:val="16"/>
        </w:rPr>
        <w:t xml:space="preserve"> Within </w:t>
      </w:r>
      <w:r w:rsidRPr="007B6884">
        <w:rPr>
          <w:rStyle w:val="StyleUnderline"/>
        </w:rPr>
        <w:t>three weeks, the Iraqi army had been</w:t>
      </w:r>
      <w:r w:rsidRPr="007B6884">
        <w:rPr>
          <w:rFonts w:asciiTheme="majorHAnsi" w:hAnsiTheme="majorHAnsi"/>
          <w:sz w:val="16"/>
        </w:rPr>
        <w:t xml:space="preserve"> completely </w:t>
      </w:r>
      <w:r w:rsidRPr="007B6884">
        <w:rPr>
          <w:rStyle w:val="StyleUnderline"/>
        </w:rPr>
        <w:t>defeated.</w:t>
      </w:r>
      <w:r w:rsidRPr="007B6884">
        <w:rPr>
          <w:rFonts w:asciiTheme="majorHAnsi" w:hAnsiTheme="majorHAnsi"/>
          <w:sz w:val="16"/>
        </w:rPr>
        <w:t xml:space="preserve"> In fact, the overwhelming </w:t>
      </w:r>
      <w:r w:rsidRPr="007B6884">
        <w:rPr>
          <w:rStyle w:val="StyleUnderline"/>
        </w:rPr>
        <w:t xml:space="preserve">majority (roughly 90 percent) of American deaths in Iraq did not come </w:t>
      </w:r>
      <w:proofErr w:type="gramStart"/>
      <w:r w:rsidRPr="007B6884">
        <w:rPr>
          <w:rStyle w:val="StyleUnderline"/>
        </w:rPr>
        <w:t>as a result of</w:t>
      </w:r>
      <w:proofErr w:type="gramEnd"/>
      <w:r w:rsidRPr="007B6884">
        <w:rPr>
          <w:rStyle w:val="StyleUnderline"/>
        </w:rPr>
        <w:t xml:space="preserve"> the initial invasion ― they came during the ensuing occupation. Saddam’s military was so easily crushed partly because the Iraqi dictator had put </w:t>
      </w:r>
      <w:proofErr w:type="gramStart"/>
      <w:r w:rsidRPr="007B6884">
        <w:rPr>
          <w:rStyle w:val="StyleUnderline"/>
        </w:rPr>
        <w:t>all of</w:t>
      </w:r>
      <w:proofErr w:type="gramEnd"/>
      <w:r w:rsidRPr="007B6884">
        <w:rPr>
          <w:rStyle w:val="StyleUnderline"/>
        </w:rPr>
        <w:t xml:space="preserve"> his eggs in one basket: A conventional military. In a direct force-on-force confrontation with the U.S., no conventional military in the Middle East stands a chance. </w:t>
      </w:r>
      <w:r w:rsidRPr="007B6884">
        <w:rPr>
          <w:rFonts w:asciiTheme="majorHAnsi" w:hAnsiTheme="majorHAnsi"/>
          <w:sz w:val="16"/>
        </w:rPr>
        <w:t xml:space="preserve">That’s precisely why the </w:t>
      </w:r>
      <w:r w:rsidRPr="007B6884">
        <w:rPr>
          <w:rStyle w:val="StyleUnderline"/>
        </w:rPr>
        <w:t xml:space="preserve">Iranians have prepared a completely different strategy. </w:t>
      </w:r>
      <w:r w:rsidRPr="007B6884">
        <w:rPr>
          <w:rFonts w:asciiTheme="majorHAnsi" w:hAnsiTheme="majorHAnsi"/>
          <w:sz w:val="16"/>
        </w:rPr>
        <w:t xml:space="preserve">The Iranians know very well that the </w:t>
      </w:r>
      <w:r w:rsidRPr="007B6884">
        <w:rPr>
          <w:rStyle w:val="StyleUnderline"/>
        </w:rPr>
        <w:t>American public has little tolerance for war casualties.</w:t>
      </w:r>
      <w:r w:rsidRPr="007B6884">
        <w:rPr>
          <w:rFonts w:asciiTheme="majorHAnsi" w:hAnsiTheme="majorHAnsi"/>
          <w:sz w:val="16"/>
        </w:rPr>
        <w:t xml:space="preserve"> Thus, their </w:t>
      </w:r>
      <w:r w:rsidRPr="007B6884">
        <w:rPr>
          <w:rStyle w:val="StyleUnderline"/>
        </w:rPr>
        <w:t>defense strategy has been primarily aimed at deterring an attack by preparing attrition warfare that raises America’s risks and costs.</w:t>
      </w:r>
      <w:r w:rsidRPr="007B6884">
        <w:rPr>
          <w:rFonts w:asciiTheme="majorHAnsi" w:hAnsiTheme="majorHAnsi"/>
          <w:sz w:val="16"/>
        </w:rPr>
        <w:t xml:space="preserve"> Instead of focusing on reducing Iran’s own costs, the </w:t>
      </w:r>
      <w:r w:rsidRPr="007B6884">
        <w:rPr>
          <w:rStyle w:val="StyleUnderline"/>
        </w:rPr>
        <w:t xml:space="preserve">goal </w:t>
      </w:r>
      <w:r w:rsidRPr="007B6884">
        <w:rPr>
          <w:rFonts w:asciiTheme="majorHAnsi" w:hAnsiTheme="majorHAnsi"/>
          <w:sz w:val="16"/>
        </w:rPr>
        <w:t xml:space="preserve">would be to </w:t>
      </w:r>
      <w:r w:rsidRPr="007B6884">
        <w:rPr>
          <w:rStyle w:val="StyleUnderline"/>
        </w:rPr>
        <w:t xml:space="preserve">cause as many U.S. casualties as early and as quickly as possible </w:t>
      </w:r>
      <w:proofErr w:type="gramStart"/>
      <w:r w:rsidRPr="007B6884">
        <w:rPr>
          <w:rStyle w:val="StyleUnderline"/>
        </w:rPr>
        <w:t>in order to</w:t>
      </w:r>
      <w:proofErr w:type="gramEnd"/>
      <w:r w:rsidRPr="007B6884">
        <w:rPr>
          <w:rStyle w:val="StyleUnderline"/>
        </w:rPr>
        <w:t xml:space="preserve"> strike a massive psychological blow to America’s willingness to continue the fight</w:t>
      </w:r>
      <w:r w:rsidRPr="007B6884">
        <w:rPr>
          <w:rFonts w:asciiTheme="majorHAnsi" w:hAnsiTheme="majorHAnsi"/>
          <w:sz w:val="16"/>
        </w:rPr>
        <w:t xml:space="preserve">. </w:t>
      </w:r>
      <w:r w:rsidRPr="007B6884">
        <w:rPr>
          <w:rStyle w:val="StyleUnderline"/>
        </w:rPr>
        <w:t xml:space="preserve">The strategy is not focused on directly defeating the U.S., but rather to make the cost of victory politically non-viable for America. </w:t>
      </w:r>
      <w:r w:rsidRPr="007B6884">
        <w:rPr>
          <w:rFonts w:asciiTheme="majorHAnsi" w:hAnsiTheme="majorHAnsi"/>
          <w:sz w:val="16"/>
        </w:rPr>
        <w:t xml:space="preserve">Instead, </w:t>
      </w:r>
      <w:r w:rsidRPr="007B6884">
        <w:rPr>
          <w:rStyle w:val="StyleUnderline"/>
        </w:rPr>
        <w:t xml:space="preserve">Iran is estimated to have the largest inventory of ballistic missiles in the Middle East. Iran’s easily camouflaged missiles are well positioned to target both ports and airfields around the region, likely frustrating any American military build-up in preparation for an assault. Ballistic missiles also enable Tehran to uphold its defense motto that the region is either safe for all or for no one. </w:t>
      </w:r>
      <w:r w:rsidRPr="007B6884">
        <w:rPr>
          <w:rFonts w:asciiTheme="majorHAnsi" w:hAnsiTheme="majorHAnsi"/>
          <w:sz w:val="16"/>
        </w:rPr>
        <w:t xml:space="preserve">With </w:t>
      </w:r>
      <w:r w:rsidRPr="007B6884">
        <w:rPr>
          <w:rStyle w:val="StyleUnderline"/>
        </w:rPr>
        <w:t>tens of thousands of U.S. troops already stationed in the region, the Middle East</w:t>
      </w:r>
      <w:r w:rsidRPr="007B6884">
        <w:rPr>
          <w:rFonts w:asciiTheme="majorHAnsi" w:hAnsiTheme="majorHAnsi"/>
          <w:sz w:val="16"/>
        </w:rPr>
        <w:t xml:space="preserve"> is a target-rich landscape for the Iranians. </w:t>
      </w:r>
      <w:r w:rsidRPr="007B6884">
        <w:rPr>
          <w:rStyle w:val="StyleUnderline"/>
        </w:rPr>
        <w:t>Iran can push Shia militias in Iraq to renew their attacks on U.S. troops.</w:t>
      </w:r>
      <w:r w:rsidRPr="007B6884">
        <w:rPr>
          <w:rFonts w:asciiTheme="majorHAnsi" w:hAnsiTheme="majorHAnsi"/>
          <w:sz w:val="16"/>
        </w:rPr>
        <w:t xml:space="preserve"> It can </w:t>
      </w:r>
      <w:r w:rsidRPr="007B6884">
        <w:rPr>
          <w:rStyle w:val="StyleUnderline"/>
        </w:rPr>
        <w:t>target U.S. personnel in Syria. Or it can target the literally hundreds of U.S. military installments throughout the region</w:t>
      </w:r>
      <w:r w:rsidRPr="007B6884">
        <w:rPr>
          <w:rFonts w:asciiTheme="majorHAnsi" w:hAnsiTheme="majorHAnsi"/>
          <w:sz w:val="16"/>
        </w:rPr>
        <w:t xml:space="preserve"> ― from Jordan, to Kuwait to Afghanistan. The </w:t>
      </w:r>
      <w:r w:rsidRPr="007B6884">
        <w:rPr>
          <w:rStyle w:val="StyleUnderline"/>
        </w:rPr>
        <w:t>aim will be to make U.S. troops and targets feel unsafe throughout the area</w:t>
      </w:r>
      <w:r w:rsidRPr="007B6884">
        <w:rPr>
          <w:rFonts w:asciiTheme="majorHAnsi" w:hAnsiTheme="majorHAnsi"/>
          <w:sz w:val="16"/>
        </w:rPr>
        <w:t xml:space="preserve"> (and possibly beyond), regardless of how far they may be from the front lines. “Iran will never start any war,” then-IRGC commander Mohsen </w:t>
      </w:r>
      <w:proofErr w:type="spellStart"/>
      <w:r w:rsidRPr="007B6884">
        <w:rPr>
          <w:rFonts w:asciiTheme="majorHAnsi" w:hAnsiTheme="majorHAnsi"/>
          <w:sz w:val="16"/>
        </w:rPr>
        <w:t>Rezaei</w:t>
      </w:r>
      <w:proofErr w:type="spellEnd"/>
      <w:r w:rsidRPr="007B6884">
        <w:rPr>
          <w:rFonts w:asciiTheme="majorHAnsi" w:hAnsiTheme="majorHAnsi"/>
          <w:sz w:val="16"/>
        </w:rPr>
        <w:t xml:space="preserve"> said in 1997, but if the U.S. attacked first “we will turn the region into a slaughterhouse for them. There is no greater place than the Persian Gulf to destroy America’s might.” But </w:t>
      </w:r>
      <w:r w:rsidRPr="007B6884">
        <w:rPr>
          <w:rStyle w:val="StyleUnderline"/>
        </w:rPr>
        <w:t>Iran’s defense strategy is not limited to slaughter in a military sense. By temporarily closing the Strait of Hormuz ― a strategic maritime choke point through which roughly 30 percent of the world’s oil supply passes ― Tehran could inflict massive damage to the world economy, causing oil prices to skyrocket and likely compelling other great powers to intervene to put an end to the war.</w:t>
      </w:r>
      <w:r w:rsidRPr="007B6884">
        <w:rPr>
          <w:rFonts w:asciiTheme="majorHAnsi" w:hAnsiTheme="majorHAnsi"/>
          <w:sz w:val="16"/>
        </w:rPr>
        <w:t xml:space="preserve"> Indeed, even </w:t>
      </w:r>
      <w:r w:rsidRPr="007B6884">
        <w:rPr>
          <w:rStyle w:val="StyleUnderline"/>
        </w:rPr>
        <w:t>a brief closure of the strait would create enough ambiguity and uncertainty to “drive up shipping insurance and other costs to astronomical heights,” a senior European diplomat told the Christian Science Monitor in 2012. Iran’s asymmetric strategy likely also has a cyber component.</w:t>
      </w:r>
      <w:r w:rsidRPr="007B6884">
        <w:rPr>
          <w:rFonts w:asciiTheme="majorHAnsi" w:hAnsiTheme="majorHAnsi"/>
          <w:sz w:val="16"/>
        </w:rPr>
        <w:t xml:space="preserve"> Iran is already </w:t>
      </w:r>
      <w:r w:rsidRPr="007B6884">
        <w:rPr>
          <w:rStyle w:val="StyleUnderline"/>
        </w:rPr>
        <w:t>considered to have one of the world’s most sophisticated cyber armies and it has already shown its readiness to strike the U.S. in response to American cyberattacks</w:t>
      </w:r>
      <w:r w:rsidRPr="007B6884">
        <w:rPr>
          <w:rFonts w:asciiTheme="majorHAnsi" w:hAnsiTheme="majorHAnsi"/>
          <w:sz w:val="16"/>
        </w:rPr>
        <w:t xml:space="preserve"> (the U.S. and Israel famously engaged in very sophisticated </w:t>
      </w:r>
      <w:proofErr w:type="spellStart"/>
      <w:r w:rsidRPr="007B6884">
        <w:rPr>
          <w:rFonts w:asciiTheme="majorHAnsi" w:hAnsiTheme="majorHAnsi"/>
          <w:sz w:val="16"/>
        </w:rPr>
        <w:t>cybersabotage</w:t>
      </w:r>
      <w:proofErr w:type="spellEnd"/>
      <w:r w:rsidRPr="007B6884">
        <w:rPr>
          <w:rFonts w:asciiTheme="majorHAnsi" w:hAnsiTheme="majorHAnsi"/>
          <w:sz w:val="16"/>
        </w:rPr>
        <w:t xml:space="preserve"> of Iran’s nuclear program.) Ultimately, however, </w:t>
      </w:r>
      <w:r w:rsidRPr="007B6884">
        <w:rPr>
          <w:rStyle w:val="StyleUnderline"/>
        </w:rPr>
        <w:t>Tehran’s war planners</w:t>
      </w:r>
      <w:r w:rsidRPr="007B6884">
        <w:rPr>
          <w:rFonts w:asciiTheme="majorHAnsi" w:hAnsiTheme="majorHAnsi"/>
          <w:sz w:val="16"/>
        </w:rPr>
        <w:t xml:space="preserve"> are </w:t>
      </w:r>
      <w:r w:rsidRPr="007B6884">
        <w:rPr>
          <w:rStyle w:val="StyleUnderline"/>
        </w:rPr>
        <w:t>zero</w:t>
      </w:r>
      <w:r w:rsidRPr="007B6884">
        <w:rPr>
          <w:rFonts w:asciiTheme="majorHAnsi" w:hAnsiTheme="majorHAnsi"/>
          <w:sz w:val="16"/>
        </w:rPr>
        <w:t xml:space="preserve">ing </w:t>
      </w:r>
      <w:r w:rsidRPr="007B6884">
        <w:rPr>
          <w:rStyle w:val="StyleUnderline"/>
        </w:rPr>
        <w:t>in on</w:t>
      </w:r>
      <w:r w:rsidRPr="007B6884">
        <w:rPr>
          <w:rFonts w:asciiTheme="majorHAnsi" w:hAnsiTheme="majorHAnsi"/>
          <w:sz w:val="16"/>
        </w:rPr>
        <w:t xml:space="preserve"> the one variable they believe is </w:t>
      </w:r>
      <w:r w:rsidRPr="007B6884">
        <w:rPr>
          <w:rStyle w:val="StyleUnderline"/>
        </w:rPr>
        <w:t>Iran’s greatest strength and America’s greatest weakness: casualty sensitivity. If Iran’s defense strategy works, a U.S. attack on Iran</w:t>
      </w:r>
      <w:r w:rsidRPr="007B6884">
        <w:rPr>
          <w:rFonts w:asciiTheme="majorHAnsi" w:hAnsiTheme="majorHAnsi"/>
          <w:sz w:val="16"/>
        </w:rPr>
        <w:t xml:space="preserve"> ― unlike Iraq ― will </w:t>
      </w:r>
      <w:r w:rsidRPr="007B6884">
        <w:rPr>
          <w:rStyle w:val="StyleUnderline"/>
        </w:rPr>
        <w:t>draw an immediate response throughout the region, leading to thousands of U.S. casualties in the earliest stages of the war. The Iranian calculation is that U.S. sensitivity to casualties will quickly push the American public against the war</w:t>
      </w:r>
      <w:r w:rsidRPr="007B6884">
        <w:rPr>
          <w:rFonts w:asciiTheme="majorHAnsi" w:hAnsiTheme="majorHAnsi"/>
          <w:sz w:val="16"/>
        </w:rPr>
        <w:t xml:space="preserve"> ― which likely wouldn’t be popular to begin with ― </w:t>
      </w:r>
      <w:r w:rsidRPr="007B6884">
        <w:rPr>
          <w:rStyle w:val="StyleUnderline"/>
        </w:rPr>
        <w:t xml:space="preserve">presenting the Pentagon with a scenario it hates: waging a conflict the public opposes. </w:t>
      </w:r>
      <w:r w:rsidRPr="007B6884">
        <w:rPr>
          <w:rFonts w:asciiTheme="majorHAnsi" w:hAnsiTheme="majorHAnsi"/>
          <w:sz w:val="16"/>
        </w:rPr>
        <w:t xml:space="preserve">This is precisely why </w:t>
      </w:r>
      <w:r w:rsidRPr="007B6884">
        <w:rPr>
          <w:rStyle w:val="StyleUnderline"/>
        </w:rPr>
        <w:t>many U.S. military officials have warned against war with Iran</w:t>
      </w:r>
      <w:r w:rsidRPr="007B6884">
        <w:rPr>
          <w:rFonts w:asciiTheme="majorHAnsi" w:hAnsiTheme="majorHAnsi"/>
          <w:sz w:val="16"/>
        </w:rPr>
        <w:t xml:space="preserve">. And it’s a big reason why both the Obama and George W. Bush administrations opted not to attack Iran. They knew very well that, despite the </w:t>
      </w:r>
      <w:r w:rsidRPr="007B6884">
        <w:rPr>
          <w:rStyle w:val="StyleUnderline"/>
        </w:rPr>
        <w:t>U.S. military superiority, confrontation with Iran would lead to the deaths of thousands of Americans. Trump,</w:t>
      </w:r>
      <w:r w:rsidRPr="007B6884">
        <w:rPr>
          <w:rFonts w:asciiTheme="majorHAnsi" w:hAnsiTheme="majorHAnsi"/>
          <w:sz w:val="16"/>
        </w:rPr>
        <w:t xml:space="preserve"> however, seems </w:t>
      </w:r>
      <w:r w:rsidRPr="007B6884">
        <w:rPr>
          <w:rStyle w:val="StyleUnderline"/>
        </w:rPr>
        <w:t>oblivious to these realities.</w:t>
      </w:r>
      <w:r w:rsidRPr="007B6884">
        <w:rPr>
          <w:rFonts w:asciiTheme="majorHAnsi" w:hAnsiTheme="majorHAnsi"/>
          <w:sz w:val="16"/>
        </w:rPr>
        <w:t xml:space="preserve"> He and Bolton may view war as a video game, but for the thousands of Americans who will have their loved ones killed in yet another disastrous war of choice, not to mention the Iranian civilians, the pain will be real enough. </w:t>
      </w:r>
      <w:r w:rsidRPr="007B6884">
        <w:rPr>
          <w:rStyle w:val="StyleUnderline"/>
        </w:rPr>
        <w:t>The only way to win this war is to ensure Trump and Bolton are stopped before they start it.</w:t>
      </w:r>
    </w:p>
    <w:p w14:paraId="67DD3E6E" w14:textId="77777777" w:rsidR="006F5BFC" w:rsidRPr="008460BD" w:rsidRDefault="006F5BFC" w:rsidP="006F5BFC">
      <w:pPr>
        <w:rPr>
          <w:rFonts w:asciiTheme="majorHAnsi" w:hAnsiTheme="majorHAnsi"/>
        </w:rPr>
      </w:pPr>
    </w:p>
    <w:p w14:paraId="2DB0EADD" w14:textId="77777777" w:rsidR="006F5BFC" w:rsidRPr="008460BD" w:rsidRDefault="006F5BFC" w:rsidP="006F5BFC">
      <w:pPr>
        <w:rPr>
          <w:rFonts w:asciiTheme="majorHAnsi" w:hAnsiTheme="majorHAnsi"/>
        </w:rPr>
      </w:pPr>
    </w:p>
    <w:p w14:paraId="772EDF26" w14:textId="77777777" w:rsidR="006F5BFC" w:rsidRPr="004D3AB5" w:rsidRDefault="006F5BFC" w:rsidP="006F5BFC">
      <w:pPr>
        <w:pStyle w:val="Heading4"/>
      </w:pPr>
      <w:r w:rsidRPr="004D3AB5">
        <w:t xml:space="preserve">As ISIS loses ground, battle for territory increases tensions between US and Iran </w:t>
      </w:r>
    </w:p>
    <w:p w14:paraId="5C339DDA" w14:textId="77777777" w:rsidR="006F5BFC" w:rsidRPr="000E662E" w:rsidRDefault="006F5BFC" w:rsidP="006F5BFC">
      <w:pPr>
        <w:rPr>
          <w:rFonts w:asciiTheme="majorHAnsi" w:hAnsiTheme="majorHAnsi"/>
        </w:rPr>
      </w:pPr>
      <w:r w:rsidRPr="004D3AB5">
        <w:rPr>
          <w:rStyle w:val="Style13ptBold"/>
        </w:rPr>
        <w:t>Borger, Guardian's world affairs editor, 2017</w:t>
      </w:r>
      <w:r w:rsidRPr="000E662E">
        <w:rPr>
          <w:rFonts w:asciiTheme="majorHAnsi" w:hAnsiTheme="majorHAnsi"/>
        </w:rPr>
        <w:t xml:space="preserve"> </w:t>
      </w:r>
      <w:r>
        <w:rPr>
          <w:rFonts w:asciiTheme="majorHAnsi" w:hAnsiTheme="majorHAnsi"/>
        </w:rPr>
        <w:t>(</w:t>
      </w:r>
      <w:r w:rsidRPr="000E662E">
        <w:rPr>
          <w:rFonts w:asciiTheme="majorHAnsi" w:hAnsiTheme="majorHAnsi"/>
        </w:rPr>
        <w:t>Julian</w:t>
      </w:r>
      <w:r>
        <w:rPr>
          <w:rFonts w:asciiTheme="majorHAnsi" w:hAnsiTheme="majorHAnsi"/>
        </w:rPr>
        <w:t>, “</w:t>
      </w:r>
      <w:r w:rsidRPr="000E662E">
        <w:rPr>
          <w:rFonts w:asciiTheme="majorHAnsi" w:hAnsiTheme="majorHAnsi"/>
        </w:rPr>
        <w:t>‘The war after Isis’: has Trump opened the door to conflict with Iran?</w:t>
      </w:r>
      <w:r>
        <w:rPr>
          <w:rFonts w:asciiTheme="majorHAnsi" w:hAnsiTheme="majorHAnsi"/>
        </w:rPr>
        <w:t xml:space="preserve">,” The Guardian, </w:t>
      </w:r>
      <w:r w:rsidRPr="000E662E">
        <w:rPr>
          <w:rFonts w:asciiTheme="majorHAnsi" w:hAnsiTheme="majorHAnsi"/>
        </w:rPr>
        <w:t>Jun 18</w:t>
      </w:r>
      <w:r>
        <w:rPr>
          <w:rFonts w:asciiTheme="majorHAnsi" w:hAnsiTheme="majorHAnsi"/>
        </w:rPr>
        <w:t xml:space="preserve"> </w:t>
      </w:r>
      <w:r w:rsidRPr="000E662E">
        <w:rPr>
          <w:rFonts w:asciiTheme="majorHAnsi" w:hAnsiTheme="majorHAnsi"/>
        </w:rPr>
        <w:t>2017</w:t>
      </w:r>
      <w:r>
        <w:rPr>
          <w:rFonts w:asciiTheme="majorHAnsi" w:hAnsiTheme="majorHAnsi"/>
        </w:rPr>
        <w:t xml:space="preserve">, </w:t>
      </w:r>
      <w:hyperlink r:id="rId134" w:history="1">
        <w:r w:rsidRPr="00081A44">
          <w:rPr>
            <w:rStyle w:val="Hyperlink"/>
            <w:rFonts w:asciiTheme="majorHAnsi" w:hAnsiTheme="majorHAnsi"/>
          </w:rPr>
          <w:t>https://www.theguardian.com/us-news/2017/jun/18/donald-trump-syria-iran-isis-james-mattis</w:t>
        </w:r>
      </w:hyperlink>
      <w:r>
        <w:rPr>
          <w:rFonts w:asciiTheme="majorHAnsi" w:hAnsiTheme="majorHAnsi"/>
        </w:rPr>
        <w:t>, accessed 7/10/18, GDI-ML)</w:t>
      </w:r>
    </w:p>
    <w:p w14:paraId="433BA783" w14:textId="77777777" w:rsidR="006F5BFC" w:rsidRPr="007B6884" w:rsidRDefault="006F5BFC" w:rsidP="006F5BFC">
      <w:pPr>
        <w:rPr>
          <w:rStyle w:val="StyleUnderline"/>
        </w:rPr>
      </w:pPr>
      <w:r w:rsidRPr="007B6884">
        <w:rPr>
          <w:rStyle w:val="StyleUnderline"/>
        </w:rPr>
        <w:t xml:space="preserve">US forces have opened fire on Iranian-backed forces in Syria three times in the past month, amid mounting tensions that observers and former officials worry could easily turn into an unplanned, </w:t>
      </w:r>
      <w:proofErr w:type="spellStart"/>
      <w:r w:rsidRPr="007B6884">
        <w:rPr>
          <w:rStyle w:val="StyleUnderline"/>
        </w:rPr>
        <w:t>spiralling</w:t>
      </w:r>
      <w:proofErr w:type="spellEnd"/>
      <w:r w:rsidRPr="007B6884">
        <w:rPr>
          <w:rStyle w:val="StyleUnderline"/>
        </w:rPr>
        <w:t xml:space="preserve"> conflict. </w:t>
      </w:r>
      <w:r w:rsidRPr="007B6884">
        <w:rPr>
          <w:rFonts w:asciiTheme="majorHAnsi" w:hAnsiTheme="majorHAnsi"/>
          <w:sz w:val="16"/>
        </w:rPr>
        <w:t>The three recent incidents took place at al-</w:t>
      </w:r>
      <w:proofErr w:type="spellStart"/>
      <w:r w:rsidRPr="007B6884">
        <w:rPr>
          <w:rFonts w:asciiTheme="majorHAnsi" w:hAnsiTheme="majorHAnsi"/>
          <w:sz w:val="16"/>
        </w:rPr>
        <w:t>Tanf</w:t>
      </w:r>
      <w:proofErr w:type="spellEnd"/>
      <w:r w:rsidRPr="007B6884">
        <w:rPr>
          <w:rFonts w:asciiTheme="majorHAnsi" w:hAnsiTheme="majorHAnsi"/>
          <w:sz w:val="16"/>
        </w:rPr>
        <w:t xml:space="preserve">, a remote desert outpost near the point where the Syrian, Iraqi and Jordanian borders meet. There, a 150-strong force of US soldiers who are training local fighters to take on the Islamic State (Isis) was approached by convoys of militias fighting for the Assad regime. They responded with air strikes. </w:t>
      </w:r>
      <w:r w:rsidRPr="007B6884">
        <w:rPr>
          <w:rStyle w:val="StyleUnderline"/>
        </w:rPr>
        <w:t>The encroaching forces seem to have been a mix of Syrian and Iraqi Shia militias, possibly accompanied by their chief sponsor, Iran’s Islamic revolutionary guard corps (IRGC).</w:t>
      </w:r>
      <w:r w:rsidRPr="007B6884">
        <w:rPr>
          <w:rFonts w:asciiTheme="majorHAnsi" w:hAnsiTheme="majorHAnsi"/>
          <w:sz w:val="16"/>
        </w:rPr>
        <w:t xml:space="preserve"> </w:t>
      </w:r>
      <w:proofErr w:type="gramStart"/>
      <w:r w:rsidRPr="007B6884">
        <w:rPr>
          <w:rFonts w:asciiTheme="majorHAnsi" w:hAnsiTheme="majorHAnsi"/>
          <w:sz w:val="16"/>
        </w:rPr>
        <w:t>Certainly</w:t>
      </w:r>
      <w:proofErr w:type="gramEnd"/>
      <w:r w:rsidRPr="007B6884">
        <w:rPr>
          <w:rFonts w:asciiTheme="majorHAnsi" w:hAnsiTheme="majorHAnsi"/>
          <w:sz w:val="16"/>
        </w:rPr>
        <w:t xml:space="preserve"> the IGRC was not concerned about hiding its fingerprints. The commander of its Quds force, </w:t>
      </w:r>
      <w:proofErr w:type="spellStart"/>
      <w:r w:rsidRPr="007B6884">
        <w:rPr>
          <w:rFonts w:asciiTheme="majorHAnsi" w:hAnsiTheme="majorHAnsi"/>
          <w:sz w:val="16"/>
        </w:rPr>
        <w:t>Qassem</w:t>
      </w:r>
      <w:proofErr w:type="spellEnd"/>
      <w:r w:rsidRPr="007B6884">
        <w:rPr>
          <w:rFonts w:asciiTheme="majorHAnsi" w:hAnsiTheme="majorHAnsi"/>
          <w:sz w:val="16"/>
        </w:rPr>
        <w:t xml:space="preserve"> Soleimani, had himself photographed with militia forces nearby and a drone shot down by US forces after it had dropped a bomb near them turned out to be Iranian-made. The </w:t>
      </w:r>
      <w:r w:rsidRPr="007B6884">
        <w:rPr>
          <w:rStyle w:val="StyleUnderline"/>
        </w:rPr>
        <w:t>string of incidents</w:t>
      </w:r>
      <w:r w:rsidRPr="007B6884">
        <w:rPr>
          <w:rFonts w:asciiTheme="majorHAnsi" w:hAnsiTheme="majorHAnsi"/>
          <w:sz w:val="16"/>
        </w:rPr>
        <w:t xml:space="preserve"> is just one</w:t>
      </w:r>
      <w:r w:rsidRPr="007B6884">
        <w:rPr>
          <w:rStyle w:val="StyleUnderline"/>
        </w:rPr>
        <w:t xml:space="preserve"> illustrat</w:t>
      </w:r>
      <w:r w:rsidRPr="007B6884">
        <w:rPr>
          <w:rFonts w:asciiTheme="majorHAnsi" w:hAnsiTheme="majorHAnsi"/>
          <w:sz w:val="16"/>
        </w:rPr>
        <w:t xml:space="preserve">ion of </w:t>
      </w:r>
      <w:r w:rsidRPr="007B6884">
        <w:rPr>
          <w:rStyle w:val="StyleUnderline"/>
        </w:rPr>
        <w:t>how the different agendas being pursued by outside powers in Syria are increasingly on a collision course.</w:t>
      </w:r>
      <w:r w:rsidRPr="007B6884">
        <w:rPr>
          <w:rFonts w:asciiTheme="majorHAnsi" w:hAnsiTheme="majorHAnsi"/>
          <w:sz w:val="16"/>
        </w:rPr>
        <w:t xml:space="preserve"> On Monday, Russian forces threatened to shoot down aircraft from the US-led coalition if they strayed west of the Euphrates river in northern Syria, after a US plane shot down a Syrian regime bomber on Sunday. The background for all these clashes is similar. </w:t>
      </w:r>
      <w:r w:rsidRPr="007B6884">
        <w:rPr>
          <w:rStyle w:val="StyleUnderline"/>
        </w:rPr>
        <w:t xml:space="preserve">As Isis is driven from its strongholds, the competition to control the territory it vacates is heating up. In the eastern Syrian desert, that has meant Iranian and US proxies, and potentially Iranian and US forces, are facing off with one another. It is the latest US-Iran flashpoint, amid tensions in Yemen, where Washington and Iran back opposing forces in a two-year war, and the Gulf around the Strait of Hormuz. </w:t>
      </w:r>
      <w:r w:rsidRPr="007B6884">
        <w:rPr>
          <w:rFonts w:asciiTheme="majorHAnsi" w:hAnsiTheme="majorHAnsi"/>
          <w:sz w:val="16"/>
        </w:rPr>
        <w:t xml:space="preserve">Last Wednesday an Iranian navy vessel came within 800 yards of a US flotilla traveling through the strait, shining spotlights on the US ships and pointing a laser at a helicopter in </w:t>
      </w:r>
      <w:proofErr w:type="gramStart"/>
      <w:r w:rsidRPr="007B6884">
        <w:rPr>
          <w:rFonts w:asciiTheme="majorHAnsi" w:hAnsiTheme="majorHAnsi"/>
          <w:sz w:val="16"/>
        </w:rPr>
        <w:t>an encounter US military officials</w:t>
      </w:r>
      <w:proofErr w:type="gramEnd"/>
      <w:r w:rsidRPr="007B6884">
        <w:rPr>
          <w:rFonts w:asciiTheme="majorHAnsi" w:hAnsiTheme="majorHAnsi"/>
          <w:sz w:val="16"/>
        </w:rPr>
        <w:t xml:space="preserve"> described as unprofessional and dangerous. Such encounters are not new in the busy Hormuz waterway, but the context for them is. There is a new administration in Washington that is in many ways chaotic, but is united on a desire to push back Iranian influence in the region. Internal opinion differs mainly on the degree of force and risk required. </w:t>
      </w:r>
      <w:r w:rsidRPr="007B6884">
        <w:rPr>
          <w:rStyle w:val="StyleUnderline"/>
        </w:rPr>
        <w:t xml:space="preserve">High-level contacts established between Washington and Tehran by the Obama administration have been cut off. From the White House, Donald Trump has maintained the fervently anti-Iranian rhetoric of his campaign. He made the first foreign trip of his presidency to Saudi Arabia, siding unambiguously with Riyadh in its rivalry with Tehran. Trump has portrayed Iranian influence as a global threat on a par with Isis and al-Qaida. When Tehran suffered a </w:t>
      </w:r>
      <w:proofErr w:type="spellStart"/>
      <w:r w:rsidRPr="007B6884">
        <w:rPr>
          <w:rStyle w:val="StyleUnderline"/>
        </w:rPr>
        <w:t>terrorism</w:t>
      </w:r>
      <w:proofErr w:type="spellEnd"/>
      <w:r w:rsidRPr="007B6884">
        <w:rPr>
          <w:rStyle w:val="StyleUnderline"/>
        </w:rPr>
        <w:t xml:space="preserve"> attack on 7 June, the US president implied that the Iranian government was ultimately to blame. </w:t>
      </w:r>
      <w:r w:rsidRPr="007B6884">
        <w:rPr>
          <w:rFonts w:asciiTheme="majorHAnsi" w:hAnsiTheme="majorHAnsi"/>
          <w:sz w:val="16"/>
        </w:rPr>
        <w:t xml:space="preserve">“We underscore that states that sponsor terrorism risk falling victim to the evil they promote,” he said in a White House statement. </w:t>
      </w:r>
      <w:proofErr w:type="spellStart"/>
      <w:r w:rsidRPr="007B6884">
        <w:rPr>
          <w:rFonts w:asciiTheme="majorHAnsi" w:hAnsiTheme="majorHAnsi"/>
          <w:sz w:val="16"/>
        </w:rPr>
        <w:t>Trita</w:t>
      </w:r>
      <w:proofErr w:type="spellEnd"/>
      <w:r w:rsidRPr="007B6884">
        <w:rPr>
          <w:rFonts w:asciiTheme="majorHAnsi" w:hAnsiTheme="majorHAnsi"/>
          <w:sz w:val="16"/>
        </w:rPr>
        <w:t xml:space="preserve"> </w:t>
      </w:r>
      <w:proofErr w:type="spellStart"/>
      <w:r w:rsidRPr="007B6884">
        <w:rPr>
          <w:rFonts w:asciiTheme="majorHAnsi" w:hAnsiTheme="majorHAnsi"/>
          <w:sz w:val="16"/>
        </w:rPr>
        <w:t>Parsi</w:t>
      </w:r>
      <w:proofErr w:type="spellEnd"/>
      <w:r w:rsidRPr="007B6884">
        <w:rPr>
          <w:rFonts w:asciiTheme="majorHAnsi" w:hAnsiTheme="majorHAnsi"/>
          <w:sz w:val="16"/>
        </w:rPr>
        <w:t xml:space="preserve">, head of the National Iranian American Council, this month published a book, Losing an Enemy: Obama, Iran and the Triumph of Diplomacy. </w:t>
      </w:r>
      <w:r w:rsidRPr="007B6884">
        <w:rPr>
          <w:rStyle w:val="StyleUnderline"/>
        </w:rPr>
        <w:t xml:space="preserve">“By going to Saudi Arabia and declaring there was going to be an all-out isolation of Iran,” he said “… not only did Trump close the window for an all-inclusive dialogue, but he also opened up a window for a potential war with Iran. </w:t>
      </w:r>
      <w:r w:rsidRPr="007B6884">
        <w:rPr>
          <w:rFonts w:asciiTheme="majorHAnsi" w:hAnsiTheme="majorHAnsi"/>
          <w:sz w:val="16"/>
        </w:rPr>
        <w:t xml:space="preserve">“There is no debate in the country about this. It may have the appearance of being accidental but if you’re following it closely you see it is a very deliberate escalation.” Trump has not delivered on his campaign threat to dismantle the nuclear deal with Iran agreed by the Obama administration and five other major powers in July 2015, but he has continued to pour contempt on it while Republicans in Congress have pushed for new sanctions that would put the agreement’s survival in jeopardy. “Three of the most dangerous places on earth today are in Yemen, the area between eastern Syria and western Iraq and the halls of the US Congress,” said Robert Malley, a senior Obama White House official who helped negotiate the nuclear deal. “At this point what </w:t>
      </w:r>
      <w:r w:rsidRPr="007B6884">
        <w:rPr>
          <w:rStyle w:val="StyleUnderline"/>
        </w:rPr>
        <w:t>I’m hearing from the Iranians is they are determined to play it cool, not overreact to what the US does, and show they are the ones who are being fully compliant. At some point, it may well be the supreme leader decides: ‘We are going to do something.’</w:t>
      </w:r>
      <w:r w:rsidRPr="007B6884">
        <w:rPr>
          <w:rFonts w:asciiTheme="majorHAnsi" w:hAnsiTheme="majorHAnsi"/>
          <w:sz w:val="16"/>
        </w:rPr>
        <w:t xml:space="preserve">” The Trump administration says it is still reviewing Iran policy but secretary of state Rex Tillerson told the Senate last week the US would “work toward support of those elements inside of Iran that would lead to a peaceful transition”. The emphasis was on peaceful change but to Iranian government ears, that sounded like a reversion to the spirit of regime change of the Bush era and even more distant memories, of a CIA-engineered coup in 1953. Tillerson’s counterpart, Mohammad </w:t>
      </w:r>
      <w:proofErr w:type="spellStart"/>
      <w:r w:rsidRPr="007B6884">
        <w:rPr>
          <w:rFonts w:asciiTheme="majorHAnsi" w:hAnsiTheme="majorHAnsi"/>
          <w:sz w:val="16"/>
        </w:rPr>
        <w:t>Javad</w:t>
      </w:r>
      <w:proofErr w:type="spellEnd"/>
      <w:r w:rsidRPr="007B6884">
        <w:rPr>
          <w:rFonts w:asciiTheme="majorHAnsi" w:hAnsiTheme="majorHAnsi"/>
          <w:sz w:val="16"/>
        </w:rPr>
        <w:t xml:space="preserve"> Zarif, tweeted back a jab about the shadow of the Russia investigations hanging over the Trump presidency: “For their own sake, US officials should worry more about saving their own regime than changing Iran’s, where 75% of people just voted.” There </w:t>
      </w:r>
      <w:r w:rsidRPr="007B6884">
        <w:rPr>
          <w:rStyle w:val="StyleUnderline"/>
        </w:rPr>
        <w:t xml:space="preserve">is growing concern among US allies in Europe that the Trump administration has struck a posture towards Iran before deciding on a strategy for addressing its influence in the region, and anxiety that such posturing could become louder and more dangerous as Trump feels hemmed in by investigations into his campaign’s Russia links. </w:t>
      </w:r>
      <w:r w:rsidRPr="007B6884">
        <w:rPr>
          <w:rFonts w:asciiTheme="majorHAnsi" w:hAnsiTheme="majorHAnsi"/>
          <w:sz w:val="16"/>
        </w:rPr>
        <w:t xml:space="preserve">Not all the increasing tension is of Trump’s making, however. The </w:t>
      </w:r>
      <w:r w:rsidRPr="007B6884">
        <w:rPr>
          <w:rStyle w:val="StyleUnderline"/>
        </w:rPr>
        <w:t xml:space="preserve">evolving battlefield in Syria and Iraq is drawing Iran and US towards a collision. A tacit understanding based on mutual non-aggression during the campaign against a common enemy, Isis, is expected to fray once Isis strongholds in Mosul and Raqqa have fallen. “As Isis disappears off the map,” said </w:t>
      </w:r>
      <w:proofErr w:type="spellStart"/>
      <w:r w:rsidRPr="007B6884">
        <w:rPr>
          <w:rStyle w:val="StyleUnderline"/>
        </w:rPr>
        <w:t>Ilan</w:t>
      </w:r>
      <w:proofErr w:type="spellEnd"/>
      <w:r w:rsidRPr="007B6884">
        <w:rPr>
          <w:rStyle w:val="StyleUnderline"/>
        </w:rPr>
        <w:t xml:space="preserve"> Goldenberg, a former state and defense official, “this tolerance that Shia Iranian-supported groups and American-supported groups have shown for each other – there is a danger that will that will go away. You can see it all going haywire pretty quickly.” Jennifer </w:t>
      </w:r>
      <w:proofErr w:type="spellStart"/>
      <w:r w:rsidRPr="007B6884">
        <w:rPr>
          <w:rStyle w:val="StyleUnderline"/>
        </w:rPr>
        <w:t>Cafarella</w:t>
      </w:r>
      <w:proofErr w:type="spellEnd"/>
      <w:r w:rsidRPr="007B6884">
        <w:rPr>
          <w:rFonts w:asciiTheme="majorHAnsi" w:hAnsiTheme="majorHAnsi"/>
          <w:sz w:val="16"/>
        </w:rPr>
        <w:t xml:space="preserve">, an expert on the conflict at the Institute for the Study of War, </w:t>
      </w:r>
      <w:r w:rsidRPr="007B6884">
        <w:rPr>
          <w:rStyle w:val="StyleUnderline"/>
        </w:rPr>
        <w:t xml:space="preserve">said: “The larger picture here is the war after Isis, the war to dominate the security sphere after the recapture of Mosul. Iran is already preparing for that next phase and has begun to take steps to win that next phase. The US is still fixated on Isis as if it’s the only strategic priority in the region.” </w:t>
      </w:r>
      <w:r w:rsidRPr="007B6884">
        <w:rPr>
          <w:rFonts w:asciiTheme="majorHAnsi" w:hAnsiTheme="majorHAnsi"/>
          <w:sz w:val="16"/>
        </w:rPr>
        <w:t xml:space="preserve">The </w:t>
      </w:r>
      <w:r w:rsidRPr="007B6884">
        <w:rPr>
          <w:rStyle w:val="StyleUnderline"/>
        </w:rPr>
        <w:t>US decision to open a new counter-Isis front in the south-eastern Syrian desert, and set up an outpost at al-</w:t>
      </w:r>
      <w:proofErr w:type="spellStart"/>
      <w:r w:rsidRPr="007B6884">
        <w:rPr>
          <w:rStyle w:val="StyleUnderline"/>
        </w:rPr>
        <w:t>Tanf</w:t>
      </w:r>
      <w:proofErr w:type="spellEnd"/>
      <w:r w:rsidRPr="007B6884">
        <w:rPr>
          <w:rStyle w:val="StyleUnderline"/>
        </w:rPr>
        <w:t>, is a challenge to Iranian aspirations to control an east-west corridor from Tehran to Damascus to Lebanon. That corridor would run through al-</w:t>
      </w:r>
      <w:proofErr w:type="spellStart"/>
      <w:r w:rsidRPr="007B6884">
        <w:rPr>
          <w:rStyle w:val="StyleUnderline"/>
        </w:rPr>
        <w:t>Tanf</w:t>
      </w:r>
      <w:proofErr w:type="spellEnd"/>
      <w:r w:rsidRPr="007B6884">
        <w:rPr>
          <w:rStyle w:val="StyleUnderline"/>
        </w:rPr>
        <w:t>.</w:t>
      </w:r>
      <w:r w:rsidRPr="007B6884">
        <w:rPr>
          <w:rFonts w:asciiTheme="majorHAnsi" w:hAnsiTheme="majorHAnsi"/>
          <w:sz w:val="16"/>
        </w:rPr>
        <w:t xml:space="preserve"> “It </w:t>
      </w:r>
      <w:r w:rsidRPr="007B6884">
        <w:rPr>
          <w:rStyle w:val="StyleUnderline"/>
        </w:rPr>
        <w:t>looks as if the Iranians, Assad, the Iranian-</w:t>
      </w:r>
      <w:proofErr w:type="spellStart"/>
      <w:r w:rsidRPr="007B6884">
        <w:rPr>
          <w:rStyle w:val="StyleUnderline"/>
        </w:rPr>
        <w:t>mobilised</w:t>
      </w:r>
      <w:proofErr w:type="spellEnd"/>
      <w:r w:rsidRPr="007B6884">
        <w:rPr>
          <w:rStyle w:val="StyleUnderline"/>
        </w:rPr>
        <w:t xml:space="preserve"> Iraqi militias have </w:t>
      </w:r>
      <w:proofErr w:type="gramStart"/>
      <w:r w:rsidRPr="007B6884">
        <w:rPr>
          <w:rStyle w:val="StyleUnderline"/>
        </w:rPr>
        <w:t>made a determination</w:t>
      </w:r>
      <w:proofErr w:type="gramEnd"/>
      <w:r w:rsidRPr="007B6884">
        <w:rPr>
          <w:rStyle w:val="StyleUnderline"/>
        </w:rPr>
        <w:t xml:space="preserve"> that they will not allow the US to have free rein to gain more territory in the Syrian desert,” said Nicholas Heras</w:t>
      </w:r>
      <w:r w:rsidRPr="007B6884">
        <w:rPr>
          <w:rFonts w:asciiTheme="majorHAnsi" w:hAnsiTheme="majorHAnsi"/>
          <w:sz w:val="16"/>
        </w:rPr>
        <w:t xml:space="preserve">, an expert on the region at the Centre for a New American Security. So far, the </w:t>
      </w:r>
      <w:r w:rsidRPr="007B6884">
        <w:rPr>
          <w:rStyle w:val="StyleUnderline"/>
        </w:rPr>
        <w:t xml:space="preserve">US has bolstered its position in the area by deploying a </w:t>
      </w:r>
      <w:proofErr w:type="spellStart"/>
      <w:r w:rsidRPr="007B6884">
        <w:rPr>
          <w:rStyle w:val="StyleUnderline"/>
        </w:rPr>
        <w:t>Himars</w:t>
      </w:r>
      <w:proofErr w:type="spellEnd"/>
      <w:r w:rsidRPr="007B6884">
        <w:rPr>
          <w:rStyle w:val="StyleUnderline"/>
        </w:rPr>
        <w:t xml:space="preserve"> mobile rocket system.</w:t>
      </w:r>
      <w:r w:rsidRPr="007B6884">
        <w:rPr>
          <w:rFonts w:asciiTheme="majorHAnsi" w:hAnsiTheme="majorHAnsi"/>
          <w:sz w:val="16"/>
        </w:rPr>
        <w:t xml:space="preserve"> But it is unclear how far the US will go to keep control. </w:t>
      </w:r>
      <w:r w:rsidRPr="007B6884">
        <w:rPr>
          <w:rStyle w:val="StyleUnderline"/>
        </w:rPr>
        <w:t xml:space="preserve">Defense secretary James </w:t>
      </w:r>
      <w:proofErr w:type="spellStart"/>
      <w:r w:rsidRPr="007B6884">
        <w:rPr>
          <w:rStyle w:val="StyleUnderline"/>
        </w:rPr>
        <w:t>Mattis</w:t>
      </w:r>
      <w:proofErr w:type="spellEnd"/>
      <w:r w:rsidRPr="007B6884">
        <w:rPr>
          <w:rStyle w:val="StyleUnderline"/>
        </w:rPr>
        <w:t xml:space="preserve"> was a hawk on Iran as a general, when his troops came under sustained attack from Iranian proxies in Iraq. </w:t>
      </w:r>
      <w:r w:rsidRPr="007B6884">
        <w:rPr>
          <w:rFonts w:asciiTheme="majorHAnsi" w:hAnsiTheme="majorHAnsi"/>
          <w:sz w:val="16"/>
        </w:rPr>
        <w:t xml:space="preserve">In his new role, </w:t>
      </w:r>
      <w:r w:rsidRPr="007B6884">
        <w:rPr>
          <w:rStyle w:val="StyleUnderline"/>
        </w:rPr>
        <w:t xml:space="preserve">however, he has </w:t>
      </w:r>
      <w:proofErr w:type="spellStart"/>
      <w:r w:rsidRPr="007B6884">
        <w:rPr>
          <w:rStyle w:val="StyleUnderline"/>
        </w:rPr>
        <w:t>prioritised</w:t>
      </w:r>
      <w:proofErr w:type="spellEnd"/>
      <w:r w:rsidRPr="007B6884">
        <w:rPr>
          <w:rStyle w:val="StyleUnderline"/>
        </w:rPr>
        <w:t xml:space="preserve"> the struggle with Isis and the looming threat of North Korea. Foreign Policy reported on Saturday that </w:t>
      </w:r>
      <w:proofErr w:type="spellStart"/>
      <w:r w:rsidRPr="007B6884">
        <w:rPr>
          <w:rStyle w:val="StyleUnderline"/>
        </w:rPr>
        <w:t>Mattis</w:t>
      </w:r>
      <w:proofErr w:type="spellEnd"/>
      <w:r w:rsidRPr="007B6884">
        <w:rPr>
          <w:rStyle w:val="StyleUnderline"/>
        </w:rPr>
        <w:t xml:space="preserve"> had resisted pressure from White House officials to go on the offensive against Iranian-backed forces in southern Syria. Such decisions, like the setting of troop levels in Afghanistan, have been delegated to the Pentagon. In the absence of an overall strategy from the White House, some worry that tactical decisions could lead to an unintended wider conflict. </w:t>
      </w:r>
      <w:r w:rsidRPr="007B6884">
        <w:rPr>
          <w:rFonts w:asciiTheme="majorHAnsi" w:hAnsiTheme="majorHAnsi"/>
          <w:sz w:val="16"/>
        </w:rPr>
        <w:t xml:space="preserve">“It is my understanding,” Goldenberg said, “from talking to people in the </w:t>
      </w:r>
      <w:r w:rsidRPr="007B6884">
        <w:rPr>
          <w:rStyle w:val="StyleUnderline"/>
        </w:rPr>
        <w:t>US government who are working these issues</w:t>
      </w:r>
      <w:r w:rsidRPr="007B6884">
        <w:rPr>
          <w:rFonts w:asciiTheme="majorHAnsi" w:hAnsiTheme="majorHAnsi"/>
          <w:sz w:val="16"/>
        </w:rPr>
        <w:t xml:space="preserve">, that there is </w:t>
      </w:r>
      <w:r w:rsidRPr="007B6884">
        <w:rPr>
          <w:rStyle w:val="StyleUnderline"/>
        </w:rPr>
        <w:t>not much substantive material or deliberation on any of this, which is a huge problem. That’s the thing that scares me.”</w:t>
      </w:r>
    </w:p>
    <w:p w14:paraId="0BD3FBEC" w14:textId="54362DA8" w:rsidR="00136556" w:rsidRDefault="00136556" w:rsidP="00136556">
      <w:pPr>
        <w:pStyle w:val="Heading3"/>
      </w:pPr>
      <w:r>
        <w:t>Diversionary War</w:t>
      </w:r>
    </w:p>
    <w:p w14:paraId="3D825874" w14:textId="77777777" w:rsidR="00136556" w:rsidRPr="00136556" w:rsidRDefault="00136556" w:rsidP="00136556"/>
    <w:p w14:paraId="4DBA0FB6" w14:textId="77777777" w:rsidR="00136556" w:rsidRPr="004D3AB5" w:rsidRDefault="00136556" w:rsidP="00136556">
      <w:pPr>
        <w:pStyle w:val="Heading4"/>
      </w:pPr>
      <w:r w:rsidRPr="004D3AB5">
        <w:t xml:space="preserve">Trump’s administration risk the chance of engaging in a diversionary war </w:t>
      </w:r>
    </w:p>
    <w:p w14:paraId="024E1544" w14:textId="2C7DA28D" w:rsidR="00136556" w:rsidRPr="000C5082" w:rsidRDefault="00136556" w:rsidP="00136556">
      <w:pPr>
        <w:rPr>
          <w:rFonts w:asciiTheme="majorHAnsi" w:hAnsiTheme="majorHAnsi"/>
        </w:rPr>
      </w:pPr>
      <w:r w:rsidRPr="004D3AB5">
        <w:rPr>
          <w:rStyle w:val="Style13ptBold"/>
        </w:rPr>
        <w:t xml:space="preserve">Street, Senior </w:t>
      </w:r>
      <w:proofErr w:type="spellStart"/>
      <w:r w:rsidRPr="004D3AB5">
        <w:rPr>
          <w:rStyle w:val="Style13ptBold"/>
        </w:rPr>
        <w:t>Programme</w:t>
      </w:r>
      <w:proofErr w:type="spellEnd"/>
      <w:r w:rsidRPr="004D3AB5">
        <w:rPr>
          <w:rStyle w:val="Style13ptBold"/>
        </w:rPr>
        <w:t xml:space="preserve"> Officer on the Sustainable Security </w:t>
      </w:r>
      <w:proofErr w:type="spellStart"/>
      <w:r w:rsidRPr="004D3AB5">
        <w:rPr>
          <w:rStyle w:val="Style13ptBold"/>
        </w:rPr>
        <w:t>programme</w:t>
      </w:r>
      <w:proofErr w:type="spellEnd"/>
      <w:r w:rsidRPr="004D3AB5">
        <w:rPr>
          <w:rStyle w:val="Style13ptBold"/>
        </w:rPr>
        <w:t xml:space="preserve"> at Oxford Research Group, 2016</w:t>
      </w:r>
      <w:r>
        <w:rPr>
          <w:rFonts w:asciiTheme="majorHAnsi" w:hAnsiTheme="majorHAnsi"/>
        </w:rPr>
        <w:t xml:space="preserve"> (</w:t>
      </w:r>
      <w:r w:rsidRPr="003816C9">
        <w:rPr>
          <w:rFonts w:asciiTheme="majorHAnsi" w:hAnsiTheme="majorHAnsi"/>
        </w:rPr>
        <w:t>Tim</w:t>
      </w:r>
      <w:r>
        <w:rPr>
          <w:rFonts w:asciiTheme="majorHAnsi" w:hAnsiTheme="majorHAnsi"/>
        </w:rPr>
        <w:t>, “</w:t>
      </w:r>
      <w:r w:rsidRPr="003816C9">
        <w:rPr>
          <w:rFonts w:asciiTheme="majorHAnsi" w:hAnsiTheme="majorHAnsi"/>
        </w:rPr>
        <w:t>President Trump: Successor to the Nuclear Throne</w:t>
      </w:r>
      <w:r>
        <w:rPr>
          <w:rFonts w:asciiTheme="majorHAnsi" w:hAnsiTheme="majorHAnsi"/>
        </w:rPr>
        <w:t xml:space="preserve">,” Oxford research Group, </w:t>
      </w:r>
      <w:r w:rsidRPr="000C5082">
        <w:rPr>
          <w:rFonts w:asciiTheme="majorHAnsi" w:hAnsiTheme="majorHAnsi"/>
        </w:rPr>
        <w:t>November 30 2016</w:t>
      </w:r>
      <w:r>
        <w:rPr>
          <w:rFonts w:asciiTheme="majorHAnsi" w:hAnsiTheme="majorHAnsi"/>
        </w:rPr>
        <w:t xml:space="preserve">, </w:t>
      </w:r>
      <w:hyperlink r:id="rId135" w:history="1">
        <w:r w:rsidRPr="00081A44">
          <w:rPr>
            <w:rStyle w:val="Hyperlink"/>
            <w:rFonts w:asciiTheme="majorHAnsi" w:hAnsiTheme="majorHAnsi"/>
          </w:rPr>
          <w:t>https://www.oxfordresearchgroup.org.uk/president-trump-successor-to-the-nuclear-throne</w:t>
        </w:r>
      </w:hyperlink>
      <w:r>
        <w:rPr>
          <w:rFonts w:asciiTheme="majorHAnsi" w:hAnsiTheme="majorHAnsi"/>
        </w:rPr>
        <w:t>, accessed 7/10/18, GDI-ML)</w:t>
      </w:r>
    </w:p>
    <w:p w14:paraId="08928A94" w14:textId="77777777" w:rsidR="00136556" w:rsidRPr="007B6884" w:rsidRDefault="00136556" w:rsidP="00136556">
      <w:pPr>
        <w:rPr>
          <w:rFonts w:asciiTheme="majorHAnsi" w:hAnsiTheme="majorHAnsi"/>
          <w:sz w:val="16"/>
        </w:rPr>
      </w:pPr>
      <w:r w:rsidRPr="007B6884">
        <w:rPr>
          <w:rStyle w:val="StyleUnderline"/>
        </w:rPr>
        <w:t xml:space="preserve">Donald Trump’s arrival in the White House as US President has deeply unnerved people from across the political spectrum, both inside the US and around the world. The fact that many regard Trump as an indecent individual and his government as potentially the number one threat to their dignity, liberty and life means that the civil strife already raging in the US is unlikely to fade away soon. The wide-ranging implications of Trump’s election to the most powerful office on Earth—for the peace and stability of both that nation and the world—cannot be </w:t>
      </w:r>
      <w:proofErr w:type="spellStart"/>
      <w:r w:rsidRPr="007B6884">
        <w:rPr>
          <w:rStyle w:val="StyleUnderline"/>
        </w:rPr>
        <w:t>emphasised</w:t>
      </w:r>
      <w:proofErr w:type="spellEnd"/>
      <w:r w:rsidRPr="007B6884">
        <w:rPr>
          <w:rStyle w:val="StyleUnderline"/>
        </w:rPr>
        <w:t xml:space="preserve"> enough. In this regard, of the many uncertainties and worries brought on by a Trump presidency, the </w:t>
      </w:r>
      <w:r w:rsidRPr="007B6884">
        <w:rPr>
          <w:rFonts w:asciiTheme="majorHAnsi" w:hAnsiTheme="majorHAnsi"/>
          <w:sz w:val="16"/>
        </w:rPr>
        <w:t xml:space="preserve">two </w:t>
      </w:r>
      <w:r w:rsidRPr="007B6884">
        <w:rPr>
          <w:rStyle w:val="StyleUnderline"/>
        </w:rPr>
        <w:t>existential question</w:t>
      </w:r>
      <w:r w:rsidRPr="007B6884">
        <w:rPr>
          <w:rFonts w:asciiTheme="majorHAnsi" w:hAnsiTheme="majorHAnsi"/>
          <w:sz w:val="16"/>
        </w:rPr>
        <w:t xml:space="preserve">s </w:t>
      </w:r>
      <w:r w:rsidRPr="007B6884">
        <w:rPr>
          <w:rStyle w:val="StyleUnderline"/>
        </w:rPr>
        <w:t>of</w:t>
      </w:r>
      <w:r w:rsidRPr="007B6884">
        <w:rPr>
          <w:rFonts w:asciiTheme="majorHAnsi" w:hAnsiTheme="majorHAnsi"/>
          <w:sz w:val="16"/>
        </w:rPr>
        <w:t xml:space="preserve"> climate change and </w:t>
      </w:r>
      <w:r w:rsidRPr="007B6884">
        <w:rPr>
          <w:rStyle w:val="StyleUnderline"/>
        </w:rPr>
        <w:t>nuclear war stand out.</w:t>
      </w:r>
      <w:r w:rsidRPr="007B6884">
        <w:rPr>
          <w:rFonts w:asciiTheme="majorHAnsi" w:hAnsiTheme="majorHAnsi"/>
          <w:sz w:val="16"/>
        </w:rPr>
        <w:t xml:space="preserve"> With the former, Trump’s recent comment that he now has an ‘open mind’ about the importance of the Paris climate agreement—having previously said climate change is a ‘hoax’—is unlikely to assuage fears that he will seek to dramatically expand the US’s extraction and reliance on fossil fuels. With the latter, strong doubts have been raised over whether the new President is capable of responsibly handling the incredible power that will be at his fingertips. Moreover, </w:t>
      </w:r>
      <w:r w:rsidRPr="007B6884">
        <w:rPr>
          <w:rStyle w:val="StyleUnderline"/>
        </w:rPr>
        <w:t xml:space="preserve">several commentators are already raising concerns that a Trump administration will pursue policies that will aggravate and disappoint his supporters, a situation that could increase the possibility of the US engaging in a ‘diversionary’ war. </w:t>
      </w:r>
      <w:proofErr w:type="gramStart"/>
      <w:r w:rsidRPr="007B6884">
        <w:rPr>
          <w:rFonts w:asciiTheme="majorHAnsi" w:hAnsiTheme="majorHAnsi"/>
          <w:sz w:val="16"/>
        </w:rPr>
        <w:t>In order to</w:t>
      </w:r>
      <w:proofErr w:type="gramEnd"/>
      <w:r w:rsidRPr="007B6884">
        <w:rPr>
          <w:rFonts w:asciiTheme="majorHAnsi" w:hAnsiTheme="majorHAnsi"/>
          <w:sz w:val="16"/>
        </w:rPr>
        <w:t xml:space="preserve"> consider what we can expect from a Trump presidency, as well as noting whom Trump empowers as members of his cabinet and those whom he draws on for advice, it is vital to study the track record of recent administrations and appreciate the powers Trump will inherit. In doing so this briefing focuses on the </w:t>
      </w:r>
      <w:r w:rsidRPr="007B6884">
        <w:rPr>
          <w:rStyle w:val="StyleUnderline"/>
        </w:rPr>
        <w:t>question of what a Trump presidency might mean for international relations with a focus on nuclear arms, including doctrine and disarmament.</w:t>
      </w:r>
      <w:r w:rsidRPr="007B6884">
        <w:rPr>
          <w:rFonts w:asciiTheme="majorHAnsi" w:hAnsiTheme="majorHAnsi"/>
          <w:sz w:val="16"/>
        </w:rPr>
        <w:t xml:space="preserve"> This means reviewing </w:t>
      </w:r>
      <w:r w:rsidRPr="007B6884">
        <w:rPr>
          <w:rStyle w:val="StyleUnderline"/>
        </w:rPr>
        <w:t>policies relevant to the US’s nuclear arsenal and pressing international challenges</w:t>
      </w:r>
      <w:r w:rsidRPr="007B6884">
        <w:rPr>
          <w:rFonts w:asciiTheme="majorHAnsi" w:hAnsiTheme="majorHAnsi"/>
          <w:sz w:val="16"/>
        </w:rPr>
        <w:t xml:space="preserve"> such as non-proliferation, including </w:t>
      </w:r>
      <w:r w:rsidRPr="007B6884">
        <w:rPr>
          <w:rStyle w:val="StyleUnderline"/>
        </w:rPr>
        <w:t>in</w:t>
      </w:r>
      <w:r w:rsidRPr="007B6884">
        <w:rPr>
          <w:rFonts w:asciiTheme="majorHAnsi" w:hAnsiTheme="majorHAnsi"/>
          <w:sz w:val="16"/>
        </w:rPr>
        <w:t xml:space="preserve"> East Asia and the </w:t>
      </w:r>
      <w:r w:rsidRPr="007B6884">
        <w:rPr>
          <w:rStyle w:val="StyleUnderline"/>
        </w:rPr>
        <w:t>Middle East</w:t>
      </w:r>
      <w:r w:rsidRPr="007B6884">
        <w:rPr>
          <w:rFonts w:asciiTheme="majorHAnsi" w:hAnsiTheme="majorHAnsi"/>
          <w:sz w:val="16"/>
        </w:rPr>
        <w:t xml:space="preserve">, as well as the US’s relationship with Russia and its role in NATO. </w:t>
      </w:r>
      <w:r w:rsidRPr="007B6884">
        <w:rPr>
          <w:rStyle w:val="StyleUnderline"/>
        </w:rPr>
        <w:t xml:space="preserve">The US President is solely responsible for the decision to use the near-unimaginably destructive power of the nation’s nuclear arsenal. </w:t>
      </w:r>
      <w:r w:rsidRPr="007B6884">
        <w:rPr>
          <w:rFonts w:asciiTheme="majorHAnsi" w:hAnsiTheme="majorHAnsi"/>
          <w:sz w:val="16"/>
        </w:rPr>
        <w:t xml:space="preserve">Thus, as Bruce Blair—a former intercontinental ballistic missile </w:t>
      </w:r>
      <w:proofErr w:type="gramStart"/>
      <w:r w:rsidRPr="007B6884">
        <w:rPr>
          <w:rFonts w:asciiTheme="majorHAnsi" w:hAnsiTheme="majorHAnsi"/>
          <w:sz w:val="16"/>
        </w:rPr>
        <w:t>launch</w:t>
      </w:r>
      <w:proofErr w:type="gramEnd"/>
      <w:r w:rsidRPr="007B6884">
        <w:rPr>
          <w:rFonts w:asciiTheme="majorHAnsi" w:hAnsiTheme="majorHAnsi"/>
          <w:sz w:val="16"/>
        </w:rPr>
        <w:t xml:space="preserve"> control officer—makes clear, ‘Trump will have the sole authority to launch nuclear weapons whenever he chooses with a single phone call.’ The wider political meaning of the bomb for the world is aptly </w:t>
      </w:r>
      <w:proofErr w:type="spellStart"/>
      <w:r w:rsidRPr="007B6884">
        <w:rPr>
          <w:rFonts w:asciiTheme="majorHAnsi" w:hAnsiTheme="majorHAnsi"/>
          <w:sz w:val="16"/>
        </w:rPr>
        <w:t>summarised</w:t>
      </w:r>
      <w:proofErr w:type="spellEnd"/>
      <w:r w:rsidRPr="007B6884">
        <w:rPr>
          <w:rFonts w:asciiTheme="majorHAnsi" w:hAnsiTheme="majorHAnsi"/>
          <w:sz w:val="16"/>
        </w:rPr>
        <w:t xml:space="preserve"> by Daniel </w:t>
      </w:r>
      <w:proofErr w:type="spellStart"/>
      <w:r w:rsidRPr="007B6884">
        <w:rPr>
          <w:rFonts w:asciiTheme="majorHAnsi" w:hAnsiTheme="majorHAnsi"/>
          <w:sz w:val="16"/>
        </w:rPr>
        <w:t>Deudney</w:t>
      </w:r>
      <w:proofErr w:type="spellEnd"/>
      <w:r w:rsidRPr="007B6884">
        <w:rPr>
          <w:rFonts w:asciiTheme="majorHAnsi" w:hAnsiTheme="majorHAnsi"/>
          <w:sz w:val="16"/>
        </w:rPr>
        <w:t xml:space="preserve">, who describes nuclear weapons as ‘intrinsically despotic’ so that they have created ‘nuclear monarchies’ in all nuclear-armed states. </w:t>
      </w:r>
      <w:proofErr w:type="spellStart"/>
      <w:r w:rsidRPr="007B6884">
        <w:rPr>
          <w:rFonts w:asciiTheme="majorHAnsi" w:hAnsiTheme="majorHAnsi"/>
          <w:sz w:val="16"/>
        </w:rPr>
        <w:t>Deudney</w:t>
      </w:r>
      <w:proofErr w:type="spellEnd"/>
      <w:r w:rsidRPr="007B6884">
        <w:rPr>
          <w:rFonts w:asciiTheme="majorHAnsi" w:hAnsiTheme="majorHAnsi"/>
          <w:sz w:val="16"/>
        </w:rPr>
        <w:t xml:space="preserve"> identifies three related reasons for this development: ‘the speed of nuclear use decisions; the concentration of nuclear use decision into the hands of one individual; and the lack of accountability stemming from the inability of affected groups to have their interests represented </w:t>
      </w:r>
      <w:proofErr w:type="gramStart"/>
      <w:r w:rsidRPr="007B6884">
        <w:rPr>
          <w:rFonts w:asciiTheme="majorHAnsi" w:hAnsiTheme="majorHAnsi"/>
          <w:sz w:val="16"/>
        </w:rPr>
        <w:t>at the moment</w:t>
      </w:r>
      <w:proofErr w:type="gramEnd"/>
      <w:r w:rsidRPr="007B6884">
        <w:rPr>
          <w:rFonts w:asciiTheme="majorHAnsi" w:hAnsiTheme="majorHAnsi"/>
          <w:sz w:val="16"/>
        </w:rPr>
        <w:t xml:space="preserve"> of nuclear use’. Similarly, Elaine </w:t>
      </w:r>
      <w:proofErr w:type="spellStart"/>
      <w:r w:rsidRPr="007B6884">
        <w:rPr>
          <w:rFonts w:asciiTheme="majorHAnsi" w:hAnsiTheme="majorHAnsi"/>
          <w:sz w:val="16"/>
        </w:rPr>
        <w:t>Scarry</w:t>
      </w:r>
      <w:proofErr w:type="spellEnd"/>
      <w:r w:rsidRPr="007B6884">
        <w:rPr>
          <w:rFonts w:asciiTheme="majorHAnsi" w:hAnsiTheme="majorHAnsi"/>
          <w:sz w:val="16"/>
        </w:rPr>
        <w:t xml:space="preserve"> has explained in stark terms in her 2014 book Thermonuclear Monarchy: Choosing between Democracy and Doom, how the possession of nuclear weapons has converted the US government into ‘a monarchic form of rule that places all defense in the executive branch of government’ leaving the population ‘incapacitated’. In response to this situation, </w:t>
      </w:r>
      <w:proofErr w:type="spellStart"/>
      <w:r w:rsidRPr="007B6884">
        <w:rPr>
          <w:rFonts w:asciiTheme="majorHAnsi" w:hAnsiTheme="majorHAnsi"/>
          <w:sz w:val="16"/>
        </w:rPr>
        <w:t>Scarry</w:t>
      </w:r>
      <w:proofErr w:type="spellEnd"/>
      <w:r w:rsidRPr="007B6884">
        <w:rPr>
          <w:rFonts w:asciiTheme="majorHAnsi" w:hAnsiTheme="majorHAnsi"/>
          <w:sz w:val="16"/>
        </w:rPr>
        <w:t xml:space="preserve"> argues that the American people must use the Constitution as a tool to dismantle the US nuclear weapons system, thereby </w:t>
      </w:r>
      <w:proofErr w:type="spellStart"/>
      <w:r w:rsidRPr="007B6884">
        <w:rPr>
          <w:rFonts w:asciiTheme="majorHAnsi" w:hAnsiTheme="majorHAnsi"/>
          <w:sz w:val="16"/>
        </w:rPr>
        <w:t>revitalising</w:t>
      </w:r>
      <w:proofErr w:type="spellEnd"/>
      <w:r w:rsidRPr="007B6884">
        <w:rPr>
          <w:rFonts w:asciiTheme="majorHAnsi" w:hAnsiTheme="majorHAnsi"/>
          <w:sz w:val="16"/>
        </w:rPr>
        <w:t xml:space="preserve"> democratic participation and control over decision-making. </w:t>
      </w:r>
      <w:proofErr w:type="spellStart"/>
      <w:r w:rsidRPr="007B6884">
        <w:rPr>
          <w:rFonts w:asciiTheme="majorHAnsi" w:hAnsiTheme="majorHAnsi"/>
          <w:sz w:val="16"/>
        </w:rPr>
        <w:t>Scarry</w:t>
      </w:r>
      <w:proofErr w:type="spellEnd"/>
      <w:r w:rsidRPr="007B6884">
        <w:rPr>
          <w:rFonts w:asciiTheme="majorHAnsi" w:hAnsiTheme="majorHAnsi"/>
          <w:sz w:val="16"/>
        </w:rPr>
        <w:t xml:space="preserve"> also outlines the incredible might the president wields, with each of the US’s fourteen nuclear-armed submarines alone carrying ‘enough power to destroy the people of an entire continent’, equivalent to ‘eight times the full-blast power expended by Allied and Axis countries in World War II’. </w:t>
      </w:r>
      <w:r w:rsidRPr="007B6884">
        <w:rPr>
          <w:rStyle w:val="StyleUnderline"/>
        </w:rPr>
        <w:t>Nuclear specialist Hans Kristensen has described how the US’s strategic nuclear war plan ‘if unleashed in its full capacity’ could ‘kill hundreds of millions of people, devastate entire nations, and cause climatic effects on a global scale’. This war plan consists of a ‘family of plans’ that is aimed at ‘six potential adversaries’ whose identities are kept secret. Kristensen understands that they include ‘potentially hostile countries with nuclear, chemical, and biological weapons (WMD)’</w:t>
      </w:r>
      <w:r w:rsidRPr="007B6884">
        <w:rPr>
          <w:rFonts w:asciiTheme="majorHAnsi" w:hAnsiTheme="majorHAnsi"/>
          <w:sz w:val="16"/>
        </w:rPr>
        <w:t xml:space="preserve">, </w:t>
      </w:r>
      <w:r w:rsidRPr="00136556">
        <w:rPr>
          <w:rStyle w:val="StyleUnderline"/>
        </w:rPr>
        <w:t>meaning China, North Korea, Iran, Russia and Syria</w:t>
      </w:r>
      <w:r w:rsidRPr="007B6884">
        <w:rPr>
          <w:rStyle w:val="StyleUnderline"/>
        </w:rPr>
        <w:t xml:space="preserve"> as well as a terrorist group backed by a state that has conducted a catastrophic WMD attack. The ‘dominant mission’ for US nuclear weapons within these plans is termed counterforce, meaning strikes on ‘military, mostly nuclear, targets and the enemy’s leadership’. </w:t>
      </w:r>
      <w:r w:rsidRPr="007B6884">
        <w:rPr>
          <w:rFonts w:asciiTheme="majorHAnsi" w:hAnsiTheme="majorHAnsi"/>
          <w:sz w:val="16"/>
        </w:rPr>
        <w:t xml:space="preserve">David McDonough thus describes the </w:t>
      </w:r>
      <w:r w:rsidRPr="007B6884">
        <w:rPr>
          <w:rStyle w:val="StyleUnderline"/>
        </w:rPr>
        <w:t>‘long-standing goal of American nuclear war-planners’ as being the achievement of the ability to launch a disarming first-strike against an opponent- otherwise known as nuclear superiority.</w:t>
      </w:r>
      <w:r w:rsidRPr="007B6884">
        <w:rPr>
          <w:rFonts w:asciiTheme="majorHAnsi" w:hAnsiTheme="majorHAnsi"/>
          <w:sz w:val="16"/>
        </w:rPr>
        <w:t xml:space="preserve"> This has been magnified in recent years as the US seeks to ‘prevent’ or ‘rollback’ the ability of weaker states—both nuclear and non-nuclear powers—to establish or maintain a deterrence relationship. Taking all this into account, </w:t>
      </w:r>
      <w:r w:rsidRPr="007B6884">
        <w:rPr>
          <w:rStyle w:val="StyleUnderline"/>
        </w:rPr>
        <w:t>the new commander-in-chief’s apparently volatile temperament thus raises deep concerns since his finger will be on the nuclear trigger as soon as he assumes office</w:t>
      </w:r>
      <w:r w:rsidRPr="007B6884">
        <w:rPr>
          <w:rFonts w:asciiTheme="majorHAnsi" w:hAnsiTheme="majorHAnsi"/>
          <w:sz w:val="16"/>
        </w:rPr>
        <w:t xml:space="preserve"> on 20th January 2017. Given his </w:t>
      </w:r>
      <w:proofErr w:type="gramStart"/>
      <w:r w:rsidRPr="007B6884">
        <w:rPr>
          <w:rFonts w:asciiTheme="majorHAnsi" w:hAnsiTheme="majorHAnsi"/>
          <w:sz w:val="16"/>
        </w:rPr>
        <w:t>past experience</w:t>
      </w:r>
      <w:proofErr w:type="gramEnd"/>
      <w:r w:rsidRPr="007B6884">
        <w:rPr>
          <w:rFonts w:asciiTheme="majorHAnsi" w:hAnsiTheme="majorHAnsi"/>
          <w:sz w:val="16"/>
        </w:rPr>
        <w:t xml:space="preserve">, Bruce Blair’s statement that he is ‘scared to death’ by the idea of a Trump presidency is but one further reason why urgent discussion and action, both in the US and globally, on lessening nuclear dangers—and reviving disarmament—is vital. A recent report by the Ploughshares Fund on how the US can reduce its nuclear spending, reform its nuclear posture and restrain its nuclear war plans should thus be required reading in Washington. Thinking about the causes of proliferation more widely requires us to understand what drives weaker states to seek deterrents, if their reliance on them is to be reduced. For example, as </w:t>
      </w:r>
      <w:proofErr w:type="spellStart"/>
      <w:r w:rsidRPr="007B6884">
        <w:rPr>
          <w:rFonts w:asciiTheme="majorHAnsi" w:hAnsiTheme="majorHAnsi"/>
          <w:sz w:val="16"/>
        </w:rPr>
        <w:t>Dr</w:t>
      </w:r>
      <w:proofErr w:type="spellEnd"/>
      <w:r w:rsidRPr="007B6884">
        <w:rPr>
          <w:rFonts w:asciiTheme="majorHAnsi" w:hAnsiTheme="majorHAnsi"/>
          <w:sz w:val="16"/>
        </w:rPr>
        <w:t xml:space="preserve"> Alan J. </w:t>
      </w:r>
      <w:proofErr w:type="spellStart"/>
      <w:r w:rsidRPr="007B6884">
        <w:rPr>
          <w:rFonts w:asciiTheme="majorHAnsi" w:hAnsiTheme="majorHAnsi"/>
          <w:sz w:val="16"/>
        </w:rPr>
        <w:t>Kuperman</w:t>
      </w:r>
      <w:proofErr w:type="spellEnd"/>
      <w:r w:rsidRPr="007B6884">
        <w:rPr>
          <w:rFonts w:asciiTheme="majorHAnsi" w:hAnsiTheme="majorHAnsi"/>
          <w:sz w:val="16"/>
        </w:rPr>
        <w:t xml:space="preserve"> observes, </w:t>
      </w:r>
      <w:r w:rsidRPr="007B6884">
        <w:rPr>
          <w:rStyle w:val="StyleUnderline"/>
        </w:rPr>
        <w:t>NATO’s bombing and overthrow of Libyan leader Muammar Gaddafi in 2011 ‘greatly complicated the task of persuading other states such as Iran and North Korea ‘to halt or reverse their nuclear programs’.</w:t>
      </w:r>
      <w:r w:rsidRPr="007B6884">
        <w:rPr>
          <w:rFonts w:asciiTheme="majorHAnsi" w:hAnsiTheme="majorHAnsi"/>
          <w:sz w:val="16"/>
        </w:rPr>
        <w:t xml:space="preserve"> The lesson Tehran and Pyongyang took is thus that because Gaddafi had voluntarily ended his nuclear and chemical weapons </w:t>
      </w:r>
      <w:proofErr w:type="spellStart"/>
      <w:r w:rsidRPr="007B6884">
        <w:rPr>
          <w:rFonts w:asciiTheme="majorHAnsi" w:hAnsiTheme="majorHAnsi"/>
          <w:sz w:val="16"/>
        </w:rPr>
        <w:t>programmes</w:t>
      </w:r>
      <w:proofErr w:type="spellEnd"/>
      <w:r w:rsidRPr="007B6884">
        <w:rPr>
          <w:rFonts w:asciiTheme="majorHAnsi" w:hAnsiTheme="majorHAnsi"/>
          <w:sz w:val="16"/>
        </w:rPr>
        <w:t xml:space="preserve">, the West now felt free to pursue regime change. When assessing the importance of the Iran nuclear deal, which is often hailed as one of Obama’s landmark achievements, and which the next President must not be allowed to derail, it is thus important also to consider carefully what </w:t>
      </w:r>
      <w:proofErr w:type="spellStart"/>
      <w:r w:rsidRPr="007B6884">
        <w:rPr>
          <w:rFonts w:asciiTheme="majorHAnsi" w:hAnsiTheme="majorHAnsi"/>
          <w:sz w:val="16"/>
        </w:rPr>
        <w:t>behaviour</w:t>
      </w:r>
      <w:proofErr w:type="spellEnd"/>
      <w:r w:rsidRPr="007B6884">
        <w:rPr>
          <w:rFonts w:asciiTheme="majorHAnsi" w:hAnsiTheme="majorHAnsi"/>
          <w:sz w:val="16"/>
        </w:rPr>
        <w:t xml:space="preserve"> by the most powerful states will enable existing or potential nuclear possessors to embrace disarmament and reduce their interest in seeking non-conventional deterrents. </w:t>
      </w:r>
      <w:r w:rsidRPr="007B6884">
        <w:rPr>
          <w:rStyle w:val="StyleUnderline"/>
        </w:rPr>
        <w:t xml:space="preserve">The inability of Washington to make substantial progress towards reducing the salience of nuclear weapons at home and abroad is </w:t>
      </w:r>
      <w:proofErr w:type="gramStart"/>
      <w:r w:rsidRPr="007B6884">
        <w:rPr>
          <w:rStyle w:val="StyleUnderline"/>
        </w:rPr>
        <w:t>all the more</w:t>
      </w:r>
      <w:proofErr w:type="gramEnd"/>
      <w:r w:rsidRPr="007B6884">
        <w:rPr>
          <w:rStyle w:val="StyleUnderline"/>
        </w:rPr>
        <w:t xml:space="preserve"> noteworthy when one considers the state of US and Russian public opinion on nuclear arms control and disarmament.</w:t>
      </w:r>
      <w:r w:rsidRPr="007B6884">
        <w:rPr>
          <w:rFonts w:asciiTheme="majorHAnsi" w:hAnsiTheme="majorHAnsi"/>
          <w:sz w:val="16"/>
        </w:rPr>
        <w:t xml:space="preserve"> As John </w:t>
      </w:r>
      <w:proofErr w:type="spellStart"/>
      <w:r w:rsidRPr="007B6884">
        <w:rPr>
          <w:rFonts w:asciiTheme="majorHAnsi" w:hAnsiTheme="majorHAnsi"/>
          <w:sz w:val="16"/>
        </w:rPr>
        <w:t>Steinbrunner</w:t>
      </w:r>
      <w:proofErr w:type="spellEnd"/>
      <w:r w:rsidRPr="007B6884">
        <w:rPr>
          <w:rFonts w:asciiTheme="majorHAnsi" w:hAnsiTheme="majorHAnsi"/>
          <w:sz w:val="16"/>
        </w:rPr>
        <w:t xml:space="preserve"> and Nancy Gallagher observe, ‘responses to detailed questions reveal a striking disparity between what U.S. and Russian leaders are doing and what their </w:t>
      </w:r>
      <w:proofErr w:type="spellStart"/>
      <w:r w:rsidRPr="007B6884">
        <w:rPr>
          <w:rFonts w:asciiTheme="majorHAnsi" w:hAnsiTheme="majorHAnsi"/>
          <w:sz w:val="16"/>
        </w:rPr>
        <w:t>publics</w:t>
      </w:r>
      <w:proofErr w:type="spellEnd"/>
      <w:r w:rsidRPr="007B6884">
        <w:rPr>
          <w:rFonts w:asciiTheme="majorHAnsi" w:hAnsiTheme="majorHAnsi"/>
          <w:sz w:val="16"/>
        </w:rPr>
        <w:t xml:space="preserve"> desire’. For example, their polling found that: In terms of priorities for the incoming administration in the US, stepping back from military confrontation with Russia and pushing the threat of nuclear war to the margins must be at the top of the list. Whilst much has been made of a potential rapprochement between Trump and Putin, the two have, reportedly, only just spoken for the first time on the phone and still need to </w:t>
      </w:r>
      <w:proofErr w:type="gramStart"/>
      <w:r w:rsidRPr="007B6884">
        <w:rPr>
          <w:rFonts w:asciiTheme="majorHAnsi" w:hAnsiTheme="majorHAnsi"/>
          <w:sz w:val="16"/>
        </w:rPr>
        <w:t>actually meet</w:t>
      </w:r>
      <w:proofErr w:type="gramEnd"/>
      <w:r w:rsidRPr="007B6884">
        <w:rPr>
          <w:rFonts w:asciiTheme="majorHAnsi" w:hAnsiTheme="majorHAnsi"/>
          <w:sz w:val="16"/>
        </w:rPr>
        <w:t xml:space="preserve"> in person to discuss strategic issues and deal with inevitable international events and crises, including in relation to Ukraine and Syria. As of now, whilst the mood music from both sides might suggest a warming of relations, as has been seen with previous administrations, unless cooperation is rooted in a real willingness to resolve problems (which for Russia includes US ballistic missile defense deployments in Eastern Europe and NATO expansion) then tensions can quickly re-emerge. Another related question </w:t>
      </w:r>
      <w:r w:rsidRPr="007B6884">
        <w:rPr>
          <w:rStyle w:val="StyleUnderline"/>
        </w:rPr>
        <w:t>concerns how Trump will conduct himself during any potential crisis or conflict with Russia or another major power, given the stakes and risks involved</w:t>
      </w:r>
      <w:r w:rsidRPr="007B6884">
        <w:rPr>
          <w:rFonts w:asciiTheme="majorHAnsi" w:hAnsiTheme="majorHAnsi"/>
          <w:sz w:val="16"/>
        </w:rPr>
        <w:t xml:space="preserve">, as highlighted above. The </w:t>
      </w:r>
      <w:r w:rsidRPr="007B6884">
        <w:rPr>
          <w:rStyle w:val="StyleUnderline"/>
        </w:rPr>
        <w:t xml:space="preserve">US’s key relationships in </w:t>
      </w:r>
      <w:r w:rsidRPr="007B6884">
        <w:rPr>
          <w:rFonts w:asciiTheme="majorHAnsi" w:hAnsiTheme="majorHAnsi"/>
          <w:sz w:val="16"/>
        </w:rPr>
        <w:t xml:space="preserve">East Asia and the </w:t>
      </w:r>
      <w:r w:rsidRPr="007B6884">
        <w:rPr>
          <w:rStyle w:val="StyleUnderline"/>
        </w:rPr>
        <w:t>Middle East illustrate why, if a future US President wishes to take meaningful moves towards a world free of nuclear weapons, then developing alternative regional political agreements</w:t>
      </w:r>
      <w:r w:rsidRPr="007B6884">
        <w:rPr>
          <w:rFonts w:asciiTheme="majorHAnsi" w:hAnsiTheme="majorHAnsi"/>
          <w:sz w:val="16"/>
        </w:rPr>
        <w:t xml:space="preserve">, including strategic cooperation with China and Russia, will be necessary. As Nancy Gallagher rightly notes, the ‘weaknesses of existing international organizations’ thus </w:t>
      </w:r>
      <w:proofErr w:type="gramStart"/>
      <w:r w:rsidRPr="007B6884">
        <w:rPr>
          <w:rFonts w:asciiTheme="majorHAnsi" w:hAnsiTheme="majorHAnsi"/>
          <w:sz w:val="16"/>
        </w:rPr>
        <w:t>requires</w:t>
      </w:r>
      <w:proofErr w:type="gramEnd"/>
      <w:r w:rsidRPr="007B6884">
        <w:rPr>
          <w:rFonts w:asciiTheme="majorHAnsi" w:hAnsiTheme="majorHAnsi"/>
          <w:sz w:val="16"/>
        </w:rPr>
        <w:t xml:space="preserve"> ‘more inclusive, cooperative security institutions’ to be constructed regionally ‘to complement and someday, perhaps, to replace exclusive military alliances’, alongside progressive </w:t>
      </w:r>
      <w:proofErr w:type="spellStart"/>
      <w:r w:rsidRPr="007B6884">
        <w:rPr>
          <w:rFonts w:asciiTheme="majorHAnsi" w:hAnsiTheme="majorHAnsi"/>
          <w:sz w:val="16"/>
        </w:rPr>
        <w:t>demilitarisation</w:t>
      </w:r>
      <w:proofErr w:type="spellEnd"/>
      <w:r w:rsidRPr="007B6884">
        <w:rPr>
          <w:rFonts w:asciiTheme="majorHAnsi" w:hAnsiTheme="majorHAnsi"/>
          <w:sz w:val="16"/>
        </w:rPr>
        <w:t xml:space="preserve">. Such confidence-building measures would also support efforts to halt missile and nuclear tests by states such as North Korea, which may soon </w:t>
      </w:r>
      <w:proofErr w:type="gramStart"/>
      <w:r w:rsidRPr="007B6884">
        <w:rPr>
          <w:rFonts w:asciiTheme="majorHAnsi" w:hAnsiTheme="majorHAnsi"/>
          <w:sz w:val="16"/>
        </w:rPr>
        <w:t>be capable of striking</w:t>
      </w:r>
      <w:proofErr w:type="gramEnd"/>
      <w:r w:rsidRPr="007B6884">
        <w:rPr>
          <w:rFonts w:asciiTheme="majorHAnsi" w:hAnsiTheme="majorHAnsi"/>
          <w:sz w:val="16"/>
        </w:rPr>
        <w:t xml:space="preserve"> the US mainland. As well as mapping out the US’s current nuclear weapons policies and its regional relationships, it is important to reflect upon how </w:t>
      </w:r>
      <w:r w:rsidRPr="007B6884">
        <w:rPr>
          <w:rStyle w:val="StyleUnderline"/>
        </w:rPr>
        <w:t xml:space="preserve">domestic political dynamics under a Trump presidency might drive Washington’s </w:t>
      </w:r>
      <w:proofErr w:type="spellStart"/>
      <w:r w:rsidRPr="007B6884">
        <w:rPr>
          <w:rStyle w:val="StyleUnderline"/>
        </w:rPr>
        <w:t>behaviour</w:t>
      </w:r>
      <w:proofErr w:type="spellEnd"/>
      <w:r w:rsidRPr="007B6884">
        <w:rPr>
          <w:rStyle w:val="StyleUnderline"/>
        </w:rPr>
        <w:t xml:space="preserve"> internationally, particularly given the nuclear shadow that always hangs over conflicts involving the US. </w:t>
      </w:r>
      <w:r w:rsidRPr="007B6884">
        <w:rPr>
          <w:rFonts w:asciiTheme="majorHAnsi" w:hAnsiTheme="majorHAnsi"/>
          <w:sz w:val="16"/>
        </w:rPr>
        <w:t xml:space="preserve">For example, in the near-term, Trump’s economic plan and the great expectations amongst the American working class that have been generated, may have particularly dangerous consequences if, as seems likely, the primary beneficiaries are the very wealthy. Reviewing Trump’s economic plans, Martin Wolf of the Financial Times concludes that ‘the longer-term consequences are likely to be grim, not least for his angry, but fooled, supporters. Next time, they might be even angrier. Where that might lead is terrifying’. Gillian </w:t>
      </w:r>
      <w:proofErr w:type="spellStart"/>
      <w:r w:rsidRPr="007B6884">
        <w:rPr>
          <w:rFonts w:asciiTheme="majorHAnsi" w:hAnsiTheme="majorHAnsi"/>
          <w:sz w:val="16"/>
        </w:rPr>
        <w:t>Tett</w:t>
      </w:r>
      <w:proofErr w:type="spellEnd"/>
      <w:r w:rsidRPr="007B6884">
        <w:rPr>
          <w:rFonts w:asciiTheme="majorHAnsi" w:hAnsiTheme="majorHAnsi"/>
          <w:sz w:val="16"/>
        </w:rPr>
        <w:t xml:space="preserve"> has also highlighted the ‘real risks’ that Trump’s policies could ‘spark US social unrest or geopolitical uncertainty’. Elsewhere, George Monbiot in the Guardian, makes the stark assertion that the inability of the US and other governments to respond effectively to public anger means he now believes that ‘we will see war between the major powers within my lifetime’.</w:t>
      </w:r>
    </w:p>
    <w:p w14:paraId="78DAFE12" w14:textId="77777777" w:rsidR="00136556" w:rsidRDefault="00136556" w:rsidP="00136556">
      <w:pPr>
        <w:rPr>
          <w:rFonts w:asciiTheme="majorHAnsi" w:hAnsiTheme="majorHAnsi"/>
        </w:rPr>
      </w:pPr>
    </w:p>
    <w:p w14:paraId="0451F31E" w14:textId="77777777" w:rsidR="00136556" w:rsidRPr="004D3AB5" w:rsidRDefault="00136556" w:rsidP="00136556">
      <w:pPr>
        <w:pStyle w:val="Heading4"/>
      </w:pPr>
      <w:r w:rsidRPr="004D3AB5">
        <w:t>Trumps Overseas Military Campaigns, possibly involve the use of nuclear weapons</w:t>
      </w:r>
    </w:p>
    <w:p w14:paraId="56E87088" w14:textId="77777777" w:rsidR="00136556" w:rsidRPr="000C5082" w:rsidRDefault="00136556" w:rsidP="00136556">
      <w:pPr>
        <w:rPr>
          <w:rFonts w:asciiTheme="majorHAnsi" w:hAnsiTheme="majorHAnsi"/>
        </w:rPr>
      </w:pPr>
      <w:r w:rsidRPr="004D3AB5">
        <w:rPr>
          <w:rStyle w:val="Style13ptBold"/>
        </w:rPr>
        <w:t xml:space="preserve">Street, Senior </w:t>
      </w:r>
      <w:proofErr w:type="spellStart"/>
      <w:r w:rsidRPr="004D3AB5">
        <w:rPr>
          <w:rStyle w:val="Style13ptBold"/>
        </w:rPr>
        <w:t>Programme</w:t>
      </w:r>
      <w:proofErr w:type="spellEnd"/>
      <w:r w:rsidRPr="004D3AB5">
        <w:rPr>
          <w:rStyle w:val="Style13ptBold"/>
        </w:rPr>
        <w:t xml:space="preserve"> Officer on the Sustainable Security </w:t>
      </w:r>
      <w:proofErr w:type="spellStart"/>
      <w:r w:rsidRPr="004D3AB5">
        <w:rPr>
          <w:rStyle w:val="Style13ptBold"/>
        </w:rPr>
        <w:t>programme</w:t>
      </w:r>
      <w:proofErr w:type="spellEnd"/>
      <w:r w:rsidRPr="004D3AB5">
        <w:rPr>
          <w:rStyle w:val="Style13ptBold"/>
        </w:rPr>
        <w:t xml:space="preserve"> at Oxford Research Group, 2016 </w:t>
      </w:r>
      <w:r>
        <w:rPr>
          <w:rFonts w:asciiTheme="majorHAnsi" w:hAnsiTheme="majorHAnsi"/>
        </w:rPr>
        <w:t>(</w:t>
      </w:r>
      <w:r w:rsidRPr="003816C9">
        <w:rPr>
          <w:rFonts w:asciiTheme="majorHAnsi" w:hAnsiTheme="majorHAnsi"/>
        </w:rPr>
        <w:t>Tim</w:t>
      </w:r>
      <w:r>
        <w:rPr>
          <w:rFonts w:asciiTheme="majorHAnsi" w:hAnsiTheme="majorHAnsi"/>
        </w:rPr>
        <w:t>, “</w:t>
      </w:r>
      <w:r w:rsidRPr="003816C9">
        <w:rPr>
          <w:rFonts w:asciiTheme="majorHAnsi" w:hAnsiTheme="majorHAnsi"/>
        </w:rPr>
        <w:t>President Trump: Successor to the Nuclear Throne</w:t>
      </w:r>
      <w:r>
        <w:rPr>
          <w:rFonts w:asciiTheme="majorHAnsi" w:hAnsiTheme="majorHAnsi"/>
        </w:rPr>
        <w:t xml:space="preserve">,” Oxford research Group, </w:t>
      </w:r>
      <w:r w:rsidRPr="000C5082">
        <w:rPr>
          <w:rFonts w:asciiTheme="majorHAnsi" w:hAnsiTheme="majorHAnsi"/>
        </w:rPr>
        <w:t>November 30 2016</w:t>
      </w:r>
      <w:r>
        <w:rPr>
          <w:rFonts w:asciiTheme="majorHAnsi" w:hAnsiTheme="majorHAnsi"/>
        </w:rPr>
        <w:t xml:space="preserve">, </w:t>
      </w:r>
      <w:hyperlink r:id="rId136" w:history="1">
        <w:r w:rsidRPr="00081A44">
          <w:rPr>
            <w:rStyle w:val="Hyperlink"/>
            <w:rFonts w:asciiTheme="majorHAnsi" w:hAnsiTheme="majorHAnsi"/>
          </w:rPr>
          <w:t>https://www.oxfordresearchgroup.org.uk/president-trump-successor-to-the-nuclear-throne</w:t>
        </w:r>
      </w:hyperlink>
      <w:r>
        <w:rPr>
          <w:rFonts w:asciiTheme="majorHAnsi" w:hAnsiTheme="majorHAnsi"/>
        </w:rPr>
        <w:t>, accessed 7/10/18, GDI-ML)</w:t>
      </w:r>
    </w:p>
    <w:p w14:paraId="2E31F8CF" w14:textId="77777777" w:rsidR="00136556" w:rsidRPr="007B6884" w:rsidRDefault="00136556" w:rsidP="00136556">
      <w:pPr>
        <w:rPr>
          <w:rFonts w:asciiTheme="majorHAnsi" w:hAnsiTheme="majorHAnsi"/>
          <w:sz w:val="16"/>
        </w:rPr>
      </w:pPr>
      <w:r w:rsidRPr="007B6884">
        <w:rPr>
          <w:rFonts w:asciiTheme="majorHAnsi" w:hAnsiTheme="majorHAnsi"/>
          <w:sz w:val="16"/>
        </w:rPr>
        <w:t xml:space="preserve">If these warnings weren’t troubling enough, no less a figure than Henry Kissinger argued on BBC’s </w:t>
      </w:r>
      <w:proofErr w:type="spellStart"/>
      <w:r w:rsidRPr="007B6884">
        <w:rPr>
          <w:rFonts w:asciiTheme="majorHAnsi" w:hAnsiTheme="majorHAnsi"/>
          <w:sz w:val="16"/>
        </w:rPr>
        <w:t>Newsnight</w:t>
      </w:r>
      <w:proofErr w:type="spellEnd"/>
      <w:r w:rsidRPr="007B6884">
        <w:rPr>
          <w:rFonts w:asciiTheme="majorHAnsi" w:hAnsiTheme="majorHAnsi"/>
          <w:sz w:val="16"/>
        </w:rPr>
        <w:t xml:space="preserve"> that ‘the more likely reaction’ to a Trump presidency from terror groups ‘will be to do something that evokes a reaction’ from Washington </w:t>
      </w:r>
      <w:proofErr w:type="gramStart"/>
      <w:r w:rsidRPr="007B6884">
        <w:rPr>
          <w:rFonts w:asciiTheme="majorHAnsi" w:hAnsiTheme="majorHAnsi"/>
          <w:sz w:val="16"/>
        </w:rPr>
        <w:t>in order to</w:t>
      </w:r>
      <w:proofErr w:type="gramEnd"/>
      <w:r w:rsidRPr="007B6884">
        <w:rPr>
          <w:rFonts w:asciiTheme="majorHAnsi" w:hAnsiTheme="majorHAnsi"/>
          <w:sz w:val="16"/>
        </w:rPr>
        <w:t xml:space="preserve"> ‘widen the split’ between it and Europe and damage the US’s image around the world. </w:t>
      </w:r>
      <w:r w:rsidRPr="007B6884">
        <w:rPr>
          <w:rStyle w:val="StyleUnderline"/>
        </w:rPr>
        <w:t>Given that Trump has already vowed to ‘bomb the shit out of ISIS’ and refused to rule out the use of nuclear weapons against the group, it goes without saying that such a scenario could have the gravest consequences and must be avoided so that the US does not play into the terrorists’ hands.</w:t>
      </w:r>
      <w:r>
        <w:rPr>
          <w:rStyle w:val="StyleUnderline"/>
        </w:rPr>
        <w:t xml:space="preserve"> </w:t>
      </w:r>
      <w:r w:rsidRPr="007B6884">
        <w:rPr>
          <w:rFonts w:asciiTheme="majorHAnsi" w:hAnsiTheme="majorHAnsi"/>
          <w:sz w:val="16"/>
        </w:rPr>
        <w:t xml:space="preserve">Looking more widely, President-elect Trump’s existing and potential cabinet appointments, which Glenn Greenwald has </w:t>
      </w:r>
      <w:proofErr w:type="spellStart"/>
      <w:r w:rsidRPr="007B6884">
        <w:rPr>
          <w:rFonts w:asciiTheme="majorHAnsi" w:hAnsiTheme="majorHAnsi"/>
          <w:sz w:val="16"/>
        </w:rPr>
        <w:t>summarised</w:t>
      </w:r>
      <w:proofErr w:type="spellEnd"/>
      <w:r w:rsidRPr="007B6884">
        <w:rPr>
          <w:rFonts w:asciiTheme="majorHAnsi" w:hAnsiTheme="majorHAnsi"/>
          <w:sz w:val="16"/>
        </w:rPr>
        <w:t xml:space="preserve"> as ‘empowering…by and large…the traditional, hard, hawkish right-wing members of the Republican Party’ also </w:t>
      </w:r>
      <w:r w:rsidRPr="007B6884">
        <w:rPr>
          <w:rStyle w:val="StyleUnderline"/>
        </w:rPr>
        <w:t>point to the US engaging in future overseas conflicts</w:t>
      </w:r>
      <w:r w:rsidRPr="007B6884">
        <w:rPr>
          <w:rFonts w:asciiTheme="majorHAnsi" w:hAnsiTheme="majorHAnsi"/>
          <w:sz w:val="16"/>
        </w:rPr>
        <w:t xml:space="preserve">, rather than the isolationism which many in the foreign policy establishment </w:t>
      </w:r>
      <w:proofErr w:type="spellStart"/>
      <w:r w:rsidRPr="007B6884">
        <w:rPr>
          <w:rFonts w:asciiTheme="majorHAnsi" w:hAnsiTheme="majorHAnsi"/>
          <w:sz w:val="16"/>
        </w:rPr>
        <w:t>criticised</w:t>
      </w:r>
      <w:proofErr w:type="spellEnd"/>
      <w:r w:rsidRPr="007B6884">
        <w:rPr>
          <w:rFonts w:asciiTheme="majorHAnsi" w:hAnsiTheme="majorHAnsi"/>
          <w:sz w:val="16"/>
        </w:rPr>
        <w:t xml:space="preserve"> Trump for proposing during the presidential campaign. William Hartung and Todd Harrison have drawn attention to the fact that </w:t>
      </w:r>
      <w:proofErr w:type="spellStart"/>
      <w:r w:rsidRPr="007B6884">
        <w:rPr>
          <w:rFonts w:asciiTheme="majorHAnsi" w:hAnsiTheme="majorHAnsi"/>
          <w:sz w:val="16"/>
        </w:rPr>
        <w:t>defence</w:t>
      </w:r>
      <w:proofErr w:type="spellEnd"/>
      <w:r w:rsidRPr="007B6884">
        <w:rPr>
          <w:rFonts w:asciiTheme="majorHAnsi" w:hAnsiTheme="majorHAnsi"/>
          <w:sz w:val="16"/>
        </w:rPr>
        <w:t xml:space="preserve"> spending under Trump could be almost $1trillion (spread over ten years) more than Obama’s most recent budget request. Such projections, alongside </w:t>
      </w:r>
      <w:r w:rsidRPr="007B6884">
        <w:rPr>
          <w:rStyle w:val="StyleUnderline"/>
        </w:rPr>
        <w:t>Trump’s election rhetoric, suggest that the new nuclear monarch will try to push wide open the door to more spending on nuclear weapons and missile defense,</w:t>
      </w:r>
      <w:r w:rsidRPr="007B6884">
        <w:rPr>
          <w:rFonts w:asciiTheme="majorHAnsi" w:hAnsiTheme="majorHAnsi"/>
          <w:sz w:val="16"/>
        </w:rPr>
        <w:t xml:space="preserve"> a situation made possible, as we have seen, by Obama’s inability to implement progressive change in this area at a time of persistent Republican obstruction. The problem now, for the US and the world, is that if </w:t>
      </w:r>
      <w:r w:rsidRPr="007B6884">
        <w:rPr>
          <w:rStyle w:val="StyleUnderline"/>
        </w:rPr>
        <w:t>Trump does make good on his campaign promises then this will have several damaging consequences for international peace and security</w:t>
      </w:r>
      <w:r w:rsidRPr="007B6884">
        <w:rPr>
          <w:rFonts w:asciiTheme="majorHAnsi" w:hAnsiTheme="majorHAnsi"/>
          <w:sz w:val="16"/>
        </w:rPr>
        <w:t xml:space="preserve"> and that if Trump does not sufficiently satisfy his supporters then this will likely pour fuel on the flames at home, which may then quickly spread abroad. The people of the US and the world thus now have a huge responsibility to act as a restraining influence and ensure that the US retains an accountable, transparent and democratic government. This responsibility will only grow if crises or shocks take place in or outside the US which ambitious and extremist figures take advantage of, framing them as threats to national security </w:t>
      </w:r>
      <w:proofErr w:type="gramStart"/>
      <w:r w:rsidRPr="007B6884">
        <w:rPr>
          <w:rFonts w:asciiTheme="majorHAnsi" w:hAnsiTheme="majorHAnsi"/>
          <w:sz w:val="16"/>
        </w:rPr>
        <w:t>in order to</w:t>
      </w:r>
      <w:proofErr w:type="gramEnd"/>
      <w:r w:rsidRPr="007B6884">
        <w:rPr>
          <w:rFonts w:asciiTheme="majorHAnsi" w:hAnsiTheme="majorHAnsi"/>
          <w:sz w:val="16"/>
        </w:rPr>
        <w:t xml:space="preserve"> protect their interests and power. If such scenarios emerge the next administration and its untried and untested </w:t>
      </w:r>
      <w:r w:rsidRPr="007B6884">
        <w:rPr>
          <w:rStyle w:val="StyleUnderline"/>
        </w:rPr>
        <w:t>President will find themselves with a range of extremely powerful tools and institutional experience at their disposal, including nuclear weapons, which may prove too tempting to resist when figuring out how to respond to widespread anger, confusion and unrest, both at home and abroad.</w:t>
      </w:r>
      <w:r>
        <w:rPr>
          <w:rStyle w:val="StyleUnderline"/>
        </w:rPr>
        <w:t xml:space="preserve"> </w:t>
      </w:r>
      <w:r w:rsidRPr="007B6884">
        <w:rPr>
          <w:rFonts w:asciiTheme="majorHAnsi" w:hAnsiTheme="majorHAnsi"/>
          <w:sz w:val="16"/>
        </w:rPr>
        <w:t xml:space="preserve">If we want to look for evidence supporting a belief in more hopeful possible outcomes, we may recall that during the election campaign, Trump had said, on the highly controversial topic of immigration, that ‘everything is negotiable’. The next President’s opportunistic and transactional approach and the potential for a new opening with Russia could thus still provide a way of stepping back from the brink. </w:t>
      </w:r>
      <w:r w:rsidRPr="007B6884">
        <w:rPr>
          <w:rStyle w:val="StyleUnderline"/>
        </w:rPr>
        <w:t xml:space="preserve">Yet any warming of relations between the US and other major powers must go </w:t>
      </w:r>
      <w:proofErr w:type="gramStart"/>
      <w:r w:rsidRPr="007B6884">
        <w:rPr>
          <w:rStyle w:val="StyleUnderline"/>
        </w:rPr>
        <w:t>hand-in-hand</w:t>
      </w:r>
      <w:proofErr w:type="gramEnd"/>
      <w:r w:rsidRPr="007B6884">
        <w:rPr>
          <w:rStyle w:val="StyleUnderline"/>
        </w:rPr>
        <w:t xml:space="preserve"> with significant restraint when it comes to conventional and nuclear weapons policy</w:t>
      </w:r>
      <w:r w:rsidRPr="007B6884">
        <w:rPr>
          <w:rFonts w:asciiTheme="majorHAnsi" w:hAnsiTheme="majorHAnsi"/>
          <w:sz w:val="16"/>
        </w:rPr>
        <w:t xml:space="preserve"> to properly signal a shift away from offensive unilateralism and towards common security.</w:t>
      </w:r>
    </w:p>
    <w:p w14:paraId="66D9D480" w14:textId="77777777" w:rsidR="00136556" w:rsidRPr="00136556" w:rsidRDefault="00136556" w:rsidP="00136556"/>
    <w:p w14:paraId="15942F8D" w14:textId="37E6D337" w:rsidR="00EC77EC" w:rsidRDefault="00EC77EC" w:rsidP="00EC77EC">
      <w:pPr>
        <w:pStyle w:val="Heading2"/>
      </w:pPr>
      <w:r>
        <w:t>Answers</w:t>
      </w:r>
    </w:p>
    <w:p w14:paraId="0A38025B" w14:textId="46858E41" w:rsidR="00812477" w:rsidRDefault="00812477" w:rsidP="00812477">
      <w:pPr>
        <w:pStyle w:val="Heading3"/>
      </w:pPr>
      <w:r>
        <w:t>AT: Terrorism is Homegrown</w:t>
      </w:r>
    </w:p>
    <w:p w14:paraId="3558E4DE" w14:textId="77777777" w:rsidR="00F654E5" w:rsidRPr="00E254F7" w:rsidRDefault="00F654E5" w:rsidP="00F654E5">
      <w:pPr>
        <w:keepNext/>
        <w:keepLines/>
        <w:spacing w:before="40" w:after="0"/>
        <w:outlineLvl w:val="3"/>
        <w:rPr>
          <w:rFonts w:asciiTheme="minorHAnsi" w:eastAsiaTheme="majorEastAsia" w:hAnsiTheme="minorHAnsi" w:cstheme="minorHAnsi"/>
          <w:b/>
          <w:iCs/>
          <w:szCs w:val="24"/>
        </w:rPr>
      </w:pPr>
      <w:r w:rsidRPr="00E254F7">
        <w:rPr>
          <w:rStyle w:val="Style13ptBold"/>
          <w:rFonts w:asciiTheme="minorHAnsi" w:hAnsiTheme="minorHAnsi" w:cstheme="minorHAnsi"/>
          <w:szCs w:val="24"/>
        </w:rPr>
        <w:t xml:space="preserve">Terrorist Attacks have been mainly carried out by second generation </w:t>
      </w:r>
    </w:p>
    <w:p w14:paraId="2E50F14A" w14:textId="77777777" w:rsidR="00F654E5" w:rsidRPr="00E254F7" w:rsidRDefault="00F654E5" w:rsidP="00F654E5">
      <w:pPr>
        <w:rPr>
          <w:rFonts w:asciiTheme="minorHAnsi" w:hAnsiTheme="minorHAnsi" w:cstheme="minorHAnsi"/>
          <w:szCs w:val="24"/>
        </w:rPr>
      </w:pPr>
      <w:r w:rsidRPr="0056465C">
        <w:rPr>
          <w:rStyle w:val="Style13ptBold"/>
        </w:rPr>
        <w:t>Bergen</w:t>
      </w:r>
      <w:r w:rsidRPr="00E254F7">
        <w:rPr>
          <w:rFonts w:asciiTheme="minorHAnsi" w:hAnsiTheme="minorHAnsi" w:cstheme="minorHAnsi"/>
          <w:szCs w:val="24"/>
        </w:rPr>
        <w:t xml:space="preserve">, CNN National Security Analyst, </w:t>
      </w:r>
      <w:r w:rsidRPr="00E254F7">
        <w:rPr>
          <w:rStyle w:val="Style13ptBold"/>
          <w:rFonts w:asciiTheme="minorHAnsi" w:hAnsiTheme="minorHAnsi" w:cstheme="minorHAnsi"/>
          <w:szCs w:val="24"/>
        </w:rPr>
        <w:t>2017</w:t>
      </w:r>
      <w:r w:rsidRPr="00E254F7">
        <w:rPr>
          <w:rFonts w:asciiTheme="minorHAnsi" w:hAnsiTheme="minorHAnsi" w:cstheme="minorHAnsi"/>
          <w:szCs w:val="24"/>
        </w:rPr>
        <w:t xml:space="preserve"> (Peter, “Bergen: A pattern in terror -- second generation, homegrown,” CNN, May 24, 2017, </w:t>
      </w:r>
      <w:hyperlink r:id="rId137" w:history="1">
        <w:r w:rsidRPr="00E254F7">
          <w:rPr>
            <w:rFonts w:asciiTheme="minorHAnsi" w:hAnsiTheme="minorHAnsi" w:cstheme="minorHAnsi"/>
            <w:szCs w:val="24"/>
          </w:rPr>
          <w:t>https://www.cnn.com/2017/05/24/opinions/homegrown-terrorism-opinion-bergen/index.html</w:t>
        </w:r>
      </w:hyperlink>
      <w:r w:rsidRPr="00E254F7">
        <w:rPr>
          <w:rFonts w:asciiTheme="minorHAnsi" w:hAnsiTheme="minorHAnsi" w:cstheme="minorHAnsi"/>
          <w:szCs w:val="24"/>
        </w:rPr>
        <w:t>, accessed 7/8/18, GDI-ML)</w:t>
      </w:r>
    </w:p>
    <w:p w14:paraId="72457926" w14:textId="77777777" w:rsidR="00F654E5" w:rsidRPr="00E254F7" w:rsidRDefault="00F654E5" w:rsidP="00F654E5">
      <w:pPr>
        <w:rPr>
          <w:rStyle w:val="StyleUnderline"/>
          <w:rFonts w:asciiTheme="minorHAnsi" w:hAnsiTheme="minorHAnsi" w:cstheme="minorHAnsi"/>
          <w:szCs w:val="24"/>
        </w:rPr>
      </w:pPr>
      <w:r w:rsidRPr="00E254F7">
        <w:rPr>
          <w:rFonts w:asciiTheme="minorHAnsi" w:hAnsiTheme="minorHAnsi" w:cstheme="minorHAnsi"/>
          <w:sz w:val="16"/>
          <w:szCs w:val="24"/>
        </w:rPr>
        <w:t xml:space="preserve">Because </w:t>
      </w:r>
      <w:r w:rsidRPr="00E254F7">
        <w:rPr>
          <w:rStyle w:val="StyleUnderline"/>
          <w:rFonts w:asciiTheme="minorHAnsi" w:hAnsiTheme="minorHAnsi" w:cstheme="minorHAnsi"/>
          <w:szCs w:val="24"/>
        </w:rPr>
        <w:t xml:space="preserve">9/11 was carried out by 19 foreign-born Arab hijackers, many assume that all terrorists who attack the West are foreigners. </w:t>
      </w:r>
      <w:r w:rsidRPr="00E254F7">
        <w:rPr>
          <w:rFonts w:asciiTheme="minorHAnsi" w:hAnsiTheme="minorHAnsi" w:cstheme="minorHAnsi"/>
          <w:sz w:val="16"/>
          <w:szCs w:val="24"/>
        </w:rPr>
        <w:t xml:space="preserve">This explains, in part, why Donald Trump is now President. </w:t>
      </w:r>
      <w:r w:rsidRPr="00E254F7">
        <w:rPr>
          <w:rStyle w:val="StyleUnderline"/>
          <w:rFonts w:asciiTheme="minorHAnsi" w:hAnsiTheme="minorHAnsi" w:cstheme="minorHAnsi"/>
          <w:szCs w:val="24"/>
        </w:rPr>
        <w:t xml:space="preserve">He advocated a seemingly commonsensical approach to the terrorism problem during his presidential campaign, which was to ban Muslim immigration, including refugees. </w:t>
      </w:r>
      <w:r w:rsidRPr="00E254F7">
        <w:rPr>
          <w:rFonts w:asciiTheme="minorHAnsi" w:hAnsiTheme="minorHAnsi" w:cstheme="minorHAnsi"/>
          <w:sz w:val="16"/>
          <w:szCs w:val="24"/>
        </w:rPr>
        <w:t>But</w:t>
      </w:r>
      <w:proofErr w:type="gramStart"/>
      <w:r w:rsidRPr="00E254F7">
        <w:rPr>
          <w:rFonts w:asciiTheme="minorHAnsi" w:hAnsiTheme="minorHAnsi" w:cstheme="minorHAnsi"/>
          <w:sz w:val="16"/>
          <w:szCs w:val="24"/>
        </w:rPr>
        <w:t xml:space="preserve">, </w:t>
      </w:r>
      <w:r w:rsidRPr="00E254F7">
        <w:rPr>
          <w:rStyle w:val="StyleUnderline"/>
          <w:rFonts w:asciiTheme="minorHAnsi" w:hAnsiTheme="minorHAnsi" w:cstheme="minorHAnsi"/>
          <w:szCs w:val="24"/>
        </w:rPr>
        <w:t>in reality, every</w:t>
      </w:r>
      <w:proofErr w:type="gramEnd"/>
      <w:r w:rsidRPr="00E254F7">
        <w:rPr>
          <w:rStyle w:val="StyleUnderline"/>
          <w:rFonts w:asciiTheme="minorHAnsi" w:hAnsiTheme="minorHAnsi" w:cstheme="minorHAnsi"/>
          <w:szCs w:val="24"/>
        </w:rPr>
        <w:t xml:space="preserve"> lethal terrorist attack in the United States since 9/11 has been carried out by an American citizen or a legal permanent resident. </w:t>
      </w:r>
      <w:r w:rsidRPr="00E254F7">
        <w:rPr>
          <w:rFonts w:asciiTheme="minorHAnsi" w:hAnsiTheme="minorHAnsi" w:cstheme="minorHAnsi"/>
          <w:sz w:val="16"/>
          <w:szCs w:val="24"/>
        </w:rPr>
        <w:t xml:space="preserve">That's what makes the news that the </w:t>
      </w:r>
      <w:r w:rsidRPr="00E254F7">
        <w:rPr>
          <w:rStyle w:val="StyleUnderline"/>
          <w:rFonts w:asciiTheme="minorHAnsi" w:hAnsiTheme="minorHAnsi" w:cstheme="minorHAnsi"/>
          <w:szCs w:val="24"/>
        </w:rPr>
        <w:t xml:space="preserve">terrorist who carried out the Manchester attack, Salman </w:t>
      </w:r>
      <w:proofErr w:type="spellStart"/>
      <w:r w:rsidRPr="00E254F7">
        <w:rPr>
          <w:rStyle w:val="StyleUnderline"/>
          <w:rFonts w:asciiTheme="minorHAnsi" w:hAnsiTheme="minorHAnsi" w:cstheme="minorHAnsi"/>
          <w:szCs w:val="24"/>
        </w:rPr>
        <w:t>Abedi</w:t>
      </w:r>
      <w:proofErr w:type="spellEnd"/>
      <w:r w:rsidRPr="00E254F7">
        <w:rPr>
          <w:rStyle w:val="StyleUnderline"/>
          <w:rFonts w:asciiTheme="minorHAnsi" w:hAnsiTheme="minorHAnsi" w:cstheme="minorHAnsi"/>
          <w:szCs w:val="24"/>
        </w:rPr>
        <w:t xml:space="preserve"> -- the son of Libyan migrants who was born and grew up in the United Kingdom -- unsurprising. </w:t>
      </w:r>
      <w:proofErr w:type="gramStart"/>
      <w:r w:rsidRPr="00E254F7">
        <w:rPr>
          <w:rFonts w:asciiTheme="minorHAnsi" w:hAnsiTheme="minorHAnsi" w:cstheme="minorHAnsi"/>
          <w:sz w:val="16"/>
          <w:szCs w:val="24"/>
        </w:rPr>
        <w:t>Again</w:t>
      </w:r>
      <w:proofErr w:type="gramEnd"/>
      <w:r w:rsidRPr="00E254F7">
        <w:rPr>
          <w:rFonts w:asciiTheme="minorHAnsi" w:hAnsiTheme="minorHAnsi" w:cstheme="minorHAnsi"/>
          <w:sz w:val="16"/>
          <w:szCs w:val="24"/>
        </w:rPr>
        <w:t xml:space="preserve"> and again </w:t>
      </w:r>
      <w:r w:rsidRPr="00E254F7">
        <w:rPr>
          <w:rStyle w:val="StyleUnderline"/>
          <w:rFonts w:asciiTheme="minorHAnsi" w:hAnsiTheme="minorHAnsi" w:cstheme="minorHAnsi"/>
          <w:szCs w:val="24"/>
        </w:rPr>
        <w:t>since 9/11 terror attacks in the West have been carried out by second-generation Muslims who are citizens of the very country they are attacking.</w:t>
      </w:r>
      <w:r w:rsidRPr="00E254F7">
        <w:rPr>
          <w:rFonts w:asciiTheme="minorHAnsi" w:hAnsiTheme="minorHAnsi" w:cstheme="minorHAnsi"/>
          <w:sz w:val="16"/>
          <w:szCs w:val="24"/>
        </w:rPr>
        <w:t xml:space="preserve"> This is also a </w:t>
      </w:r>
      <w:r w:rsidRPr="00E254F7">
        <w:rPr>
          <w:rStyle w:val="StyleUnderline"/>
          <w:rFonts w:asciiTheme="minorHAnsi" w:hAnsiTheme="minorHAnsi" w:cstheme="minorHAnsi"/>
          <w:szCs w:val="24"/>
        </w:rPr>
        <w:t>key reason that they are sometimes so hard to detect or to stop. These terrorists are not interlopers from other lands -- but rather our neighbors.</w:t>
      </w:r>
      <w:r w:rsidRPr="00E254F7">
        <w:rPr>
          <w:rFonts w:asciiTheme="minorHAnsi" w:hAnsiTheme="minorHAnsi" w:cstheme="minorHAnsi"/>
          <w:sz w:val="16"/>
          <w:szCs w:val="24"/>
        </w:rPr>
        <w:t xml:space="preserve"> </w:t>
      </w:r>
      <w:r w:rsidRPr="00E254F7">
        <w:rPr>
          <w:rStyle w:val="StyleUnderline"/>
          <w:rFonts w:asciiTheme="minorHAnsi" w:hAnsiTheme="minorHAnsi" w:cstheme="minorHAnsi"/>
          <w:szCs w:val="24"/>
        </w:rPr>
        <w:t xml:space="preserve">We saw this phenomenon in the most lethal terrorist attack in British history since 9/11, which were the July 7, 2005 suicide attacks on the London transportation system, in which 52 commuters were killed. Three of the four suicide attackers in the London attacks were British citizens. </w:t>
      </w:r>
      <w:r w:rsidRPr="00E254F7">
        <w:rPr>
          <w:rFonts w:asciiTheme="minorHAnsi" w:hAnsiTheme="minorHAnsi" w:cstheme="minorHAnsi"/>
          <w:sz w:val="16"/>
          <w:szCs w:val="24"/>
        </w:rPr>
        <w:t xml:space="preserve">But why would a British citizen or an American citizen attack his or her own country? Why anyone would choose to murder complete strangers is something of a mystery, </w:t>
      </w:r>
      <w:r w:rsidRPr="00E254F7">
        <w:rPr>
          <w:rStyle w:val="StyleUnderline"/>
          <w:rFonts w:asciiTheme="minorHAnsi" w:hAnsiTheme="minorHAnsi" w:cstheme="minorHAnsi"/>
          <w:szCs w:val="24"/>
        </w:rPr>
        <w:t xml:space="preserve">but typically these terrorists feel a kind of split identity: Not quite Western, but at the same time not quite at home with the culture of where their parents came from. </w:t>
      </w:r>
      <w:r w:rsidRPr="00E254F7">
        <w:rPr>
          <w:rFonts w:asciiTheme="minorHAnsi" w:hAnsiTheme="minorHAnsi" w:cstheme="minorHAnsi"/>
          <w:sz w:val="16"/>
          <w:szCs w:val="24"/>
        </w:rPr>
        <w:t xml:space="preserve">In other words, </w:t>
      </w:r>
      <w:r w:rsidRPr="00E254F7">
        <w:rPr>
          <w:rStyle w:val="StyleUnderline"/>
          <w:rFonts w:asciiTheme="minorHAnsi" w:hAnsiTheme="minorHAnsi" w:cstheme="minorHAnsi"/>
          <w:szCs w:val="24"/>
        </w:rPr>
        <w:t xml:space="preserve">they don't feel like they fit in. </w:t>
      </w:r>
      <w:r w:rsidRPr="00E254F7">
        <w:rPr>
          <w:rFonts w:asciiTheme="minorHAnsi" w:hAnsiTheme="minorHAnsi" w:cstheme="minorHAnsi"/>
          <w:sz w:val="16"/>
          <w:szCs w:val="24"/>
        </w:rPr>
        <w:t>In some cases</w:t>
      </w:r>
      <w:r w:rsidRPr="00E254F7">
        <w:rPr>
          <w:rStyle w:val="StyleUnderline"/>
          <w:rFonts w:asciiTheme="minorHAnsi" w:hAnsiTheme="minorHAnsi" w:cstheme="minorHAnsi"/>
          <w:szCs w:val="24"/>
        </w:rPr>
        <w:t xml:space="preserve">, this produces a kind of identity crisis, which is relieved by a non-practicing Muslim first embracing a more observant form of Islam, then adopting a more militant form of Islam and a tiny minority then moving on to violent jihad. Many who follow this trajectory buy into Osama bin Laden's narrative that Islam is under assault from the West, and they must do something about it. </w:t>
      </w:r>
      <w:r w:rsidRPr="00E254F7">
        <w:rPr>
          <w:rFonts w:asciiTheme="minorHAnsi" w:hAnsiTheme="minorHAnsi" w:cstheme="minorHAnsi"/>
          <w:sz w:val="16"/>
          <w:szCs w:val="24"/>
        </w:rPr>
        <w:t xml:space="preserve">We saw this in the case of Major </w:t>
      </w:r>
      <w:proofErr w:type="spellStart"/>
      <w:r w:rsidRPr="00E254F7">
        <w:rPr>
          <w:rFonts w:asciiTheme="minorHAnsi" w:hAnsiTheme="minorHAnsi" w:cstheme="minorHAnsi"/>
          <w:sz w:val="16"/>
          <w:szCs w:val="24"/>
        </w:rPr>
        <w:t>Nidal</w:t>
      </w:r>
      <w:proofErr w:type="spellEnd"/>
      <w:r w:rsidRPr="00E254F7">
        <w:rPr>
          <w:rFonts w:asciiTheme="minorHAnsi" w:hAnsiTheme="minorHAnsi" w:cstheme="minorHAnsi"/>
          <w:sz w:val="16"/>
          <w:szCs w:val="24"/>
        </w:rPr>
        <w:t xml:space="preserve"> Hasan, who was born in Arlington, Virginia, and 39 years later killed 13 at Fort Hood, Texas in 2009. Hasan was a non-observant Muslim who came to embrace a militant form of Islam and eventually ended up as a jihadist militant. He even had business cards printed up that identified himself as "SOA" (Soldier of Allah). A similar process happened to Omar Mateen, who killed 49 people at a nightclub in Orlando, Florida, last June. He was born in Queens, New York, and didn't grow up especially religious. </w:t>
      </w:r>
      <w:r w:rsidRPr="00E254F7">
        <w:rPr>
          <w:rStyle w:val="StyleUnderline"/>
          <w:rFonts w:asciiTheme="minorHAnsi" w:hAnsiTheme="minorHAnsi" w:cstheme="minorHAnsi"/>
          <w:szCs w:val="24"/>
        </w:rPr>
        <w:t xml:space="preserve">Over time Mateen's dreams of becoming a police officer faded and, at the time of the attack, he was working as a security guard at golf resort. This didn't sit well with Mateen's heroic conception of himself, and he delved into the world of militant Islam -- pledging himself as an ISIS foot soldier when he carried out his gruesome attack. According to a friend, Salman </w:t>
      </w:r>
      <w:proofErr w:type="spellStart"/>
      <w:r w:rsidRPr="00E254F7">
        <w:rPr>
          <w:rStyle w:val="StyleUnderline"/>
          <w:rFonts w:asciiTheme="minorHAnsi" w:hAnsiTheme="minorHAnsi" w:cstheme="minorHAnsi"/>
          <w:szCs w:val="24"/>
        </w:rPr>
        <w:t>Abedi</w:t>
      </w:r>
      <w:proofErr w:type="spellEnd"/>
      <w:r w:rsidRPr="00E254F7">
        <w:rPr>
          <w:rStyle w:val="StyleUnderline"/>
          <w:rFonts w:asciiTheme="minorHAnsi" w:hAnsiTheme="minorHAnsi" w:cstheme="minorHAnsi"/>
          <w:szCs w:val="24"/>
        </w:rPr>
        <w:t xml:space="preserve"> had grown a beard and begun to dress "</w:t>
      </w:r>
      <w:proofErr w:type="spellStart"/>
      <w:r w:rsidRPr="00E254F7">
        <w:rPr>
          <w:rStyle w:val="StyleUnderline"/>
          <w:rFonts w:asciiTheme="minorHAnsi" w:hAnsiTheme="minorHAnsi" w:cstheme="minorHAnsi"/>
          <w:szCs w:val="24"/>
        </w:rPr>
        <w:t>Islamically</w:t>
      </w:r>
      <w:proofErr w:type="spellEnd"/>
      <w:r w:rsidRPr="00E254F7">
        <w:rPr>
          <w:rStyle w:val="StyleUnderline"/>
          <w:rFonts w:asciiTheme="minorHAnsi" w:hAnsiTheme="minorHAnsi" w:cstheme="minorHAnsi"/>
          <w:szCs w:val="24"/>
        </w:rPr>
        <w:t xml:space="preserve">," in a robe. These are often signs of growing piety, but mere piety doesn't mean a turn to militant Islam. The mechanisms of how </w:t>
      </w:r>
      <w:proofErr w:type="spellStart"/>
      <w:r w:rsidRPr="00E254F7">
        <w:rPr>
          <w:rStyle w:val="StyleUnderline"/>
          <w:rFonts w:asciiTheme="minorHAnsi" w:hAnsiTheme="minorHAnsi" w:cstheme="minorHAnsi"/>
          <w:szCs w:val="24"/>
        </w:rPr>
        <w:t>Abedi</w:t>
      </w:r>
      <w:proofErr w:type="spellEnd"/>
      <w:r w:rsidRPr="00E254F7">
        <w:rPr>
          <w:rStyle w:val="StyleUnderline"/>
          <w:rFonts w:asciiTheme="minorHAnsi" w:hAnsiTheme="minorHAnsi" w:cstheme="minorHAnsi"/>
          <w:szCs w:val="24"/>
        </w:rPr>
        <w:t xml:space="preserve"> came to embrace violent jihad are still unclear. </w:t>
      </w:r>
      <w:proofErr w:type="spellStart"/>
      <w:r w:rsidRPr="00E254F7">
        <w:rPr>
          <w:rStyle w:val="StyleUnderline"/>
          <w:rFonts w:asciiTheme="minorHAnsi" w:hAnsiTheme="minorHAnsi" w:cstheme="minorHAnsi"/>
          <w:szCs w:val="24"/>
        </w:rPr>
        <w:t>Abedi</w:t>
      </w:r>
      <w:proofErr w:type="spellEnd"/>
      <w:r w:rsidRPr="00E254F7">
        <w:rPr>
          <w:rStyle w:val="StyleUnderline"/>
          <w:rFonts w:asciiTheme="minorHAnsi" w:hAnsiTheme="minorHAnsi" w:cstheme="minorHAnsi"/>
          <w:szCs w:val="24"/>
        </w:rPr>
        <w:t xml:space="preserve"> appears to be one of the many thousands of Western Muslims who have embraced militant Islam, often as a way of trying to resolve the tension between their split identities.</w:t>
      </w:r>
    </w:p>
    <w:p w14:paraId="0CAF1F85" w14:textId="77777777" w:rsidR="00F654E5" w:rsidRPr="00F654E5" w:rsidRDefault="00F654E5" w:rsidP="00F654E5"/>
    <w:p w14:paraId="1FB51232" w14:textId="1FB4F0AD" w:rsidR="00812477" w:rsidRDefault="00812477" w:rsidP="00812477"/>
    <w:p w14:paraId="7B81E5F9" w14:textId="77777777" w:rsidR="006F5BFC" w:rsidRPr="00812477" w:rsidRDefault="006F5BFC" w:rsidP="00812477"/>
    <w:p w14:paraId="363E38D5" w14:textId="0C1708B1" w:rsidR="0042512C" w:rsidRDefault="0042512C" w:rsidP="0042512C"/>
    <w:p w14:paraId="023531E2" w14:textId="1FB75B67" w:rsidR="00F654E5" w:rsidRDefault="00F654E5" w:rsidP="00F654E5">
      <w:pPr>
        <w:pStyle w:val="Heading3"/>
      </w:pPr>
      <w:r>
        <w:t>AT: No Radicalization</w:t>
      </w:r>
    </w:p>
    <w:p w14:paraId="4DC76924" w14:textId="77777777" w:rsidR="00F654E5" w:rsidRPr="00E254F7" w:rsidRDefault="00F654E5" w:rsidP="00F654E5">
      <w:pPr>
        <w:pStyle w:val="Heading4"/>
      </w:pPr>
      <w:r w:rsidRPr="00E254F7">
        <w:t xml:space="preserve">The psychology behind the radicalization of terrorists </w:t>
      </w:r>
    </w:p>
    <w:p w14:paraId="76197334" w14:textId="77777777" w:rsidR="00F654E5" w:rsidRPr="00E254F7" w:rsidRDefault="00F654E5" w:rsidP="00F654E5">
      <w:pPr>
        <w:rPr>
          <w:rFonts w:asciiTheme="minorHAnsi" w:hAnsiTheme="minorHAnsi" w:cstheme="minorHAnsi"/>
          <w:szCs w:val="24"/>
        </w:rPr>
      </w:pPr>
      <w:r w:rsidRPr="00E254F7">
        <w:rPr>
          <w:rStyle w:val="Style13ptBold"/>
          <w:rFonts w:asciiTheme="minorHAnsi" w:hAnsiTheme="minorHAnsi" w:cstheme="minorHAnsi"/>
          <w:szCs w:val="24"/>
        </w:rPr>
        <w:t>Ahmed</w:t>
      </w:r>
      <w:r w:rsidRPr="00E254F7">
        <w:rPr>
          <w:rFonts w:asciiTheme="minorHAnsi" w:hAnsiTheme="minorHAnsi" w:cstheme="minorHAnsi"/>
          <w:szCs w:val="24"/>
        </w:rPr>
        <w:t xml:space="preserve">, psychiatrist and film-maker, </w:t>
      </w:r>
      <w:r w:rsidRPr="00E254F7">
        <w:rPr>
          <w:rStyle w:val="Style13ptBold"/>
          <w:rFonts w:asciiTheme="minorHAnsi" w:hAnsiTheme="minorHAnsi" w:cstheme="minorHAnsi"/>
          <w:szCs w:val="24"/>
        </w:rPr>
        <w:t>2017</w:t>
      </w:r>
      <w:r w:rsidRPr="00E254F7">
        <w:rPr>
          <w:rFonts w:asciiTheme="minorHAnsi" w:hAnsiTheme="minorHAnsi" w:cstheme="minorHAnsi"/>
          <w:szCs w:val="24"/>
        </w:rPr>
        <w:t xml:space="preserve"> (Kamran, “Why do some young people become jihadis? Psychiatry offers answers,” The Guardian, May 26 2017, </w:t>
      </w:r>
      <w:hyperlink r:id="rId138" w:history="1">
        <w:r w:rsidRPr="00E254F7">
          <w:rPr>
            <w:rFonts w:asciiTheme="minorHAnsi" w:hAnsiTheme="minorHAnsi" w:cstheme="minorHAnsi"/>
            <w:szCs w:val="24"/>
          </w:rPr>
          <w:t>https://www.theguardian.com/commentisfree/2017/may/26/jihadis-muslims-radicalisation-manchester</w:t>
        </w:r>
      </w:hyperlink>
      <w:r w:rsidRPr="00E254F7">
        <w:rPr>
          <w:rFonts w:asciiTheme="minorHAnsi" w:hAnsiTheme="minorHAnsi" w:cstheme="minorHAnsi"/>
          <w:szCs w:val="24"/>
        </w:rPr>
        <w:t>, accessed 7/8/18, GDI-ML)</w:t>
      </w:r>
    </w:p>
    <w:p w14:paraId="49657CAA" w14:textId="77777777" w:rsidR="00F654E5" w:rsidRPr="00E254F7" w:rsidRDefault="00F654E5" w:rsidP="00F654E5">
      <w:pPr>
        <w:rPr>
          <w:rFonts w:asciiTheme="minorHAnsi" w:hAnsiTheme="minorHAnsi" w:cstheme="minorHAnsi"/>
          <w:sz w:val="16"/>
          <w:szCs w:val="24"/>
        </w:rPr>
      </w:pPr>
      <w:r w:rsidRPr="00E254F7">
        <w:rPr>
          <w:rFonts w:asciiTheme="minorHAnsi" w:hAnsiTheme="minorHAnsi" w:cstheme="minorHAnsi"/>
          <w:sz w:val="16"/>
          <w:szCs w:val="24"/>
        </w:rPr>
        <w:t xml:space="preserve">As the dust settles on the </w:t>
      </w:r>
      <w:proofErr w:type="spellStart"/>
      <w:r w:rsidRPr="00E254F7">
        <w:rPr>
          <w:rFonts w:asciiTheme="minorHAnsi" w:hAnsiTheme="minorHAnsi" w:cstheme="minorHAnsi"/>
          <w:sz w:val="16"/>
          <w:szCs w:val="24"/>
        </w:rPr>
        <w:t>traumatising</w:t>
      </w:r>
      <w:proofErr w:type="spellEnd"/>
      <w:r w:rsidRPr="00E254F7">
        <w:rPr>
          <w:rFonts w:asciiTheme="minorHAnsi" w:hAnsiTheme="minorHAnsi" w:cstheme="minorHAnsi"/>
          <w:sz w:val="16"/>
          <w:szCs w:val="24"/>
        </w:rPr>
        <w:t xml:space="preserve"> attack in Manchester, we are left grieving and searching for an explanation for this senseless violence. </w:t>
      </w:r>
      <w:r w:rsidRPr="00520347">
        <w:rPr>
          <w:rStyle w:val="StyleUnderline"/>
        </w:rPr>
        <w:t>Some will have you believe that</w:t>
      </w:r>
      <w:r w:rsidRPr="00E254F7">
        <w:rPr>
          <w:rStyle w:val="StyleUnderline"/>
          <w:rFonts w:asciiTheme="minorHAnsi" w:hAnsiTheme="minorHAnsi" w:cstheme="minorHAnsi"/>
          <w:szCs w:val="24"/>
        </w:rPr>
        <w:t xml:space="preserve"> Islam is at fault since verses of the Qur’an </w:t>
      </w:r>
      <w:proofErr w:type="spellStart"/>
      <w:r w:rsidRPr="00E254F7">
        <w:rPr>
          <w:rStyle w:val="StyleUnderline"/>
          <w:rFonts w:asciiTheme="minorHAnsi" w:hAnsiTheme="minorHAnsi" w:cstheme="minorHAnsi"/>
          <w:szCs w:val="24"/>
        </w:rPr>
        <w:t>legitimise</w:t>
      </w:r>
      <w:proofErr w:type="spellEnd"/>
      <w:r w:rsidRPr="00E254F7">
        <w:rPr>
          <w:rStyle w:val="StyleUnderline"/>
          <w:rFonts w:asciiTheme="minorHAnsi" w:hAnsiTheme="minorHAnsi" w:cstheme="minorHAnsi"/>
          <w:szCs w:val="24"/>
        </w:rPr>
        <w:t xml:space="preserve"> such violence, while their opponents point out that the ideology </w:t>
      </w:r>
      <w:proofErr w:type="spellStart"/>
      <w:r w:rsidRPr="00E254F7">
        <w:rPr>
          <w:rStyle w:val="StyleUnderline"/>
          <w:rFonts w:asciiTheme="minorHAnsi" w:hAnsiTheme="minorHAnsi" w:cstheme="minorHAnsi"/>
          <w:szCs w:val="24"/>
        </w:rPr>
        <w:t>fuelling</w:t>
      </w:r>
      <w:proofErr w:type="spellEnd"/>
      <w:r w:rsidRPr="00E254F7">
        <w:rPr>
          <w:rStyle w:val="StyleUnderline"/>
          <w:rFonts w:asciiTheme="minorHAnsi" w:hAnsiTheme="minorHAnsi" w:cstheme="minorHAnsi"/>
          <w:szCs w:val="24"/>
        </w:rPr>
        <w:t xml:space="preserve"> these acts of terror is a twisted perversion of the religion. The fact remains that there are approximately 1.6 billion Muslims in the world, the overwhelming majority of whom abhor Isis and the evil it represents. </w:t>
      </w:r>
      <w:proofErr w:type="gramStart"/>
      <w:r w:rsidRPr="00E254F7">
        <w:rPr>
          <w:rStyle w:val="StyleUnderline"/>
          <w:rFonts w:asciiTheme="minorHAnsi" w:hAnsiTheme="minorHAnsi" w:cstheme="minorHAnsi"/>
          <w:szCs w:val="24"/>
        </w:rPr>
        <w:t>So</w:t>
      </w:r>
      <w:proofErr w:type="gramEnd"/>
      <w:r w:rsidRPr="00E254F7">
        <w:rPr>
          <w:rStyle w:val="StyleUnderline"/>
          <w:rFonts w:asciiTheme="minorHAnsi" w:hAnsiTheme="minorHAnsi" w:cstheme="minorHAnsi"/>
          <w:szCs w:val="24"/>
        </w:rPr>
        <w:t xml:space="preserve"> what is driving a handful of extremists to commit horrific acts of mass murder in the name of Islam? </w:t>
      </w:r>
      <w:r w:rsidRPr="00E254F7">
        <w:rPr>
          <w:rFonts w:asciiTheme="minorHAnsi" w:hAnsiTheme="minorHAnsi" w:cstheme="minorHAnsi"/>
          <w:sz w:val="16"/>
          <w:szCs w:val="24"/>
        </w:rPr>
        <w:t xml:space="preserve">Western foreign policy has often been cited as an important driver, but there are </w:t>
      </w:r>
      <w:r w:rsidRPr="00E254F7">
        <w:rPr>
          <w:rStyle w:val="StyleUnderline"/>
          <w:rFonts w:asciiTheme="minorHAnsi" w:hAnsiTheme="minorHAnsi" w:cstheme="minorHAnsi"/>
          <w:szCs w:val="24"/>
        </w:rPr>
        <w:t xml:space="preserve">countless law-abiding British citizens of all faiths who disagree with recent foreign policy who do not feel compelled to wreak bloody havoc </w:t>
      </w:r>
      <w:proofErr w:type="gramStart"/>
      <w:r w:rsidRPr="00E254F7">
        <w:rPr>
          <w:rStyle w:val="StyleUnderline"/>
          <w:rFonts w:asciiTheme="minorHAnsi" w:hAnsiTheme="minorHAnsi" w:cstheme="minorHAnsi"/>
          <w:szCs w:val="24"/>
        </w:rPr>
        <w:t>on account of</w:t>
      </w:r>
      <w:proofErr w:type="gramEnd"/>
      <w:r w:rsidRPr="00E254F7">
        <w:rPr>
          <w:rStyle w:val="StyleUnderline"/>
          <w:rFonts w:asciiTheme="minorHAnsi" w:hAnsiTheme="minorHAnsi" w:cstheme="minorHAnsi"/>
          <w:szCs w:val="24"/>
        </w:rPr>
        <w:t xml:space="preserve"> it. </w:t>
      </w:r>
      <w:r w:rsidRPr="00E254F7">
        <w:rPr>
          <w:rFonts w:asciiTheme="minorHAnsi" w:hAnsiTheme="minorHAnsi" w:cstheme="minorHAnsi"/>
          <w:sz w:val="16"/>
          <w:szCs w:val="24"/>
        </w:rPr>
        <w:t xml:space="preserve">One </w:t>
      </w:r>
      <w:r w:rsidRPr="00E254F7">
        <w:rPr>
          <w:rStyle w:val="StyleUnderline"/>
          <w:rFonts w:asciiTheme="minorHAnsi" w:hAnsiTheme="minorHAnsi" w:cstheme="minorHAnsi"/>
          <w:szCs w:val="24"/>
        </w:rPr>
        <w:t xml:space="preserve">contributing factor might be a concept drawn from the world of cultural psychiatry: acculturation – the process of balancing two competing cultural influences. </w:t>
      </w:r>
      <w:r w:rsidRPr="00E254F7">
        <w:rPr>
          <w:rFonts w:asciiTheme="minorHAnsi" w:hAnsiTheme="minorHAnsi" w:cstheme="minorHAnsi"/>
          <w:sz w:val="16"/>
          <w:szCs w:val="24"/>
        </w:rPr>
        <w:t xml:space="preserve">For example, being a second-generation British Pakistani, I have Pakistani cultural influence from my parents, and white British cultural influence from the host nation competing within me. </w:t>
      </w:r>
      <w:r w:rsidRPr="00E254F7">
        <w:rPr>
          <w:rStyle w:val="StyleUnderline"/>
          <w:rFonts w:asciiTheme="minorHAnsi" w:hAnsiTheme="minorHAnsi" w:cstheme="minorHAnsi"/>
          <w:szCs w:val="24"/>
        </w:rPr>
        <w:t xml:space="preserve">There can be </w:t>
      </w:r>
      <w:proofErr w:type="gramStart"/>
      <w:r w:rsidRPr="00E254F7">
        <w:rPr>
          <w:rStyle w:val="StyleUnderline"/>
          <w:rFonts w:asciiTheme="minorHAnsi" w:hAnsiTheme="minorHAnsi" w:cstheme="minorHAnsi"/>
          <w:szCs w:val="24"/>
        </w:rPr>
        <w:t>a number of</w:t>
      </w:r>
      <w:proofErr w:type="gramEnd"/>
      <w:r w:rsidRPr="00E254F7">
        <w:rPr>
          <w:rStyle w:val="StyleUnderline"/>
          <w:rFonts w:asciiTheme="minorHAnsi" w:hAnsiTheme="minorHAnsi" w:cstheme="minorHAnsi"/>
          <w:szCs w:val="24"/>
        </w:rPr>
        <w:t xml:space="preserve"> possible outcomes to this process: deculturation, when a migrant loses all touch with their culture of origin; assimilation, when they retain some loose association with it but fully adopt the culture of the host nation; integration, when they retain strong ties with their culture of origin but are fully functioning members of society; and rejection, when they reject the host-nation culture completely in </w:t>
      </w:r>
      <w:proofErr w:type="spellStart"/>
      <w:r w:rsidRPr="00E254F7">
        <w:rPr>
          <w:rStyle w:val="StyleUnderline"/>
          <w:rFonts w:asciiTheme="minorHAnsi" w:hAnsiTheme="minorHAnsi" w:cstheme="minorHAnsi"/>
          <w:szCs w:val="24"/>
        </w:rPr>
        <w:t>favour</w:t>
      </w:r>
      <w:proofErr w:type="spellEnd"/>
      <w:r w:rsidRPr="00E254F7">
        <w:rPr>
          <w:rStyle w:val="StyleUnderline"/>
          <w:rFonts w:asciiTheme="minorHAnsi" w:hAnsiTheme="minorHAnsi" w:cstheme="minorHAnsi"/>
          <w:szCs w:val="24"/>
        </w:rPr>
        <w:t xml:space="preserve"> of their culture of origin.</w:t>
      </w:r>
      <w:r w:rsidRPr="00E254F7">
        <w:rPr>
          <w:rFonts w:asciiTheme="minorHAnsi" w:hAnsiTheme="minorHAnsi" w:cstheme="minorHAnsi"/>
          <w:sz w:val="16"/>
          <w:szCs w:val="24"/>
        </w:rPr>
        <w:t xml:space="preserve"> </w:t>
      </w:r>
      <w:r w:rsidRPr="00E254F7">
        <w:rPr>
          <w:rStyle w:val="StyleUnderline"/>
          <w:rFonts w:asciiTheme="minorHAnsi" w:hAnsiTheme="minorHAnsi" w:cstheme="minorHAnsi"/>
          <w:szCs w:val="24"/>
        </w:rPr>
        <w:t xml:space="preserve">The outcome of the acculturation process can be influenced by a range of factors, among them peer groups, familial relationships, personality, socioeconomics and the degree of acceptance or otherwise from the ethnic majority. The process can be a stressful one: trying to meet the cultural expectations of parents while trying to fit in with peers; dealing with experiences of racism; balancing religious and western values </w:t>
      </w:r>
      <w:r w:rsidRPr="00E254F7">
        <w:rPr>
          <w:rFonts w:asciiTheme="minorHAnsi" w:hAnsiTheme="minorHAnsi" w:cstheme="minorHAnsi"/>
          <w:sz w:val="16"/>
          <w:szCs w:val="24"/>
        </w:rPr>
        <w:t xml:space="preserve">– it poses a challenge for many Muslim youths living in western countries today. For those who find themselves at </w:t>
      </w:r>
      <w:r w:rsidRPr="00E254F7">
        <w:rPr>
          <w:rStyle w:val="StyleUnderline"/>
          <w:rFonts w:asciiTheme="minorHAnsi" w:hAnsiTheme="minorHAnsi" w:cstheme="minorHAnsi"/>
          <w:szCs w:val="24"/>
        </w:rPr>
        <w:t xml:space="preserve">odds with the culture of their parents, and yet are met with hostility from the culture of the society they live in, exiting the acculturation paradigm to embrace a third culture that provides them with a sense of belonging may be an appealing option. In this case their minds become fertile ground for </w:t>
      </w:r>
      <w:proofErr w:type="spellStart"/>
      <w:r w:rsidRPr="00E254F7">
        <w:rPr>
          <w:rStyle w:val="StyleUnderline"/>
          <w:rFonts w:asciiTheme="minorHAnsi" w:hAnsiTheme="minorHAnsi" w:cstheme="minorHAnsi"/>
          <w:szCs w:val="24"/>
        </w:rPr>
        <w:t>radicalisation</w:t>
      </w:r>
      <w:proofErr w:type="spellEnd"/>
      <w:r w:rsidRPr="00E254F7">
        <w:rPr>
          <w:rStyle w:val="StyleUnderline"/>
          <w:rFonts w:asciiTheme="minorHAnsi" w:hAnsiTheme="minorHAnsi" w:cstheme="minorHAnsi"/>
          <w:szCs w:val="24"/>
        </w:rPr>
        <w:t xml:space="preserve">. </w:t>
      </w:r>
      <w:r w:rsidRPr="00E254F7">
        <w:rPr>
          <w:rFonts w:asciiTheme="minorHAnsi" w:hAnsiTheme="minorHAnsi" w:cstheme="minorHAnsi"/>
          <w:sz w:val="16"/>
          <w:szCs w:val="24"/>
        </w:rPr>
        <w:t xml:space="preserve">This is akin to the </w:t>
      </w:r>
      <w:r w:rsidRPr="00E254F7">
        <w:rPr>
          <w:rStyle w:val="StyleUnderline"/>
          <w:rFonts w:asciiTheme="minorHAnsi" w:hAnsiTheme="minorHAnsi" w:cstheme="minorHAnsi"/>
          <w:szCs w:val="24"/>
        </w:rPr>
        <w:t xml:space="preserve">pathway into gang culture for young people around the world – a sense of alienation from family and society at large delivers them into the hands of older gang leaders. The counterculture for young Muslim men at odds with society nowadays is not gang culture but radical extremist factions that offer self-esteem and identity in exchange for allegiance to a violent and morally bankrupt manifesto. Once they are members of the subversive peer group, alarming ideas and </w:t>
      </w:r>
      <w:proofErr w:type="spellStart"/>
      <w:r w:rsidRPr="00E254F7">
        <w:rPr>
          <w:rStyle w:val="StyleUnderline"/>
          <w:rFonts w:asciiTheme="minorHAnsi" w:hAnsiTheme="minorHAnsi" w:cstheme="minorHAnsi"/>
          <w:szCs w:val="24"/>
        </w:rPr>
        <w:t>behaviours</w:t>
      </w:r>
      <w:proofErr w:type="spellEnd"/>
      <w:r w:rsidRPr="00E254F7">
        <w:rPr>
          <w:rStyle w:val="StyleUnderline"/>
          <w:rFonts w:asciiTheme="minorHAnsi" w:hAnsiTheme="minorHAnsi" w:cstheme="minorHAnsi"/>
          <w:szCs w:val="24"/>
        </w:rPr>
        <w:t xml:space="preserve"> can become </w:t>
      </w:r>
      <w:proofErr w:type="spellStart"/>
      <w:r w:rsidRPr="00E254F7">
        <w:rPr>
          <w:rStyle w:val="StyleUnderline"/>
          <w:rFonts w:asciiTheme="minorHAnsi" w:hAnsiTheme="minorHAnsi" w:cstheme="minorHAnsi"/>
          <w:szCs w:val="24"/>
        </w:rPr>
        <w:t>normalised</w:t>
      </w:r>
      <w:proofErr w:type="spellEnd"/>
      <w:r w:rsidRPr="00E254F7">
        <w:rPr>
          <w:rStyle w:val="StyleUnderline"/>
          <w:rFonts w:asciiTheme="minorHAnsi" w:hAnsiTheme="minorHAnsi" w:cstheme="minorHAnsi"/>
          <w:szCs w:val="24"/>
        </w:rPr>
        <w:t xml:space="preserve"> very quickly indeed. Socioeconomic factors have also been implicated in the process of </w:t>
      </w:r>
      <w:proofErr w:type="spellStart"/>
      <w:r w:rsidRPr="00E254F7">
        <w:rPr>
          <w:rStyle w:val="StyleUnderline"/>
          <w:rFonts w:asciiTheme="minorHAnsi" w:hAnsiTheme="minorHAnsi" w:cstheme="minorHAnsi"/>
          <w:szCs w:val="24"/>
        </w:rPr>
        <w:t>radicalisation</w:t>
      </w:r>
      <w:proofErr w:type="spellEnd"/>
      <w:r w:rsidRPr="00E254F7">
        <w:rPr>
          <w:rStyle w:val="StyleUnderline"/>
          <w:rFonts w:asciiTheme="minorHAnsi" w:hAnsiTheme="minorHAnsi" w:cstheme="minorHAnsi"/>
          <w:szCs w:val="24"/>
        </w:rPr>
        <w:t xml:space="preserve"> (poverty, lack of opportunity, unemployment, poor education), and although this is conceivable, the evidence is limited. Perhaps the low self-esteem brought on by </w:t>
      </w:r>
      <w:proofErr w:type="spellStart"/>
      <w:r w:rsidRPr="00E254F7">
        <w:rPr>
          <w:rStyle w:val="StyleUnderline"/>
          <w:rFonts w:asciiTheme="minorHAnsi" w:hAnsiTheme="minorHAnsi" w:cstheme="minorHAnsi"/>
          <w:szCs w:val="24"/>
        </w:rPr>
        <w:t>marginalisation</w:t>
      </w:r>
      <w:proofErr w:type="spellEnd"/>
      <w:r w:rsidRPr="00E254F7">
        <w:rPr>
          <w:rStyle w:val="StyleUnderline"/>
          <w:rFonts w:asciiTheme="minorHAnsi" w:hAnsiTheme="minorHAnsi" w:cstheme="minorHAnsi"/>
          <w:szCs w:val="24"/>
        </w:rPr>
        <w:t xml:space="preserve"> is the mediator here, traded readily by some disaffected Muslim youths for the perceived sense of purpose and status associated with being a jihadi. </w:t>
      </w:r>
      <w:r w:rsidRPr="00E254F7">
        <w:rPr>
          <w:rFonts w:asciiTheme="minorHAnsi" w:hAnsiTheme="minorHAnsi" w:cstheme="minorHAnsi"/>
          <w:sz w:val="16"/>
          <w:szCs w:val="24"/>
        </w:rPr>
        <w:t xml:space="preserve">As well as drawing recruits into the fold, extremist hate-preachers and the </w:t>
      </w:r>
      <w:r w:rsidRPr="00E254F7">
        <w:rPr>
          <w:rStyle w:val="StyleUnderline"/>
          <w:rFonts w:asciiTheme="minorHAnsi" w:hAnsiTheme="minorHAnsi" w:cstheme="minorHAnsi"/>
          <w:szCs w:val="24"/>
        </w:rPr>
        <w:t xml:space="preserve">slick Isis propaganda machine play a significant role in converting the </w:t>
      </w:r>
      <w:proofErr w:type="spellStart"/>
      <w:r w:rsidRPr="00E254F7">
        <w:rPr>
          <w:rStyle w:val="StyleUnderline"/>
          <w:rFonts w:asciiTheme="minorHAnsi" w:hAnsiTheme="minorHAnsi" w:cstheme="minorHAnsi"/>
          <w:szCs w:val="24"/>
        </w:rPr>
        <w:t>radicalised</w:t>
      </w:r>
      <w:proofErr w:type="spellEnd"/>
      <w:r w:rsidRPr="00E254F7">
        <w:rPr>
          <w:rStyle w:val="StyleUnderline"/>
          <w:rFonts w:asciiTheme="minorHAnsi" w:hAnsiTheme="minorHAnsi" w:cstheme="minorHAnsi"/>
          <w:szCs w:val="24"/>
        </w:rPr>
        <w:t xml:space="preserve"> into actual terrorists.</w:t>
      </w:r>
      <w:r w:rsidRPr="00E254F7">
        <w:rPr>
          <w:rFonts w:asciiTheme="minorHAnsi" w:hAnsiTheme="minorHAnsi" w:cstheme="minorHAnsi"/>
          <w:sz w:val="16"/>
          <w:szCs w:val="24"/>
        </w:rPr>
        <w:t xml:space="preserve"> Perhaps those most likely to make the transition from </w:t>
      </w:r>
      <w:r w:rsidRPr="00E254F7">
        <w:rPr>
          <w:rStyle w:val="StyleUnderline"/>
          <w:rFonts w:asciiTheme="minorHAnsi" w:hAnsiTheme="minorHAnsi" w:cstheme="minorHAnsi"/>
          <w:szCs w:val="24"/>
        </w:rPr>
        <w:t xml:space="preserve">radical to terrorist are the exceedingly vulnerable, who are highly susceptible to jihadi rhetoric, and narcissistic psychopaths, who might revel in the notoriety of being a terrorist. </w:t>
      </w:r>
      <w:r w:rsidRPr="00E254F7">
        <w:rPr>
          <w:rFonts w:asciiTheme="minorHAnsi" w:hAnsiTheme="minorHAnsi" w:cstheme="minorHAnsi"/>
          <w:sz w:val="16"/>
          <w:szCs w:val="24"/>
        </w:rPr>
        <w:t>Although</w:t>
      </w:r>
      <w:r w:rsidRPr="00E254F7">
        <w:rPr>
          <w:rStyle w:val="StyleUnderline"/>
          <w:rFonts w:asciiTheme="minorHAnsi" w:hAnsiTheme="minorHAnsi" w:cstheme="minorHAnsi"/>
          <w:szCs w:val="24"/>
        </w:rPr>
        <w:t xml:space="preserve"> the factors that lead to </w:t>
      </w:r>
      <w:proofErr w:type="spellStart"/>
      <w:r w:rsidRPr="00E254F7">
        <w:rPr>
          <w:rStyle w:val="StyleUnderline"/>
          <w:rFonts w:asciiTheme="minorHAnsi" w:hAnsiTheme="minorHAnsi" w:cstheme="minorHAnsi"/>
          <w:szCs w:val="24"/>
        </w:rPr>
        <w:t>radicalisation</w:t>
      </w:r>
      <w:proofErr w:type="spellEnd"/>
      <w:r w:rsidRPr="00E254F7">
        <w:rPr>
          <w:rStyle w:val="StyleUnderline"/>
          <w:rFonts w:asciiTheme="minorHAnsi" w:hAnsiTheme="minorHAnsi" w:cstheme="minorHAnsi"/>
          <w:szCs w:val="24"/>
        </w:rPr>
        <w:t xml:space="preserve"> are still poorly understood, and are as complex as the acts of terror are devastating</w:t>
      </w:r>
      <w:r w:rsidRPr="00E254F7">
        <w:rPr>
          <w:rFonts w:asciiTheme="minorHAnsi" w:hAnsiTheme="minorHAnsi" w:cstheme="minorHAnsi"/>
          <w:sz w:val="16"/>
          <w:szCs w:val="24"/>
        </w:rPr>
        <w:t xml:space="preserve">, some common themes are evident, and we should respond accordingly. Collective community action has been a prominent feature in anti-gang strategies around the world, and may prove effective in opposing this new type of thuggery, starting with closer ties and cooperation between Muslim and non-Muslim communities and a concerted effort to open a dialogue with at-risk individuals. Moderate Muslim scholars need to provide the theological ammunition to oppose the vile ideas peddled by extremist recruiters while security forces </w:t>
      </w:r>
      <w:proofErr w:type="gramStart"/>
      <w:r w:rsidRPr="00E254F7">
        <w:rPr>
          <w:rFonts w:asciiTheme="minorHAnsi" w:hAnsiTheme="minorHAnsi" w:cstheme="minorHAnsi"/>
          <w:sz w:val="16"/>
          <w:szCs w:val="24"/>
        </w:rPr>
        <w:t>take action</w:t>
      </w:r>
      <w:proofErr w:type="gramEnd"/>
      <w:r w:rsidRPr="00E254F7">
        <w:rPr>
          <w:rFonts w:asciiTheme="minorHAnsi" w:hAnsiTheme="minorHAnsi" w:cstheme="minorHAnsi"/>
          <w:sz w:val="16"/>
          <w:szCs w:val="24"/>
        </w:rPr>
        <w:t xml:space="preserve"> against them. And the media must present a counter-narrative to Isis propaganda, showing </w:t>
      </w:r>
      <w:proofErr w:type="gramStart"/>
      <w:r w:rsidRPr="00E254F7">
        <w:rPr>
          <w:rFonts w:asciiTheme="minorHAnsi" w:hAnsiTheme="minorHAnsi" w:cstheme="minorHAnsi"/>
          <w:sz w:val="16"/>
          <w:szCs w:val="24"/>
        </w:rPr>
        <w:t>young Muslims</w:t>
      </w:r>
      <w:proofErr w:type="gramEnd"/>
      <w:r w:rsidRPr="00E254F7">
        <w:rPr>
          <w:rFonts w:asciiTheme="minorHAnsi" w:hAnsiTheme="minorHAnsi" w:cstheme="minorHAnsi"/>
          <w:sz w:val="16"/>
          <w:szCs w:val="24"/>
        </w:rPr>
        <w:t xml:space="preserve"> they are accepted in the west and can find their sense of belonging here. The next government would do well to shift the focus of the Prevent strategy from community policing (which causes distrust) to community engagement, as well as taking a fresh approach to foreign policy and making efforts to reduce rather than proliferate social inequality for minority groups. Finally, Muslim parents should be flexible in their demands that their children follow their cultural values and traditions where these are unlikely to lead to a </w:t>
      </w:r>
      <w:proofErr w:type="spellStart"/>
      <w:r w:rsidRPr="00E254F7">
        <w:rPr>
          <w:rFonts w:asciiTheme="minorHAnsi" w:hAnsiTheme="minorHAnsi" w:cstheme="minorHAnsi"/>
          <w:sz w:val="16"/>
          <w:szCs w:val="24"/>
        </w:rPr>
        <w:t>favourable</w:t>
      </w:r>
      <w:proofErr w:type="spellEnd"/>
      <w:r w:rsidRPr="00E254F7">
        <w:rPr>
          <w:rFonts w:asciiTheme="minorHAnsi" w:hAnsiTheme="minorHAnsi" w:cstheme="minorHAnsi"/>
          <w:sz w:val="16"/>
          <w:szCs w:val="24"/>
        </w:rPr>
        <w:t xml:space="preserve"> acculturation outcome for them. After all, nothing can be worse for a Muslim immigrant parent who builds a new home in the west, with hopes and dreams for their family, than to see their child become a murderous suicide bomber. It is right for us to defiantly carry on with our lives after an attack, but too many innocent lives have been lost and </w:t>
      </w:r>
      <w:r w:rsidRPr="00E254F7">
        <w:rPr>
          <w:rStyle w:val="StyleUnderline"/>
          <w:rFonts w:asciiTheme="minorHAnsi" w:hAnsiTheme="minorHAnsi" w:cstheme="minorHAnsi"/>
          <w:szCs w:val="24"/>
        </w:rPr>
        <w:t xml:space="preserve">we must </w:t>
      </w:r>
      <w:proofErr w:type="gramStart"/>
      <w:r w:rsidRPr="00E254F7">
        <w:rPr>
          <w:rStyle w:val="StyleUnderline"/>
          <w:rFonts w:asciiTheme="minorHAnsi" w:hAnsiTheme="minorHAnsi" w:cstheme="minorHAnsi"/>
          <w:szCs w:val="24"/>
        </w:rPr>
        <w:t>take action</w:t>
      </w:r>
      <w:proofErr w:type="gramEnd"/>
      <w:r w:rsidRPr="00E254F7">
        <w:rPr>
          <w:rStyle w:val="StyleUnderline"/>
          <w:rFonts w:asciiTheme="minorHAnsi" w:hAnsiTheme="minorHAnsi" w:cstheme="minorHAnsi"/>
          <w:szCs w:val="24"/>
        </w:rPr>
        <w:t xml:space="preserve"> to address the factors that underlie this problem if we are to prevent further suffering.</w:t>
      </w:r>
      <w:r w:rsidRPr="00E254F7">
        <w:rPr>
          <w:rFonts w:asciiTheme="minorHAnsi" w:hAnsiTheme="minorHAnsi" w:cstheme="minorHAnsi"/>
          <w:sz w:val="16"/>
          <w:szCs w:val="24"/>
        </w:rPr>
        <w:t xml:space="preserve"> Terrorists seek to divide us; the only way we can defeat this evil is by working together. </w:t>
      </w:r>
    </w:p>
    <w:p w14:paraId="556C5974" w14:textId="116C0CCB" w:rsidR="00F654E5" w:rsidRDefault="00F654E5" w:rsidP="00F654E5">
      <w:pPr>
        <w:pStyle w:val="Heading3"/>
      </w:pPr>
      <w:r>
        <w:t>AT: No Impact to Terror</w:t>
      </w:r>
    </w:p>
    <w:p w14:paraId="46CCF816" w14:textId="77777777" w:rsidR="00F654E5" w:rsidRPr="001D2565" w:rsidRDefault="00F654E5" w:rsidP="00F654E5">
      <w:pPr>
        <w:pStyle w:val="Heading4"/>
        <w:rPr>
          <w:rStyle w:val="Style13ptBold"/>
          <w:b/>
        </w:rPr>
      </w:pPr>
      <w:r>
        <w:rPr>
          <w:rStyle w:val="Style13ptBold"/>
          <w:b/>
        </w:rPr>
        <w:t>Terror attacks will increase in 2018, becoming more violent and vengeful</w:t>
      </w:r>
    </w:p>
    <w:p w14:paraId="40564374" w14:textId="77777777" w:rsidR="00F654E5" w:rsidRDefault="00F654E5" w:rsidP="00F654E5">
      <w:pPr>
        <w:rPr>
          <w:rStyle w:val="Style13ptBold"/>
          <w:b w:val="0"/>
        </w:rPr>
      </w:pPr>
      <w:proofErr w:type="spellStart"/>
      <w:r>
        <w:rPr>
          <w:rStyle w:val="Style13ptBold"/>
        </w:rPr>
        <w:t>Turak</w:t>
      </w:r>
      <w:proofErr w:type="spellEnd"/>
      <w:r>
        <w:rPr>
          <w:rStyle w:val="Style13ptBold"/>
        </w:rPr>
        <w:t xml:space="preserve">, Defense Correspondent for CNBC, 2017 </w:t>
      </w:r>
      <w:r>
        <w:rPr>
          <w:rStyle w:val="Style13ptBold"/>
          <w:b w:val="0"/>
        </w:rPr>
        <w:t xml:space="preserve">(Natasha, “Terror attacks are likely to increase in 2018, with ISIS and al-Qaeda both still dangerous”, CNBC News, Dec. 28, 2017, </w:t>
      </w:r>
      <w:hyperlink r:id="rId139" w:history="1">
        <w:r w:rsidRPr="00B72FF3">
          <w:rPr>
            <w:rStyle w:val="Hyperlink"/>
            <w:sz w:val="26"/>
          </w:rPr>
          <w:t>https://www.cnbc.com/2017/12/28/terror-isis-and-al-qaeda-likely-to-carry-out-more-attacks-in-2018.html</w:t>
        </w:r>
      </w:hyperlink>
      <w:r>
        <w:rPr>
          <w:rStyle w:val="Style13ptBold"/>
          <w:b w:val="0"/>
        </w:rPr>
        <w:t xml:space="preserve">, Accessed 7/06/2018, </w:t>
      </w:r>
      <w:proofErr w:type="spellStart"/>
      <w:r>
        <w:rPr>
          <w:rStyle w:val="Style13ptBold"/>
          <w:b w:val="0"/>
        </w:rPr>
        <w:t>gdi</w:t>
      </w:r>
      <w:proofErr w:type="spellEnd"/>
      <w:r>
        <w:rPr>
          <w:rStyle w:val="Style13ptBold"/>
          <w:b w:val="0"/>
        </w:rPr>
        <w:t>-aa)</w:t>
      </w:r>
    </w:p>
    <w:p w14:paraId="486687D1" w14:textId="77777777" w:rsidR="00F654E5" w:rsidRPr="0042512C" w:rsidRDefault="00F654E5" w:rsidP="00F654E5">
      <w:pPr>
        <w:rPr>
          <w:rStyle w:val="Style13ptBold"/>
          <w:b w:val="0"/>
          <w:sz w:val="16"/>
        </w:rPr>
      </w:pPr>
      <w:r w:rsidRPr="0042512C">
        <w:rPr>
          <w:rStyle w:val="Style13ptBold"/>
          <w:b w:val="0"/>
          <w:sz w:val="16"/>
        </w:rPr>
        <w:t xml:space="preserve">The "caliphate" may be in ruins, but that doesn't mean ISIS is gone forever. </w:t>
      </w:r>
      <w:r w:rsidRPr="001912F8">
        <w:rPr>
          <w:rStyle w:val="StyleUnderline"/>
        </w:rPr>
        <w:t>Terror attacks are likely to increase in 2018, as the destruction of the Islamic State's physical stronghold in Iraq and Syria will strengthen its will to strike out abroad</w:t>
      </w:r>
      <w:r w:rsidRPr="0042512C">
        <w:rPr>
          <w:rStyle w:val="Style13ptBold"/>
          <w:b w:val="0"/>
          <w:sz w:val="16"/>
        </w:rPr>
        <w:t xml:space="preserve">, experts say. "ISIS will want to show that they are still in the fight, and </w:t>
      </w:r>
      <w:r w:rsidRPr="001912F8">
        <w:rPr>
          <w:rStyle w:val="StyleUnderline"/>
        </w:rPr>
        <w:t>their followers remain as fanatical as ever</w:t>
      </w:r>
      <w:r w:rsidRPr="0042512C">
        <w:rPr>
          <w:rStyle w:val="Style13ptBold"/>
          <w:b w:val="0"/>
          <w:sz w:val="16"/>
        </w:rPr>
        <w:t xml:space="preserve">," said Lewis-Sage Passant, a former British Army intelligence officer and founder of travel security company </w:t>
      </w:r>
      <w:proofErr w:type="spellStart"/>
      <w:r w:rsidRPr="0042512C">
        <w:rPr>
          <w:rStyle w:val="Style13ptBold"/>
          <w:b w:val="0"/>
          <w:sz w:val="16"/>
        </w:rPr>
        <w:t>HowSafeIsMyTrip</w:t>
      </w:r>
      <w:proofErr w:type="spellEnd"/>
      <w:r w:rsidRPr="0042512C">
        <w:rPr>
          <w:rStyle w:val="Style13ptBold"/>
          <w:b w:val="0"/>
          <w:sz w:val="16"/>
        </w:rPr>
        <w:t>. "</w:t>
      </w:r>
      <w:r w:rsidRPr="001912F8">
        <w:rPr>
          <w:rStyle w:val="StyleUnderline"/>
        </w:rPr>
        <w:t>The number of attacks globally will likely increase as the group switches focus from the war in the Middle East to international terrorism</w:t>
      </w:r>
      <w:r w:rsidRPr="0042512C">
        <w:rPr>
          <w:rStyle w:val="Style13ptBold"/>
          <w:b w:val="0"/>
          <w:sz w:val="16"/>
        </w:rPr>
        <w:t xml:space="preserve">." Adam </w:t>
      </w:r>
      <w:proofErr w:type="spellStart"/>
      <w:r w:rsidRPr="0042512C">
        <w:rPr>
          <w:rStyle w:val="Style13ptBold"/>
          <w:b w:val="0"/>
          <w:sz w:val="16"/>
        </w:rPr>
        <w:t>Deen</w:t>
      </w:r>
      <w:proofErr w:type="spellEnd"/>
      <w:r w:rsidRPr="0042512C">
        <w:rPr>
          <w:rStyle w:val="Style13ptBold"/>
          <w:b w:val="0"/>
          <w:sz w:val="16"/>
        </w:rPr>
        <w:t xml:space="preserve">, executive director of counter-extremism think tank </w:t>
      </w:r>
      <w:proofErr w:type="spellStart"/>
      <w:r w:rsidRPr="0042512C">
        <w:rPr>
          <w:rStyle w:val="Style13ptBold"/>
          <w:b w:val="0"/>
          <w:sz w:val="16"/>
        </w:rPr>
        <w:t>Quilliam</w:t>
      </w:r>
      <w:proofErr w:type="spellEnd"/>
      <w:r w:rsidRPr="0042512C">
        <w:rPr>
          <w:rStyle w:val="Style13ptBold"/>
          <w:b w:val="0"/>
          <w:sz w:val="16"/>
        </w:rPr>
        <w:t>, makes a similar argument. "</w:t>
      </w:r>
      <w:r w:rsidRPr="001912F8">
        <w:rPr>
          <w:rStyle w:val="StyleUnderline"/>
        </w:rPr>
        <w:t>We're going to see without a doubt more attacks in the West</w:t>
      </w:r>
      <w:r w:rsidRPr="0042512C">
        <w:rPr>
          <w:rStyle w:val="Style13ptBold"/>
          <w:b w:val="0"/>
          <w:sz w:val="16"/>
        </w:rPr>
        <w:t xml:space="preserve">," he told UK newspaper the Independent in October. </w:t>
      </w:r>
      <w:proofErr w:type="spellStart"/>
      <w:r w:rsidRPr="0042512C">
        <w:rPr>
          <w:rStyle w:val="Style13ptBold"/>
          <w:b w:val="0"/>
          <w:sz w:val="16"/>
        </w:rPr>
        <w:t>Deen</w:t>
      </w:r>
      <w:proofErr w:type="spellEnd"/>
      <w:r w:rsidRPr="0042512C">
        <w:rPr>
          <w:rStyle w:val="Style13ptBold"/>
          <w:b w:val="0"/>
          <w:sz w:val="16"/>
        </w:rPr>
        <w:t xml:space="preserve"> said </w:t>
      </w:r>
      <w:r w:rsidRPr="001912F8">
        <w:rPr>
          <w:rStyle w:val="StyleUnderline"/>
        </w:rPr>
        <w:t>ISIS is now more focused on reven</w:t>
      </w:r>
      <w:r w:rsidRPr="0042512C">
        <w:rPr>
          <w:rStyle w:val="Style13ptBold"/>
          <w:b w:val="0"/>
          <w:sz w:val="16"/>
        </w:rPr>
        <w:t xml:space="preserve">ge, and warned against the false sense of victory that many expressed after the death of Osama </w:t>
      </w:r>
      <w:proofErr w:type="gramStart"/>
      <w:r w:rsidRPr="0042512C">
        <w:rPr>
          <w:rStyle w:val="Style13ptBold"/>
          <w:b w:val="0"/>
          <w:sz w:val="16"/>
        </w:rPr>
        <w:t>Bin</w:t>
      </w:r>
      <w:proofErr w:type="gramEnd"/>
      <w:r w:rsidRPr="0042512C">
        <w:rPr>
          <w:rStyle w:val="Style13ptBold"/>
          <w:b w:val="0"/>
          <w:sz w:val="16"/>
        </w:rPr>
        <w:t xml:space="preserve"> Laden. "They will be less able to mount well-funded operations such as the Paris attacks. But they want to show that they are still in the fight." -Lewis-Sage Passant, former intelligence officer, speaking on ISIS </w:t>
      </w:r>
      <w:r w:rsidRPr="001912F8">
        <w:rPr>
          <w:rStyle w:val="StyleUnderline"/>
        </w:rPr>
        <w:t>Propaganda will continue online</w:t>
      </w:r>
      <w:r w:rsidRPr="0042512C">
        <w:rPr>
          <w:rStyle w:val="Style13ptBold"/>
          <w:b w:val="0"/>
          <w:sz w:val="16"/>
        </w:rPr>
        <w:t xml:space="preserve"> and elsewhere, despite the destruction of its main source in the former ISIS "capital" of Raqqa, Syria. "</w:t>
      </w:r>
      <w:r w:rsidRPr="001912F8">
        <w:rPr>
          <w:rStyle w:val="StyleUnderline"/>
        </w:rPr>
        <w:t>Threats in the West will persist in the form of people who are still inspired by the propaganda that has been disseminated by ISIS</w:t>
      </w:r>
      <w:r w:rsidRPr="0042512C">
        <w:rPr>
          <w:rStyle w:val="Style13ptBold"/>
          <w:b w:val="0"/>
          <w:sz w:val="16"/>
        </w:rPr>
        <w:t xml:space="preserve">," Anthony Richards, an assistant professor in Terrorism Studies at the University of East London, told CNBC. "I think in the longer term, the defeat of ISIS and the propaganda defeat that goes with that will actually reduce the threat in the UK and Europe, but ... </w:t>
      </w:r>
      <w:r w:rsidRPr="001912F8">
        <w:rPr>
          <w:rStyle w:val="StyleUnderline"/>
        </w:rPr>
        <w:t>In the shorter term, we'll still see more terrorist attacks</w:t>
      </w:r>
      <w:r w:rsidRPr="0042512C">
        <w:rPr>
          <w:rStyle w:val="Style13ptBold"/>
          <w:b w:val="0"/>
          <w:sz w:val="16"/>
        </w:rPr>
        <w:t xml:space="preserve">." </w:t>
      </w:r>
      <w:r w:rsidRPr="001912F8">
        <w:rPr>
          <w:rStyle w:val="StyleUnderline"/>
        </w:rPr>
        <w:t>Some foresee more frequent attacks, accompanied by a decrease in lethality, including a rising number of knife and vehicle attacks</w:t>
      </w:r>
      <w:r w:rsidRPr="0042512C">
        <w:rPr>
          <w:rStyle w:val="Style13ptBold"/>
          <w:b w:val="0"/>
          <w:sz w:val="16"/>
        </w:rPr>
        <w:t xml:space="preserve">. "The loss of ISIS' central coordination and revenue-generating capabilities means that they will be less able to mount well-funded operations such as the Paris attacks," Sage-Passant said, "But they want to show that they are still in the fight." 5,600 fighters go back 'home' An estimated 25,000 foreign fighters from more than 100 countries left their homes to fight in Syria. A report by the </w:t>
      </w:r>
      <w:proofErr w:type="spellStart"/>
      <w:r w:rsidRPr="0042512C">
        <w:rPr>
          <w:rStyle w:val="Style13ptBold"/>
          <w:b w:val="0"/>
          <w:sz w:val="16"/>
        </w:rPr>
        <w:t>Soufan</w:t>
      </w:r>
      <w:proofErr w:type="spellEnd"/>
      <w:r w:rsidRPr="0042512C">
        <w:rPr>
          <w:rStyle w:val="Style13ptBold"/>
          <w:b w:val="0"/>
          <w:sz w:val="16"/>
        </w:rPr>
        <w:t xml:space="preserve"> Center in October put the current figure for returned fighters at 5,600 from 33 countries, and revealed that on average 20 to 30 percent of those from Europe are already back. In the U.K., Sweden and Denmark, a whopping 50 percent have returned. Almost 20,000 names have been shared with Interpol. For the U.S., the figure is far smaller: The </w:t>
      </w:r>
      <w:proofErr w:type="spellStart"/>
      <w:r w:rsidRPr="0042512C">
        <w:rPr>
          <w:rStyle w:val="Style13ptBold"/>
          <w:b w:val="0"/>
          <w:sz w:val="16"/>
        </w:rPr>
        <w:t>Soufan</w:t>
      </w:r>
      <w:proofErr w:type="spellEnd"/>
      <w:r w:rsidRPr="0042512C">
        <w:rPr>
          <w:rStyle w:val="Style13ptBold"/>
          <w:b w:val="0"/>
          <w:sz w:val="16"/>
        </w:rPr>
        <w:t xml:space="preserve"> Center reported 129 Americans made it to the battlefields of Syria or Iraq, and only seven of them have returned as of October. Seventy-seven out of 135 people charged with ISIS-linked terrorism offenses have been convicted as of August. That presents a tremendous challenge for domestic authorities. However, many warn that blanket bans on movement or entry, such as U.S. President Donald Trump's travel ban on six majority-Muslim countries, aren't likely to effectively stem the threat. "</w:t>
      </w:r>
      <w:r w:rsidRPr="001912F8">
        <w:rPr>
          <w:rStyle w:val="StyleUnderline"/>
        </w:rPr>
        <w:t>The underlying ideology that drives the violence of groups like ISIS is not a physical entity that can be stopped by territorial borders</w:t>
      </w:r>
      <w:r w:rsidRPr="0042512C">
        <w:rPr>
          <w:rStyle w:val="Style13ptBold"/>
          <w:b w:val="0"/>
          <w:sz w:val="16"/>
        </w:rPr>
        <w:t xml:space="preserve">," </w:t>
      </w:r>
      <w:proofErr w:type="spellStart"/>
      <w:r w:rsidRPr="0042512C">
        <w:rPr>
          <w:rStyle w:val="Style13ptBold"/>
          <w:b w:val="0"/>
          <w:sz w:val="16"/>
        </w:rPr>
        <w:t>Mubaraz</w:t>
      </w:r>
      <w:proofErr w:type="spellEnd"/>
      <w:r w:rsidRPr="0042512C">
        <w:rPr>
          <w:rStyle w:val="Style13ptBold"/>
          <w:b w:val="0"/>
          <w:sz w:val="16"/>
        </w:rPr>
        <w:t xml:space="preserve"> Ahmed, analyst at the Tony Blair Institute for Global Change, told CNBC. Domestic networks and individuals are what matters, he argued — after all, ISIS attacks in Europe have been carried out almost exclusively by citizens or residents of those countries. The return of Al-Qaeda </w:t>
      </w:r>
      <w:r w:rsidRPr="001912F8">
        <w:rPr>
          <w:rStyle w:val="StyleUnderline"/>
        </w:rPr>
        <w:t>Even if the ISIS threat ultimately recedes, al-Qaeda is very capable of filling that void in terms of a major terrorist threat</w:t>
      </w:r>
      <w:r w:rsidRPr="0042512C">
        <w:rPr>
          <w:rStyle w:val="Style13ptBold"/>
          <w:b w:val="0"/>
          <w:sz w:val="16"/>
        </w:rPr>
        <w:t xml:space="preserve">, warned Richards at the University of East London. "We shouldn't just be looking at ISIS. al-Qaeda, for example, is still very much in existence and could change its focus back to attacks on the West." In recent months, </w:t>
      </w:r>
      <w:r w:rsidRPr="001912F8">
        <w:rPr>
          <w:rStyle w:val="StyleUnderline"/>
        </w:rPr>
        <w:t>Osama bin Laden's son Hamza has released a series of messages upping his calls for attacks on Westerners and Western interests, particularly following Trump's naming of Jerusalem as Israel's capital</w:t>
      </w:r>
      <w:r w:rsidRPr="0042512C">
        <w:rPr>
          <w:rStyle w:val="Style13ptBold"/>
          <w:b w:val="0"/>
          <w:sz w:val="16"/>
        </w:rPr>
        <w:t xml:space="preserve">. The organization is likely to use the younger Bin Laden to spearhead a comeback as it sees opportunity in ISIS's military defeats. "There can be no misunderstanding or complacency," Ahmed urged. "Al-Qaeda remains active and ideologically engaged in activities against the West. </w:t>
      </w:r>
      <w:r w:rsidRPr="001912F8">
        <w:rPr>
          <w:rStyle w:val="StyleUnderline"/>
        </w:rPr>
        <w:t xml:space="preserve">An over-concentration on ISIS, rather than jihadi terrorism </w:t>
      </w:r>
      <w:proofErr w:type="gramStart"/>
      <w:r w:rsidRPr="001912F8">
        <w:rPr>
          <w:rStyle w:val="StyleUnderline"/>
        </w:rPr>
        <w:t>as a whole, risks</w:t>
      </w:r>
      <w:proofErr w:type="gramEnd"/>
      <w:r w:rsidRPr="001912F8">
        <w:rPr>
          <w:rStyle w:val="StyleUnderline"/>
        </w:rPr>
        <w:t xml:space="preserve"> creating blind spots for the group to exploit."</w:t>
      </w:r>
      <w:r>
        <w:rPr>
          <w:rStyle w:val="StyleUnderline"/>
        </w:rPr>
        <w:t xml:space="preserve"> </w:t>
      </w:r>
      <w:r w:rsidRPr="0042512C">
        <w:rPr>
          <w:rStyle w:val="Style13ptBold"/>
          <w:b w:val="0"/>
          <w:sz w:val="16"/>
        </w:rPr>
        <w:t>MI5, the U.K.'s domestic counterintelligence agency, revealed in October that it was overseeing 500 live operations and had 20,000 people on its counterterrorism radar. Between January and October 2017, seven terror plots in the U.K. had been foiled. The numbers paint a sobering picture for the year ahead, despite military victories in the Middle East, as governments grapple with how to tackle the evolving terror threat. "</w:t>
      </w:r>
      <w:r w:rsidRPr="001912F8">
        <w:rPr>
          <w:rStyle w:val="StyleUnderline"/>
        </w:rPr>
        <w:t>This is a generational struggle</w:t>
      </w:r>
      <w:r w:rsidRPr="0042512C">
        <w:rPr>
          <w:rStyle w:val="Style13ptBold"/>
          <w:b w:val="0"/>
          <w:sz w:val="16"/>
        </w:rPr>
        <w:t>," Ahmed explained, "And the simplicity of their approach, combined with their ability to still inspire, has the power to outlive the end of their physical caliphate."</w:t>
      </w:r>
    </w:p>
    <w:p w14:paraId="79337D3E" w14:textId="77777777" w:rsidR="00F654E5" w:rsidRPr="00F654E5" w:rsidRDefault="00F654E5" w:rsidP="00F654E5"/>
    <w:p w14:paraId="6C9C2A40" w14:textId="6E774753" w:rsidR="004E556C" w:rsidRPr="0042512C" w:rsidRDefault="004E556C" w:rsidP="004E556C">
      <w:pPr>
        <w:pStyle w:val="Heading3"/>
        <w:rPr>
          <w:rStyle w:val="Style13ptBold"/>
          <w:b/>
          <w:bCs w:val="0"/>
          <w:sz w:val="32"/>
          <w:u w:val="single"/>
        </w:rPr>
      </w:pPr>
      <w:r>
        <w:t>AT: No Attacks</w:t>
      </w:r>
    </w:p>
    <w:p w14:paraId="3E0DCD2A" w14:textId="77777777" w:rsidR="004E556C" w:rsidRPr="00E254F7" w:rsidRDefault="004E556C" w:rsidP="004E556C">
      <w:pPr>
        <w:keepNext/>
        <w:keepLines/>
        <w:spacing w:before="40" w:after="0"/>
        <w:outlineLvl w:val="3"/>
        <w:rPr>
          <w:rFonts w:asciiTheme="minorHAnsi" w:eastAsiaTheme="majorEastAsia" w:hAnsiTheme="minorHAnsi" w:cstheme="minorHAnsi"/>
          <w:b/>
          <w:iCs/>
          <w:szCs w:val="24"/>
        </w:rPr>
      </w:pPr>
      <w:r w:rsidRPr="00E254F7">
        <w:rPr>
          <w:rStyle w:val="Style13ptBold"/>
          <w:rFonts w:asciiTheme="minorHAnsi" w:hAnsiTheme="minorHAnsi" w:cstheme="minorHAnsi"/>
          <w:szCs w:val="24"/>
        </w:rPr>
        <w:t>The Islamic State has been infiltrating Western countries through posing as immigrants</w:t>
      </w:r>
    </w:p>
    <w:p w14:paraId="32849E19" w14:textId="77777777" w:rsidR="004E556C" w:rsidRPr="00E254F7" w:rsidRDefault="004E556C" w:rsidP="004E556C">
      <w:pPr>
        <w:rPr>
          <w:rFonts w:asciiTheme="minorHAnsi" w:hAnsiTheme="minorHAnsi" w:cstheme="minorHAnsi"/>
          <w:szCs w:val="24"/>
        </w:rPr>
      </w:pPr>
      <w:r w:rsidRPr="00E254F7">
        <w:rPr>
          <w:rStyle w:val="Style13ptBold"/>
          <w:rFonts w:asciiTheme="minorHAnsi" w:hAnsiTheme="minorHAnsi" w:cstheme="minorHAnsi"/>
          <w:szCs w:val="24"/>
        </w:rPr>
        <w:t>Scarborough</w:t>
      </w:r>
      <w:r w:rsidRPr="00E254F7">
        <w:rPr>
          <w:rFonts w:asciiTheme="minorHAnsi" w:hAnsiTheme="minorHAnsi" w:cstheme="minorHAnsi"/>
          <w:szCs w:val="24"/>
        </w:rPr>
        <w:t xml:space="preserve">, writer for The Washington Times, </w:t>
      </w:r>
      <w:r w:rsidRPr="00E254F7">
        <w:rPr>
          <w:rStyle w:val="Style13ptBold"/>
          <w:rFonts w:asciiTheme="minorHAnsi" w:hAnsiTheme="minorHAnsi" w:cstheme="minorHAnsi"/>
          <w:szCs w:val="24"/>
        </w:rPr>
        <w:t>2017</w:t>
      </w:r>
      <w:r w:rsidRPr="00E254F7">
        <w:rPr>
          <w:rFonts w:asciiTheme="minorHAnsi" w:hAnsiTheme="minorHAnsi" w:cstheme="minorHAnsi"/>
          <w:szCs w:val="24"/>
        </w:rPr>
        <w:t xml:space="preserve"> (Rowan, “The Islamic State has planned to infect refugee flows to the West with mass killers, and it has had some violent successes,” The Washington Times, January 29, 2017, </w:t>
      </w:r>
      <w:hyperlink r:id="rId140" w:history="1">
        <w:r w:rsidRPr="00E254F7">
          <w:rPr>
            <w:rFonts w:asciiTheme="minorHAnsi" w:hAnsiTheme="minorHAnsi" w:cstheme="minorHAnsi"/>
            <w:szCs w:val="24"/>
          </w:rPr>
          <w:t>https://www.washingtontimes.com/news/2017/jan/29/isis-finds-success-infiltrating-terrorists-into-re/</w:t>
        </w:r>
      </w:hyperlink>
      <w:r w:rsidRPr="00E254F7">
        <w:rPr>
          <w:rFonts w:asciiTheme="minorHAnsi" w:hAnsiTheme="minorHAnsi" w:cstheme="minorHAnsi"/>
          <w:szCs w:val="24"/>
        </w:rPr>
        <w:t>, accessed 7/6/18, GDI-ML</w:t>
      </w:r>
    </w:p>
    <w:p w14:paraId="24B1F6C2" w14:textId="77777777" w:rsidR="004E556C" w:rsidRDefault="004E556C" w:rsidP="004E556C">
      <w:pPr>
        <w:rPr>
          <w:rStyle w:val="StyleUnderline"/>
          <w:rFonts w:asciiTheme="minorHAnsi" w:hAnsiTheme="minorHAnsi" w:cstheme="minorHAnsi"/>
          <w:szCs w:val="24"/>
        </w:rPr>
      </w:pPr>
      <w:r w:rsidRPr="00E254F7">
        <w:rPr>
          <w:rStyle w:val="StyleUnderline"/>
          <w:rFonts w:asciiTheme="minorHAnsi" w:hAnsiTheme="minorHAnsi" w:cstheme="minorHAnsi"/>
          <w:szCs w:val="24"/>
        </w:rPr>
        <w:t xml:space="preserve">The Islamic State has planned to infect refugee flows to the West with mass killers, and it has had some violent successes. The CIA said last year that the terrorist group’s official strategy is to hide its operatives among refugees entering Europe and the United States via human flows out of the Middle East and North Africa. The Islamic State, also known as ISIL and ISIS, has inspired followers to commit atrocities in San Bernardino, California; Orlando, Florida; and the Fort Lauderdale airport in Florida. Scores of U.S. residents have been charged with or suspected of providing material support to the Islamic State. Some have left the U.S. to commit war crimes in Syria and Iraq. </w:t>
      </w:r>
      <w:r w:rsidRPr="00E254F7">
        <w:rPr>
          <w:rFonts w:asciiTheme="minorHAnsi" w:hAnsiTheme="minorHAnsi" w:cstheme="minorHAnsi"/>
          <w:sz w:val="16"/>
          <w:szCs w:val="24"/>
        </w:rPr>
        <w:t xml:space="preserve">As President Trump places a 120-day ban on immigration from what he considers high-risk Muslim-majority countries, the history of the mass migration shows that some took part in the Nov. 13, 2015, massacre in Paris — two posed as refugees from Syria — and the Christmastime truck carnage in Berlin. </w:t>
      </w:r>
      <w:r w:rsidRPr="00E254F7">
        <w:rPr>
          <w:rStyle w:val="StyleUnderline"/>
          <w:rFonts w:asciiTheme="minorHAnsi" w:hAnsiTheme="minorHAnsi" w:cstheme="minorHAnsi"/>
          <w:szCs w:val="24"/>
        </w:rPr>
        <w:t xml:space="preserve">“ISIS has claimed on multiple occasions the intent to infiltrate terrorists into the refugee flow,” said Robert </w:t>
      </w:r>
      <w:proofErr w:type="spellStart"/>
      <w:r w:rsidRPr="00E254F7">
        <w:rPr>
          <w:rStyle w:val="StyleUnderline"/>
          <w:rFonts w:asciiTheme="minorHAnsi" w:hAnsiTheme="minorHAnsi" w:cstheme="minorHAnsi"/>
          <w:szCs w:val="24"/>
        </w:rPr>
        <w:t>Maginnis</w:t>
      </w:r>
      <w:proofErr w:type="spellEnd"/>
      <w:r w:rsidRPr="00E254F7">
        <w:rPr>
          <w:rStyle w:val="StyleUnderline"/>
          <w:rFonts w:asciiTheme="minorHAnsi" w:hAnsiTheme="minorHAnsi" w:cstheme="minorHAnsi"/>
          <w:szCs w:val="24"/>
        </w:rPr>
        <w:t xml:space="preserve">, a retired Army officer and terrorism analyst. “One can argue that the Tunisian who drove the truck into the Berlin Christmas market was an immigrant tagged as influenced by ISIS. </w:t>
      </w:r>
      <w:proofErr w:type="gramStart"/>
      <w:r w:rsidRPr="00E254F7">
        <w:rPr>
          <w:rStyle w:val="StyleUnderline"/>
          <w:rFonts w:asciiTheme="minorHAnsi" w:hAnsiTheme="minorHAnsi" w:cstheme="minorHAnsi"/>
          <w:szCs w:val="24"/>
        </w:rPr>
        <w:t>Certainly</w:t>
      </w:r>
      <w:proofErr w:type="gramEnd"/>
      <w:r w:rsidRPr="00E254F7">
        <w:rPr>
          <w:rStyle w:val="StyleUnderline"/>
          <w:rFonts w:asciiTheme="minorHAnsi" w:hAnsiTheme="minorHAnsi" w:cstheme="minorHAnsi"/>
          <w:szCs w:val="24"/>
        </w:rPr>
        <w:t xml:space="preserve"> ISIS will do whatever it can to infiltrate those coming to this country as well. Time will tell whether they are successful, and meanwhile we are vulnerable.” </w:t>
      </w:r>
      <w:r w:rsidRPr="00E254F7">
        <w:rPr>
          <w:rFonts w:asciiTheme="minorHAnsi" w:hAnsiTheme="minorHAnsi" w:cstheme="minorHAnsi"/>
          <w:sz w:val="16"/>
          <w:szCs w:val="24"/>
        </w:rPr>
        <w:t xml:space="preserve">In August, the deputy head of Bavaria’s intelligence service told the BBC that the Islamic State has injected “hit squads” via migrants entering Germany. “We have to accept that we have hit squads and sleeper cells in Germany,” said Manfred Hauser, vice president of the Bavaria region’s intelligence-gathering agency, </w:t>
      </w:r>
      <w:proofErr w:type="spellStart"/>
      <w:r w:rsidRPr="00E254F7">
        <w:rPr>
          <w:rFonts w:asciiTheme="minorHAnsi" w:hAnsiTheme="minorHAnsi" w:cstheme="minorHAnsi"/>
          <w:sz w:val="16"/>
          <w:szCs w:val="24"/>
        </w:rPr>
        <w:t>BayLfV</w:t>
      </w:r>
      <w:proofErr w:type="spellEnd"/>
      <w:r w:rsidRPr="00E254F7">
        <w:rPr>
          <w:rFonts w:asciiTheme="minorHAnsi" w:hAnsiTheme="minorHAnsi" w:cstheme="minorHAnsi"/>
          <w:sz w:val="16"/>
          <w:szCs w:val="24"/>
        </w:rPr>
        <w:t xml:space="preserve">. “We have substantial reports that among the refugees there are hit squads. There are hundreds of these reports, some from refugees themselves. We are still following up on these, and we haven’t investigated all of them fully,” Mr. Hauser said. </w:t>
      </w:r>
      <w:r w:rsidRPr="00E254F7">
        <w:rPr>
          <w:rStyle w:val="StyleUnderline"/>
          <w:rFonts w:asciiTheme="minorHAnsi" w:hAnsiTheme="minorHAnsi" w:cstheme="minorHAnsi"/>
          <w:szCs w:val="24"/>
        </w:rPr>
        <w:t xml:space="preserve">Months earlier, Hans-Georg </w:t>
      </w:r>
      <w:proofErr w:type="spellStart"/>
      <w:r w:rsidRPr="00E254F7">
        <w:rPr>
          <w:rStyle w:val="StyleUnderline"/>
          <w:rFonts w:asciiTheme="minorHAnsi" w:hAnsiTheme="minorHAnsi" w:cstheme="minorHAnsi"/>
          <w:szCs w:val="24"/>
        </w:rPr>
        <w:t>Maassen</w:t>
      </w:r>
      <w:proofErr w:type="spellEnd"/>
      <w:r w:rsidRPr="00E254F7">
        <w:rPr>
          <w:rStyle w:val="StyleUnderline"/>
          <w:rFonts w:asciiTheme="minorHAnsi" w:hAnsiTheme="minorHAnsi" w:cstheme="minorHAnsi"/>
          <w:szCs w:val="24"/>
        </w:rPr>
        <w:t xml:space="preserve">, chief of German domestic intelligence, told ZDF public television that officials in Europe have “seen repeatedly that terrorists are being smuggled in, camouflaged as refugees. That is a fact that security authorities must always see to recognize and identify.” In June, CIA Director John O. Brennan told a Senate committee: “We judge that ISIL is training and attempting to deploy operatives for further attacks. ISIL has a large cadre of Western fighters who could potentially serve as operatives for attacks in the West. And the group is probably exploring a variety of means for infiltrating operatives into the West, including refugee flows, smuggling routes and legitimate methods of travel.” </w:t>
      </w:r>
      <w:r w:rsidRPr="00E254F7">
        <w:rPr>
          <w:rFonts w:asciiTheme="minorHAnsi" w:hAnsiTheme="minorHAnsi" w:cstheme="minorHAnsi"/>
          <w:sz w:val="16"/>
          <w:szCs w:val="24"/>
        </w:rPr>
        <w:t xml:space="preserve">Shortly before he left his post as NATO commander, Air Force Gen. Philip Breedlove said in March that the </w:t>
      </w:r>
      <w:r w:rsidRPr="00E254F7">
        <w:rPr>
          <w:rStyle w:val="StyleUnderline"/>
          <w:rFonts w:asciiTheme="minorHAnsi" w:hAnsiTheme="minorHAnsi" w:cstheme="minorHAnsi"/>
          <w:szCs w:val="24"/>
        </w:rPr>
        <w:t>Islamic State had injected 1,500 fighters into Europe.</w:t>
      </w:r>
      <w:r w:rsidRPr="00E254F7">
        <w:rPr>
          <w:rFonts w:asciiTheme="minorHAnsi" w:hAnsiTheme="minorHAnsi" w:cstheme="minorHAnsi"/>
          <w:sz w:val="16"/>
          <w:szCs w:val="24"/>
        </w:rPr>
        <w:t xml:space="preserve"> </w:t>
      </w:r>
      <w:r w:rsidRPr="00E254F7">
        <w:rPr>
          <w:rStyle w:val="StyleUnderline"/>
          <w:rFonts w:asciiTheme="minorHAnsi" w:hAnsiTheme="minorHAnsi" w:cstheme="minorHAnsi"/>
          <w:szCs w:val="24"/>
        </w:rPr>
        <w:t xml:space="preserve">“I think every refugee flow needs to be looked at with an eye towards it could be taken advantage of by those who seek to do us harm,” Gen. Breedlove told the Senate Armed Services Committee. </w:t>
      </w:r>
      <w:r w:rsidRPr="00E254F7">
        <w:rPr>
          <w:rFonts w:asciiTheme="minorHAnsi" w:hAnsiTheme="minorHAnsi" w:cstheme="minorHAnsi"/>
          <w:sz w:val="16"/>
          <w:szCs w:val="24"/>
        </w:rPr>
        <w:t xml:space="preserve">Committee Chairman John McCain, Arizona Republican, responded, “Logic then compels us to assume the risk of attacks on the United States of America or European countries is significantly increased.” </w:t>
      </w:r>
      <w:r w:rsidRPr="00E254F7">
        <w:rPr>
          <w:rStyle w:val="StyleUnderline"/>
          <w:rFonts w:asciiTheme="minorHAnsi" w:hAnsiTheme="minorHAnsi" w:cstheme="minorHAnsi"/>
          <w:szCs w:val="24"/>
        </w:rPr>
        <w:t xml:space="preserve">James R. Clapper, as director of national intelligence, in 2015 called the infiltration of refugee flows “a huge concern of ours.” </w:t>
      </w:r>
      <w:r w:rsidRPr="00E254F7">
        <w:rPr>
          <w:rFonts w:asciiTheme="minorHAnsi" w:hAnsiTheme="minorHAnsi" w:cstheme="minorHAnsi"/>
          <w:sz w:val="16"/>
          <w:szCs w:val="24"/>
        </w:rPr>
        <w:t xml:space="preserve">That year, a Syrian Islamic State operative told Britain’s Daily Express that more than 4,000 fighters had already been smuggled into Europe. </w:t>
      </w:r>
      <w:proofErr w:type="gramStart"/>
      <w:r w:rsidRPr="00E254F7">
        <w:rPr>
          <w:rFonts w:asciiTheme="minorHAnsi" w:hAnsiTheme="minorHAnsi" w:cstheme="minorHAnsi"/>
          <w:sz w:val="16"/>
          <w:szCs w:val="24"/>
        </w:rPr>
        <w:t>Also</w:t>
      </w:r>
      <w:proofErr w:type="gramEnd"/>
      <w:r w:rsidRPr="00E254F7">
        <w:rPr>
          <w:rFonts w:asciiTheme="minorHAnsi" w:hAnsiTheme="minorHAnsi" w:cstheme="minorHAnsi"/>
          <w:sz w:val="16"/>
          <w:szCs w:val="24"/>
        </w:rPr>
        <w:t xml:space="preserve"> that year, FBI Director </w:t>
      </w:r>
      <w:r w:rsidRPr="00E254F7">
        <w:rPr>
          <w:rStyle w:val="StyleUnderline"/>
          <w:rFonts w:asciiTheme="minorHAnsi" w:hAnsiTheme="minorHAnsi" w:cstheme="minorHAnsi"/>
          <w:szCs w:val="24"/>
        </w:rPr>
        <w:t xml:space="preserve">James B. </w:t>
      </w:r>
      <w:proofErr w:type="spellStart"/>
      <w:r w:rsidRPr="00E254F7">
        <w:rPr>
          <w:rStyle w:val="StyleUnderline"/>
          <w:rFonts w:asciiTheme="minorHAnsi" w:hAnsiTheme="minorHAnsi" w:cstheme="minorHAnsi"/>
          <w:szCs w:val="24"/>
        </w:rPr>
        <w:t>Comey</w:t>
      </w:r>
      <w:proofErr w:type="spellEnd"/>
      <w:r w:rsidRPr="00E254F7">
        <w:rPr>
          <w:rStyle w:val="StyleUnderline"/>
          <w:rFonts w:asciiTheme="minorHAnsi" w:hAnsiTheme="minorHAnsi" w:cstheme="minorHAnsi"/>
          <w:szCs w:val="24"/>
        </w:rPr>
        <w:t xml:space="preserve"> talked about the difficulty of vetting Syrian refugees</w:t>
      </w:r>
      <w:r w:rsidRPr="00E254F7">
        <w:rPr>
          <w:rFonts w:asciiTheme="minorHAnsi" w:hAnsiTheme="minorHAnsi" w:cstheme="minorHAnsi"/>
          <w:sz w:val="16"/>
          <w:szCs w:val="24"/>
        </w:rPr>
        <w:t xml:space="preserve"> for which the bureau had no official data. </w:t>
      </w:r>
      <w:r w:rsidRPr="00E254F7">
        <w:rPr>
          <w:rStyle w:val="StyleUnderline"/>
          <w:rFonts w:asciiTheme="minorHAnsi" w:hAnsiTheme="minorHAnsi" w:cstheme="minorHAnsi"/>
          <w:szCs w:val="24"/>
        </w:rPr>
        <w:t xml:space="preserve">“If we don’t know much about somebody, there won’t be anything in our data,” Mr. </w:t>
      </w:r>
      <w:proofErr w:type="spellStart"/>
      <w:r w:rsidRPr="00E254F7">
        <w:rPr>
          <w:rStyle w:val="StyleUnderline"/>
          <w:rFonts w:asciiTheme="minorHAnsi" w:hAnsiTheme="minorHAnsi" w:cstheme="minorHAnsi"/>
          <w:szCs w:val="24"/>
        </w:rPr>
        <w:t>Comey</w:t>
      </w:r>
      <w:proofErr w:type="spellEnd"/>
      <w:r w:rsidRPr="00E254F7">
        <w:rPr>
          <w:rStyle w:val="StyleUnderline"/>
          <w:rFonts w:asciiTheme="minorHAnsi" w:hAnsiTheme="minorHAnsi" w:cstheme="minorHAnsi"/>
          <w:szCs w:val="24"/>
        </w:rPr>
        <w:t xml:space="preserve"> said. “I can’t sit here and offer anybody an absolute assurance that there’s no risk associated with this.” </w:t>
      </w:r>
      <w:r w:rsidRPr="00E254F7">
        <w:rPr>
          <w:rFonts w:asciiTheme="minorHAnsi" w:hAnsiTheme="minorHAnsi" w:cstheme="minorHAnsi"/>
          <w:sz w:val="16"/>
          <w:szCs w:val="24"/>
        </w:rPr>
        <w:t xml:space="preserve">This weekend, an Islamic State follower posted a message on the Telegram app that said Mr. Trump was wasting his time by blocking refugees from Syria. </w:t>
      </w:r>
      <w:r w:rsidRPr="00E254F7">
        <w:rPr>
          <w:rStyle w:val="StyleUnderline"/>
          <w:rFonts w:asciiTheme="minorHAnsi" w:hAnsiTheme="minorHAnsi" w:cstheme="minorHAnsi"/>
          <w:szCs w:val="24"/>
        </w:rPr>
        <w:t>“Trump is preventing the entrance of the citizens of [seven] countries to protect America from terrorism,” said the message captured by the Middle East Media Research Institute. “Your decision will not do anything to prevent the attacks; They will come from inside America, from Americans born in America, whose fathers were born in America and whose grandparents were born in America.”</w:t>
      </w:r>
    </w:p>
    <w:p w14:paraId="5A542380" w14:textId="77777777" w:rsidR="004E556C" w:rsidRDefault="004E556C" w:rsidP="004E556C">
      <w:pPr>
        <w:rPr>
          <w:rStyle w:val="StyleUnderline"/>
          <w:rFonts w:asciiTheme="minorHAnsi" w:hAnsiTheme="minorHAnsi" w:cstheme="minorHAnsi"/>
          <w:szCs w:val="24"/>
        </w:rPr>
      </w:pPr>
    </w:p>
    <w:p w14:paraId="68E2DA16" w14:textId="77777777" w:rsidR="004E556C" w:rsidRPr="001D2565" w:rsidRDefault="004E556C" w:rsidP="004E556C">
      <w:pPr>
        <w:pStyle w:val="Heading4"/>
        <w:rPr>
          <w:rStyle w:val="Style13ptBold"/>
          <w:b/>
        </w:rPr>
      </w:pPr>
      <w:bookmarkStart w:id="5" w:name="_Hlk518685604"/>
      <w:r>
        <w:rPr>
          <w:rStyle w:val="Style13ptBold"/>
          <w:b/>
        </w:rPr>
        <w:t>ISIS is a growing threat, capable and confident in waging a terror war against the US</w:t>
      </w:r>
    </w:p>
    <w:p w14:paraId="61D5701B" w14:textId="77777777" w:rsidR="004E556C" w:rsidRDefault="004E556C" w:rsidP="004E556C">
      <w:pPr>
        <w:rPr>
          <w:rStyle w:val="Style13ptBold"/>
          <w:b w:val="0"/>
        </w:rPr>
      </w:pPr>
      <w:r>
        <w:rPr>
          <w:rStyle w:val="Style13ptBold"/>
        </w:rPr>
        <w:t xml:space="preserve">Rogan, Columnist for National Review, 2015 </w:t>
      </w:r>
      <w:r>
        <w:rPr>
          <w:rStyle w:val="Style13ptBold"/>
          <w:b w:val="0"/>
        </w:rPr>
        <w:t xml:space="preserve">(Tom, “Why ISIS will attack America?”, National Review, Mar. 24, 2015, </w:t>
      </w:r>
      <w:hyperlink r:id="rId141" w:history="1">
        <w:r w:rsidRPr="00B72FF3">
          <w:rPr>
            <w:rStyle w:val="Hyperlink"/>
            <w:sz w:val="26"/>
          </w:rPr>
          <w:t>https://www.nationalreview.com/2015/03/why-isis-will-attack-america-tom-rogan/</w:t>
        </w:r>
      </w:hyperlink>
      <w:r>
        <w:rPr>
          <w:rStyle w:val="Style13ptBold"/>
          <w:b w:val="0"/>
        </w:rPr>
        <w:t xml:space="preserve">, Accessed 7/06/2018, </w:t>
      </w:r>
      <w:proofErr w:type="spellStart"/>
      <w:r>
        <w:rPr>
          <w:rStyle w:val="Style13ptBold"/>
          <w:b w:val="0"/>
        </w:rPr>
        <w:t>gdi</w:t>
      </w:r>
      <w:proofErr w:type="spellEnd"/>
      <w:r>
        <w:rPr>
          <w:rStyle w:val="Style13ptBold"/>
          <w:b w:val="0"/>
        </w:rPr>
        <w:t>-aa)</w:t>
      </w:r>
    </w:p>
    <w:p w14:paraId="543AAE26" w14:textId="77777777" w:rsidR="004E556C" w:rsidRPr="0042512C" w:rsidRDefault="004E556C" w:rsidP="004E556C">
      <w:pPr>
        <w:rPr>
          <w:rStyle w:val="Style13ptBold"/>
          <w:b w:val="0"/>
          <w:sz w:val="16"/>
        </w:rPr>
      </w:pPr>
      <w:r w:rsidRPr="0042512C">
        <w:rPr>
          <w:rStyle w:val="Style13ptBold"/>
          <w:b w:val="0"/>
          <w:sz w:val="16"/>
        </w:rPr>
        <w:t>There is no good in you if they are secure and happy while you have a pulsing vein. Erupt volcanoes of jihad everywhere. Light the earth with fire upon all the [apostate rulers], their soldiers and supporters. — ISIS leader Abu Bakr al-Baghdadi, November 2014Those words weren’t idle. The Islamic State (</w:t>
      </w:r>
      <w:r w:rsidRPr="002041E3">
        <w:rPr>
          <w:rStyle w:val="StyleUnderline"/>
        </w:rPr>
        <w:t>ISIS) is still advancing, across continents and cultures</w:t>
      </w:r>
      <w:r w:rsidRPr="0042512C">
        <w:rPr>
          <w:rStyle w:val="Style13ptBold"/>
          <w:b w:val="0"/>
          <w:sz w:val="16"/>
        </w:rPr>
        <w:t xml:space="preserve">. </w:t>
      </w:r>
      <w:r w:rsidRPr="002041E3">
        <w:rPr>
          <w:rStyle w:val="StyleUnderline"/>
        </w:rPr>
        <w:t>It’s attacking Shia Muslims in Yemen, gunning down Western tourists in Tunisia, beheading Christians in Libya, and murdering or enslaving all who do not yield in Iraq and Syria.</w:t>
      </w:r>
      <w:r w:rsidRPr="0042512C">
        <w:rPr>
          <w:rStyle w:val="Style13ptBold"/>
          <w:b w:val="0"/>
          <w:sz w:val="16"/>
        </w:rPr>
        <w:t xml:space="preserve"> Its black banner seen as undaunted by the international coalition against it, new recruits still flock to its service. </w:t>
      </w:r>
      <w:r w:rsidRPr="002041E3">
        <w:rPr>
          <w:rStyle w:val="StyleUnderline"/>
        </w:rPr>
        <w:t>The Islamic State’s rise is, in other words, not over, and it is likely to end up involving an attack on America.</w:t>
      </w:r>
      <w:r>
        <w:rPr>
          <w:rStyle w:val="StyleUnderline"/>
        </w:rPr>
        <w:t xml:space="preserve"> </w:t>
      </w:r>
      <w:r w:rsidRPr="0042512C">
        <w:rPr>
          <w:rStyle w:val="Style13ptBold"/>
          <w:b w:val="0"/>
          <w:sz w:val="16"/>
        </w:rPr>
        <w:t xml:space="preserve">Three reasons why such an attempt is inevitable: ISIS’s Strategy Practically Demands It </w:t>
      </w:r>
      <w:r w:rsidRPr="002041E3">
        <w:rPr>
          <w:rStyle w:val="StyleUnderline"/>
        </w:rPr>
        <w:t xml:space="preserve">Imbued with existential hatred against the United States, the group doesn’t just oppose American power, it opposes America’s identity. </w:t>
      </w:r>
      <w:r w:rsidRPr="0042512C">
        <w:rPr>
          <w:rStyle w:val="Style13ptBold"/>
          <w:b w:val="0"/>
          <w:sz w:val="16"/>
        </w:rPr>
        <w:t xml:space="preserve">Where the United States is a secular democracy that binds law to individual freedom, </w:t>
      </w:r>
      <w:r w:rsidRPr="002041E3">
        <w:rPr>
          <w:rStyle w:val="StyleUnderline"/>
        </w:rPr>
        <w:t>the Islamic State is a totalitarian empire determined to sweep freedom from the earth</w:t>
      </w:r>
      <w:r w:rsidRPr="0042512C">
        <w:rPr>
          <w:rStyle w:val="Style13ptBold"/>
          <w:b w:val="0"/>
          <w:sz w:val="16"/>
        </w:rPr>
        <w:t xml:space="preserve">. As an ideological and physical necessity, </w:t>
      </w:r>
      <w:r w:rsidRPr="002041E3">
        <w:rPr>
          <w:rStyle w:val="StyleUnderline"/>
        </w:rPr>
        <w:t>ISIS must ultimately conquer America</w:t>
      </w:r>
      <w:r w:rsidRPr="0042512C">
        <w:rPr>
          <w:rStyle w:val="Style13ptBold"/>
          <w:b w:val="0"/>
          <w:sz w:val="16"/>
        </w:rPr>
        <w:t xml:space="preserve">. Incidentally, </w:t>
      </w:r>
      <w:r w:rsidRPr="002041E3">
        <w:rPr>
          <w:rStyle w:val="StyleUnderline"/>
        </w:rPr>
        <w:t>this kind of total-war strategy explains why counterterrorism experts are rightly concerned about nuclear proliferation.</w:t>
      </w:r>
      <w:r>
        <w:rPr>
          <w:rStyle w:val="StyleUnderline"/>
        </w:rPr>
        <w:t xml:space="preserve"> </w:t>
      </w:r>
      <w:r w:rsidRPr="0042512C">
        <w:rPr>
          <w:rStyle w:val="Style13ptBold"/>
          <w:b w:val="0"/>
          <w:sz w:val="16"/>
        </w:rPr>
        <w:t xml:space="preserve">The Islamic State’s strategy is also energized by its desire to replace al-Qaeda as Salafi jihadism’s global figurehead. While al-Qaeda in the Arabian Peninsula (AQAP) and ISIS had a short flirtation last year, </w:t>
      </w:r>
      <w:r w:rsidRPr="002041E3">
        <w:rPr>
          <w:rStyle w:val="StyleUnderline"/>
        </w:rPr>
        <w:t>ISIS has now signaled its intent to usurp al-Qaeda’s power in its home territory</w:t>
      </w:r>
      <w:r w:rsidRPr="0042512C">
        <w:rPr>
          <w:rStyle w:val="Style13ptBold"/>
          <w:b w:val="0"/>
          <w:sz w:val="16"/>
        </w:rPr>
        <w:t xml:space="preserve">. Attacks by ISIS last week against Shia mosques in the Yemeni capital of Sana’a were, at least in part, designed to suck recruits, financial donors, and prestige away from AQAP. But to truly displace al-Qaeda, </w:t>
      </w:r>
      <w:r w:rsidRPr="002041E3">
        <w:rPr>
          <w:rStyle w:val="StyleUnderline"/>
        </w:rPr>
        <w:t>ISIS knows it must furnish a new 9/11.</w:t>
      </w:r>
      <w:r w:rsidRPr="0042512C">
        <w:rPr>
          <w:rStyle w:val="Style13ptBold"/>
          <w:b w:val="0"/>
          <w:sz w:val="16"/>
        </w:rPr>
        <w:t xml:space="preserve"> </w:t>
      </w:r>
      <w:r w:rsidRPr="002041E3">
        <w:rPr>
          <w:rStyle w:val="StyleUnderline"/>
        </w:rPr>
        <w:t>Its capabilities are growing</w:t>
      </w:r>
      <w:r>
        <w:rPr>
          <w:rStyle w:val="StyleUnderline"/>
        </w:rPr>
        <w:t xml:space="preserve"> </w:t>
      </w:r>
      <w:r w:rsidRPr="0042512C">
        <w:rPr>
          <w:rStyle w:val="Style13ptBold"/>
          <w:b w:val="0"/>
          <w:sz w:val="16"/>
        </w:rPr>
        <w:t xml:space="preserve">Today, </w:t>
      </w:r>
      <w:r w:rsidRPr="002041E3">
        <w:rPr>
          <w:rStyle w:val="StyleUnderline"/>
        </w:rPr>
        <w:t>ISIS has thousands of European citizens in its ranks</w:t>
      </w:r>
      <w:r w:rsidRPr="0042512C">
        <w:rPr>
          <w:rStyle w:val="Style13ptBold"/>
          <w:b w:val="0"/>
          <w:sz w:val="16"/>
        </w:rPr>
        <w:t xml:space="preserve">. Educated at the online University of Edward Snowden, ISIS operations officers have cut back intelligence services’ ability to monitor and disrupt their communications. With EU intelligence services stretched beyond breaking point, </w:t>
      </w:r>
      <w:r w:rsidRPr="002041E3">
        <w:rPr>
          <w:rStyle w:val="StyleUnderline"/>
        </w:rPr>
        <w:t>ISIS has the means and confidence to attempt attacks against the West</w:t>
      </w:r>
      <w:r w:rsidRPr="0042512C">
        <w:rPr>
          <w:rStyle w:val="Style13ptBold"/>
          <w:b w:val="0"/>
          <w:sz w:val="16"/>
        </w:rPr>
        <w:t xml:space="preserve">. EU passports are powerful weapons: </w:t>
      </w:r>
      <w:r w:rsidRPr="002041E3">
        <w:rPr>
          <w:rStyle w:val="StyleUnderline"/>
        </w:rPr>
        <w:t>ISIS could attack</w:t>
      </w:r>
      <w:r w:rsidRPr="0042512C">
        <w:rPr>
          <w:rStyle w:val="Style13ptBold"/>
          <w:b w:val="0"/>
          <w:sz w:val="16"/>
        </w:rPr>
        <w:t xml:space="preserve"> — as al-Qaeda has repeatedly — </w:t>
      </w:r>
      <w:r w:rsidRPr="002041E3">
        <w:rPr>
          <w:rStyle w:val="StyleUnderline"/>
        </w:rPr>
        <w:t>U.S. targets around the world</w:t>
      </w:r>
      <w:r w:rsidRPr="0042512C">
        <w:rPr>
          <w:rStyle w:val="Style13ptBold"/>
          <w:b w:val="0"/>
          <w:sz w:val="16"/>
        </w:rPr>
        <w:t xml:space="preserve">. </w:t>
      </w:r>
      <w:r w:rsidRPr="002041E3">
        <w:rPr>
          <w:rStyle w:val="StyleUnderline"/>
        </w:rPr>
        <w:t>An Attack on the U.S. Is Priceless Propaganda</w:t>
      </w:r>
      <w:r>
        <w:rPr>
          <w:rStyle w:val="StyleUnderline"/>
        </w:rPr>
        <w:t xml:space="preserve"> </w:t>
      </w:r>
      <w:r w:rsidRPr="0042512C">
        <w:rPr>
          <w:rStyle w:val="Style13ptBold"/>
          <w:b w:val="0"/>
          <w:sz w:val="16"/>
        </w:rPr>
        <w:t xml:space="preserve">For transnational Salafi jihadists like al-Qaeda and ISIS, </w:t>
      </w:r>
      <w:r w:rsidRPr="002041E3">
        <w:rPr>
          <w:rStyle w:val="StyleUnderline"/>
        </w:rPr>
        <w:t>a successful blow against the U.S. allows them to claim the mantle of a global force and strengthens the narrative that they’re on a holy mission</w:t>
      </w:r>
      <w:r w:rsidRPr="0042512C">
        <w:rPr>
          <w:rStyle w:val="Style13ptBold"/>
          <w:b w:val="0"/>
          <w:sz w:val="16"/>
        </w:rPr>
        <w:t xml:space="preserve">. Holiness is especially important: ISIS knows that to recruit new fanatics and deter its enemies, it must offer an abiding narrative of strength and divine purpose. With the group’s leaders styling themselves as Mohammed’s heirs, Allah’s chosen warriors on earth, </w:t>
      </w:r>
      <w:r w:rsidRPr="002041E3">
        <w:rPr>
          <w:rStyle w:val="StyleUnderline"/>
        </w:rPr>
        <w:t>attacking the infidel United States would reinforce ISIS’s narrative.</w:t>
      </w:r>
      <w:r w:rsidRPr="0042512C">
        <w:rPr>
          <w:rStyle w:val="Style13ptBold"/>
          <w:b w:val="0"/>
          <w:sz w:val="16"/>
        </w:rPr>
        <w:t xml:space="preserve"> Of course, attacking America wouldn’t </w:t>
      </w:r>
      <w:proofErr w:type="gramStart"/>
      <w:r w:rsidRPr="0042512C">
        <w:rPr>
          <w:rStyle w:val="Style13ptBold"/>
          <w:b w:val="0"/>
          <w:sz w:val="16"/>
        </w:rPr>
        <w:t>actually serve</w:t>
      </w:r>
      <w:proofErr w:type="gramEnd"/>
      <w:r w:rsidRPr="0042512C">
        <w:rPr>
          <w:rStyle w:val="Style13ptBold"/>
          <w:b w:val="0"/>
          <w:sz w:val="16"/>
        </w:rPr>
        <w:t xml:space="preserve"> the Islamic State’s long-term objectives. Quite the opposite: Any atrocity would fuel a popular American resolve to crush the group with expediency. (Make no mistake, it would be crushed.) The problem, however, is that, until then, America is in the bull’s eye. </w:t>
      </w:r>
    </w:p>
    <w:p w14:paraId="6A37C8AF" w14:textId="77777777" w:rsidR="004E556C" w:rsidRPr="002D2A19" w:rsidRDefault="004E556C" w:rsidP="004E556C">
      <w:pPr>
        <w:pStyle w:val="Heading4"/>
        <w:rPr>
          <w:rStyle w:val="Style13ptBold"/>
          <w:b/>
        </w:rPr>
      </w:pPr>
      <w:bookmarkStart w:id="6" w:name="_Hlk518685652"/>
      <w:bookmarkEnd w:id="5"/>
      <w:r>
        <w:rPr>
          <w:rStyle w:val="Style13ptBold"/>
          <w:b/>
        </w:rPr>
        <w:t>ISIS persists as a key threat to both US and global security; former ISIS fighters can go underground around the world</w:t>
      </w:r>
    </w:p>
    <w:p w14:paraId="791ADC74" w14:textId="77777777" w:rsidR="004E556C" w:rsidRDefault="004E556C" w:rsidP="004E556C">
      <w:pPr>
        <w:rPr>
          <w:rStyle w:val="Style13ptBold"/>
          <w:b w:val="0"/>
        </w:rPr>
      </w:pPr>
      <w:r>
        <w:rPr>
          <w:rStyle w:val="Style13ptBold"/>
        </w:rPr>
        <w:t xml:space="preserve">Smith and </w:t>
      </w:r>
      <w:proofErr w:type="spellStart"/>
      <w:r>
        <w:rPr>
          <w:rStyle w:val="Style13ptBold"/>
        </w:rPr>
        <w:t>Neubert</w:t>
      </w:r>
      <w:proofErr w:type="spellEnd"/>
      <w:r>
        <w:rPr>
          <w:rStyle w:val="Style13ptBold"/>
        </w:rPr>
        <w:t>, MSNBC National Security Reporters, 2017</w:t>
      </w:r>
      <w:r>
        <w:rPr>
          <w:rStyle w:val="Style13ptBold"/>
          <w:b w:val="0"/>
        </w:rPr>
        <w:t xml:space="preserve"> (</w:t>
      </w:r>
      <w:proofErr w:type="spellStart"/>
      <w:r>
        <w:rPr>
          <w:rStyle w:val="Style13ptBold"/>
          <w:b w:val="0"/>
        </w:rPr>
        <w:t>Saphora</w:t>
      </w:r>
      <w:proofErr w:type="spellEnd"/>
      <w:r>
        <w:rPr>
          <w:rStyle w:val="Style13ptBold"/>
          <w:b w:val="0"/>
        </w:rPr>
        <w:t xml:space="preserve"> and Michele, “ISIS will remain a threat in 2018, experts warn”, MSNBC News, Dec. 27, 2017, </w:t>
      </w:r>
      <w:hyperlink r:id="rId142" w:history="1">
        <w:r w:rsidRPr="00B72FF3">
          <w:rPr>
            <w:rStyle w:val="Hyperlink"/>
            <w:sz w:val="26"/>
          </w:rPr>
          <w:t>https://www.nbcnews.com/storyline/isis-terror/isis-will-remain-threat-2018-experts-warn-n828146</w:t>
        </w:r>
      </w:hyperlink>
      <w:r>
        <w:rPr>
          <w:rStyle w:val="Style13ptBold"/>
          <w:b w:val="0"/>
        </w:rPr>
        <w:t xml:space="preserve">, Accessed 7/06/2018, </w:t>
      </w:r>
      <w:proofErr w:type="spellStart"/>
      <w:r>
        <w:rPr>
          <w:rStyle w:val="Style13ptBold"/>
          <w:b w:val="0"/>
        </w:rPr>
        <w:t>gdi</w:t>
      </w:r>
      <w:proofErr w:type="spellEnd"/>
      <w:r>
        <w:rPr>
          <w:rStyle w:val="Style13ptBold"/>
          <w:b w:val="0"/>
        </w:rPr>
        <w:t>-aa)</w:t>
      </w:r>
    </w:p>
    <w:p w14:paraId="16884A26" w14:textId="77777777" w:rsidR="004E556C" w:rsidRPr="0042512C" w:rsidRDefault="004E556C" w:rsidP="004E556C">
      <w:pPr>
        <w:rPr>
          <w:rStyle w:val="Style13ptBold"/>
          <w:b w:val="0"/>
          <w:sz w:val="16"/>
        </w:rPr>
      </w:pPr>
      <w:r w:rsidRPr="0042512C">
        <w:rPr>
          <w:rStyle w:val="Style13ptBold"/>
          <w:b w:val="0"/>
          <w:sz w:val="16"/>
        </w:rPr>
        <w:t xml:space="preserve">LONDON — The Islamic State's so-called caliphate ends 2017 in tatters. But </w:t>
      </w:r>
      <w:r w:rsidRPr="002D2A19">
        <w:rPr>
          <w:rStyle w:val="StyleUnderline"/>
        </w:rPr>
        <w:t>after a year in which U.S.-backed forces drove ISIS militants from strongholds in Iraq and Syria, the group is far from defeated.</w:t>
      </w:r>
      <w:r>
        <w:rPr>
          <w:rStyle w:val="StyleUnderline"/>
        </w:rPr>
        <w:t xml:space="preserve"> </w:t>
      </w:r>
      <w:r w:rsidRPr="0042512C">
        <w:rPr>
          <w:rStyle w:val="Style13ptBold"/>
          <w:b w:val="0"/>
          <w:sz w:val="16"/>
        </w:rPr>
        <w:t xml:space="preserve">Analysts warn that </w:t>
      </w:r>
      <w:r w:rsidRPr="002D2A19">
        <w:rPr>
          <w:rStyle w:val="StyleUnderline"/>
        </w:rPr>
        <w:t xml:space="preserve">ISIS is retreating into what some call a “virtual caliphate" from where it will attempt to inspire more lone wolf attacks in the West </w:t>
      </w:r>
      <w:proofErr w:type="gramStart"/>
      <w:r w:rsidRPr="002D2A19">
        <w:rPr>
          <w:rStyle w:val="StyleUnderline"/>
        </w:rPr>
        <w:t>in an effort to</w:t>
      </w:r>
      <w:proofErr w:type="gramEnd"/>
      <w:r w:rsidRPr="002D2A19">
        <w:rPr>
          <w:rStyle w:val="StyleUnderline"/>
        </w:rPr>
        <w:t xml:space="preserve"> remain relevant.</w:t>
      </w:r>
      <w:r>
        <w:rPr>
          <w:rStyle w:val="StyleUnderline"/>
        </w:rPr>
        <w:t xml:space="preserve"> </w:t>
      </w:r>
      <w:r w:rsidRPr="0042512C">
        <w:rPr>
          <w:rStyle w:val="Style13ptBold"/>
          <w:b w:val="0"/>
          <w:sz w:val="16"/>
        </w:rPr>
        <w:t>“</w:t>
      </w:r>
      <w:r w:rsidRPr="002D2A19">
        <w:rPr>
          <w:rStyle w:val="StyleUnderline"/>
        </w:rPr>
        <w:t>It’s like a cornered cat that will lash out indiscriminately and viciously to save itself</w:t>
      </w:r>
      <w:r w:rsidRPr="0042512C">
        <w:rPr>
          <w:rStyle w:val="Style13ptBold"/>
          <w:b w:val="0"/>
          <w:sz w:val="16"/>
        </w:rPr>
        <w:t>,” said Peter Vincent, a counterterrorism expert and former Department of Homeland Security official. “</w:t>
      </w:r>
      <w:r w:rsidRPr="002D2A19">
        <w:rPr>
          <w:rStyle w:val="StyleUnderline"/>
        </w:rPr>
        <w:t>The war has yet to be won,</w:t>
      </w:r>
      <w:r w:rsidRPr="0042512C">
        <w:rPr>
          <w:rStyle w:val="Style13ptBold"/>
          <w:b w:val="0"/>
          <w:sz w:val="16"/>
        </w:rPr>
        <w:t xml:space="preserve"> and if it’s ever going to be won it’s going to take many more years, and </w:t>
      </w:r>
      <w:r w:rsidRPr="002D2A19">
        <w:rPr>
          <w:rStyle w:val="StyleUnderline"/>
        </w:rPr>
        <w:t>many more civilians will lose their lives</w:t>
      </w:r>
      <w:r w:rsidRPr="0042512C">
        <w:rPr>
          <w:rStyle w:val="Style13ptBold"/>
          <w:b w:val="0"/>
          <w:sz w:val="16"/>
        </w:rPr>
        <w:t xml:space="preserve">." During 2017, military campaigns retook Mosul in Iraq as well as the Syrian city of Raqqa — the de facto capital of the self-proclaimed caliphate. By early December, the Pentagon said 97 percent of ISIS-held territory in Iraq and Syria had been liberated. On Dec. 9, Iraq declared its war against the militant group over. But three days after declaring victory, Iraqi Prime Minister Haider al-Abadi warned that the extremists might "erupt again somewhere else" without international cooperation in combating the militants. "ISIS has this unfortunate ability to recruit young people very quickly," he added. Richard Barrett, a former director of global counterterrorism at Britain's MI6 foreign intelligence service, said the fall of the caliphate would damage the group's appeal to potential recruits because they can no longer sell the idea of a "perfect Islamic state." "Many people went to join something that existed, not something that is hypothetical," he said. As ISIS leaders spend time "scurrying around" trying to survive, they have less time to plan and coordinate attacks, he said. But Shiraz Maher, deputy director of the International Centre for the Study of Radicalization and Political Violence at King's College London, believes </w:t>
      </w:r>
      <w:r w:rsidRPr="002D2A19">
        <w:rPr>
          <w:rStyle w:val="StyleUnderline"/>
        </w:rPr>
        <w:t>the military campaign only addressed the territorial aspect of ISIS and warned that the terror group was "reverting to type."</w:t>
      </w:r>
      <w:r>
        <w:rPr>
          <w:rStyle w:val="StyleUnderline"/>
        </w:rPr>
        <w:t xml:space="preserve"> </w:t>
      </w:r>
      <w:r w:rsidRPr="0042512C">
        <w:rPr>
          <w:rStyle w:val="Style13ptBold"/>
          <w:b w:val="0"/>
          <w:sz w:val="16"/>
        </w:rPr>
        <w:t>“</w:t>
      </w:r>
      <w:r w:rsidRPr="002D2A19">
        <w:rPr>
          <w:rStyle w:val="StyleUnderline"/>
        </w:rPr>
        <w:t xml:space="preserve">This is a group that emerged from being an insurgency into a proto-state, and it’s now simply pulling back to what it knows best,” </w:t>
      </w:r>
      <w:r w:rsidRPr="0042512C">
        <w:rPr>
          <w:rStyle w:val="Style13ptBold"/>
          <w:b w:val="0"/>
          <w:sz w:val="16"/>
        </w:rPr>
        <w:t>Maher told a counterterrorism conference in London at the Royal United Services Institute (RUSI), a think tank on international defense and security. The ability of ISIS to shift forms demonstrates its “inherent resilience," he said. “This notion that we’re defeating Daesh, that we can begin to think about a post-Daesh reality is not to my mind accurate,” he said, using the pejorative Arabic term for ISIS. “</w:t>
      </w:r>
      <w:r w:rsidRPr="002D2A19">
        <w:rPr>
          <w:rStyle w:val="StyleUnderline"/>
        </w:rPr>
        <w:t>This is an ongoing threat, it’s a live event</w:t>
      </w:r>
      <w:r w:rsidRPr="0042512C">
        <w:rPr>
          <w:rStyle w:val="Style13ptBold"/>
          <w:b w:val="0"/>
          <w:sz w:val="16"/>
        </w:rPr>
        <w:t xml:space="preserve">.” With the caliphate all but gone, </w:t>
      </w:r>
      <w:r w:rsidRPr="002D2A19">
        <w:rPr>
          <w:rStyle w:val="StyleUnderline"/>
        </w:rPr>
        <w:t>the question of where displaced fighters might go and what they will do when they get there is what keeps intelligence officers up at night</w:t>
      </w:r>
      <w:r w:rsidRPr="0042512C">
        <w:rPr>
          <w:rStyle w:val="Style13ptBold"/>
          <w:b w:val="0"/>
          <w:sz w:val="16"/>
        </w:rPr>
        <w:t>, according to Karin von Hippel, RUSI's director. It's an acute fear in Europe, which suffered a string of deadly terror attacks this year, including car-ramming attacks in Barcelona, Spain, Stockholm and London, and the bombing at an Ariana Grande concert in Manchester, England. Of the 5,000 to 6,000 European nationals who went to fight with ISIS in Syria and Iraq, some 25 to 30 percent have returned home, according to Rob Wainwright, director of the European Union's police agency, Europol. A similar number are believed to have died in battle, he said, leaving roughly 2,500 to 3,000 alive. “</w:t>
      </w:r>
      <w:r w:rsidRPr="002D2A19">
        <w:rPr>
          <w:rStyle w:val="StyleUnderline"/>
        </w:rPr>
        <w:t>There is a danger, yes, that some of them will go underground, through other countries, in a way in which we have lost sight of them,”</w:t>
      </w:r>
      <w:r w:rsidRPr="0042512C">
        <w:rPr>
          <w:rStyle w:val="Style13ptBold"/>
          <w:b w:val="0"/>
          <w:sz w:val="16"/>
        </w:rPr>
        <w:t xml:space="preserve"> he told NBC News recently in an interview, although he said the actual number of foreign fighters returning to the West in the past 18 months had been surprisingly low. “The intelligence community doesn’t fear a massive flow of returnees but more a trickle,” Gilles de </w:t>
      </w:r>
      <w:proofErr w:type="spellStart"/>
      <w:r w:rsidRPr="0042512C">
        <w:rPr>
          <w:rStyle w:val="Style13ptBold"/>
          <w:b w:val="0"/>
          <w:sz w:val="16"/>
        </w:rPr>
        <w:t>Kerchove</w:t>
      </w:r>
      <w:proofErr w:type="spellEnd"/>
      <w:r w:rsidRPr="0042512C">
        <w:rPr>
          <w:rStyle w:val="Style13ptBold"/>
          <w:b w:val="0"/>
          <w:sz w:val="16"/>
        </w:rPr>
        <w:t xml:space="preserve">, counterterrorism coordinator for the European Union, told the RUSI conference. He warned that even a small number of returning foreign fighters have the potential to cause mass casualties. De </w:t>
      </w:r>
      <w:proofErr w:type="spellStart"/>
      <w:r w:rsidRPr="0042512C">
        <w:rPr>
          <w:rStyle w:val="Style13ptBold"/>
          <w:b w:val="0"/>
          <w:sz w:val="16"/>
        </w:rPr>
        <w:t>Kerchove</w:t>
      </w:r>
      <w:proofErr w:type="spellEnd"/>
      <w:r w:rsidRPr="0042512C">
        <w:rPr>
          <w:rStyle w:val="Style13ptBold"/>
          <w:b w:val="0"/>
          <w:sz w:val="16"/>
        </w:rPr>
        <w:t xml:space="preserve"> said that of the more than 40 attacks carried out in the E.U. since 2014, three by returning ISIS jihadis accounted for more than two-thirds of the total deaths and injuries. </w:t>
      </w:r>
      <w:r w:rsidRPr="002D2A19">
        <w:rPr>
          <w:rStyle w:val="StyleUnderline"/>
        </w:rPr>
        <w:t>Vincent, the Homeland Security official, said ISIS' focus was shifting to places such as Yemen, Chad, Mali and the southern Philippines, from where fighters can plan attacks and find “operational breathing room."</w:t>
      </w:r>
      <w:r>
        <w:rPr>
          <w:rStyle w:val="StyleUnderline"/>
        </w:rPr>
        <w:t xml:space="preserve"> </w:t>
      </w:r>
      <w:r w:rsidRPr="002D2A19">
        <w:rPr>
          <w:rStyle w:val="StyleUnderline"/>
        </w:rPr>
        <w:t>Such outposts have made the loss of territory in Iraq and Syria less acute</w:t>
      </w:r>
      <w:r w:rsidRPr="0042512C">
        <w:rPr>
          <w:rStyle w:val="Style13ptBold"/>
          <w:b w:val="0"/>
          <w:sz w:val="16"/>
        </w:rPr>
        <w:t xml:space="preserve">, according to RUSI's von Hippel. “Wherever they shift their headquarters, </w:t>
      </w:r>
      <w:r w:rsidRPr="002D2A19">
        <w:rPr>
          <w:rStyle w:val="StyleUnderline"/>
        </w:rPr>
        <w:t>they will still be able to direct and plan attacks</w:t>
      </w:r>
      <w:r w:rsidRPr="0042512C">
        <w:rPr>
          <w:rStyle w:val="Style13ptBold"/>
          <w:b w:val="0"/>
          <w:sz w:val="16"/>
        </w:rPr>
        <w:t xml:space="preserve">. </w:t>
      </w:r>
      <w:r w:rsidRPr="002D2A19">
        <w:rPr>
          <w:rStyle w:val="StyleUnderline"/>
        </w:rPr>
        <w:t>Even if Baghdadi is killed, other opportunistic leaders will be able to take up the brand</w:t>
      </w:r>
      <w:r w:rsidRPr="0042512C">
        <w:rPr>
          <w:rStyle w:val="Style13ptBold"/>
          <w:b w:val="0"/>
          <w:sz w:val="16"/>
        </w:rPr>
        <w:t>,” she said, referring to ISIS leader Abu Bakr al-Baghdadi. Von Hippel said having operatives spread across the world was part of the extremists' “long-term strategy,” which the U.S.-led coalition against ISIS had not done enough to tackle. ISIS could also try to rebuild its caliphate in Iraq and Syria. “The international community better be very careful about dancing on top of the tombstones of the Islamic State’s caliphate because, like nature, ISIS abhors a vacuum," said Vincent, who added that there were already examples of ISIS fighters returning to liberated areas. Barrett, the former MI6 officer, said he believes the caliphate is still a reality in the minds of ISIS fighters. "</w:t>
      </w:r>
      <w:r w:rsidRPr="002D2A19">
        <w:rPr>
          <w:rStyle w:val="StyleUnderline"/>
        </w:rPr>
        <w:t>For them the caliphate exists even if it's only one room in one house, and they will always try to expand it back to real, significant territorial control</w:t>
      </w:r>
      <w:r w:rsidRPr="0042512C">
        <w:rPr>
          <w:rStyle w:val="Style13ptBold"/>
          <w:b w:val="0"/>
          <w:sz w:val="16"/>
        </w:rPr>
        <w:t xml:space="preserve">," he said. </w:t>
      </w:r>
    </w:p>
    <w:bookmarkEnd w:id="6"/>
    <w:p w14:paraId="05915EF6" w14:textId="77777777" w:rsidR="004E556C" w:rsidRDefault="004E556C" w:rsidP="004E556C">
      <w:pPr>
        <w:rPr>
          <w:rStyle w:val="StyleUnderline"/>
          <w:rFonts w:asciiTheme="minorHAnsi" w:hAnsiTheme="minorHAnsi" w:cstheme="minorHAnsi"/>
          <w:szCs w:val="24"/>
        </w:rPr>
      </w:pPr>
    </w:p>
    <w:p w14:paraId="34F4BDF6" w14:textId="5A31C16F" w:rsidR="004E556C" w:rsidRDefault="000D5B10" w:rsidP="000D5B10">
      <w:pPr>
        <w:pStyle w:val="Heading3"/>
      </w:pPr>
      <w:r w:rsidRPr="000D5B10">
        <w:t xml:space="preserve">AT: </w:t>
      </w:r>
      <w:r>
        <w:t>Vetting Fails</w:t>
      </w:r>
    </w:p>
    <w:p w14:paraId="64060C2A" w14:textId="77777777" w:rsidR="000D5B10" w:rsidRDefault="000D5B10" w:rsidP="000D5B10">
      <w:pPr>
        <w:pStyle w:val="Heading4"/>
      </w:pPr>
      <w:r>
        <w:t xml:space="preserve">Counterterrorism is effective now but we </w:t>
      </w:r>
      <w:proofErr w:type="gramStart"/>
      <w:r>
        <w:t>have to</w:t>
      </w:r>
      <w:proofErr w:type="gramEnd"/>
      <w:r>
        <w:t xml:space="preserve"> stay vigilant</w:t>
      </w:r>
    </w:p>
    <w:p w14:paraId="570D98EC" w14:textId="77777777" w:rsidR="000D5B10" w:rsidRDefault="000D5B10" w:rsidP="000D5B10">
      <w:r w:rsidRPr="00217CBB">
        <w:rPr>
          <w:rStyle w:val="Style13ptBold"/>
        </w:rPr>
        <w:t>Bipartisan Policy Center 17</w:t>
      </w:r>
      <w:r>
        <w:t xml:space="preserve"> (</w:t>
      </w:r>
      <w:r w:rsidRPr="00217CBB">
        <w:t>Bipartisan Policy Center, "Defeating Terrorists, Not Terrorism: Assessing U.S. Counterterrorism Policy from 9/11 to ISIS,</w:t>
      </w:r>
      <w:proofErr w:type="gramStart"/>
      <w:r w:rsidRPr="00217CBB">
        <w:t>" ,</w:t>
      </w:r>
      <w:proofErr w:type="gramEnd"/>
      <w:r w:rsidRPr="00217CBB">
        <w:t xml:space="preserve"> </w:t>
      </w:r>
      <w:r>
        <w:t>September 2017</w:t>
      </w:r>
      <w:r w:rsidRPr="00217CBB">
        <w:t>https://bipartisanpolicy.org/library/counterterrorism-policy-from-911-to-isis/</w:t>
      </w:r>
    </w:p>
    <w:p w14:paraId="41D6AF0B" w14:textId="66B5B123" w:rsidR="000D5B10" w:rsidRPr="000D5B10" w:rsidRDefault="000D5B10" w:rsidP="000D5B10">
      <w:pPr>
        <w:rPr>
          <w:b/>
          <w:iCs/>
          <w:sz w:val="22"/>
          <w:u w:val="single"/>
        </w:rPr>
      </w:pPr>
      <w:r w:rsidRPr="00217CBB">
        <w:rPr>
          <w:sz w:val="16"/>
        </w:rPr>
        <w:t xml:space="preserve">In 2004, the 9/11 Commission Report offered 41 bipartisan recommendations to secure the homeland, defeat terrorist networks, and ultimately prevail in what we termed the “generational struggle” against Islamist terrorism. Thanks to the efforts of policymakers in both parties, most of those recommendations have been implemented in whole or in part. </w:t>
      </w:r>
      <w:r w:rsidRPr="00086C59">
        <w:rPr>
          <w:rStyle w:val="StyleUnderline"/>
        </w:rPr>
        <w:t xml:space="preserve">Overall, the U.S. government’s record on securing the homeland and taking down terrorist networks is good. The courage and skill of our military, intelligence, and law enforcement agencies have prevented another mass-casualty attack on U.S. soil. Congress created the National Counterterrorism Center and reorganized the intelligence community </w:t>
      </w:r>
      <w:r w:rsidRPr="00217CBB">
        <w:rPr>
          <w:sz w:val="16"/>
        </w:rPr>
        <w:t xml:space="preserve">under a new Director of National Intelligence. Homeland security officials have closed security gaps at airports and at the border. Overseas, U.S. operations have killed Osama bin Laden and severely damaged the al Qaeda network. </w:t>
      </w:r>
      <w:r w:rsidRPr="00086C59">
        <w:rPr>
          <w:rStyle w:val="StyleUnderline"/>
        </w:rPr>
        <w:t xml:space="preserve">A U.S.-led coalition has nearly driven ISIS from Iraq and is pushing into its strongholds in Syria. </w:t>
      </w:r>
      <w:r w:rsidRPr="00217CBB">
        <w:rPr>
          <w:sz w:val="16"/>
        </w:rPr>
        <w:t xml:space="preserve">Yet </w:t>
      </w:r>
      <w:r w:rsidRPr="00086C59">
        <w:rPr>
          <w:rStyle w:val="StyleUnderline"/>
        </w:rPr>
        <w:t>despite these tactical successes, it is hard to conclude that we are winning.</w:t>
      </w:r>
      <w:r w:rsidRPr="00217CBB">
        <w:rPr>
          <w:sz w:val="16"/>
        </w:rPr>
        <w:t xml:space="preserve"> While we have pummeled terrorists on the battlefield, we have struggled to defeat their ideas. Unfortunately, recent evidence suggests that jihadist ideology remains attractive to many, including in the West. In 2014, </w:t>
      </w:r>
      <w:r w:rsidRPr="00086C59">
        <w:rPr>
          <w:rStyle w:val="StyleUnderline"/>
        </w:rPr>
        <w:t>ISIS’s call to jihad attracted thousands of “foreign fighters” from across the world into its ranks</w:t>
      </w:r>
      <w:r w:rsidRPr="00217CBB">
        <w:rPr>
          <w:sz w:val="16"/>
        </w:rPr>
        <w:t xml:space="preserve">. Over the past year, even with the ISIS caliphate rapidly losing territory, ISIS-inspired “homegrown” terrorists have conducted attacks in Europe and the United States. </w:t>
      </w:r>
      <w:proofErr w:type="gramStart"/>
      <w:r w:rsidRPr="00086C59">
        <w:rPr>
          <w:rStyle w:val="StyleUnderline"/>
        </w:rPr>
        <w:t>As long as</w:t>
      </w:r>
      <w:proofErr w:type="gramEnd"/>
      <w:r w:rsidRPr="00086C59">
        <w:rPr>
          <w:rStyle w:val="StyleUnderline"/>
        </w:rPr>
        <w:t xml:space="preserve"> jihadists can replenish their ranks as fast as we can take them off the battlefield, the threat will persist</w:t>
      </w:r>
      <w:r w:rsidRPr="00217CBB">
        <w:rPr>
          <w:rStyle w:val="Emphasis"/>
        </w:rPr>
        <w:t>.</w:t>
      </w:r>
    </w:p>
    <w:p w14:paraId="1C6BDDA7" w14:textId="71230264" w:rsidR="0042512C" w:rsidRDefault="0042512C" w:rsidP="0042512C">
      <w:pPr>
        <w:pStyle w:val="Heading2"/>
      </w:pPr>
    </w:p>
    <w:p w14:paraId="671FB568" w14:textId="77777777" w:rsidR="0042512C" w:rsidRPr="0042512C" w:rsidRDefault="0042512C" w:rsidP="0042512C"/>
    <w:p w14:paraId="18D5114C" w14:textId="06B525FC" w:rsidR="0042512C" w:rsidRDefault="0042512C" w:rsidP="0042512C">
      <w:pPr>
        <w:pStyle w:val="Heading1"/>
      </w:pPr>
      <w:proofErr w:type="spellStart"/>
      <w:r>
        <w:t>Aff</w:t>
      </w:r>
      <w:proofErr w:type="spellEnd"/>
      <w:r>
        <w:t xml:space="preserve"> Answers</w:t>
      </w:r>
    </w:p>
    <w:p w14:paraId="6E7EF4E9" w14:textId="1786809B" w:rsidR="0042512C" w:rsidRDefault="0042512C" w:rsidP="0042512C"/>
    <w:p w14:paraId="7419EF35" w14:textId="77777777" w:rsidR="00F654E5" w:rsidRDefault="00F654E5" w:rsidP="00F654E5">
      <w:pPr>
        <w:pStyle w:val="Heading3"/>
      </w:pPr>
      <w:r>
        <w:t>Turn – Refugee Policy Drives Terrorism</w:t>
      </w:r>
    </w:p>
    <w:p w14:paraId="21FAC043" w14:textId="77777777" w:rsidR="00F654E5" w:rsidRPr="00A16942" w:rsidRDefault="00F654E5" w:rsidP="00F654E5">
      <w:pPr>
        <w:pStyle w:val="Heading4"/>
        <w:rPr>
          <w:rStyle w:val="Style13ptBold"/>
          <w:b/>
        </w:rPr>
      </w:pPr>
      <w:r>
        <w:rPr>
          <w:rStyle w:val="Style13ptBold"/>
          <w:b/>
        </w:rPr>
        <w:t xml:space="preserve">Trump’s Islamophobic policies and rhetoric reject Muslim children, resulting in self-radicalization and terrorism; plan is more inclusive </w:t>
      </w:r>
    </w:p>
    <w:p w14:paraId="2BAE957F" w14:textId="77777777" w:rsidR="00F654E5" w:rsidRDefault="00F654E5" w:rsidP="00F654E5">
      <w:pPr>
        <w:rPr>
          <w:rStyle w:val="Style13ptBold"/>
          <w:b w:val="0"/>
        </w:rPr>
      </w:pPr>
      <w:r>
        <w:rPr>
          <w:rStyle w:val="Style13ptBold"/>
        </w:rPr>
        <w:t xml:space="preserve">Turban, Resident Adolescent Psychiatrist at Harvard Medical School, 2017 </w:t>
      </w:r>
      <w:r>
        <w:rPr>
          <w:rStyle w:val="Style13ptBold"/>
          <w:b w:val="0"/>
        </w:rPr>
        <w:t xml:space="preserve">(Jack, “Will Trump’s Immigration Policies Create Child Terrorists?”, Psychology Today, Apr. 25, 2017, </w:t>
      </w:r>
      <w:hyperlink r:id="rId143" w:history="1">
        <w:r w:rsidRPr="00D5577D">
          <w:rPr>
            <w:rStyle w:val="Hyperlink"/>
            <w:sz w:val="26"/>
          </w:rPr>
          <w:t>https://www.psychologytoday.com/us/blog/political-minds/201704/will-trump-s-immigration-policies-create-child-terrorists</w:t>
        </w:r>
      </w:hyperlink>
      <w:r>
        <w:rPr>
          <w:rStyle w:val="Style13ptBold"/>
          <w:b w:val="0"/>
        </w:rPr>
        <w:t xml:space="preserve">, Accessed 7/10/2018, </w:t>
      </w:r>
      <w:proofErr w:type="spellStart"/>
      <w:r>
        <w:rPr>
          <w:rStyle w:val="Style13ptBold"/>
          <w:b w:val="0"/>
        </w:rPr>
        <w:t>gdi</w:t>
      </w:r>
      <w:proofErr w:type="spellEnd"/>
      <w:r>
        <w:rPr>
          <w:rStyle w:val="Style13ptBold"/>
          <w:b w:val="0"/>
        </w:rPr>
        <w:t>-aa)</w:t>
      </w:r>
    </w:p>
    <w:p w14:paraId="63A9E3BB" w14:textId="77777777" w:rsidR="00F654E5" w:rsidRDefault="00F654E5" w:rsidP="00F654E5">
      <w:pPr>
        <w:rPr>
          <w:rStyle w:val="Style13ptBold"/>
          <w:b w:val="0"/>
        </w:rPr>
      </w:pPr>
      <w:r>
        <w:rPr>
          <w:rStyle w:val="Style13ptBold"/>
          <w:b w:val="0"/>
        </w:rPr>
        <w:t>“</w:t>
      </w:r>
      <w:r w:rsidRPr="00A16942">
        <w:rPr>
          <w:rStyle w:val="StyleUnderline"/>
        </w:rPr>
        <w:t>We don’t want them here.”</w:t>
      </w:r>
      <w:r>
        <w:rPr>
          <w:rStyle w:val="StyleUnderline"/>
        </w:rPr>
        <w:t xml:space="preserve"> </w:t>
      </w:r>
      <w:r w:rsidRPr="00A16942">
        <w:rPr>
          <w:rStyle w:val="StyleUnderline"/>
        </w:rPr>
        <w:t>President Trump could not have sent a clearer message to Muslim children around the world</w:t>
      </w:r>
      <w:r>
        <w:rPr>
          <w:rStyle w:val="Style13ptBold"/>
          <w:b w:val="0"/>
        </w:rPr>
        <w:t xml:space="preserve">. In the eyes of our nation’s elected leader, these kids are not wanted in the United States. Trump’s immigration policies have been focused on keeping "radical Islamic terrorists" out of the </w:t>
      </w:r>
      <w:proofErr w:type="spellStart"/>
      <w:r>
        <w:rPr>
          <w:rStyle w:val="Style13ptBold"/>
          <w:b w:val="0"/>
        </w:rPr>
        <w:t>Untied</w:t>
      </w:r>
      <w:proofErr w:type="spellEnd"/>
      <w:r>
        <w:rPr>
          <w:rStyle w:val="Style13ptBold"/>
          <w:b w:val="0"/>
        </w:rPr>
        <w:t xml:space="preserve"> States, but </w:t>
      </w:r>
      <w:r w:rsidRPr="00A16942">
        <w:rPr>
          <w:rStyle w:val="StyleUnderline"/>
        </w:rPr>
        <w:t>research in child psychiatry suggests that his rhetoric and policies have the potential to backfire, creating a hotbed for terrorists both at home and abroad</w:t>
      </w:r>
      <w:r>
        <w:rPr>
          <w:rStyle w:val="Style13ptBold"/>
          <w:b w:val="0"/>
        </w:rPr>
        <w:t>. What’s even more frightening—</w:t>
      </w:r>
      <w:r w:rsidRPr="00A16942">
        <w:rPr>
          <w:rStyle w:val="StyleUnderline"/>
        </w:rPr>
        <w:t>these new terrorists may very well be children.</w:t>
      </w:r>
      <w:r>
        <w:rPr>
          <w:rStyle w:val="StyleUnderline"/>
        </w:rPr>
        <w:t xml:space="preserve"> </w:t>
      </w:r>
      <w:r>
        <w:rPr>
          <w:rStyle w:val="Style13ptBold"/>
          <w:b w:val="0"/>
        </w:rPr>
        <w:t xml:space="preserve">According to a report from the Combating Terrorism Center at West Point, The Islamic State has been mobilizing child soldiers at an ever-increasing rate. Sadly, these children have become executioners in firing squads and beheadings. They have detonated car bombs. They have ended countless lives as foot soldiers. Last December, The Islamic State released a video of children dressed in military uniforms chasing prisoners with handguns. One prisoner is shot point-blank. When another </w:t>
      </w:r>
      <w:proofErr w:type="gramStart"/>
      <w:r>
        <w:rPr>
          <w:rStyle w:val="Style13ptBold"/>
          <w:b w:val="0"/>
        </w:rPr>
        <w:t>jumps</w:t>
      </w:r>
      <w:proofErr w:type="gramEnd"/>
      <w:r>
        <w:rPr>
          <w:rStyle w:val="Style13ptBold"/>
          <w:b w:val="0"/>
        </w:rPr>
        <w:t xml:space="preserve"> off a roof to escape the children, they fire shots into his dead body. </w:t>
      </w:r>
      <w:r w:rsidRPr="00A16942">
        <w:rPr>
          <w:rStyle w:val="StyleUnderline"/>
        </w:rPr>
        <w:t>These children do not just come from Muslim-majority nations. Islamic State rhetoric has reached the Western World, including Europe and the United States.</w:t>
      </w:r>
      <w:r>
        <w:rPr>
          <w:rStyle w:val="Style13ptBold"/>
          <w:b w:val="0"/>
        </w:rPr>
        <w:t xml:space="preserve"> Two schools for child soldiers in Raqqa, Syria are specifically designated for English-speaking youth. At the last meeting of The American Academy of Child &amp; Adolescent Psychiatry, child psychiatrist Dr. Marie-Rose Moro shared data from her clinic for radicalized youth in Paris. Parents bring their children to Dr. Moro when they are concerned that the children are preparing to join terrorist organizations. Some of these children have already purchased plane tickets to leave the country and join ISIS. </w:t>
      </w:r>
      <w:r w:rsidRPr="00A16942">
        <w:rPr>
          <w:rStyle w:val="StyleUnderline"/>
        </w:rPr>
        <w:t xml:space="preserve">Dr. Moro explored what drove </w:t>
      </w:r>
      <w:proofErr w:type="gramStart"/>
      <w:r w:rsidRPr="00A16942">
        <w:rPr>
          <w:rStyle w:val="StyleUnderline"/>
        </w:rPr>
        <w:t>these youth</w:t>
      </w:r>
      <w:proofErr w:type="gramEnd"/>
      <w:r w:rsidRPr="00A16942">
        <w:rPr>
          <w:rStyle w:val="StyleUnderline"/>
        </w:rPr>
        <w:t xml:space="preserve"> to radicalize, and a major theme emerged: they all felt that French society didn’t accept them for being Muslim. They felt rejected, castaway, like there wasn’t a place for them to develop in France. They felt like outsiders.</w:t>
      </w:r>
      <w:r>
        <w:rPr>
          <w:rStyle w:val="StyleUnderline"/>
        </w:rPr>
        <w:t xml:space="preserve"> </w:t>
      </w:r>
      <w:r>
        <w:rPr>
          <w:rStyle w:val="Style13ptBold"/>
          <w:b w:val="0"/>
        </w:rPr>
        <w:t xml:space="preserve">All children long to feel accepted and loved. They want to develop an identity in a society that affirms them and accepts them for who they are. When they aren’t accepted in their communities, they look for different groups that can provide that acceptance. With an easy Internet search, marginalized Muslim children can find that missing support. </w:t>
      </w:r>
      <w:r w:rsidRPr="00A16942">
        <w:rPr>
          <w:rStyle w:val="StyleUnderline"/>
        </w:rPr>
        <w:t>The Islamic State’s online recruitment is sitting there waiting to make these vulnerable children feel welcomed, cared for, like they truly belong.</w:t>
      </w:r>
      <w:r>
        <w:rPr>
          <w:rStyle w:val="StyleUnderline"/>
        </w:rPr>
        <w:t xml:space="preserve"> </w:t>
      </w:r>
      <w:r w:rsidRPr="00A16942">
        <w:rPr>
          <w:rStyle w:val="StyleUnderline"/>
        </w:rPr>
        <w:t>This raises questions for all of us in the United States—citizens as well as clinicians and policy-makers. How do our Muslim children feel when the President says, “we don’t want them here?” What will they do when he bans Muslims from entering the country? Will they feel supported by the United States,</w:t>
      </w:r>
      <w:r>
        <w:rPr>
          <w:rStyle w:val="Style13ptBold"/>
          <w:b w:val="0"/>
        </w:rPr>
        <w:t xml:space="preserve"> or will they start searching for a community that will give them the caring encouragement that’s missing for them here? Our next questions—where will their new community send them to attack, and how will they be armed? Is our nation ready to start fighting its own children?</w:t>
      </w:r>
    </w:p>
    <w:p w14:paraId="0792586D" w14:textId="77777777" w:rsidR="00F654E5" w:rsidRDefault="00F654E5" w:rsidP="00F654E5">
      <w:pPr>
        <w:pStyle w:val="Heading4"/>
        <w:rPr>
          <w:rStyle w:val="Style13ptBold"/>
          <w:b/>
        </w:rPr>
      </w:pPr>
      <w:r>
        <w:rPr>
          <w:rStyle w:val="Style13ptBold"/>
          <w:b/>
        </w:rPr>
        <w:t>Trump’s Islamophobic policies hurt counterterrorism agencies and increase Islamic sentiment, which the plan can reverse</w:t>
      </w:r>
    </w:p>
    <w:p w14:paraId="1456F8C2" w14:textId="77777777" w:rsidR="00F654E5" w:rsidRDefault="00F654E5" w:rsidP="00F654E5">
      <w:pPr>
        <w:rPr>
          <w:rStyle w:val="Style13ptBold"/>
          <w:b w:val="0"/>
        </w:rPr>
      </w:pPr>
      <w:r>
        <w:rPr>
          <w:rStyle w:val="Style13ptBold"/>
        </w:rPr>
        <w:t xml:space="preserve">Clapper, CNN National Security Reporter, and </w:t>
      </w:r>
      <w:proofErr w:type="spellStart"/>
      <w:r>
        <w:rPr>
          <w:rStyle w:val="Style13ptBold"/>
        </w:rPr>
        <w:t>Geltzer</w:t>
      </w:r>
      <w:proofErr w:type="spellEnd"/>
      <w:r>
        <w:rPr>
          <w:rStyle w:val="Style13ptBold"/>
        </w:rPr>
        <w:t xml:space="preserve">, Former Senior Director of National Security Council, 2018 </w:t>
      </w:r>
      <w:r>
        <w:rPr>
          <w:rStyle w:val="Style13ptBold"/>
          <w:b w:val="0"/>
        </w:rPr>
        <w:t xml:space="preserve">(James R, and Joshua A, “We've worked on stopping terrorism. Trump's travel ban fuels it”, CNN, Apr. 23, 2018, </w:t>
      </w:r>
      <w:hyperlink r:id="rId144" w:history="1">
        <w:r w:rsidRPr="00D5577D">
          <w:rPr>
            <w:rStyle w:val="Hyperlink"/>
            <w:sz w:val="26"/>
          </w:rPr>
          <w:t>https://www.cnn.com/2018/04/23/opinions/trump-travel-ban-fuels-terrorism-clapper-geltzer-olsen/index.html</w:t>
        </w:r>
      </w:hyperlink>
      <w:r>
        <w:rPr>
          <w:rStyle w:val="Style13ptBold"/>
          <w:b w:val="0"/>
        </w:rPr>
        <w:t xml:space="preserve">, Accessed 7/10/2018, </w:t>
      </w:r>
      <w:proofErr w:type="spellStart"/>
      <w:r>
        <w:rPr>
          <w:rStyle w:val="Style13ptBold"/>
          <w:b w:val="0"/>
        </w:rPr>
        <w:t>gdi</w:t>
      </w:r>
      <w:proofErr w:type="spellEnd"/>
      <w:r>
        <w:rPr>
          <w:rStyle w:val="Style13ptBold"/>
          <w:b w:val="0"/>
        </w:rPr>
        <w:t>-aa)</w:t>
      </w:r>
    </w:p>
    <w:p w14:paraId="6791F5ED" w14:textId="77777777" w:rsidR="00F654E5" w:rsidRDefault="00F654E5" w:rsidP="00F654E5">
      <w:pPr>
        <w:rPr>
          <w:rStyle w:val="StyleUnderline"/>
        </w:rPr>
      </w:pPr>
      <w:r>
        <w:rPr>
          <w:rStyle w:val="Style13ptBold"/>
          <w:b w:val="0"/>
        </w:rPr>
        <w:t xml:space="preserve">Speaking in Davos this January, President Donald Trump promised that, "when it comes to terrorism, we will do whatever is necessary to protect our nation." It's a commitment we share with the President. In fact, </w:t>
      </w:r>
      <w:r w:rsidRPr="008017A3">
        <w:rPr>
          <w:rStyle w:val="StyleUnderline"/>
        </w:rPr>
        <w:t>developing and implementing lawful and effective counterterrorism strategies and policies used to be our jobs in the intelligence community, at the White House and at the National Counterterrorism Center, respectively. That's precisely why we are opposed to Trump's travel ban</w:t>
      </w:r>
      <w:r>
        <w:rPr>
          <w:rStyle w:val="Style13ptBold"/>
          <w:b w:val="0"/>
        </w:rPr>
        <w:t xml:space="preserve">, which heads to the Supreme Court this week for oral arguments. It's unnecessary, at odds with the Constitution, and </w:t>
      </w:r>
      <w:r w:rsidRPr="008017A3">
        <w:rPr>
          <w:rStyle w:val="StyleUnderline"/>
        </w:rPr>
        <w:t>ultimately counterproductive because it makes Americans less safe rather than more</w:t>
      </w:r>
      <w:r>
        <w:rPr>
          <w:rStyle w:val="Style13ptBold"/>
          <w:b w:val="0"/>
        </w:rPr>
        <w:t xml:space="preserve">. Effective counterterrorism policies respond to real threats, which in turn means responding to real intelligence about threats. But </w:t>
      </w:r>
      <w:r w:rsidRPr="008017A3">
        <w:rPr>
          <w:rStyle w:val="StyleUnderline"/>
        </w:rPr>
        <w:t xml:space="preserve">Trump's prohibition on entry to the United States from </w:t>
      </w:r>
      <w:proofErr w:type="gramStart"/>
      <w:r w:rsidRPr="008017A3">
        <w:rPr>
          <w:rStyle w:val="StyleUnderline"/>
        </w:rPr>
        <w:t>a number of</w:t>
      </w:r>
      <w:proofErr w:type="gramEnd"/>
      <w:r w:rsidRPr="008017A3">
        <w:rPr>
          <w:rStyle w:val="StyleUnderline"/>
        </w:rPr>
        <w:t xml:space="preserve"> overwhelmingly Muslim-majority countries is grounded in neither real threats nor real intelligence</w:t>
      </w:r>
      <w:r>
        <w:rPr>
          <w:rStyle w:val="Style13ptBold"/>
          <w:b w:val="0"/>
        </w:rPr>
        <w:t xml:space="preserve">. We've spent countless hours tracking and disrupting real terrorist threats. </w:t>
      </w:r>
      <w:r w:rsidRPr="008017A3">
        <w:rPr>
          <w:rStyle w:val="StyleUnderline"/>
        </w:rPr>
        <w:t xml:space="preserve">Those threats are caused by </w:t>
      </w:r>
      <w:proofErr w:type="gramStart"/>
      <w:r w:rsidRPr="008017A3">
        <w:rPr>
          <w:rStyle w:val="StyleUnderline"/>
        </w:rPr>
        <w:t>particular individuals</w:t>
      </w:r>
      <w:proofErr w:type="gramEnd"/>
      <w:r w:rsidRPr="008017A3">
        <w:rPr>
          <w:rStyle w:val="StyleUnderline"/>
        </w:rPr>
        <w:t>, not the 150 million people categorically barred from our country by Trump's fulfillment of his campaign promise to implement "a total and complete shutdown of Muslims entering the United States."</w:t>
      </w:r>
      <w:r>
        <w:rPr>
          <w:rStyle w:val="Style13ptBold"/>
          <w:b w:val="0"/>
        </w:rPr>
        <w:t xml:space="preserve"> Moreover, there certainly aren't countrywide threats emanating from the nations affected by Trump's travel ban, given that no national from any of those countries has caused any of the terrorism-related deaths in the United States since 1975. </w:t>
      </w:r>
      <w:r w:rsidRPr="008017A3">
        <w:rPr>
          <w:rStyle w:val="Style13ptBold"/>
          <w:b w:val="0"/>
          <w:sz w:val="18"/>
        </w:rPr>
        <w:t xml:space="preserve">Legitimate threats involve specific people, and that's why our country conducts rigorous and tailored vetting for specific travelers coming to the United States. It's an approach that involves vetting those travelers across the information possessed by the intelligence and law enforcement </w:t>
      </w:r>
      <w:proofErr w:type="gramStart"/>
      <w:r w:rsidRPr="008017A3">
        <w:rPr>
          <w:rStyle w:val="Style13ptBold"/>
          <w:b w:val="0"/>
          <w:sz w:val="18"/>
        </w:rPr>
        <w:t>communities</w:t>
      </w:r>
      <w:proofErr w:type="gramEnd"/>
      <w:r w:rsidRPr="008017A3">
        <w:rPr>
          <w:rStyle w:val="Style13ptBold"/>
          <w:b w:val="0"/>
          <w:sz w:val="18"/>
        </w:rPr>
        <w:t xml:space="preserve"> multiple times, in response to threats and intelligence about specific individuals seeking entry to the United States.</w:t>
      </w:r>
      <w:r>
        <w:rPr>
          <w:rStyle w:val="Style13ptBold"/>
          <w:b w:val="0"/>
          <w:sz w:val="18"/>
        </w:rPr>
        <w:t xml:space="preserve"> </w:t>
      </w:r>
      <w:r w:rsidRPr="008017A3">
        <w:rPr>
          <w:rStyle w:val="Style13ptBold"/>
          <w:b w:val="0"/>
          <w:sz w:val="18"/>
        </w:rPr>
        <w:t>Over the past several years, the government, working with career national security professionals, has reviewed and revised the screening process to adapt to new threats when the intelligence warranted a shift. That's an approach diametrically opposed to the one found in Trump's travel ban.</w:t>
      </w:r>
      <w:r>
        <w:rPr>
          <w:rStyle w:val="Style13ptBold"/>
          <w:b w:val="0"/>
          <w:sz w:val="18"/>
        </w:rPr>
        <w:t xml:space="preserve"> </w:t>
      </w:r>
      <w:r w:rsidRPr="008017A3">
        <w:rPr>
          <w:rStyle w:val="Style13ptBold"/>
          <w:b w:val="0"/>
          <w:sz w:val="18"/>
        </w:rPr>
        <w:t xml:space="preserve">Trump's ban isn't just unnecessary; it's also contrary to our constitutional values. Before we worked on counterterrorism policy, two of us were national security lawyers in the executive branch. We believed and continue to believe that the Constitution provides significant leeway to the president to protect Americans. But penalizing individuals because they belong to a </w:t>
      </w:r>
      <w:proofErr w:type="gramStart"/>
      <w:r w:rsidRPr="008017A3">
        <w:rPr>
          <w:rStyle w:val="Style13ptBold"/>
          <w:b w:val="0"/>
          <w:sz w:val="18"/>
        </w:rPr>
        <w:t>particular religion</w:t>
      </w:r>
      <w:proofErr w:type="gramEnd"/>
      <w:r w:rsidRPr="008017A3">
        <w:rPr>
          <w:rStyle w:val="Style13ptBold"/>
          <w:b w:val="0"/>
          <w:sz w:val="18"/>
        </w:rPr>
        <w:t xml:space="preserve"> -- even when the government tries, as a proxy, penalizing countries with populations overwhelmingly of that religion -- falls outside that leeway. Indeed, our Constitution's First Amendment specifically forbids it. Yet it's precisely what President Trump's travel ban does.</w:t>
      </w:r>
      <w:r>
        <w:rPr>
          <w:rStyle w:val="Style13ptBold"/>
          <w:b w:val="0"/>
          <w:sz w:val="18"/>
        </w:rPr>
        <w:t xml:space="preserve"> </w:t>
      </w:r>
      <w:r w:rsidRPr="008017A3">
        <w:rPr>
          <w:rStyle w:val="Style13ptBold"/>
          <w:b w:val="0"/>
          <w:sz w:val="18"/>
        </w:rPr>
        <w:t>Trump has made clear his view of Islam: "Islam hates us," he's declared, later adding, "We're having problems with the Muslims, and we're having problems with Muslims coming into the country." Trump's view of Muslims has driven his three attempts at implementing the "shutdown of Muslims entering the United States" he promised as a candidate.</w:t>
      </w:r>
      <w:r>
        <w:rPr>
          <w:rStyle w:val="Style13ptBold"/>
          <w:b w:val="0"/>
          <w:sz w:val="18"/>
        </w:rPr>
        <w:t xml:space="preserve"> </w:t>
      </w:r>
      <w:r w:rsidRPr="008017A3">
        <w:rPr>
          <w:rStyle w:val="Style13ptBold"/>
          <w:b w:val="0"/>
          <w:sz w:val="18"/>
        </w:rPr>
        <w:t xml:space="preserve">Moreover, Trump's travel ban has stunned national security experts across the government, none of whom appears to have ever suggested a blanket ban </w:t>
      </w:r>
      <w:proofErr w:type="gramStart"/>
      <w:r w:rsidRPr="008017A3">
        <w:rPr>
          <w:rStyle w:val="Style13ptBold"/>
          <w:b w:val="0"/>
          <w:sz w:val="18"/>
        </w:rPr>
        <w:t>as a way to</w:t>
      </w:r>
      <w:proofErr w:type="gramEnd"/>
      <w:r w:rsidRPr="008017A3">
        <w:rPr>
          <w:rStyle w:val="Style13ptBold"/>
          <w:b w:val="0"/>
          <w:sz w:val="18"/>
        </w:rPr>
        <w:t xml:space="preserve"> protect Americans. And, ultimately, Trump's view of Islam and Muslims makes his travel ban unconstitutional, as several courts have concluded, because it runs headlong into the First Amendment's protection against the government favoring or, as here, disfavoring any </w:t>
      </w:r>
      <w:proofErr w:type="gramStart"/>
      <w:r w:rsidRPr="008017A3">
        <w:rPr>
          <w:rStyle w:val="Style13ptBold"/>
          <w:b w:val="0"/>
          <w:sz w:val="18"/>
        </w:rPr>
        <w:t>particular religion</w:t>
      </w:r>
      <w:proofErr w:type="gramEnd"/>
      <w:r w:rsidRPr="008017A3">
        <w:rPr>
          <w:rStyle w:val="Style13ptBold"/>
          <w:b w:val="0"/>
          <w:sz w:val="18"/>
        </w:rPr>
        <w:t>.</w:t>
      </w:r>
      <w:r>
        <w:rPr>
          <w:rStyle w:val="Style13ptBold"/>
          <w:b w:val="0"/>
          <w:sz w:val="18"/>
        </w:rPr>
        <w:t xml:space="preserve"> </w:t>
      </w:r>
      <w:r>
        <w:rPr>
          <w:rStyle w:val="Style13ptBold"/>
          <w:b w:val="0"/>
        </w:rPr>
        <w:t xml:space="preserve">It would be bad enough if </w:t>
      </w:r>
      <w:r w:rsidRPr="008017A3">
        <w:rPr>
          <w:rStyle w:val="StyleUnderline"/>
        </w:rPr>
        <w:t>Trump's travel ban were simply unnecessary and unlawful. But it's also downright dangerous</w:t>
      </w:r>
      <w:r>
        <w:rPr>
          <w:rStyle w:val="Style13ptBold"/>
          <w:b w:val="0"/>
        </w:rPr>
        <w:t xml:space="preserve">, especially to our country's counterterrorism efforts. </w:t>
      </w:r>
      <w:r w:rsidRPr="008017A3">
        <w:rPr>
          <w:rStyle w:val="StyleUnderline"/>
        </w:rPr>
        <w:t>The ban is so obviously, palpably, indeed explicitly anti-Muslim in nature that it has -- understandably -- offended Muslim-American communities around the world, including in the United States</w:t>
      </w:r>
      <w:r>
        <w:rPr>
          <w:rStyle w:val="Style13ptBold"/>
          <w:b w:val="0"/>
        </w:rPr>
        <w:t xml:space="preserve">. Yet </w:t>
      </w:r>
      <w:r w:rsidRPr="008017A3">
        <w:rPr>
          <w:rStyle w:val="StyleUnderline"/>
        </w:rPr>
        <w:t>those are precisely the communities that can prove critical for identifying and responding to individuals becoming radicalized by groups like ISIS and al Qaeda</w:t>
      </w:r>
      <w:r>
        <w:rPr>
          <w:rStyle w:val="Style13ptBold"/>
          <w:b w:val="0"/>
        </w:rPr>
        <w:t xml:space="preserve">. Moreover, </w:t>
      </w:r>
      <w:r w:rsidRPr="008017A3">
        <w:rPr>
          <w:rStyle w:val="StyleUnderline"/>
        </w:rPr>
        <w:t>effective counterterrorism relies heavily on robust intelligence-sharing relationships with foreign governments.</w:t>
      </w:r>
      <w:r>
        <w:rPr>
          <w:rStyle w:val="StyleUnderline"/>
        </w:rPr>
        <w:t xml:space="preserve"> </w:t>
      </w:r>
      <w:r w:rsidRPr="008017A3">
        <w:rPr>
          <w:rStyle w:val="StyleUnderline"/>
        </w:rPr>
        <w:t>Banning all travelers from a foreign country seems a surefire way to offend that country's government and impede intelligence-sharing, rather than enhancing the flow of information about terrorist threats as effective counterterrorism requires</w:t>
      </w:r>
      <w:r>
        <w:rPr>
          <w:rStyle w:val="Style13ptBold"/>
          <w:b w:val="0"/>
        </w:rPr>
        <w:t xml:space="preserve">. Indeed, </w:t>
      </w:r>
      <w:r w:rsidRPr="008017A3">
        <w:rPr>
          <w:rStyle w:val="StyleUnderline"/>
        </w:rPr>
        <w:t>after Chad's inclusion in the third travel ban, Chad pulled its troops out of the continuing counterterrorism struggle with Boko Haram in Niger</w:t>
      </w:r>
      <w:r>
        <w:rPr>
          <w:rStyle w:val="Style13ptBold"/>
          <w:b w:val="0"/>
        </w:rPr>
        <w:t xml:space="preserve">. </w:t>
      </w:r>
      <w:r w:rsidRPr="008017A3">
        <w:rPr>
          <w:rStyle w:val="StyleUnderline"/>
        </w:rPr>
        <w:t>Trump recently removed Chad from the list of countries subject to his travel ban; yet, despite that step, there's been no indication of when, if ever, Chad's troops will return to Niger</w:t>
      </w:r>
      <w:r>
        <w:rPr>
          <w:rStyle w:val="Style13ptBold"/>
          <w:b w:val="0"/>
        </w:rPr>
        <w:t>. It's usually not easy to soothe an offended partner. And, more broadly</w:t>
      </w:r>
      <w:r w:rsidRPr="008017A3">
        <w:rPr>
          <w:rStyle w:val="StyleUnderline"/>
        </w:rPr>
        <w:t>, Trump's travel ban has inflamed anti-American sentiment globally and undermined key counterterrorism partnerships</w:t>
      </w:r>
      <w:r>
        <w:rPr>
          <w:rStyle w:val="Style13ptBold"/>
          <w:b w:val="0"/>
        </w:rPr>
        <w:t xml:space="preserve"> with countries from Europe to the Middle East. As former national security officials, we're not alone in thinking that </w:t>
      </w:r>
      <w:r w:rsidRPr="008017A3">
        <w:rPr>
          <w:rStyle w:val="StyleUnderline"/>
        </w:rPr>
        <w:t xml:space="preserve">Trump's travel ban fails to respond to threats to our country and </w:t>
      </w:r>
      <w:proofErr w:type="gramStart"/>
      <w:r w:rsidRPr="008017A3">
        <w:rPr>
          <w:rStyle w:val="StyleUnderline"/>
        </w:rPr>
        <w:t>actually undermines</w:t>
      </w:r>
      <w:proofErr w:type="gramEnd"/>
      <w:r w:rsidRPr="008017A3">
        <w:rPr>
          <w:rStyle w:val="StyleUnderline"/>
        </w:rPr>
        <w:t xml:space="preserve"> our security</w:t>
      </w:r>
      <w:r>
        <w:rPr>
          <w:rStyle w:val="Style13ptBold"/>
          <w:b w:val="0"/>
        </w:rPr>
        <w:t xml:space="preserve">. Forty-nine of our most senior former colleagues joined the three of us in telling the Supreme Court, in a brief filed last month, that Trump's travel ban "not only fails to advance the national security or foreign policy interests of the United States, it harms those interests by taking discriminatory actions unprecedented in American history." Like our former colleagues, we've dedicated much of our careers to countering terrorism. </w:t>
      </w:r>
      <w:r w:rsidRPr="008017A3">
        <w:rPr>
          <w:rStyle w:val="StyleUnderline"/>
        </w:rPr>
        <w:t>Trump's travel ban hinders, rather than helps, the critical mission of protecting Americans.</w:t>
      </w:r>
    </w:p>
    <w:p w14:paraId="62265864" w14:textId="77777777" w:rsidR="00F654E5" w:rsidRDefault="00F654E5" w:rsidP="00F654E5"/>
    <w:p w14:paraId="05EC9CC9" w14:textId="0AAE7760" w:rsidR="00520347" w:rsidRDefault="00520347" w:rsidP="0042512C">
      <w:pPr>
        <w:pStyle w:val="Heading3"/>
      </w:pPr>
      <w:r>
        <w:t>Terror is Homegrown</w:t>
      </w:r>
    </w:p>
    <w:p w14:paraId="658E7D40" w14:textId="77777777" w:rsidR="00520347" w:rsidRPr="003E4AEC" w:rsidRDefault="00520347" w:rsidP="00520347">
      <w:pPr>
        <w:pStyle w:val="Heading4"/>
        <w:rPr>
          <w:rStyle w:val="Style13ptBold"/>
          <w:b/>
        </w:rPr>
      </w:pPr>
      <w:r>
        <w:rPr>
          <w:rStyle w:val="Style13ptBold"/>
          <w:b/>
        </w:rPr>
        <w:t>Terrorists are self-radicalized at home</w:t>
      </w:r>
    </w:p>
    <w:p w14:paraId="2667DA8A" w14:textId="77777777" w:rsidR="00520347" w:rsidRPr="00812477" w:rsidRDefault="00520347" w:rsidP="00520347">
      <w:pPr>
        <w:rPr>
          <w:bCs/>
        </w:rPr>
      </w:pPr>
      <w:r>
        <w:rPr>
          <w:rStyle w:val="Style13ptBold"/>
        </w:rPr>
        <w:t xml:space="preserve">Jenkins, Senior Advisor to RAND on Terrorism, 2015 </w:t>
      </w:r>
      <w:r>
        <w:rPr>
          <w:rStyle w:val="Style13ptBold"/>
          <w:b w:val="0"/>
        </w:rPr>
        <w:t xml:space="preserve">(Brian Michael, “Inspiration, Not Infiltration Jihadist Conspirators in the United States”, RAND Corporation, December 1025, </w:t>
      </w:r>
      <w:hyperlink r:id="rId145" w:history="1">
        <w:r w:rsidRPr="00D5577D">
          <w:rPr>
            <w:rStyle w:val="Hyperlink"/>
            <w:sz w:val="26"/>
          </w:rPr>
          <w:t>https://www.rand.org/pubs/testimonies/CT447.html</w:t>
        </w:r>
      </w:hyperlink>
      <w:r>
        <w:rPr>
          <w:rStyle w:val="Style13ptBold"/>
          <w:b w:val="0"/>
        </w:rPr>
        <w:t xml:space="preserve">, Accessed 7/10/2018, </w:t>
      </w:r>
      <w:proofErr w:type="spellStart"/>
      <w:r>
        <w:rPr>
          <w:rStyle w:val="Style13ptBold"/>
          <w:b w:val="0"/>
        </w:rPr>
        <w:t>gdi</w:t>
      </w:r>
      <w:proofErr w:type="spellEnd"/>
      <w:r>
        <w:rPr>
          <w:rStyle w:val="Style13ptBold"/>
          <w:b w:val="0"/>
        </w:rPr>
        <w:t>-aa)</w:t>
      </w:r>
    </w:p>
    <w:p w14:paraId="7937B540" w14:textId="77777777" w:rsidR="00520347" w:rsidRPr="00F31E76" w:rsidRDefault="00520347" w:rsidP="00520347">
      <w:pPr>
        <w:rPr>
          <w:rStyle w:val="StyleUnderline"/>
          <w:b w:val="0"/>
          <w:bCs/>
          <w:sz w:val="26"/>
          <w:u w:val="none"/>
        </w:rPr>
      </w:pPr>
      <w:r>
        <w:rPr>
          <w:rStyle w:val="Style13ptBold"/>
          <w:b w:val="0"/>
        </w:rPr>
        <w:t xml:space="preserve">It is important to emphasize </w:t>
      </w:r>
      <w:r w:rsidRPr="003E4AEC">
        <w:rPr>
          <w:rStyle w:val="StyleUnderline"/>
        </w:rPr>
        <w:t xml:space="preserve">that </w:t>
      </w:r>
      <w:proofErr w:type="gramStart"/>
      <w:r w:rsidRPr="003E4AEC">
        <w:rPr>
          <w:rStyle w:val="StyleUnderline"/>
        </w:rPr>
        <w:t>the majority of</w:t>
      </w:r>
      <w:proofErr w:type="gramEnd"/>
      <w:r w:rsidRPr="003E4AEC">
        <w:rPr>
          <w:rStyle w:val="StyleUnderline"/>
        </w:rPr>
        <w:t xml:space="preserve"> terrorist conspirators discovered during the past</w:t>
      </w:r>
      <w:r>
        <w:rPr>
          <w:rStyle w:val="StyleUnderline"/>
        </w:rPr>
        <w:t xml:space="preserve"> </w:t>
      </w:r>
      <w:r w:rsidRPr="003E4AEC">
        <w:rPr>
          <w:rStyle w:val="StyleUnderline"/>
        </w:rPr>
        <w:t>25 years were already here</w:t>
      </w:r>
      <w:r>
        <w:rPr>
          <w:rStyle w:val="Style13ptBold"/>
          <w:b w:val="0"/>
        </w:rPr>
        <w:t xml:space="preserve">. </w:t>
      </w:r>
      <w:r w:rsidRPr="003E4AEC">
        <w:rPr>
          <w:rStyle w:val="StyleUnderline"/>
        </w:rPr>
        <w:t>They did not need to travel to the United States, they needed no</w:t>
      </w:r>
      <w:r>
        <w:rPr>
          <w:rStyle w:val="StyleUnderline"/>
        </w:rPr>
        <w:t xml:space="preserve"> </w:t>
      </w:r>
      <w:r w:rsidRPr="003E4AEC">
        <w:rPr>
          <w:rStyle w:val="StyleUnderline"/>
        </w:rPr>
        <w:t>documentation—they were Americans</w:t>
      </w:r>
      <w:r>
        <w:rPr>
          <w:rStyle w:val="Style13ptBold"/>
          <w:b w:val="0"/>
        </w:rPr>
        <w:t xml:space="preserve">. In some respects, identifying terrorist operatives overseas and preventing them from coming here is the easy part. </w:t>
      </w:r>
      <w:r w:rsidRPr="003E4AEC">
        <w:rPr>
          <w:rStyle w:val="StyleUnderline"/>
        </w:rPr>
        <w:t>Identifying enemies among us is the big</w:t>
      </w:r>
      <w:r>
        <w:rPr>
          <w:rStyle w:val="StyleUnderline"/>
        </w:rPr>
        <w:t xml:space="preserve"> </w:t>
      </w:r>
      <w:r w:rsidRPr="003E4AEC">
        <w:rPr>
          <w:rStyle w:val="StyleUnderline"/>
        </w:rPr>
        <w:t>challenge.</w:t>
      </w:r>
      <w:r>
        <w:rPr>
          <w:rStyle w:val="StyleUnderline"/>
        </w:rPr>
        <w:t xml:space="preserve"> </w:t>
      </w:r>
      <w:r>
        <w:rPr>
          <w:rStyle w:val="Style13ptBold"/>
          <w:b w:val="0"/>
        </w:rPr>
        <w:t xml:space="preserve">Of these 182 persons mentioned above, </w:t>
      </w:r>
      <w:r w:rsidRPr="003E4AEC">
        <w:rPr>
          <w:rStyle w:val="StyleUnderline"/>
        </w:rPr>
        <w:t>101 were U.S. citizens (at least 57 of them were born in</w:t>
      </w:r>
      <w:r>
        <w:rPr>
          <w:rStyle w:val="StyleUnderline"/>
        </w:rPr>
        <w:t xml:space="preserve"> </w:t>
      </w:r>
      <w:r w:rsidRPr="003E4AEC">
        <w:rPr>
          <w:rStyle w:val="StyleUnderline"/>
        </w:rPr>
        <w:t>the United States, 38 were naturalized, and six were U.S. citizens for whom details were not</w:t>
      </w:r>
      <w:r>
        <w:rPr>
          <w:rStyle w:val="StyleUnderline"/>
        </w:rPr>
        <w:t xml:space="preserve"> </w:t>
      </w:r>
      <w:r w:rsidRPr="003E4AEC">
        <w:rPr>
          <w:rStyle w:val="StyleUnderline"/>
        </w:rPr>
        <w:t>available). An additional 28 were legal permanent residents</w:t>
      </w:r>
      <w:r>
        <w:rPr>
          <w:rStyle w:val="Style13ptBold"/>
          <w:b w:val="0"/>
        </w:rPr>
        <w:t>. Given the time it takes to become a U.S. citizen or even acquire legal permanent resident status, this means that at least 129 (71 percent) of the 182 were homegrown terrorists—that is,</w:t>
      </w:r>
      <w:r w:rsidRPr="003E4AEC">
        <w:rPr>
          <w:rStyle w:val="StyleUnderline"/>
        </w:rPr>
        <w:t xml:space="preserve"> they were probably radicalized while</w:t>
      </w:r>
      <w:r>
        <w:rPr>
          <w:rStyle w:val="StyleUnderline"/>
        </w:rPr>
        <w:t xml:space="preserve"> </w:t>
      </w:r>
      <w:r w:rsidRPr="003E4AEC">
        <w:rPr>
          <w:rStyle w:val="StyleUnderline"/>
        </w:rPr>
        <w:t>living here</w:t>
      </w:r>
      <w:r>
        <w:rPr>
          <w:rStyle w:val="Style13ptBold"/>
          <w:b w:val="0"/>
        </w:rPr>
        <w:t xml:space="preserve">. This appears to be the prevailing pattern. </w:t>
      </w:r>
      <w:r w:rsidRPr="003E4AEC">
        <w:rPr>
          <w:rStyle w:val="StyleUnderline"/>
        </w:rPr>
        <w:t>Few of the terrorist plots in the United</w:t>
      </w:r>
      <w:r>
        <w:rPr>
          <w:rStyle w:val="StyleUnderline"/>
        </w:rPr>
        <w:t xml:space="preserve"> </w:t>
      </w:r>
      <w:r w:rsidRPr="003E4AEC">
        <w:rPr>
          <w:rStyle w:val="StyleUnderline"/>
        </w:rPr>
        <w:t>States have involved recent arrivals</w:t>
      </w:r>
      <w:r>
        <w:rPr>
          <w:rStyle w:val="Style13ptBold"/>
          <w:b w:val="0"/>
        </w:rPr>
        <w:t xml:space="preserve">. Three of the 1993 World Trade Center bombers; </w:t>
      </w:r>
      <w:proofErr w:type="gramStart"/>
      <w:r>
        <w:rPr>
          <w:rStyle w:val="Style13ptBold"/>
          <w:b w:val="0"/>
        </w:rPr>
        <w:t>both of the would-be</w:t>
      </w:r>
      <w:proofErr w:type="gramEnd"/>
      <w:r>
        <w:rPr>
          <w:rStyle w:val="Style13ptBold"/>
          <w:b w:val="0"/>
        </w:rPr>
        <w:t xml:space="preserve"> subway bombers in 1997; Ahmed </w:t>
      </w:r>
      <w:proofErr w:type="spellStart"/>
      <w:r>
        <w:rPr>
          <w:rStyle w:val="Style13ptBold"/>
          <w:b w:val="0"/>
        </w:rPr>
        <w:t>Ressam</w:t>
      </w:r>
      <w:proofErr w:type="spellEnd"/>
      <w:r>
        <w:rPr>
          <w:rStyle w:val="Style13ptBold"/>
          <w:b w:val="0"/>
        </w:rPr>
        <w:t xml:space="preserve"> in 1999—the 9/11 hijackers, of course—and, since 9/11, a couple of others, came to the United States with the express purpose of carrying out a terrorist attack. </w:t>
      </w:r>
      <w:r w:rsidRPr="003E4AEC">
        <w:rPr>
          <w:rStyle w:val="StyleUnderline"/>
        </w:rPr>
        <w:t>The rest are homegrown</w:t>
      </w:r>
      <w:r>
        <w:rPr>
          <w:rStyle w:val="Style13ptBold"/>
          <w:b w:val="0"/>
        </w:rPr>
        <w:t xml:space="preserve">. </w:t>
      </w:r>
      <w:r>
        <w:rPr>
          <w:rStyle w:val="Style13ptBold"/>
        </w:rPr>
        <w:t>Terrorism is homegrown and losing traction</w:t>
      </w:r>
      <w:r>
        <w:rPr>
          <w:rStyle w:val="Style13ptBold"/>
          <w:b w:val="0"/>
        </w:rPr>
        <w:t xml:space="preserve"> </w:t>
      </w:r>
      <w:r>
        <w:rPr>
          <w:rStyle w:val="Style13ptBold"/>
        </w:rPr>
        <w:t xml:space="preserve">Jenkins, Senior Advisor to RAND on Terrorism, 2015 </w:t>
      </w:r>
      <w:r>
        <w:rPr>
          <w:rStyle w:val="Style13ptBold"/>
          <w:b w:val="0"/>
        </w:rPr>
        <w:t xml:space="preserve">(Brian Michael, “Inspiration, Not Infiltration Jihadist Conspirators in the United States”, RAND Corporation, December 1025, </w:t>
      </w:r>
      <w:hyperlink r:id="rId146" w:history="1">
        <w:r w:rsidRPr="00D5577D">
          <w:rPr>
            <w:rStyle w:val="Hyperlink"/>
            <w:sz w:val="26"/>
          </w:rPr>
          <w:t>https://www.rand.org/pubs/testimonies/CT447.html</w:t>
        </w:r>
      </w:hyperlink>
      <w:r>
        <w:rPr>
          <w:rStyle w:val="Style13ptBold"/>
          <w:b w:val="0"/>
        </w:rPr>
        <w:t xml:space="preserve">, Accessed 7/10/2018, </w:t>
      </w:r>
      <w:proofErr w:type="spellStart"/>
      <w:r>
        <w:rPr>
          <w:rStyle w:val="Style13ptBold"/>
          <w:b w:val="0"/>
        </w:rPr>
        <w:t>gdi</w:t>
      </w:r>
      <w:proofErr w:type="spellEnd"/>
      <w:r>
        <w:rPr>
          <w:rStyle w:val="Style13ptBold"/>
          <w:b w:val="0"/>
        </w:rPr>
        <w:t xml:space="preserve">-aa) </w:t>
      </w:r>
      <w:r w:rsidRPr="00586545">
        <w:rPr>
          <w:rStyle w:val="StyleUnderline"/>
        </w:rPr>
        <w:t>The total number involved in jihadist terrorist plots in the United States is relatively low</w:t>
      </w:r>
      <w:r>
        <w:rPr>
          <w:rStyle w:val="Style13ptBold"/>
          <w:b w:val="0"/>
        </w:rPr>
        <w:t xml:space="preserve">. Al Qaeda’s long campaign to inspire Americans to carry out attacks in the United States has produced meager results. Few Americans have responded, and most of their attacks have been amateurish; although some of their attacks were still lethal, they lack expertise. </w:t>
      </w:r>
      <w:r w:rsidRPr="00586545">
        <w:rPr>
          <w:rStyle w:val="StyleUnderline"/>
        </w:rPr>
        <w:t>ISIL’s effective</w:t>
      </w:r>
      <w:r>
        <w:rPr>
          <w:rStyle w:val="StyleUnderline"/>
        </w:rPr>
        <w:t xml:space="preserve"> </w:t>
      </w:r>
      <w:r w:rsidRPr="00586545">
        <w:rPr>
          <w:rStyle w:val="StyleUnderline"/>
        </w:rPr>
        <w:t>use of social media has lured a greater number of followers to come to the Islamic State in the</w:t>
      </w:r>
      <w:r>
        <w:rPr>
          <w:rStyle w:val="StyleUnderline"/>
        </w:rPr>
        <w:t xml:space="preserve"> </w:t>
      </w:r>
      <w:r w:rsidRPr="00586545">
        <w:rPr>
          <w:rStyle w:val="StyleUnderline"/>
        </w:rPr>
        <w:t>Middle East but has not produced a wave of terrorism here</w:t>
      </w:r>
      <w:r>
        <w:rPr>
          <w:rStyle w:val="Style13ptBold"/>
          <w:b w:val="0"/>
        </w:rPr>
        <w:t xml:space="preserve">. Intelligence efforts abroad and in the United States have disrupted most of the terrorist plots. </w:t>
      </w:r>
      <w:r w:rsidRPr="00586545">
        <w:rPr>
          <w:rStyle w:val="StyleUnderline"/>
        </w:rPr>
        <w:t>Most of the conspirators have been U.S. citizens or legal permanent residents radicalized</w:t>
      </w:r>
      <w:r>
        <w:rPr>
          <w:rStyle w:val="StyleUnderline"/>
        </w:rPr>
        <w:t xml:space="preserve"> </w:t>
      </w:r>
      <w:r w:rsidRPr="00586545">
        <w:rPr>
          <w:rStyle w:val="StyleUnderline"/>
        </w:rPr>
        <w:t>in the United States</w:t>
      </w:r>
      <w:r>
        <w:rPr>
          <w:rStyle w:val="Style13ptBold"/>
          <w:b w:val="0"/>
        </w:rPr>
        <w:t xml:space="preserve">. Since 9/11, </w:t>
      </w:r>
      <w:r w:rsidRPr="00586545">
        <w:rPr>
          <w:rStyle w:val="StyleUnderline"/>
        </w:rPr>
        <w:t>the principal problem has been homegrown terrorism, not</w:t>
      </w:r>
      <w:r>
        <w:rPr>
          <w:rStyle w:val="StyleUnderline"/>
        </w:rPr>
        <w:t xml:space="preserve"> </w:t>
      </w:r>
      <w:r w:rsidRPr="00586545">
        <w:rPr>
          <w:rStyle w:val="StyleUnderline"/>
        </w:rPr>
        <w:t>terrorists entering the country from abroad</w:t>
      </w:r>
      <w:r>
        <w:rPr>
          <w:rStyle w:val="Style13ptBold"/>
          <w:b w:val="0"/>
        </w:rPr>
        <w:t xml:space="preserve">, although again underscoring the point above that jihadist propaganda has produced a low yield of terrorist attacks in the United States. </w:t>
      </w:r>
    </w:p>
    <w:p w14:paraId="2E4343D8" w14:textId="77777777" w:rsidR="00520347" w:rsidRPr="00520347" w:rsidRDefault="00520347" w:rsidP="00520347"/>
    <w:p w14:paraId="2B90A465" w14:textId="30F36EC1" w:rsidR="0042512C" w:rsidRDefault="0042512C" w:rsidP="0042512C">
      <w:pPr>
        <w:pStyle w:val="Heading3"/>
      </w:pPr>
      <w:r w:rsidRPr="0042512C">
        <w:t>No Impact</w:t>
      </w:r>
    </w:p>
    <w:p w14:paraId="1E24660E" w14:textId="77777777" w:rsidR="0042512C" w:rsidRDefault="0042512C" w:rsidP="0042512C">
      <w:pPr>
        <w:pStyle w:val="Heading4"/>
        <w:rPr>
          <w:rStyle w:val="Style13ptBold"/>
          <w:b/>
        </w:rPr>
      </w:pPr>
      <w:r>
        <w:t>No Impact - Y</w:t>
      </w:r>
      <w:r w:rsidRPr="000D7D59">
        <w:t>ou are more likely to get struck by lightning twice than die in a Syrian refugee terror attack</w:t>
      </w:r>
      <w:r w:rsidRPr="000D7D59">
        <w:rPr>
          <w:rStyle w:val="Style13ptBold"/>
          <w:b/>
          <w:iCs w:val="0"/>
        </w:rPr>
        <w:t xml:space="preserve"> </w:t>
      </w:r>
    </w:p>
    <w:p w14:paraId="756BF562" w14:textId="77777777" w:rsidR="0042512C" w:rsidRDefault="0042512C" w:rsidP="0042512C">
      <w:r w:rsidRPr="009662D2">
        <w:rPr>
          <w:rStyle w:val="Style13ptBold"/>
        </w:rPr>
        <w:t xml:space="preserve">Nichols, Reporter for </w:t>
      </w:r>
      <w:proofErr w:type="spellStart"/>
      <w:r w:rsidRPr="009662D2">
        <w:rPr>
          <w:rStyle w:val="Style13ptBold"/>
        </w:rPr>
        <w:t>PolitiFact</w:t>
      </w:r>
      <w:proofErr w:type="spellEnd"/>
      <w:r w:rsidRPr="009662D2">
        <w:rPr>
          <w:rStyle w:val="Style13ptBold"/>
        </w:rPr>
        <w:t>, 17</w:t>
      </w:r>
      <w:r>
        <w:t xml:space="preserve"> (Chris “</w:t>
      </w:r>
      <w:r w:rsidRPr="009662D2">
        <w:t>MOSTLY TRUE: Odds of fatal terror attack in U.S. by a refugee? 3.6 billion to 1</w:t>
      </w:r>
      <w:r>
        <w:t xml:space="preserve">” </w:t>
      </w:r>
      <w:proofErr w:type="spellStart"/>
      <w:r>
        <w:t>PolitiFact</w:t>
      </w:r>
      <w:proofErr w:type="spellEnd"/>
      <w:r>
        <w:t xml:space="preserve">, </w:t>
      </w:r>
      <w:proofErr w:type="spellStart"/>
      <w:r>
        <w:t>Febuary</w:t>
      </w:r>
      <w:proofErr w:type="spellEnd"/>
      <w:r>
        <w:t xml:space="preserve"> 1</w:t>
      </w:r>
      <w:r w:rsidRPr="009662D2">
        <w:rPr>
          <w:vertAlign w:val="superscript"/>
        </w:rPr>
        <w:t>st</w:t>
      </w:r>
      <w:r>
        <w:t xml:space="preserve">, 2017, </w:t>
      </w:r>
      <w:hyperlink r:id="rId147" w:history="1">
        <w:r w:rsidRPr="00A10567">
          <w:rPr>
            <w:rStyle w:val="Hyperlink"/>
          </w:rPr>
          <w:t>http://www.politifact.com/california/statements/2017/feb/01/ted-lieu/odds-youll-be-killed-terror-attack-america-refugee/</w:t>
        </w:r>
      </w:hyperlink>
      <w:r>
        <w:t xml:space="preserve"> accessed 7/5/18 GDI – MJS)</w:t>
      </w:r>
    </w:p>
    <w:p w14:paraId="49B1A9AF" w14:textId="263B5A10" w:rsidR="0042512C" w:rsidRDefault="0042512C" w:rsidP="0042512C">
      <w:pPr>
        <w:rPr>
          <w:sz w:val="16"/>
        </w:rPr>
      </w:pPr>
      <w:r w:rsidRPr="000D7D59">
        <w:rPr>
          <w:rStyle w:val="StyleUnderline"/>
        </w:rPr>
        <w:t>The chances of being struck by lightning TWICE is 1 in 9 million.</w:t>
      </w:r>
      <w:r>
        <w:rPr>
          <w:rStyle w:val="StyleUnderline"/>
        </w:rPr>
        <w:t xml:space="preserve"> </w:t>
      </w:r>
      <w:r w:rsidRPr="000D7D59">
        <w:rPr>
          <w:rStyle w:val="StyleUnderline"/>
        </w:rPr>
        <w:t>The chances of being killed by a refugee committing a terrorist act is 1 in 3.6 billion,"</w:t>
      </w:r>
      <w:r w:rsidRPr="00DB6FCC">
        <w:rPr>
          <w:sz w:val="16"/>
        </w:rPr>
        <w:t xml:space="preserve"> California Democratic Congressman Ted Lieu said on Jan. 27, 2017 in a press release. "These facts lead me to conclude that Trump's action is not based on national security, it is based on bigotry. Lady Liberty is crying." We decided to fact-check </w:t>
      </w:r>
      <w:proofErr w:type="spellStart"/>
      <w:r w:rsidRPr="00DB6FCC">
        <w:rPr>
          <w:sz w:val="16"/>
        </w:rPr>
        <w:t>Lieu’s</w:t>
      </w:r>
      <w:proofErr w:type="spellEnd"/>
      <w:r w:rsidRPr="00DB6FCC">
        <w:rPr>
          <w:sz w:val="16"/>
        </w:rPr>
        <w:t xml:space="preserve"> claim that the "chances of being killed by a refugee committing a terrorist act is 1 in 3.6 billion." We interpreted his statement to apply to terrorist attacks on U.S. soil. Before we start, here’s some background on refugees: The U.S. Code defines a refugee as any person outside of the U.S. that is of special humanitarian concern to the U.S. and "has a well-founded fear of persecution </w:t>
      </w:r>
      <w:proofErr w:type="gramStart"/>
      <w:r w:rsidRPr="00DB6FCC">
        <w:rPr>
          <w:sz w:val="16"/>
        </w:rPr>
        <w:t>on account of</w:t>
      </w:r>
      <w:proofErr w:type="gramEnd"/>
      <w:r w:rsidRPr="00DB6FCC">
        <w:rPr>
          <w:sz w:val="16"/>
        </w:rPr>
        <w:t xml:space="preserve"> race, religion, nationality, membership in a particular social group, or political opinion," according to the Pew Research Center. America accepted large waves of refugees from Vietnam and Cambodia in the 1970s, followed by high numbers from the former Soviet Union in the 1990s. More recently, refugees from Somalia, Burma, Bhutan and Syria have been granted refugee status and resettled in the United States. </w:t>
      </w:r>
      <w:r w:rsidRPr="000D7D59">
        <w:rPr>
          <w:rStyle w:val="StyleUnderline"/>
        </w:rPr>
        <w:t>Refugees are the most heavily vetted of any people who enter the United States, facing an 18- to 24-month processing period, according to the Migration Policy Institute.</w:t>
      </w:r>
      <w:r>
        <w:rPr>
          <w:u w:val="single"/>
        </w:rPr>
        <w:t xml:space="preserve"> </w:t>
      </w:r>
      <w:r w:rsidRPr="00DB6FCC">
        <w:rPr>
          <w:sz w:val="16"/>
        </w:rPr>
        <w:t xml:space="preserve">A spokesman for Lieu cited a September 2016 </w:t>
      </w:r>
      <w:r w:rsidRPr="009662D2">
        <w:rPr>
          <w:rStyle w:val="StyleUnderline"/>
        </w:rPr>
        <w:t>study by the Cato Institute called Terrorism and Immigration: A Risk Analysis</w:t>
      </w:r>
      <w:r w:rsidRPr="00DB6FCC">
        <w:rPr>
          <w:sz w:val="16"/>
        </w:rPr>
        <w:t xml:space="preserve">, as evidence for the claim. Cato is a Washington D.C.-based think tank that advocates for limited government, free markets and greater immigration admissions. Its study does, indeed, </w:t>
      </w:r>
      <w:r w:rsidRPr="009662D2">
        <w:rPr>
          <w:rStyle w:val="StyleUnderline"/>
        </w:rPr>
        <w:t>conclude that "the chance of an American being murdered in a terrorist attack caused by a refugee is 1 in 3.64 billion per year."</w:t>
      </w:r>
      <w:r w:rsidRPr="00DB6FCC">
        <w:rPr>
          <w:sz w:val="16"/>
        </w:rPr>
        <w:t xml:space="preserve"> Here’s what the study reported: </w:t>
      </w:r>
      <w:r w:rsidRPr="009662D2">
        <w:rPr>
          <w:rStyle w:val="StyleUnderline"/>
        </w:rPr>
        <w:t>"Of the 3,252,493 refugees admitted from 1975 to the end of 2015, 20 were terrorists, which amounted to 0.00062 percent of the total. In other words, one terrorist entered as a refugee for every 162,625 refugees who were not terrorists. Refugees were not very successful at killing Americans in terrorist attacks. Of the 20, only three were successful in their attacks, killing a total of three people."</w:t>
      </w:r>
      <w:r>
        <w:rPr>
          <w:u w:val="single"/>
        </w:rPr>
        <w:t xml:space="preserve"> </w:t>
      </w:r>
      <w:r w:rsidRPr="00DB6FCC">
        <w:rPr>
          <w:sz w:val="16"/>
        </w:rPr>
        <w:t xml:space="preserve">To arrive at the "1 in 3.64 billion per year" statistic, Alex </w:t>
      </w:r>
      <w:proofErr w:type="spellStart"/>
      <w:r w:rsidRPr="00DB6FCC">
        <w:rPr>
          <w:sz w:val="16"/>
        </w:rPr>
        <w:t>Nowrasteh</w:t>
      </w:r>
      <w:proofErr w:type="spellEnd"/>
      <w:r w:rsidRPr="00DB6FCC">
        <w:rPr>
          <w:sz w:val="16"/>
        </w:rPr>
        <w:t xml:space="preserve">, the Cato study’s author, told us he added up the nation’s population for each year between 1975 and 2015, and then divided the total by the three deaths. Lieu omitted the "per year," portion in his claim, though we did not view this as an egregious oversight. In his study, </w:t>
      </w:r>
      <w:proofErr w:type="spellStart"/>
      <w:r w:rsidRPr="00DB6FCC">
        <w:rPr>
          <w:sz w:val="16"/>
        </w:rPr>
        <w:t>Nowrasteh</w:t>
      </w:r>
      <w:proofErr w:type="spellEnd"/>
      <w:r w:rsidRPr="00DB6FCC">
        <w:rPr>
          <w:sz w:val="16"/>
        </w:rPr>
        <w:t xml:space="preserve"> notes that a trio of Cuban refugees carried out the three fatal attacks in the 1970s. </w:t>
      </w:r>
      <w:r w:rsidRPr="000820E1">
        <w:rPr>
          <w:rStyle w:val="StyleUnderline"/>
        </w:rPr>
        <w:t>Not a single refugee, Syrian or otherwise, has been implicated in a terrorist attack since the Refugee Act of 1980 set up systematic procedures for accepting refugees into the United States</w:t>
      </w:r>
      <w:r w:rsidRPr="00DB6FCC">
        <w:rPr>
          <w:sz w:val="16"/>
        </w:rPr>
        <w:t>, the report adds. The study draws on data from a Global Terrorism Database maintained at the University of Maryland, College Park.</w:t>
      </w:r>
    </w:p>
    <w:p w14:paraId="2C21675B" w14:textId="77777777" w:rsidR="00F654E5" w:rsidRPr="0029122B" w:rsidRDefault="00F654E5" w:rsidP="00F654E5">
      <w:pPr>
        <w:pStyle w:val="Heading4"/>
        <w:rPr>
          <w:rStyle w:val="Style13ptBold"/>
          <w:b/>
        </w:rPr>
      </w:pPr>
      <w:r>
        <w:rPr>
          <w:rStyle w:val="Style13ptBold"/>
          <w:b/>
        </w:rPr>
        <w:t>Even accounting for technological flaws, US vetting is extremely successful</w:t>
      </w:r>
    </w:p>
    <w:p w14:paraId="1886CAC1" w14:textId="77777777" w:rsidR="00F654E5" w:rsidRDefault="00F654E5" w:rsidP="00F654E5">
      <w:pPr>
        <w:rPr>
          <w:rStyle w:val="Style13ptBold"/>
          <w:b w:val="0"/>
        </w:rPr>
      </w:pPr>
      <w:r>
        <w:rPr>
          <w:rStyle w:val="Style13ptBold"/>
        </w:rPr>
        <w:t xml:space="preserve">Wilber, Award-winning LA Times Crime Reporter, and Bennett, LA Time National Security Reporter 2017 </w:t>
      </w:r>
      <w:r>
        <w:rPr>
          <w:rStyle w:val="Style13ptBold"/>
          <w:b w:val="0"/>
        </w:rPr>
        <w:t xml:space="preserve">(Del Quentin and Brian, “Federal agents are reinvestigating Syrian refugees in U.S. who may have slipped through vetting lapse”, LA Times, Jan. 25, 2017, </w:t>
      </w:r>
      <w:hyperlink r:id="rId148" w:history="1">
        <w:r w:rsidRPr="00D5577D">
          <w:rPr>
            <w:rStyle w:val="Hyperlink"/>
            <w:sz w:val="26"/>
          </w:rPr>
          <w:t>http://www.latimes.com/politics/la-na-syria-refugees-vetting-gap-20170125-story.html</w:t>
        </w:r>
      </w:hyperlink>
      <w:r>
        <w:rPr>
          <w:rStyle w:val="Style13ptBold"/>
          <w:b w:val="0"/>
        </w:rPr>
        <w:t xml:space="preserve">, Accessed 7/10/2018, </w:t>
      </w:r>
      <w:proofErr w:type="spellStart"/>
      <w:r>
        <w:rPr>
          <w:rStyle w:val="Style13ptBold"/>
          <w:b w:val="0"/>
        </w:rPr>
        <w:t>gdi</w:t>
      </w:r>
      <w:proofErr w:type="spellEnd"/>
      <w:r>
        <w:rPr>
          <w:rStyle w:val="Style13ptBold"/>
          <w:b w:val="0"/>
        </w:rPr>
        <w:t>-aa)</w:t>
      </w:r>
    </w:p>
    <w:p w14:paraId="061D068A" w14:textId="77777777" w:rsidR="00F654E5" w:rsidRPr="00B6665E" w:rsidRDefault="00F654E5" w:rsidP="00F654E5">
      <w:pPr>
        <w:rPr>
          <w:rStyle w:val="Style13ptBold"/>
          <w:b w:val="0"/>
        </w:rPr>
      </w:pPr>
      <w:r w:rsidRPr="00B6665E">
        <w:rPr>
          <w:rStyle w:val="StyleUnderline"/>
        </w:rPr>
        <w:t>Federal agents are reinvestigating the backgrounds of dozens of Syrian refugees already in the United States after discovering a lapse in vetting that allowed some who had potentially negative information in their files to enter the country, two U.S. law enforcement officials said.</w:t>
      </w:r>
      <w:r>
        <w:rPr>
          <w:rStyle w:val="StyleUnderline"/>
        </w:rPr>
        <w:t xml:space="preserve"> </w:t>
      </w:r>
      <w:r>
        <w:rPr>
          <w:rStyle w:val="Style13ptBold"/>
          <w:b w:val="0"/>
        </w:rPr>
        <w:t xml:space="preserve">Agents have not concluded that any of the refugees should have been rejected for entry, but the apparent glitch — which was discovered in late 2015 and corrected last year — prevented U.S. officials who conducted background checks on the refugees from learning about possible "derogatory" information about them, the two officials said. </w:t>
      </w:r>
      <w:r w:rsidRPr="00B6665E">
        <w:rPr>
          <w:rStyle w:val="StyleUnderline"/>
        </w:rPr>
        <w:t>At a minimum, the intelligence would have triggered further investigation that could have led some asylum applications to be rejected.</w:t>
      </w:r>
      <w:r>
        <w:rPr>
          <w:rStyle w:val="StyleUnderline"/>
        </w:rPr>
        <w:t xml:space="preserve"> </w:t>
      </w:r>
      <w:r>
        <w:rPr>
          <w:rStyle w:val="Style13ptBold"/>
          <w:b w:val="0"/>
        </w:rPr>
        <w:t xml:space="preserve">The refugees whose cases are under review include one who failed a polygraph test when he applied to work at a U.S. military installation overseas and another who may have been in communication with an Islamic State leader, according to the officials, who spoke on condition of anonymity because they were not authorized to discuss the matter. </w:t>
      </w:r>
      <w:r w:rsidRPr="00B6665E">
        <w:rPr>
          <w:rStyle w:val="StyleUnderline"/>
        </w:rPr>
        <w:t>The officials cautioned that the investigations, which began last year under the Obama administration, were preliminary, and often the initial red flags turn out to be mistakes or benign. For example, someone could speak to an Islamic State militant without knowing about that affiliation, they said.</w:t>
      </w:r>
      <w:r>
        <w:rPr>
          <w:rStyle w:val="StyleUnderline"/>
        </w:rPr>
        <w:t xml:space="preserve"> </w:t>
      </w:r>
      <w:r>
        <w:rPr>
          <w:rStyle w:val="Style13ptBold"/>
          <w:b w:val="0"/>
        </w:rPr>
        <w:t xml:space="preserve">But </w:t>
      </w:r>
      <w:r w:rsidRPr="00B6665E">
        <w:rPr>
          <w:rStyle w:val="StyleUnderline"/>
        </w:rPr>
        <w:t>the vetting gap raises questions about the Syrian refugee screening process</w:t>
      </w:r>
      <w:r>
        <w:rPr>
          <w:rStyle w:val="Style13ptBold"/>
          <w:b w:val="0"/>
        </w:rPr>
        <w:t xml:space="preserve">, which the Obama administration had often described as exhaustive and rigorous, but </w:t>
      </w:r>
      <w:r w:rsidRPr="00B6665E">
        <w:rPr>
          <w:rStyle w:val="StyleUnderline"/>
        </w:rPr>
        <w:t>which President Trump has criticized as a national security risk</w:t>
      </w:r>
      <w:r>
        <w:rPr>
          <w:rStyle w:val="Style13ptBold"/>
          <w:b w:val="0"/>
        </w:rPr>
        <w:t xml:space="preserve">. President Obama ramped up the acceptance of Syrians last year to address the humanitarian crisis in that country, admitting 15,479 Syrian refugees, a 606% increase over the 2,192 admitted in 2015. Since the civil war started, the U.S. has accepted more than 18,000 Syrians seeking asylum, according to the State Department. </w:t>
      </w:r>
      <w:r w:rsidRPr="00B6665E">
        <w:rPr>
          <w:rStyle w:val="StyleUnderline"/>
        </w:rPr>
        <w:t xml:space="preserve">The </w:t>
      </w:r>
      <w:proofErr w:type="gramStart"/>
      <w:r w:rsidRPr="00B6665E">
        <w:rPr>
          <w:rStyle w:val="StyleUnderline"/>
        </w:rPr>
        <w:t>vast majority</w:t>
      </w:r>
      <w:proofErr w:type="gramEnd"/>
      <w:r w:rsidRPr="00B6665E">
        <w:rPr>
          <w:rStyle w:val="StyleUnderline"/>
        </w:rPr>
        <w:t xml:space="preserve"> pose no threat, officials say</w:t>
      </w:r>
      <w:r>
        <w:rPr>
          <w:rStyle w:val="Style13ptBold"/>
          <w:b w:val="0"/>
        </w:rPr>
        <w:t xml:space="preserve">. </w:t>
      </w:r>
      <w:r w:rsidRPr="00B6665E">
        <w:rPr>
          <w:rStyle w:val="StyleUnderline"/>
        </w:rPr>
        <w:t>Nearly half of the Syrians admitted since 2011 were under the age of 14</w:t>
      </w:r>
      <w:r>
        <w:rPr>
          <w:rStyle w:val="Style13ptBold"/>
          <w:b w:val="0"/>
        </w:rPr>
        <w:t xml:space="preserve">, </w:t>
      </w:r>
      <w:r w:rsidRPr="00B6665E">
        <w:rPr>
          <w:rStyle w:val="StyleUnderline"/>
        </w:rPr>
        <w:t>and more than half are female</w:t>
      </w:r>
      <w:r>
        <w:rPr>
          <w:rStyle w:val="Style13ptBold"/>
          <w:b w:val="0"/>
        </w:rPr>
        <w:t xml:space="preserve">. At least 4 million people have fled war-torn Syria since the civil war erupted in 2011. But during the fall campaign, Trump argued that terrorists might seek to hide among refugees like "a great Trojan horse." He called for "extreme vetting" and pledged to block Muslims from entering the country. He later backed off the ban on Muslims and said he would suspend immigration "from any nation that has been compromised by terrorism." Since taking office, Trump has been considering a temporary shutdown in the Syrian refugee program. </w:t>
      </w:r>
      <w:r w:rsidRPr="0029122B">
        <w:rPr>
          <w:rStyle w:val="StyleUnderline"/>
        </w:rPr>
        <w:t>The 21-step screening process for Syrian refugees is among the most rigorous for anyone seeking to enter the United States</w:t>
      </w:r>
      <w:r>
        <w:rPr>
          <w:rStyle w:val="Style13ptBold"/>
          <w:b w:val="0"/>
        </w:rPr>
        <w:t xml:space="preserve">. Typically, the refugees are first screened by the United Nations and then referred to the State Department and other countries for potential resettlement. </w:t>
      </w:r>
      <w:r w:rsidRPr="0029122B">
        <w:rPr>
          <w:rStyle w:val="StyleUnderline"/>
        </w:rPr>
        <w:t>As they review the applications, U.S. law enforcement and intelligence officials check the names and identities against databases. The process includes the CIA, the Department of Homeland Security, the FBI, the National Counterterrorism Center, the State Department and the Department of Defense.</w:t>
      </w:r>
      <w:r>
        <w:rPr>
          <w:rStyle w:val="StyleUnderline"/>
        </w:rPr>
        <w:t xml:space="preserve"> </w:t>
      </w:r>
      <w:r w:rsidRPr="0029122B">
        <w:rPr>
          <w:rStyle w:val="StyleUnderline"/>
        </w:rPr>
        <w:t>The results of those checks are passed along to Citizenship and Immigration Services, which sends officers to foreign countries to interview the refugees to assess their credibility.</w:t>
      </w:r>
      <w:r>
        <w:rPr>
          <w:rStyle w:val="StyleUnderline"/>
        </w:rPr>
        <w:t xml:space="preserve"> </w:t>
      </w:r>
      <w:r w:rsidRPr="0029122B">
        <w:rPr>
          <w:rStyle w:val="StyleUnderline"/>
        </w:rPr>
        <w:t xml:space="preserve">The vetting gap stemmed from a technological issue that for </w:t>
      </w:r>
      <w:proofErr w:type="gramStart"/>
      <w:r w:rsidRPr="0029122B">
        <w:rPr>
          <w:rStyle w:val="StyleUnderline"/>
        </w:rPr>
        <w:t>a period of time</w:t>
      </w:r>
      <w:proofErr w:type="gramEnd"/>
      <w:r w:rsidRPr="0029122B">
        <w:rPr>
          <w:rStyle w:val="StyleUnderline"/>
        </w:rPr>
        <w:t xml:space="preserve"> limited how agents searched CIA databases during the background check process, the officials said. As U.S. intelligence agents cross-checked refugees' names and biographical information against CIA databases, the computer systems were not initially set up to automatically inspect data contained in "attachments" to the records, the officials said.</w:t>
      </w:r>
      <w:r>
        <w:rPr>
          <w:rStyle w:val="StyleUnderline"/>
        </w:rPr>
        <w:t xml:space="preserve"> </w:t>
      </w:r>
      <w:r>
        <w:rPr>
          <w:rStyle w:val="Style13ptBold"/>
          <w:b w:val="0"/>
        </w:rPr>
        <w:t>Such attachments can include cellphone numbers, address books, social media postings, arrest reports and intelligence assessments, one of the law enforcement officials said. The second law enforcement official likened the problem to searching for a name in the body of an email but failing to also search for the name in attachments to the email. The increased numbers of Syrians being cleared to enter the U.S. at first taxed the intelligence agencies responsible for checking applicants against the vast holdings of the intelligence community. But the CIA managed to expand the database capabilities early last year to allow authorities to search the attachments, the officials said. As investigators reexamined the cases for red flags, they discovered at least several dozen that now require further investigation by the FBI and Department of Homeland Security, the officials said. If investigators determine that a refugee is a threat or has ties that would have blocked his or her entry into the United States, the Justice Department must petition an immigration judge to remove that person from the country. No such process is underway, officials said. The Times first learned about the issue from law enforcement officials before Trump's inauguration. Leon Rodriguez, who served until last week as the director of U.S. Citizenship and Immigration Services, defended the integrity of the vetting process his former agency spearheaded. "</w:t>
      </w:r>
      <w:r w:rsidRPr="0029122B">
        <w:rPr>
          <w:rStyle w:val="StyleUnderline"/>
        </w:rPr>
        <w:t>I still have a lot confidence in what we were doing, especially in the fact that the people we admitted were thoroughly vetted</w:t>
      </w:r>
      <w:r>
        <w:rPr>
          <w:rStyle w:val="Style13ptBold"/>
          <w:b w:val="0"/>
        </w:rPr>
        <w:t xml:space="preserve">," he said. Rodriguez declined to address any potential vetting gap. Officials at the Department of Homeland Security referred calls to Citizenship and Immigration Services. In a statement, the immigration agency declined to discuss specifics about the vetting process, but said improvements were continually being made. The immigration agency "continues to work with the law enforcement and intelligence communities to look for ongoing opportunities for improvements for screening all categories of applicants, including the security checks for refugee applicants," the statement said. The CIA declined to comment. A U.S. intelligence official, who requested anonymity to discuss the closely held vetting process, said </w:t>
      </w:r>
      <w:r w:rsidRPr="0029122B">
        <w:rPr>
          <w:rStyle w:val="StyleUnderline"/>
        </w:rPr>
        <w:t>refugees go through the "highest level of security checks</w:t>
      </w:r>
      <w:r>
        <w:rPr>
          <w:rStyle w:val="Style13ptBold"/>
          <w:b w:val="0"/>
        </w:rPr>
        <w:t>" of any type of traveler coming to the U.S. "</w:t>
      </w:r>
      <w:r w:rsidRPr="0029122B">
        <w:rPr>
          <w:rStyle w:val="StyleUnderline"/>
        </w:rPr>
        <w:t>No immigration program is completely without ris</w:t>
      </w:r>
      <w:r>
        <w:rPr>
          <w:rStyle w:val="Style13ptBold"/>
          <w:b w:val="0"/>
        </w:rPr>
        <w:t xml:space="preserve">k," the official said. "We continuously examine options for further enhancements for screening refugees." </w:t>
      </w:r>
      <w:r w:rsidRPr="0029122B">
        <w:rPr>
          <w:rStyle w:val="StyleUnderline"/>
        </w:rPr>
        <w:t>Testifying before Congress in September, Rodriguez said the U.S. government had rejected about 7% of applicants and placed another 14% on hold for further investigation. He noted that since the 2001 terror attacks, "not a single act of terrorist violence has been committed by a refugee who has undergone our screening procedures."</w:t>
      </w:r>
      <w:r>
        <w:rPr>
          <w:rStyle w:val="StyleUnderline"/>
        </w:rPr>
        <w:t xml:space="preserve"> </w:t>
      </w:r>
      <w:r>
        <w:rPr>
          <w:rStyle w:val="Style13ptBold"/>
          <w:b w:val="0"/>
        </w:rPr>
        <w:t>Refugee applications have been rescreened before. In 2011, the files of more than 58,000 Iraqi refugees already living in the U.S. were vetted after the FBI learned that an Iraqi man living in Kentucky had participated in roadside bomb attacks in Iraq before he was granted asylum. He and another Iraqi refugee were arrested by the FBI and pleaded guilty in 2013 to trying to send explosives and missiles to the group known as Al Qaeda in Iraq.</w:t>
      </w:r>
    </w:p>
    <w:p w14:paraId="4DFADDF2" w14:textId="77777777" w:rsidR="00F654E5" w:rsidRPr="00DB6FCC" w:rsidRDefault="00F654E5" w:rsidP="0042512C">
      <w:pPr>
        <w:rPr>
          <w:sz w:val="16"/>
        </w:rPr>
      </w:pPr>
    </w:p>
    <w:p w14:paraId="2C8C51A1" w14:textId="45D0D294" w:rsidR="0042512C" w:rsidRDefault="004F7787" w:rsidP="004F7787">
      <w:pPr>
        <w:pStyle w:val="Heading3"/>
      </w:pPr>
      <w:r>
        <w:t>Tech solves Radicalization</w:t>
      </w:r>
    </w:p>
    <w:p w14:paraId="2B4671AC" w14:textId="77777777" w:rsidR="006F5BFC" w:rsidRPr="00E254F7" w:rsidRDefault="004F7787" w:rsidP="004F7787">
      <w:pPr>
        <w:keepNext/>
        <w:keepLines/>
        <w:spacing w:before="40" w:after="0"/>
        <w:outlineLvl w:val="3"/>
        <w:rPr>
          <w:rFonts w:asciiTheme="minorHAnsi" w:eastAsiaTheme="majorEastAsia" w:hAnsiTheme="minorHAnsi" w:cstheme="minorHAnsi"/>
          <w:b/>
          <w:iCs/>
          <w:szCs w:val="24"/>
        </w:rPr>
      </w:pPr>
      <w:r w:rsidRPr="00E254F7">
        <w:rPr>
          <w:rFonts w:asciiTheme="minorHAnsi" w:eastAsiaTheme="majorEastAsia" w:hAnsiTheme="minorHAnsi" w:cstheme="minorHAnsi"/>
          <w:b/>
          <w:iCs/>
          <w:szCs w:val="24"/>
        </w:rPr>
        <w:t>Refugees using Technology can reduce the number of ISIS recruits</w:t>
      </w:r>
    </w:p>
    <w:p w14:paraId="48839FD6" w14:textId="77777777" w:rsidR="004F7787" w:rsidRPr="00E254F7" w:rsidRDefault="004F7787" w:rsidP="004F7787">
      <w:pPr>
        <w:rPr>
          <w:rFonts w:asciiTheme="minorHAnsi" w:hAnsiTheme="minorHAnsi" w:cstheme="minorHAnsi"/>
          <w:szCs w:val="24"/>
        </w:rPr>
      </w:pPr>
      <w:r w:rsidRPr="00E254F7">
        <w:rPr>
          <w:rStyle w:val="Style13ptBold"/>
          <w:rFonts w:asciiTheme="minorHAnsi" w:hAnsiTheme="minorHAnsi" w:cstheme="minorHAnsi"/>
          <w:szCs w:val="24"/>
        </w:rPr>
        <w:t>Cohen</w:t>
      </w:r>
      <w:r w:rsidRPr="00E254F7">
        <w:rPr>
          <w:rFonts w:asciiTheme="minorHAnsi" w:hAnsiTheme="minorHAnsi" w:cstheme="minorHAnsi"/>
          <w:szCs w:val="24"/>
        </w:rPr>
        <w:t xml:space="preserve">, a cyberterrorism expert and CEO of </w:t>
      </w:r>
      <w:proofErr w:type="spellStart"/>
      <w:r w:rsidRPr="00E254F7">
        <w:rPr>
          <w:rFonts w:asciiTheme="minorHAnsi" w:hAnsiTheme="minorHAnsi" w:cstheme="minorHAnsi"/>
          <w:szCs w:val="24"/>
        </w:rPr>
        <w:t>CyNess</w:t>
      </w:r>
      <w:proofErr w:type="spellEnd"/>
      <w:r w:rsidRPr="00E254F7">
        <w:rPr>
          <w:rFonts w:asciiTheme="minorHAnsi" w:hAnsiTheme="minorHAnsi" w:cstheme="minorHAnsi"/>
          <w:szCs w:val="24"/>
        </w:rPr>
        <w:t xml:space="preserve">, </w:t>
      </w:r>
      <w:r w:rsidRPr="00E254F7">
        <w:rPr>
          <w:rStyle w:val="Style13ptBold"/>
          <w:rFonts w:asciiTheme="minorHAnsi" w:hAnsiTheme="minorHAnsi" w:cstheme="minorHAnsi"/>
          <w:szCs w:val="24"/>
        </w:rPr>
        <w:t>2017</w:t>
      </w:r>
      <w:r w:rsidRPr="00E254F7">
        <w:rPr>
          <w:rFonts w:asciiTheme="minorHAnsi" w:hAnsiTheme="minorHAnsi" w:cstheme="minorHAnsi"/>
          <w:szCs w:val="24"/>
        </w:rPr>
        <w:t xml:space="preserve"> ( Daniel, “Refugees Can Be Part Of The Terrorism Solution,” Forbes, Jan 13, 2017, </w:t>
      </w:r>
      <w:hyperlink r:id="rId149" w:anchor="6d7ae2b5671b" w:history="1">
        <w:r w:rsidRPr="00E254F7">
          <w:rPr>
            <w:rFonts w:asciiTheme="minorHAnsi" w:hAnsiTheme="minorHAnsi" w:cstheme="minorHAnsi"/>
            <w:szCs w:val="24"/>
          </w:rPr>
          <w:t>https://www.forbes.com/sites/realspin/2017/01/13/refugees-can-be-part-of-the-terrorism-solution/#6d7ae2b5671b</w:t>
        </w:r>
      </w:hyperlink>
      <w:r w:rsidRPr="00E254F7">
        <w:rPr>
          <w:rFonts w:asciiTheme="minorHAnsi" w:hAnsiTheme="minorHAnsi" w:cstheme="minorHAnsi"/>
          <w:szCs w:val="24"/>
        </w:rPr>
        <w:t>, accessed 7/8/18, GDI-ML)</w:t>
      </w:r>
    </w:p>
    <w:p w14:paraId="7C97B219" w14:textId="77777777" w:rsidR="004F7787" w:rsidRPr="00E254F7" w:rsidRDefault="004F7787" w:rsidP="004F7787">
      <w:pPr>
        <w:rPr>
          <w:rStyle w:val="StyleUnderline"/>
          <w:rFonts w:asciiTheme="minorHAnsi" w:hAnsiTheme="minorHAnsi" w:cstheme="minorHAnsi"/>
          <w:szCs w:val="24"/>
        </w:rPr>
      </w:pPr>
      <w:r w:rsidRPr="00E254F7">
        <w:rPr>
          <w:rFonts w:asciiTheme="minorHAnsi" w:hAnsiTheme="minorHAnsi" w:cstheme="minorHAnsi"/>
          <w:b/>
          <w:szCs w:val="24"/>
          <w:u w:val="single"/>
        </w:rPr>
        <w:t xml:space="preserve">The Islamic State (IS) claim of responsibility for the terror attacker who killed 12 people and injured dozens in a Berlin Christmas market reflects the challenges facing the European Union, the U.S. administration and other governments, as they try to address major threats posed by IS recruitment, radicalization and psychological warfare operations in the cyberspace. IS </w:t>
      </w:r>
      <w:proofErr w:type="spellStart"/>
      <w:r w:rsidRPr="00E254F7">
        <w:rPr>
          <w:rFonts w:asciiTheme="minorHAnsi" w:hAnsiTheme="minorHAnsi" w:cstheme="minorHAnsi"/>
          <w:b/>
          <w:szCs w:val="24"/>
          <w:u w:val="single"/>
        </w:rPr>
        <w:t>is</w:t>
      </w:r>
      <w:proofErr w:type="spellEnd"/>
      <w:r w:rsidRPr="00E254F7">
        <w:rPr>
          <w:rFonts w:asciiTheme="minorHAnsi" w:hAnsiTheme="minorHAnsi" w:cstheme="minorHAnsi"/>
          <w:b/>
          <w:szCs w:val="24"/>
          <w:u w:val="single"/>
        </w:rPr>
        <w:t xml:space="preserve"> losing territory on the battlefield in the Middle East but is still extremely efficient online by presenting a unified and cohesive message with relative ease in its call for jihad around the world. </w:t>
      </w:r>
      <w:r w:rsidRPr="00E254F7">
        <w:rPr>
          <w:rFonts w:asciiTheme="minorHAnsi" w:hAnsiTheme="minorHAnsi" w:cstheme="minorHAnsi"/>
          <w:sz w:val="16"/>
          <w:szCs w:val="24"/>
        </w:rPr>
        <w:t xml:space="preserve">As a response, </w:t>
      </w:r>
      <w:r w:rsidRPr="00E254F7">
        <w:rPr>
          <w:rStyle w:val="StyleUnderline"/>
          <w:rFonts w:asciiTheme="minorHAnsi" w:hAnsiTheme="minorHAnsi" w:cstheme="minorHAnsi"/>
          <w:szCs w:val="24"/>
        </w:rPr>
        <w:t xml:space="preserve">a new approach to Syrian, Iraqi and Afghan refugees could serve to bolster the fight against IS, by turning refugees' knowledge and experience into a digital resource to support online counter narrative campaigns and to decrease the potential radicalization threat in German and other European refugee camps. </w:t>
      </w:r>
      <w:r w:rsidRPr="00E254F7">
        <w:rPr>
          <w:rFonts w:asciiTheme="minorHAnsi" w:hAnsiTheme="minorHAnsi" w:cstheme="minorHAnsi"/>
          <w:sz w:val="16"/>
          <w:szCs w:val="24"/>
        </w:rPr>
        <w:t xml:space="preserve">Since seizing on the power vacuums in Iraq and Syria, </w:t>
      </w:r>
      <w:r w:rsidRPr="00E254F7">
        <w:rPr>
          <w:rStyle w:val="StyleUnderline"/>
          <w:rFonts w:asciiTheme="minorHAnsi" w:hAnsiTheme="minorHAnsi" w:cstheme="minorHAnsi"/>
          <w:szCs w:val="24"/>
        </w:rPr>
        <w:t>IS has operated in a physical geographical space, in cyberspace, and in the realm of people’s consciousness.</w:t>
      </w:r>
      <w:r w:rsidRPr="00E254F7">
        <w:rPr>
          <w:rFonts w:asciiTheme="minorHAnsi" w:hAnsiTheme="minorHAnsi" w:cstheme="minorHAnsi"/>
          <w:sz w:val="16"/>
          <w:szCs w:val="24"/>
        </w:rPr>
        <w:t xml:space="preserve"> It has identified social media as a critical resource not only for communication among the group's members, but also as </w:t>
      </w:r>
      <w:r w:rsidRPr="00E254F7">
        <w:rPr>
          <w:rStyle w:val="StyleUnderline"/>
          <w:rFonts w:asciiTheme="minorHAnsi" w:hAnsiTheme="minorHAnsi" w:cstheme="minorHAnsi"/>
          <w:szCs w:val="24"/>
        </w:rPr>
        <w:t xml:space="preserve">a conduit for its propaganda and efforts to mobilize new recruits. Cyberspace and physical space </w:t>
      </w:r>
      <w:proofErr w:type="gramStart"/>
      <w:r w:rsidRPr="00E254F7">
        <w:rPr>
          <w:rStyle w:val="StyleUnderline"/>
          <w:rFonts w:asciiTheme="minorHAnsi" w:hAnsiTheme="minorHAnsi" w:cstheme="minorHAnsi"/>
          <w:szCs w:val="24"/>
        </w:rPr>
        <w:t>can be seen as</w:t>
      </w:r>
      <w:proofErr w:type="gramEnd"/>
      <w:r w:rsidRPr="00E254F7">
        <w:rPr>
          <w:rStyle w:val="StyleUnderline"/>
          <w:rFonts w:asciiTheme="minorHAnsi" w:hAnsiTheme="minorHAnsi" w:cstheme="minorHAnsi"/>
          <w:szCs w:val="24"/>
        </w:rPr>
        <w:t xml:space="preserve"> the hardware of IS, while the conscious realm is the software it uses to manipulate the processing of news. IS appeals to a wide range of individuals from Muslim communities throughout the world, presenting potential recruits with a twisted version of reality by creating its own content and disseminating it through campaigns in both traditional and new media.</w:t>
      </w:r>
      <w:r w:rsidRPr="00E254F7">
        <w:rPr>
          <w:rFonts w:asciiTheme="minorHAnsi" w:hAnsiTheme="minorHAnsi" w:cstheme="minorHAnsi"/>
          <w:sz w:val="16"/>
          <w:szCs w:val="24"/>
        </w:rPr>
        <w:t xml:space="preserve"> IS’ informed use of cyberspace allows it to be nearly omnipresent, which further increases its reach. It has </w:t>
      </w:r>
      <w:r w:rsidRPr="00E254F7">
        <w:rPr>
          <w:rStyle w:val="StyleUnderline"/>
          <w:rFonts w:asciiTheme="minorHAnsi" w:hAnsiTheme="minorHAnsi" w:cstheme="minorHAnsi"/>
          <w:szCs w:val="24"/>
        </w:rPr>
        <w:t xml:space="preserve">constructed an identity for its supporters, and has used this to create meaning and a sense of belonging. This has been instrumental in recruiting many young people from all over the world to fight and die on the battlefields in Syria, Iraq and Libya or other to commit lone wolf attacks in the name of jihad. </w:t>
      </w:r>
      <w:r w:rsidRPr="00E254F7">
        <w:rPr>
          <w:rFonts w:asciiTheme="minorHAnsi" w:hAnsiTheme="minorHAnsi" w:cstheme="minorHAnsi"/>
          <w:sz w:val="16"/>
          <w:szCs w:val="24"/>
        </w:rPr>
        <w:t xml:space="preserve">In order for groups aimed at defeating IS to reduce the group’s global influence and presence, it is </w:t>
      </w:r>
      <w:r w:rsidRPr="00E254F7">
        <w:rPr>
          <w:rStyle w:val="StyleUnderline"/>
          <w:rFonts w:asciiTheme="minorHAnsi" w:hAnsiTheme="minorHAnsi" w:cstheme="minorHAnsi"/>
          <w:szCs w:val="24"/>
        </w:rPr>
        <w:t xml:space="preserve">critical to find the right mechanisms and tools to restore the public’s perception of the organization to reality, </w:t>
      </w:r>
      <w:r w:rsidRPr="00E254F7">
        <w:rPr>
          <w:rFonts w:asciiTheme="minorHAnsi" w:hAnsiTheme="minorHAnsi" w:cstheme="minorHAnsi"/>
          <w:sz w:val="16"/>
          <w:szCs w:val="24"/>
        </w:rPr>
        <w:t xml:space="preserve">while forcing it to operate in constrained spheres where it will only be able to target very limited audiences, thus causing its influence </w:t>
      </w:r>
      <w:proofErr w:type="gramStart"/>
      <w:r w:rsidRPr="00E254F7">
        <w:rPr>
          <w:rFonts w:asciiTheme="minorHAnsi" w:hAnsiTheme="minorHAnsi" w:cstheme="minorHAnsi"/>
          <w:sz w:val="16"/>
          <w:szCs w:val="24"/>
        </w:rPr>
        <w:t>to</w:t>
      </w:r>
      <w:proofErr w:type="gramEnd"/>
      <w:r w:rsidRPr="00E254F7">
        <w:rPr>
          <w:rFonts w:asciiTheme="minorHAnsi" w:hAnsiTheme="minorHAnsi" w:cstheme="minorHAnsi"/>
          <w:sz w:val="16"/>
          <w:szCs w:val="24"/>
        </w:rPr>
        <w:t xml:space="preserve"> wane. IS </w:t>
      </w:r>
      <w:proofErr w:type="spellStart"/>
      <w:r w:rsidRPr="00E254F7">
        <w:rPr>
          <w:rFonts w:asciiTheme="minorHAnsi" w:hAnsiTheme="minorHAnsi" w:cstheme="minorHAnsi"/>
          <w:sz w:val="16"/>
          <w:szCs w:val="24"/>
        </w:rPr>
        <w:t>is</w:t>
      </w:r>
      <w:proofErr w:type="spellEnd"/>
      <w:r w:rsidRPr="00E254F7">
        <w:rPr>
          <w:rFonts w:asciiTheme="minorHAnsi" w:hAnsiTheme="minorHAnsi" w:cstheme="minorHAnsi"/>
          <w:sz w:val="16"/>
          <w:szCs w:val="24"/>
        </w:rPr>
        <w:t xml:space="preserve"> a global phenomenon and a global threat. </w:t>
      </w:r>
      <w:proofErr w:type="gramStart"/>
      <w:r w:rsidRPr="00E254F7">
        <w:rPr>
          <w:rFonts w:asciiTheme="minorHAnsi" w:hAnsiTheme="minorHAnsi" w:cstheme="minorHAnsi"/>
          <w:sz w:val="16"/>
          <w:szCs w:val="24"/>
        </w:rPr>
        <w:t>In order to</w:t>
      </w:r>
      <w:proofErr w:type="gramEnd"/>
      <w:r w:rsidRPr="00E254F7">
        <w:rPr>
          <w:rFonts w:asciiTheme="minorHAnsi" w:hAnsiTheme="minorHAnsi" w:cstheme="minorHAnsi"/>
          <w:sz w:val="16"/>
          <w:szCs w:val="24"/>
        </w:rPr>
        <w:t xml:space="preserve"> respond effectively</w:t>
      </w:r>
      <w:r w:rsidRPr="00E254F7">
        <w:rPr>
          <w:rStyle w:val="StyleUnderline"/>
          <w:rFonts w:asciiTheme="minorHAnsi" w:hAnsiTheme="minorHAnsi" w:cstheme="minorHAnsi"/>
          <w:szCs w:val="24"/>
        </w:rPr>
        <w:t>, the fight against IS should also focus on training and providing resources to reliable people who are opposed to IS.</w:t>
      </w:r>
      <w:r w:rsidRPr="00E254F7">
        <w:rPr>
          <w:rFonts w:asciiTheme="minorHAnsi" w:hAnsiTheme="minorHAnsi" w:cstheme="minorHAnsi"/>
          <w:sz w:val="16"/>
          <w:szCs w:val="24"/>
        </w:rPr>
        <w:t xml:space="preserve"> These people can be found throughout Europe, in Lebanon, in Jordan, and among the Syrian refugee communities. </w:t>
      </w:r>
      <w:r w:rsidRPr="00E254F7">
        <w:rPr>
          <w:rStyle w:val="StyleUnderline"/>
          <w:rFonts w:asciiTheme="minorHAnsi" w:hAnsiTheme="minorHAnsi" w:cstheme="minorHAnsi"/>
          <w:szCs w:val="24"/>
        </w:rPr>
        <w:t xml:space="preserve">A few dozen young Syrian refugees with previous experience in advertising, new media, film and information technology could produce effective and genuine social media campaigns that would expose the lies IS </w:t>
      </w:r>
      <w:proofErr w:type="spellStart"/>
      <w:r w:rsidRPr="00E254F7">
        <w:rPr>
          <w:rStyle w:val="StyleUnderline"/>
          <w:rFonts w:asciiTheme="minorHAnsi" w:hAnsiTheme="minorHAnsi" w:cstheme="minorHAnsi"/>
          <w:szCs w:val="24"/>
        </w:rPr>
        <w:t>is</w:t>
      </w:r>
      <w:proofErr w:type="spellEnd"/>
      <w:r w:rsidRPr="00E254F7">
        <w:rPr>
          <w:rStyle w:val="StyleUnderline"/>
          <w:rFonts w:asciiTheme="minorHAnsi" w:hAnsiTheme="minorHAnsi" w:cstheme="minorHAnsi"/>
          <w:szCs w:val="24"/>
        </w:rPr>
        <w:t xml:space="preserve"> selling to its "fan boys,” to the global Muslim community, and to the rest of the world. Governmental and nongovernmental organizations’ resources would be best spent investing in groups of refugees to empower them to tell the world about their experiences, and ultimately influence the public’s perception in major ways. This program would also minimize the likelihood of radicalization, though refugee camps are conducive to such currents, because it would provide individuals a platform through which to be heard. This is a far more cost-effective plan than current counter campaigns and anti-radicalization programs. To reduce the number of volunteers joining IS, it is not enough to close physical borders and strengthen security on city streets; rather, it is imperative to weaken the motivation of potential recruits to join the jihad. </w:t>
      </w:r>
      <w:proofErr w:type="gramStart"/>
      <w:r w:rsidRPr="00E254F7">
        <w:rPr>
          <w:rStyle w:val="StyleUnderline"/>
          <w:rFonts w:asciiTheme="minorHAnsi" w:hAnsiTheme="minorHAnsi" w:cstheme="minorHAnsi"/>
          <w:szCs w:val="24"/>
        </w:rPr>
        <w:t>In order to</w:t>
      </w:r>
      <w:proofErr w:type="gramEnd"/>
      <w:r w:rsidRPr="00E254F7">
        <w:rPr>
          <w:rStyle w:val="StyleUnderline"/>
          <w:rFonts w:asciiTheme="minorHAnsi" w:hAnsiTheme="minorHAnsi" w:cstheme="minorHAnsi"/>
          <w:szCs w:val="24"/>
        </w:rPr>
        <w:t xml:space="preserve"> impact IS image and appeal, it is essential to undermine its narrative, as well as the distorted picture of reality it presents. To do so, we must use a proactive approach by empowering creative young minds to defeat the group’s online forces </w:t>
      </w:r>
      <w:proofErr w:type="gramStart"/>
      <w:r w:rsidRPr="00E254F7">
        <w:rPr>
          <w:rStyle w:val="StyleUnderline"/>
          <w:rFonts w:asciiTheme="minorHAnsi" w:hAnsiTheme="minorHAnsi" w:cstheme="minorHAnsi"/>
          <w:szCs w:val="24"/>
        </w:rPr>
        <w:t>in order to</w:t>
      </w:r>
      <w:proofErr w:type="gramEnd"/>
      <w:r w:rsidRPr="00E254F7">
        <w:rPr>
          <w:rStyle w:val="StyleUnderline"/>
          <w:rFonts w:asciiTheme="minorHAnsi" w:hAnsiTheme="minorHAnsi" w:cstheme="minorHAnsi"/>
          <w:szCs w:val="24"/>
        </w:rPr>
        <w:t xml:space="preserve"> make our activities on the battlefield more effective.</w:t>
      </w:r>
    </w:p>
    <w:p w14:paraId="629875B8" w14:textId="7A841F5D" w:rsidR="004F7787" w:rsidRPr="004F7787" w:rsidRDefault="004F7787" w:rsidP="004F7787">
      <w:pPr>
        <w:pStyle w:val="Heading3"/>
      </w:pPr>
      <w:r w:rsidRPr="004F7787">
        <w:t xml:space="preserve">Refugees </w:t>
      </w:r>
      <w:r w:rsidR="00136556">
        <w:t xml:space="preserve">aren’t </w:t>
      </w:r>
      <w:r w:rsidRPr="004F7787">
        <w:t>Terrorists</w:t>
      </w:r>
    </w:p>
    <w:p w14:paraId="0DE911CD" w14:textId="77777777" w:rsidR="006F5BFC" w:rsidRPr="00E254F7" w:rsidRDefault="004F7787" w:rsidP="004F7787">
      <w:pPr>
        <w:keepNext/>
        <w:keepLines/>
        <w:spacing w:before="40" w:after="0"/>
        <w:outlineLvl w:val="3"/>
        <w:rPr>
          <w:rFonts w:asciiTheme="minorHAnsi" w:eastAsiaTheme="majorEastAsia" w:hAnsiTheme="minorHAnsi" w:cstheme="minorHAnsi"/>
          <w:b/>
          <w:iCs/>
          <w:szCs w:val="24"/>
        </w:rPr>
      </w:pPr>
      <w:r w:rsidRPr="00E254F7">
        <w:rPr>
          <w:rFonts w:asciiTheme="minorHAnsi" w:eastAsiaTheme="majorEastAsia" w:hAnsiTheme="minorHAnsi" w:cstheme="minorHAnsi"/>
          <w:b/>
          <w:iCs/>
          <w:szCs w:val="24"/>
        </w:rPr>
        <w:t>Refugees have not carried out any terrorist attacks in the US</w:t>
      </w:r>
    </w:p>
    <w:p w14:paraId="415CA5E9" w14:textId="77777777" w:rsidR="004F7787" w:rsidRPr="00E254F7" w:rsidRDefault="004F7787" w:rsidP="004F7787">
      <w:pPr>
        <w:rPr>
          <w:rFonts w:asciiTheme="minorHAnsi" w:hAnsiTheme="minorHAnsi" w:cstheme="minorHAnsi"/>
          <w:szCs w:val="24"/>
        </w:rPr>
      </w:pPr>
      <w:r w:rsidRPr="00E254F7">
        <w:rPr>
          <w:rStyle w:val="Style13ptBold"/>
          <w:sz w:val="28"/>
        </w:rPr>
        <w:t>Levenson</w:t>
      </w:r>
      <w:r w:rsidRPr="00E254F7">
        <w:rPr>
          <w:rFonts w:asciiTheme="minorHAnsi" w:hAnsiTheme="minorHAnsi" w:cstheme="minorHAnsi"/>
          <w:szCs w:val="24"/>
        </w:rPr>
        <w:t xml:space="preserve">, associate writer for CNN Digital, </w:t>
      </w:r>
      <w:r w:rsidRPr="00E254F7">
        <w:rPr>
          <w:rStyle w:val="Style13ptBold"/>
          <w:sz w:val="28"/>
        </w:rPr>
        <w:t>2017</w:t>
      </w:r>
      <w:r w:rsidRPr="00E254F7">
        <w:rPr>
          <w:rFonts w:asciiTheme="minorHAnsi" w:hAnsiTheme="minorHAnsi" w:cstheme="minorHAnsi"/>
          <w:szCs w:val="24"/>
        </w:rPr>
        <w:t xml:space="preserve"> (Eric, “How many fatal terror attacks have refugees carried out in the US? None,” CNN, January 29, 2017, </w:t>
      </w:r>
      <w:hyperlink r:id="rId150" w:history="1">
        <w:r w:rsidRPr="00E254F7">
          <w:rPr>
            <w:rFonts w:asciiTheme="minorHAnsi" w:hAnsiTheme="minorHAnsi" w:cstheme="minorHAnsi"/>
            <w:szCs w:val="24"/>
          </w:rPr>
          <w:t>https://www.cnn.com/2017/01/29/us/refugee-terrorism-trnd/index.html</w:t>
        </w:r>
      </w:hyperlink>
      <w:r w:rsidRPr="00E254F7">
        <w:rPr>
          <w:rFonts w:asciiTheme="minorHAnsi" w:hAnsiTheme="minorHAnsi" w:cstheme="minorHAnsi"/>
          <w:szCs w:val="24"/>
        </w:rPr>
        <w:t>, accessed 7/8/18, GDI-ML)</w:t>
      </w:r>
    </w:p>
    <w:p w14:paraId="1A55BD94" w14:textId="64F0392C" w:rsidR="004F7787" w:rsidRDefault="004F7787" w:rsidP="004F7787">
      <w:pPr>
        <w:rPr>
          <w:rStyle w:val="StyleUnderline"/>
          <w:rFonts w:asciiTheme="minorHAnsi" w:hAnsiTheme="minorHAnsi" w:cstheme="minorHAnsi"/>
          <w:szCs w:val="24"/>
        </w:rPr>
      </w:pPr>
      <w:r w:rsidRPr="00E254F7">
        <w:rPr>
          <w:rStyle w:val="StyleUnderline"/>
          <w:rFonts w:asciiTheme="minorHAnsi" w:hAnsiTheme="minorHAnsi" w:cstheme="minorHAnsi"/>
          <w:szCs w:val="24"/>
        </w:rPr>
        <w:t xml:space="preserve">Donald Trump first introduced the idea of a Muslim travel ban in December 2015, shortly after Syed Rizwan Farook and his wife, </w:t>
      </w:r>
      <w:proofErr w:type="spellStart"/>
      <w:r w:rsidRPr="00E254F7">
        <w:rPr>
          <w:rStyle w:val="StyleUnderline"/>
          <w:rFonts w:asciiTheme="minorHAnsi" w:hAnsiTheme="minorHAnsi" w:cstheme="minorHAnsi"/>
          <w:szCs w:val="24"/>
        </w:rPr>
        <w:t>Tashfeen</w:t>
      </w:r>
      <w:proofErr w:type="spellEnd"/>
      <w:r w:rsidRPr="00E254F7">
        <w:rPr>
          <w:rStyle w:val="StyleUnderline"/>
          <w:rFonts w:asciiTheme="minorHAnsi" w:hAnsiTheme="minorHAnsi" w:cstheme="minorHAnsi"/>
          <w:szCs w:val="24"/>
        </w:rPr>
        <w:t xml:space="preserve"> Malik, shot and killed 14 people in San Bernardino, California. But President Trump's executive order temporarily banning all refugees and suspending travelers from seven Muslim-majority countries would not have applied to either Farook or Malik. Nor would the travel ban have affected the perpetrators of any of the major Islamic terrorist attacks on American soil in recent years. No person accepted to the United States as a refugee, Syrian or otherwise, has been implicated in a major fatal terrorist attack since the Refugee Act of 1980 set up systematic procedures for accepting refugees into the United States, according to an analysis of terrorism immigration risks by the Cato Institute. Before 1980, three refugees had successfully carried out terrorist attacks; all three were Cuban refugees, and a total of three people were killed. </w:t>
      </w:r>
      <w:r w:rsidRPr="00E254F7">
        <w:rPr>
          <w:rFonts w:asciiTheme="minorHAnsi" w:hAnsiTheme="minorHAnsi" w:cstheme="minorHAnsi"/>
          <w:sz w:val="16"/>
          <w:szCs w:val="24"/>
        </w:rPr>
        <w:t xml:space="preserve">Since the Cato Institute analysis was published in September 2016, a Somalian refugee injured 13 people at Ohio State University in November in what officials investigated as a terrorist attack. No one died. In fact, the primary perpetrators of the major terror attacks have mostly been US-born citizens or permanent legal residents originally from countries not included in the ban. Here's a look at the origin stories of the terrorists who committed major attacks in the name of radical Islam in recent years, including those in San Bernardino, Orlando, Boston and New York. San Bernardino attacks Although San Bernardino inspired Trump's travel ban, neither of the shooters would have been affected by it. Farook, 28, was an American citizen born in Chicago. Malik, 29, was born and raised in Pakistan, and later lived in Saudi Arabia. She arrived in the United States on a K-1 fiancée visa and later became a permanent resident. </w:t>
      </w:r>
      <w:r w:rsidRPr="00E254F7">
        <w:rPr>
          <w:rStyle w:val="StyleUnderline"/>
          <w:rFonts w:asciiTheme="minorHAnsi" w:hAnsiTheme="minorHAnsi" w:cstheme="minorHAnsi"/>
          <w:szCs w:val="24"/>
        </w:rPr>
        <w:t>Trump's executive order bans travel from seven countries -- Libya, Sudan, Yemen, Somalia, Syria, Iraq and Iran -- but it does not ban travel from residents of Pakistan or Saudi Arabia.</w:t>
      </w:r>
      <w:r w:rsidRPr="00E254F7">
        <w:rPr>
          <w:rFonts w:asciiTheme="minorHAnsi" w:hAnsiTheme="minorHAnsi" w:cstheme="minorHAnsi"/>
          <w:sz w:val="16"/>
          <w:szCs w:val="24"/>
        </w:rPr>
        <w:t xml:space="preserve"> In addition, the K-1 </w:t>
      </w:r>
      <w:proofErr w:type="spellStart"/>
      <w:r w:rsidRPr="00E254F7">
        <w:rPr>
          <w:rFonts w:asciiTheme="minorHAnsi" w:hAnsiTheme="minorHAnsi" w:cstheme="minorHAnsi"/>
          <w:sz w:val="16"/>
          <w:szCs w:val="24"/>
        </w:rPr>
        <w:t>fiancee</w:t>
      </w:r>
      <w:proofErr w:type="spellEnd"/>
      <w:r w:rsidRPr="00E254F7">
        <w:rPr>
          <w:rFonts w:asciiTheme="minorHAnsi" w:hAnsiTheme="minorHAnsi" w:cstheme="minorHAnsi"/>
          <w:sz w:val="16"/>
          <w:szCs w:val="24"/>
        </w:rPr>
        <w:t xml:space="preserve"> program remains in place. New York and New Jersey explosions Ahmad Khan Rahimi faces an array of bombing, weapons and attempted murder charges in two on September 17, 2016, incidents. He is accused of detonating bombs in New Jersey and in New York's Chelsea neighborhood. The explosion in Chelsea injured 29 people. Rahimi was born in Afghanistan and first came to the United States in 1995, following several years after his father arrived seeking asylum. Rahimi became a naturalized US citizen in 2011. He had recently spent time in Afghanistan and Pakistan, officials said. </w:t>
      </w:r>
      <w:r w:rsidRPr="00E254F7">
        <w:rPr>
          <w:rStyle w:val="StyleUnderline"/>
          <w:rFonts w:asciiTheme="minorHAnsi" w:hAnsiTheme="minorHAnsi" w:cstheme="minorHAnsi"/>
          <w:szCs w:val="24"/>
        </w:rPr>
        <w:t xml:space="preserve">Neither Afghanistan nor Pakistan is on Trump's list of banned countries. </w:t>
      </w:r>
      <w:r w:rsidRPr="00E254F7">
        <w:rPr>
          <w:rFonts w:asciiTheme="minorHAnsi" w:hAnsiTheme="minorHAnsi" w:cstheme="minorHAnsi"/>
          <w:sz w:val="16"/>
          <w:szCs w:val="24"/>
        </w:rPr>
        <w:t xml:space="preserve">Orlando Pulse nightclub shooting Omar Mateen, the man who shot and killed 49 people at a gay nightclub in Orlando, was an American citizen living in Fort Pierce, Florida. He was born in New York, and his parents were from Afghanistan. His widow, Noor Salman, was arrested earlier this month on charges of obstruction of justice and aiding and abetting her husband's material support to ISIS. She grew up in Rodeo, California, and her parents immigrated to the United States from the West Bank in 1985, according to The New York Times. Neither Afghanistan nor the </w:t>
      </w:r>
      <w:r w:rsidRPr="00E254F7">
        <w:rPr>
          <w:rStyle w:val="StyleUnderline"/>
          <w:rFonts w:asciiTheme="minorHAnsi" w:hAnsiTheme="minorHAnsi" w:cstheme="minorHAnsi"/>
          <w:szCs w:val="24"/>
        </w:rPr>
        <w:t xml:space="preserve">West Bank is included on the list of banned countries. </w:t>
      </w:r>
      <w:r w:rsidRPr="00E254F7">
        <w:rPr>
          <w:rFonts w:asciiTheme="minorHAnsi" w:hAnsiTheme="minorHAnsi" w:cstheme="minorHAnsi"/>
          <w:sz w:val="16"/>
          <w:szCs w:val="24"/>
        </w:rPr>
        <w:t xml:space="preserve">Boston Marathon bombings </w:t>
      </w:r>
      <w:proofErr w:type="spellStart"/>
      <w:r w:rsidRPr="00E254F7">
        <w:rPr>
          <w:rFonts w:asciiTheme="minorHAnsi" w:hAnsiTheme="minorHAnsi" w:cstheme="minorHAnsi"/>
          <w:sz w:val="16"/>
          <w:szCs w:val="24"/>
        </w:rPr>
        <w:t>Tamerlan</w:t>
      </w:r>
      <w:proofErr w:type="spellEnd"/>
      <w:r w:rsidRPr="00E254F7">
        <w:rPr>
          <w:rFonts w:asciiTheme="minorHAnsi" w:hAnsiTheme="minorHAnsi" w:cstheme="minorHAnsi"/>
          <w:sz w:val="16"/>
          <w:szCs w:val="24"/>
        </w:rPr>
        <w:t xml:space="preserve"> and Dzhokhar </w:t>
      </w:r>
      <w:proofErr w:type="spellStart"/>
      <w:r w:rsidRPr="00E254F7">
        <w:rPr>
          <w:rFonts w:asciiTheme="minorHAnsi" w:hAnsiTheme="minorHAnsi" w:cstheme="minorHAnsi"/>
          <w:sz w:val="16"/>
          <w:szCs w:val="24"/>
        </w:rPr>
        <w:t>Tsarnaev</w:t>
      </w:r>
      <w:proofErr w:type="spellEnd"/>
      <w:r w:rsidRPr="00E254F7">
        <w:rPr>
          <w:rFonts w:asciiTheme="minorHAnsi" w:hAnsiTheme="minorHAnsi" w:cstheme="minorHAnsi"/>
          <w:sz w:val="16"/>
          <w:szCs w:val="24"/>
        </w:rPr>
        <w:t xml:space="preserve">, who carried out the Boston Marathon bombings in 2013, were born in Kyrgyzstan to parents originally from war-torn Chechnya. The </w:t>
      </w:r>
      <w:proofErr w:type="spellStart"/>
      <w:r w:rsidRPr="00E254F7">
        <w:rPr>
          <w:rFonts w:asciiTheme="minorHAnsi" w:hAnsiTheme="minorHAnsi" w:cstheme="minorHAnsi"/>
          <w:sz w:val="16"/>
          <w:szCs w:val="24"/>
        </w:rPr>
        <w:t>Tsarnaev</w:t>
      </w:r>
      <w:proofErr w:type="spellEnd"/>
      <w:r w:rsidRPr="00E254F7">
        <w:rPr>
          <w:rFonts w:asciiTheme="minorHAnsi" w:hAnsiTheme="minorHAnsi" w:cstheme="minorHAnsi"/>
          <w:sz w:val="16"/>
          <w:szCs w:val="24"/>
        </w:rPr>
        <w:t xml:space="preserve"> family arrived in the United States when Dzhokhar </w:t>
      </w:r>
      <w:proofErr w:type="spellStart"/>
      <w:r w:rsidRPr="00E254F7">
        <w:rPr>
          <w:rFonts w:asciiTheme="minorHAnsi" w:hAnsiTheme="minorHAnsi" w:cstheme="minorHAnsi"/>
          <w:sz w:val="16"/>
          <w:szCs w:val="24"/>
        </w:rPr>
        <w:t>Tsarnaev</w:t>
      </w:r>
      <w:proofErr w:type="spellEnd"/>
      <w:r w:rsidRPr="00E254F7">
        <w:rPr>
          <w:rFonts w:asciiTheme="minorHAnsi" w:hAnsiTheme="minorHAnsi" w:cstheme="minorHAnsi"/>
          <w:sz w:val="16"/>
          <w:szCs w:val="24"/>
        </w:rPr>
        <w:t xml:space="preserve"> was 8 years old, and they applied for and were granted political asylum. The process for applying for political asylum is different from the process of arriving as a refugee. Dzhokhar </w:t>
      </w:r>
      <w:proofErr w:type="spellStart"/>
      <w:r w:rsidRPr="00E254F7">
        <w:rPr>
          <w:rFonts w:asciiTheme="minorHAnsi" w:hAnsiTheme="minorHAnsi" w:cstheme="minorHAnsi"/>
          <w:sz w:val="16"/>
          <w:szCs w:val="24"/>
        </w:rPr>
        <w:t>Tsarnaev</w:t>
      </w:r>
      <w:proofErr w:type="spellEnd"/>
      <w:r w:rsidRPr="00E254F7">
        <w:rPr>
          <w:rFonts w:asciiTheme="minorHAnsi" w:hAnsiTheme="minorHAnsi" w:cstheme="minorHAnsi"/>
          <w:sz w:val="16"/>
          <w:szCs w:val="24"/>
        </w:rPr>
        <w:t xml:space="preserve">, the younger brother, became a naturalized citizen in September 2012. </w:t>
      </w:r>
      <w:r w:rsidRPr="00E254F7">
        <w:rPr>
          <w:rStyle w:val="StyleUnderline"/>
          <w:rFonts w:asciiTheme="minorHAnsi" w:hAnsiTheme="minorHAnsi" w:cstheme="minorHAnsi"/>
          <w:szCs w:val="24"/>
        </w:rPr>
        <w:t xml:space="preserve">Chechnya and Kyrgyzstan are not included on the list of banned countries. World Trade Center, September 11, 2001 </w:t>
      </w:r>
      <w:proofErr w:type="gramStart"/>
      <w:r w:rsidRPr="00E254F7">
        <w:rPr>
          <w:rStyle w:val="StyleUnderline"/>
          <w:rFonts w:asciiTheme="minorHAnsi" w:hAnsiTheme="minorHAnsi" w:cstheme="minorHAnsi"/>
          <w:szCs w:val="24"/>
        </w:rPr>
        <w:t>Of</w:t>
      </w:r>
      <w:proofErr w:type="gramEnd"/>
      <w:r w:rsidRPr="00E254F7">
        <w:rPr>
          <w:rStyle w:val="StyleUnderline"/>
          <w:rFonts w:asciiTheme="minorHAnsi" w:hAnsiTheme="minorHAnsi" w:cstheme="minorHAnsi"/>
          <w:szCs w:val="24"/>
        </w:rPr>
        <w:t xml:space="preserve"> the 19 people who hijacked four planes on September 11, 2001, 15 of them hailed from Saudi Arabia. Two were from the United Arab Emirates, one was from Egypt, and one was from Lebanon. None of those countries is included on the list of banned countries.</w:t>
      </w:r>
    </w:p>
    <w:p w14:paraId="6ECE4A1D" w14:textId="7AFE2169" w:rsidR="00F654E5" w:rsidRDefault="00F654E5" w:rsidP="004F7787">
      <w:pPr>
        <w:rPr>
          <w:rStyle w:val="StyleUnderline"/>
          <w:rFonts w:asciiTheme="minorHAnsi" w:hAnsiTheme="minorHAnsi" w:cstheme="minorHAnsi"/>
          <w:szCs w:val="24"/>
        </w:rPr>
      </w:pPr>
    </w:p>
    <w:p w14:paraId="03DC452C" w14:textId="77777777" w:rsidR="00F654E5" w:rsidRPr="00185752" w:rsidRDefault="00F654E5" w:rsidP="00F654E5">
      <w:pPr>
        <w:pStyle w:val="Heading4"/>
        <w:rPr>
          <w:rStyle w:val="Style13ptBold"/>
          <w:b/>
        </w:rPr>
      </w:pPr>
      <w:r>
        <w:rPr>
          <w:rStyle w:val="Style13ptBold"/>
          <w:b/>
        </w:rPr>
        <w:t>Refugees are not terrorists</w:t>
      </w:r>
    </w:p>
    <w:p w14:paraId="34566E85" w14:textId="77777777" w:rsidR="00F654E5" w:rsidRDefault="00F654E5" w:rsidP="00F654E5">
      <w:pPr>
        <w:rPr>
          <w:rStyle w:val="Style13ptBold"/>
          <w:b w:val="0"/>
        </w:rPr>
      </w:pPr>
      <w:proofErr w:type="spellStart"/>
      <w:r>
        <w:rPr>
          <w:rStyle w:val="Style13ptBold"/>
        </w:rPr>
        <w:t>Nowrasteh</w:t>
      </w:r>
      <w:proofErr w:type="spellEnd"/>
      <w:r>
        <w:rPr>
          <w:rStyle w:val="Style13ptBold"/>
        </w:rPr>
        <w:t xml:space="preserve">, Senior Immigration Policy Analyst at the Cato Institute, 2016 </w:t>
      </w:r>
      <w:r>
        <w:rPr>
          <w:rStyle w:val="Style13ptBold"/>
          <w:b w:val="0"/>
        </w:rPr>
        <w:t xml:space="preserve">(Alex, “Terrorism and Immigration: A Risk Analysis”, Cato Institute, Sep. 13, 2016, </w:t>
      </w:r>
      <w:hyperlink r:id="rId151" w:history="1">
        <w:r w:rsidRPr="00F4625F">
          <w:rPr>
            <w:rStyle w:val="Hyperlink"/>
            <w:sz w:val="26"/>
          </w:rPr>
          <w:t>https://www.cato.org/publications/policy-analysis/terrorism-immigration-risk-analysis</w:t>
        </w:r>
      </w:hyperlink>
      <w:r>
        <w:rPr>
          <w:rStyle w:val="Style13ptBold"/>
          <w:b w:val="0"/>
        </w:rPr>
        <w:t xml:space="preserve">, Accessed 7/12/2018, </w:t>
      </w:r>
      <w:proofErr w:type="spellStart"/>
      <w:r>
        <w:rPr>
          <w:rStyle w:val="Style13ptBold"/>
          <w:b w:val="0"/>
        </w:rPr>
        <w:t>gdi</w:t>
      </w:r>
      <w:proofErr w:type="spellEnd"/>
      <w:r>
        <w:rPr>
          <w:rStyle w:val="Style13ptBold"/>
          <w:b w:val="0"/>
        </w:rPr>
        <w:t>-aa)</w:t>
      </w:r>
    </w:p>
    <w:p w14:paraId="72DAC45D" w14:textId="77777777" w:rsidR="00F654E5" w:rsidRDefault="00F654E5" w:rsidP="00F654E5">
      <w:pPr>
        <w:rPr>
          <w:rStyle w:val="Style13ptBold"/>
          <w:b w:val="0"/>
        </w:rPr>
      </w:pPr>
      <w:r>
        <w:rPr>
          <w:rStyle w:val="Style13ptBold"/>
          <w:b w:val="0"/>
        </w:rPr>
        <w:t xml:space="preserve">Refugees A refugee is a person who is located outside of the United States and is of special humanitarian concern; demonstrates that he or she was persecuted or fears persecution because of race, religion, nationality, political opinion, or membership in a particular social group; is not firmly settled in another country; and does not violate other immigration bars on admission such as posing a national security or public health risk.48 Refugees apply from a third country and then enter the United States after they have been granted their visa. Refugees must apply for a green card after one year of residing in the United States. </w:t>
      </w:r>
      <w:r w:rsidRPr="00185752">
        <w:rPr>
          <w:rStyle w:val="StyleUnderline"/>
        </w:rPr>
        <w:t xml:space="preserve">Of the 3,252,493 refugees admitted from 1975 to the end of 2015, 20 were terrorists, which amounted to 0.00062 percent of the total. </w:t>
      </w:r>
      <w:r>
        <w:rPr>
          <w:rStyle w:val="Style13ptBold"/>
          <w:b w:val="0"/>
        </w:rPr>
        <w:t xml:space="preserve">In other words, one terrorist entered as a refugee for every 162,625 refugees who were not terrorists. </w:t>
      </w:r>
      <w:r w:rsidRPr="00185752">
        <w:rPr>
          <w:rStyle w:val="StyleUnderline"/>
        </w:rPr>
        <w:t>Refugees were not very successful at killing Americans in terrorist attacks. Of the 20, only three were successful in their attacks, killing a total of three people and imposing a total human cost of $45 million, or $13.84 per refugee visa issued</w:t>
      </w:r>
      <w:r>
        <w:rPr>
          <w:rStyle w:val="Style13ptBold"/>
          <w:b w:val="0"/>
        </w:rPr>
        <w:t xml:space="preserve">. </w:t>
      </w:r>
      <w:r w:rsidRPr="00185752">
        <w:rPr>
          <w:rStyle w:val="StyleUnderline"/>
        </w:rPr>
        <w:t>The three refugee terrorists were Cubans</w:t>
      </w:r>
      <w:r>
        <w:rPr>
          <w:rStyle w:val="Style13ptBold"/>
          <w:b w:val="0"/>
        </w:rPr>
        <w:t xml:space="preserve"> who committed their attacks in the 1970s and were admitted before the Refugee Act of 1980 created the modern rigorous refugee-screening procedures currently in place. Prior to that act, a hodgepodge of poorly managed post-World War II refugee and displaced persons statutes, presidential grants of parole, and ad hoc congressional legislation allowed Hungarian, Cuban, Vietnamese, and other refugee groups to settle in America.49 </w:t>
      </w:r>
      <w:proofErr w:type="gramStart"/>
      <w:r w:rsidRPr="00185752">
        <w:rPr>
          <w:rStyle w:val="StyleUnderline"/>
        </w:rPr>
        <w:t>All of</w:t>
      </w:r>
      <w:proofErr w:type="gramEnd"/>
      <w:r w:rsidRPr="00185752">
        <w:rPr>
          <w:rStyle w:val="StyleUnderline"/>
        </w:rPr>
        <w:t xml:space="preserve"> the murders committed by foreign-born refugees in terrorist attacks were committed by those admitted prior to the 1980 act.</w:t>
      </w:r>
      <w:r>
        <w:rPr>
          <w:rStyle w:val="StyleUnderline"/>
        </w:rPr>
        <w:t xml:space="preserve"> </w:t>
      </w:r>
      <w:r>
        <w:rPr>
          <w:rStyle w:val="Style13ptBold"/>
          <w:b w:val="0"/>
        </w:rPr>
        <w:t xml:space="preserve">Two of the Cuban terrorists assassinated a Chilean dissident and his American aide. The third Cuban terrorist assassinated a Cuban exile leader who supported a closer United States relationship with Fidel Castro. The GTD and RDWTI showed many more terrorist attacks and assassinations in the 1970s and 1980s that were likely perpetrated by Cuban or Vietnamese refugees, but no one was ever arrested for the crimes so they could not be included here. </w:t>
      </w:r>
      <w:r w:rsidRPr="00185752">
        <w:rPr>
          <w:rStyle w:val="StyleUnderline"/>
        </w:rPr>
        <w:t xml:space="preserve">Many of the refugees arrested after 9/11 were admitted as children, and in some </w:t>
      </w:r>
      <w:proofErr w:type="gramStart"/>
      <w:r w:rsidRPr="00185752">
        <w:rPr>
          <w:rStyle w:val="StyleUnderline"/>
        </w:rPr>
        <w:t>cases</w:t>
      </w:r>
      <w:proofErr w:type="gramEnd"/>
      <w:r w:rsidRPr="00185752">
        <w:rPr>
          <w:rStyle w:val="StyleUnderline"/>
        </w:rPr>
        <w:t xml:space="preserve"> there is doubt over whether their attacks even qualify as terrorism</w:t>
      </w:r>
      <w:r>
        <w:rPr>
          <w:rStyle w:val="Style13ptBold"/>
          <w:b w:val="0"/>
        </w:rPr>
        <w:t xml:space="preserve">.50 Other refugees have been arrested for terrorism or the vague “terrorism-related charges,” but they were planning terrorist attacks overseas or providing material support for foreign groups operating overseas.51 No refugees were involved in the 9/11 attacks. Asylum Seekers Asylum seekers are those who ask U.S. border officials for protection because they have suffered persecution or fear that they will suffer persecution because of their race, religion, nationality, membership in a </w:t>
      </w:r>
      <w:proofErr w:type="gramStart"/>
      <w:r>
        <w:rPr>
          <w:rStyle w:val="Style13ptBold"/>
          <w:b w:val="0"/>
        </w:rPr>
        <w:t>particular social</w:t>
      </w:r>
      <w:proofErr w:type="gramEnd"/>
      <w:r>
        <w:rPr>
          <w:rStyle w:val="Style13ptBold"/>
          <w:b w:val="0"/>
        </w:rPr>
        <w:t xml:space="preserve"> group, or political opinions.52 Unlike refugees, asylum seekers must apply in person at the border and are often detained before being granted asylum. </w:t>
      </w:r>
      <w:r w:rsidRPr="00185752">
        <w:rPr>
          <w:rStyle w:val="StyleUnderline"/>
        </w:rPr>
        <w:t xml:space="preserve">Four asylum seekers, or 0.0006 percent of the 700,522 admitted from 1975 through 2015, later turned out to be terrorists. For every terrorist who was granted asylum, 175,131 </w:t>
      </w:r>
      <w:proofErr w:type="spellStart"/>
      <w:r w:rsidRPr="00185752">
        <w:rPr>
          <w:rStyle w:val="StyleUnderline"/>
        </w:rPr>
        <w:t>nonterrorist</w:t>
      </w:r>
      <w:proofErr w:type="spellEnd"/>
      <w:r w:rsidRPr="00185752">
        <w:rPr>
          <w:rStyle w:val="StyleUnderline"/>
        </w:rPr>
        <w:t xml:space="preserve"> asylum seekers were admitted.</w:t>
      </w:r>
      <w:r>
        <w:rPr>
          <w:rStyle w:val="StyleUnderline"/>
        </w:rPr>
        <w:t xml:space="preserve"> </w:t>
      </w:r>
      <w:r>
        <w:rPr>
          <w:rStyle w:val="Style13ptBold"/>
          <w:b w:val="0"/>
        </w:rPr>
        <w:t xml:space="preserve">Terrorists who were asylum seekers killed four people in terrorist attacks, three of them in the Boston Marathon bombing on April 15, 2013, carried out by the </w:t>
      </w:r>
      <w:proofErr w:type="spellStart"/>
      <w:r>
        <w:rPr>
          <w:rStyle w:val="Style13ptBold"/>
          <w:b w:val="0"/>
        </w:rPr>
        <w:t>Tsarnaev</w:t>
      </w:r>
      <w:proofErr w:type="spellEnd"/>
      <w:r>
        <w:rPr>
          <w:rStyle w:val="Style13ptBold"/>
          <w:b w:val="0"/>
        </w:rPr>
        <w:t xml:space="preserve"> brothers. The brothers entered the United States as young children and later became terrorists. Ramzi Yousef, who helped plan the 1993 World Trade Center bombing that killed six people, was the other asylum seeker. Because Yousef planned and carried out those attacks as a member of a six-person team, this report considers him to be responsible for one of the six murders. </w:t>
      </w:r>
      <w:r w:rsidRPr="00185752">
        <w:rPr>
          <w:rStyle w:val="StyleUnderline"/>
        </w:rPr>
        <w:t>Altogether, asylum seekers caused four fatalities, or one for every 175,131</w:t>
      </w:r>
      <w:r>
        <w:rPr>
          <w:rStyle w:val="Style13ptBold"/>
          <w:b w:val="0"/>
        </w:rPr>
        <w:t xml:space="preserve"> admitted. The total human cost of terrorism by asylum seekers was $60 million, equal to an average of $85.65 per asylum seeker admission. </w:t>
      </w:r>
      <w:r w:rsidRPr="00185752">
        <w:rPr>
          <w:rStyle w:val="StyleUnderline"/>
        </w:rPr>
        <w:t>No asylum seekers were involved with 9/11</w:t>
      </w:r>
      <w:r>
        <w:rPr>
          <w:rStyle w:val="Style13ptBold"/>
          <w:b w:val="0"/>
        </w:rPr>
        <w:t>.</w:t>
      </w:r>
    </w:p>
    <w:p w14:paraId="4DAC0F7E" w14:textId="77777777" w:rsidR="00F654E5" w:rsidRPr="006847BB" w:rsidRDefault="00F654E5" w:rsidP="00F654E5">
      <w:pPr>
        <w:pStyle w:val="Heading4"/>
        <w:rPr>
          <w:rStyle w:val="Style13ptBold"/>
          <w:b/>
        </w:rPr>
      </w:pPr>
      <w:r>
        <w:rPr>
          <w:rStyle w:val="Style13ptBold"/>
          <w:b/>
        </w:rPr>
        <w:t>Terrorism committed by immigrants is unlikely</w:t>
      </w:r>
    </w:p>
    <w:p w14:paraId="5CDB45FD" w14:textId="77777777" w:rsidR="00F654E5" w:rsidRDefault="00F654E5" w:rsidP="00F654E5">
      <w:pPr>
        <w:rPr>
          <w:rStyle w:val="Style13ptBold"/>
          <w:b w:val="0"/>
        </w:rPr>
      </w:pPr>
      <w:proofErr w:type="spellStart"/>
      <w:r>
        <w:rPr>
          <w:rStyle w:val="Style13ptBold"/>
        </w:rPr>
        <w:t>Nowrasteh</w:t>
      </w:r>
      <w:proofErr w:type="spellEnd"/>
      <w:r>
        <w:rPr>
          <w:rStyle w:val="Style13ptBold"/>
        </w:rPr>
        <w:t xml:space="preserve">, Senior Immigration Policy Analyst at the Cato Institute, 2016 </w:t>
      </w:r>
      <w:r>
        <w:rPr>
          <w:rStyle w:val="Style13ptBold"/>
          <w:b w:val="0"/>
        </w:rPr>
        <w:t xml:space="preserve">(Alex, “One in a Billion Chance a Year of Being Killed by a Chain Immigrant in a Terror Attack”, Cato Institute, Dec. 12, 2017, </w:t>
      </w:r>
      <w:hyperlink r:id="rId152" w:history="1">
        <w:r w:rsidRPr="00F4625F">
          <w:rPr>
            <w:rStyle w:val="Hyperlink"/>
            <w:sz w:val="26"/>
          </w:rPr>
          <w:t>https://www.cato.org/publications/policy-analysis/terrorism-immigration-risk-analysis</w:t>
        </w:r>
      </w:hyperlink>
      <w:r>
        <w:rPr>
          <w:rStyle w:val="Style13ptBold"/>
          <w:b w:val="0"/>
        </w:rPr>
        <w:t xml:space="preserve">, Accessed 7/12/2018, </w:t>
      </w:r>
      <w:proofErr w:type="spellStart"/>
      <w:r>
        <w:rPr>
          <w:rStyle w:val="Style13ptBold"/>
          <w:b w:val="0"/>
        </w:rPr>
        <w:t>gdi</w:t>
      </w:r>
      <w:proofErr w:type="spellEnd"/>
      <w:r>
        <w:rPr>
          <w:rStyle w:val="Style13ptBold"/>
          <w:b w:val="0"/>
        </w:rPr>
        <w:t>-aa)</w:t>
      </w:r>
    </w:p>
    <w:p w14:paraId="6318E65B" w14:textId="77777777" w:rsidR="00F654E5" w:rsidRDefault="00F654E5" w:rsidP="00F654E5">
      <w:pPr>
        <w:rPr>
          <w:rStyle w:val="Style13ptBold"/>
          <w:b w:val="0"/>
        </w:rPr>
      </w:pPr>
      <w:r>
        <w:rPr>
          <w:rStyle w:val="Style13ptBold"/>
          <w:b w:val="0"/>
        </w:rPr>
        <w:t xml:space="preserve">Yesterday, Bangladesh-born </w:t>
      </w:r>
      <w:proofErr w:type="spellStart"/>
      <w:r>
        <w:rPr>
          <w:rStyle w:val="Style13ptBold"/>
          <w:b w:val="0"/>
        </w:rPr>
        <w:t>Akayed</w:t>
      </w:r>
      <w:proofErr w:type="spellEnd"/>
      <w:r>
        <w:rPr>
          <w:rStyle w:val="Style13ptBold"/>
          <w:b w:val="0"/>
        </w:rPr>
        <w:t xml:space="preserve"> Ullah attempted a suicide bombing in New York City. Fortunately, he only injured a few people and severely burned his own torso. Ullah entered the United States on an F4 green card for the brothers and sisters of U.S. citizens. </w:t>
      </w:r>
      <w:r w:rsidRPr="006847BB">
        <w:rPr>
          <w:rStyle w:val="StyleUnderline"/>
        </w:rPr>
        <w:t>Some are using Ullah’s failed terrorist attack to call for further restricting family-based immigration and the green card</w:t>
      </w:r>
      <w:r>
        <w:rPr>
          <w:rStyle w:val="Style13ptBold"/>
          <w:b w:val="0"/>
        </w:rPr>
        <w:t xml:space="preserve"> </w:t>
      </w:r>
      <w:r w:rsidRPr="006847BB">
        <w:rPr>
          <w:rStyle w:val="StyleUnderline"/>
        </w:rPr>
        <w:t>lottery</w:t>
      </w:r>
      <w:r>
        <w:rPr>
          <w:rStyle w:val="Style13ptBold"/>
          <w:b w:val="0"/>
        </w:rPr>
        <w:t xml:space="preserve">. After hearing about the failed terrorist attack, President Trump argued that “Today’s terror suspect entered our country through extended-family chain migration, which is incompatible with national security … Congress must end chain migration.” Rep. Bob </w:t>
      </w:r>
      <w:proofErr w:type="spellStart"/>
      <w:r>
        <w:rPr>
          <w:rStyle w:val="Style13ptBold"/>
          <w:b w:val="0"/>
        </w:rPr>
        <w:t>Goodlatte</w:t>
      </w:r>
      <w:proofErr w:type="spellEnd"/>
      <w:r>
        <w:rPr>
          <w:rStyle w:val="Style13ptBold"/>
          <w:b w:val="0"/>
        </w:rPr>
        <w:t xml:space="preserve"> (R-VA), Chairman of the House Judiciary Committee, also argued for ending chain immigration and the visa lottery program. </w:t>
      </w:r>
      <w:r w:rsidRPr="006847BB">
        <w:rPr>
          <w:rStyle w:val="StyleUnderline"/>
        </w:rPr>
        <w:t>He said ending those green card programs “would make us safer.”</w:t>
      </w:r>
      <w:r>
        <w:rPr>
          <w:rStyle w:val="StyleUnderline"/>
        </w:rPr>
        <w:t xml:space="preserve"> </w:t>
      </w:r>
      <w:r>
        <w:rPr>
          <w:rStyle w:val="Style13ptBold"/>
          <w:b w:val="0"/>
        </w:rPr>
        <w:t xml:space="preserve">Neither President Trump nor Rep. </w:t>
      </w:r>
      <w:proofErr w:type="spellStart"/>
      <w:r>
        <w:rPr>
          <w:rStyle w:val="Style13ptBold"/>
          <w:b w:val="0"/>
        </w:rPr>
        <w:t>Goodlatte</w:t>
      </w:r>
      <w:proofErr w:type="spellEnd"/>
      <w:r>
        <w:rPr>
          <w:rStyle w:val="Style13ptBold"/>
          <w:b w:val="0"/>
        </w:rPr>
        <w:t xml:space="preserve"> indicated how much safer ending chain immigration or the diversity visa would make us. Since September 2016, I have been updating information on the number of people killed in a terrorist attack on U.S. soil by foreign-born terrorists according to the visa they initially used to enter the United States. </w:t>
      </w:r>
      <w:r w:rsidRPr="006847BB">
        <w:rPr>
          <w:rStyle w:val="StyleUnderline"/>
        </w:rPr>
        <w:t>From 1975 through December 11, 2017, foreign-born terrorists who entered on a green card murdered 16 people in terrorist attacks on U.S. soil.</w:t>
      </w:r>
      <w:r>
        <w:rPr>
          <w:rStyle w:val="Style13ptBold"/>
          <w:b w:val="0"/>
        </w:rPr>
        <w:t xml:space="preserve"> Assuming </w:t>
      </w:r>
      <w:proofErr w:type="gramStart"/>
      <w:r>
        <w:rPr>
          <w:rStyle w:val="Style13ptBold"/>
          <w:b w:val="0"/>
        </w:rPr>
        <w:t>all of</w:t>
      </w:r>
      <w:proofErr w:type="gramEnd"/>
      <w:r>
        <w:rPr>
          <w:rStyle w:val="Style13ptBold"/>
          <w:b w:val="0"/>
        </w:rPr>
        <w:t xml:space="preserve"> those green cards were issued in the family reunification categories or through the </w:t>
      </w:r>
      <w:proofErr w:type="spellStart"/>
      <w:r>
        <w:rPr>
          <w:rStyle w:val="Style13ptBold"/>
          <w:b w:val="0"/>
        </w:rPr>
        <w:t>diveristy</w:t>
      </w:r>
      <w:proofErr w:type="spellEnd"/>
      <w:r>
        <w:rPr>
          <w:rStyle w:val="Style13ptBold"/>
          <w:b w:val="0"/>
        </w:rPr>
        <w:t xml:space="preserve"> visa lottery, </w:t>
      </w:r>
      <w:r w:rsidRPr="006847BB">
        <w:rPr>
          <w:rStyle w:val="StyleUnderline"/>
        </w:rPr>
        <w:t>the chance of being murdered in a terrorist attack committed by a chain immigrant or a diversity visa recipient was about 1 in 723 million per year</w:t>
      </w:r>
      <w:r>
        <w:rPr>
          <w:rStyle w:val="Style13ptBold"/>
          <w:b w:val="0"/>
        </w:rPr>
        <w:t xml:space="preserve">. </w:t>
      </w:r>
      <w:r w:rsidRPr="006847BB">
        <w:rPr>
          <w:rStyle w:val="StyleUnderline"/>
        </w:rPr>
        <w:t>The chance of being murdered in a non-terrorist homicide during that time is about 1 in 14,394 per year</w:t>
      </w:r>
      <w:r>
        <w:rPr>
          <w:rStyle w:val="Style13ptBold"/>
          <w:b w:val="0"/>
        </w:rPr>
        <w:t xml:space="preserve">. In other words, your annual chance of being murdered in a normal homicide is about 50,220 times greater than being killed in a terrorist attack by a chain immigrant or an immigrant who entered through the diversity visa lottery. At least six of those victims were Argentinians here on a tourist visa, leaving 10 Americans as victims. </w:t>
      </w:r>
      <w:r w:rsidRPr="006847BB">
        <w:rPr>
          <w:rStyle w:val="StyleUnderline"/>
        </w:rPr>
        <w:t>If we take American nationalists at their word and only consider the harm of foreign-born terrorist attacks on U.S. citizens, then we would have to exclude those six victims of terrorist attacks by chain immigrants and diversity visa winners.</w:t>
      </w:r>
      <w:r>
        <w:rPr>
          <w:rStyle w:val="Style13ptBold"/>
          <w:b w:val="0"/>
        </w:rPr>
        <w:t xml:space="preserve"> This crazy nationalist calculus means that the annual chance of an American or a resident of the United States being murdered in a terrorist attack on U.S. soil committed by a chain immigrant or diversity visa winner is about 1 in 1.2 billion per year. </w:t>
      </w:r>
      <w:r w:rsidRPr="006847BB">
        <w:rPr>
          <w:rStyle w:val="StyleUnderline"/>
        </w:rPr>
        <w:t>Your annual chance of being murdered in a normal homicide is about 80,352 times greater than your chance being killed in a terrorist attack by a chain immigrant or an immigrant who entered through the diversity visa lottery</w:t>
      </w:r>
      <w:r>
        <w:rPr>
          <w:rStyle w:val="Style13ptBold"/>
          <w:b w:val="0"/>
        </w:rPr>
        <w:t xml:space="preserve">. Of the </w:t>
      </w:r>
      <w:proofErr w:type="gramStart"/>
      <w:r>
        <w:rPr>
          <w:rStyle w:val="Style13ptBold"/>
          <w:b w:val="0"/>
        </w:rPr>
        <w:t>3,037 people</w:t>
      </w:r>
      <w:proofErr w:type="gramEnd"/>
      <w:r>
        <w:rPr>
          <w:rStyle w:val="Style13ptBold"/>
          <w:b w:val="0"/>
        </w:rPr>
        <w:t xml:space="preserve"> murdered in terrorist attacks on U.S. soil during that time, about 98 percent perished in the 9/11 attacks. Foreign-born terrorists who entered on tourist and student visas account for 99 percent of all murders committed by foreign-born terrorists on U.S. soil since 1975. </w:t>
      </w:r>
      <w:r w:rsidRPr="006847BB">
        <w:rPr>
          <w:rStyle w:val="StyleUnderline"/>
        </w:rPr>
        <w:t>The annual chance of being murdered by any foreign-born terrorist during that time is about 1 in 3.8 million per year.</w:t>
      </w:r>
      <w:r>
        <w:rPr>
          <w:rStyle w:val="StyleUnderline"/>
        </w:rPr>
        <w:t xml:space="preserve"> </w:t>
      </w:r>
      <w:r>
        <w:rPr>
          <w:rStyle w:val="Style13ptBold"/>
          <w:b w:val="0"/>
        </w:rPr>
        <w:t xml:space="preserve">The 1 in 723 million chance a year of being murdered by a foreign-born terrorist who came in as a chain immigrant or on a diversity visa is the greatest possible risk, as I assume that all terrorists who entered on green cards did so through one of those two paths. These numbers could change in the future and perhaps chain immigrants or those who entered on the diversity visa will become especially dangerous at some future date. That, however, is thin support for Trump’s policy proposal to remove about 400,000 green cards annually. </w:t>
      </w:r>
      <w:r w:rsidRPr="006847BB">
        <w:rPr>
          <w:rStyle w:val="StyleUnderline"/>
        </w:rPr>
        <w:t>Whatever other merits could accrue from reforming chain immigration or the diversity visa, security is not a serious one as the danger is already so low</w:t>
      </w:r>
      <w:r>
        <w:rPr>
          <w:rStyle w:val="Style13ptBold"/>
          <w:b w:val="0"/>
        </w:rPr>
        <w:t>.</w:t>
      </w:r>
    </w:p>
    <w:p w14:paraId="4D4A1D08" w14:textId="77777777" w:rsidR="00F654E5" w:rsidRPr="002A410C" w:rsidRDefault="00F654E5" w:rsidP="00F654E5">
      <w:pPr>
        <w:pStyle w:val="Heading4"/>
        <w:rPr>
          <w:rStyle w:val="Style13ptBold"/>
          <w:b/>
        </w:rPr>
      </w:pPr>
      <w:r>
        <w:rPr>
          <w:rStyle w:val="Style13ptBold"/>
          <w:b/>
        </w:rPr>
        <w:t>There is no reason to worry about terrorism</w:t>
      </w:r>
    </w:p>
    <w:p w14:paraId="2F488BEE" w14:textId="77777777" w:rsidR="00F654E5" w:rsidRDefault="00F654E5" w:rsidP="00F654E5">
      <w:pPr>
        <w:rPr>
          <w:rStyle w:val="Style13ptBold"/>
          <w:b w:val="0"/>
        </w:rPr>
      </w:pPr>
      <w:r>
        <w:rPr>
          <w:rStyle w:val="Style13ptBold"/>
        </w:rPr>
        <w:t xml:space="preserve">Mueller, Senior Fellow of Cato Institute, 2017 </w:t>
      </w:r>
      <w:r>
        <w:rPr>
          <w:rStyle w:val="Style13ptBold"/>
          <w:b w:val="0"/>
        </w:rPr>
        <w:t xml:space="preserve">(John, “Why We Shouldn’t Exaggerate the Scale of Terrorism”, Cato Institute, Nov 2, 2017, </w:t>
      </w:r>
      <w:hyperlink r:id="rId153" w:history="1">
        <w:r w:rsidRPr="00F4625F">
          <w:rPr>
            <w:rStyle w:val="Hyperlink"/>
            <w:sz w:val="26"/>
          </w:rPr>
          <w:t>https://www.cato.org/publications/commentary/why-we-shouldnt-exaggerate-scale-terrorism</w:t>
        </w:r>
      </w:hyperlink>
      <w:r>
        <w:rPr>
          <w:rStyle w:val="Style13ptBold"/>
          <w:b w:val="0"/>
        </w:rPr>
        <w:t xml:space="preserve">, Accessed 7/12/2018, </w:t>
      </w:r>
      <w:proofErr w:type="spellStart"/>
      <w:r>
        <w:rPr>
          <w:rStyle w:val="Style13ptBold"/>
          <w:b w:val="0"/>
        </w:rPr>
        <w:t>gdi</w:t>
      </w:r>
      <w:proofErr w:type="spellEnd"/>
      <w:r>
        <w:rPr>
          <w:rStyle w:val="Style13ptBold"/>
          <w:b w:val="0"/>
        </w:rPr>
        <w:t>-aa)</w:t>
      </w:r>
    </w:p>
    <w:p w14:paraId="0D2D0301" w14:textId="77777777" w:rsidR="00F654E5" w:rsidRPr="002A410C" w:rsidRDefault="00F654E5" w:rsidP="00F654E5">
      <w:pPr>
        <w:rPr>
          <w:rStyle w:val="StyleUnderline"/>
        </w:rPr>
      </w:pPr>
      <w:r>
        <w:rPr>
          <w:rStyle w:val="Style13ptBold"/>
          <w:b w:val="0"/>
        </w:rPr>
        <w:t>Whenever terrorism is being reported on, some effort should be made to put the issue in context. It only takes a few words: Sin</w:t>
      </w:r>
      <w:r w:rsidRPr="002A410C">
        <w:rPr>
          <w:rStyle w:val="StyleUnderline"/>
        </w:rPr>
        <w:t>ce 1970, an American’s chance of being killed by a terrorist in the U.S. is one in four million per year. Since September 11, 2001, it is one in 50 million per year. But it almost never happens. Instead, there is a strong tendency to inflate the dangers presented by, and the capacities of, the terrorists who may be lurking out there.</w:t>
      </w:r>
      <w:r>
        <w:rPr>
          <w:rStyle w:val="StyleUnderline"/>
        </w:rPr>
        <w:t xml:space="preserve"> </w:t>
      </w:r>
      <w:r w:rsidRPr="002A410C">
        <w:rPr>
          <w:rStyle w:val="StyleUnderline"/>
        </w:rPr>
        <w:t>In the years since 9/11, jihadist terrorists have managed to kill about six people a year within the United States</w:t>
      </w:r>
      <w:r>
        <w:rPr>
          <w:rStyle w:val="Style13ptBold"/>
          <w:b w:val="0"/>
        </w:rPr>
        <w:t xml:space="preserve"> — including the recent atrocity in Manhattan. These </w:t>
      </w:r>
      <w:proofErr w:type="spellStart"/>
      <w:r>
        <w:rPr>
          <w:rStyle w:val="Style13ptBold"/>
          <w:b w:val="0"/>
        </w:rPr>
        <w:t>deathsare</w:t>
      </w:r>
      <w:proofErr w:type="spellEnd"/>
      <w:r>
        <w:rPr>
          <w:rStyle w:val="Style13ptBold"/>
          <w:b w:val="0"/>
        </w:rPr>
        <w:t xml:space="preserve"> tragedies, no doubt. But some comparisons are warranted: </w:t>
      </w:r>
      <w:r w:rsidRPr="002A410C">
        <w:rPr>
          <w:rStyle w:val="StyleUnderline"/>
        </w:rPr>
        <w:t>lightning kills about 46 people a year, deer-caused car accidents another 150 and drownings in bathtubs around 300. While violence from terrorism presents a concern for the United States, the scope of the hazard is so limited that it is a considerable stretch to even label it a “threat.”</w:t>
      </w:r>
      <w:r>
        <w:rPr>
          <w:rStyle w:val="Style13ptBold"/>
          <w:b w:val="0"/>
        </w:rPr>
        <w:t xml:space="preserve"> “We can’t have another 9/11” remains a conversation-stopper, </w:t>
      </w:r>
      <w:r w:rsidRPr="002A410C">
        <w:rPr>
          <w:rStyle w:val="StyleUnderline"/>
        </w:rPr>
        <w:t>though that event remains an extreme outlier: scarcely has any terrorist deed before or since visited even one-tenth as much destruction, even in war zones.</w:t>
      </w:r>
      <w:r>
        <w:rPr>
          <w:rStyle w:val="Style13ptBold"/>
          <w:b w:val="0"/>
        </w:rPr>
        <w:t xml:space="preserve"> It is possible to argue that the damage committed by jihadists since 9/11 is so low because “American defensive measures are working,” as national security analyst Peter Bergen has put it. These measures should be given some credit, but it is not clear that they have made a great deal of difference. It is certainly possible that a few of those in plots that have been foiled would have been able to get their acts together and </w:t>
      </w:r>
      <w:proofErr w:type="gramStart"/>
      <w:r>
        <w:rPr>
          <w:rStyle w:val="Style13ptBold"/>
          <w:b w:val="0"/>
        </w:rPr>
        <w:t>actually do</w:t>
      </w:r>
      <w:proofErr w:type="gramEnd"/>
      <w:r>
        <w:rPr>
          <w:rStyle w:val="Style13ptBold"/>
          <w:b w:val="0"/>
        </w:rPr>
        <w:t xml:space="preserve"> something. </w:t>
      </w:r>
      <w:r w:rsidRPr="002A410C">
        <w:rPr>
          <w:rStyle w:val="StyleUnderline"/>
        </w:rPr>
        <w:t>But while our extensive and very costly security measures may have taken some targets off the list for most terrorists — commercial airliners and military bases</w:t>
      </w:r>
      <w:r>
        <w:rPr>
          <w:rStyle w:val="Style13ptBold"/>
          <w:b w:val="0"/>
        </w:rPr>
        <w:t>, for example — no dedicated would-be terrorist should have much difficulty finding other potential targets if the goal is to kill people or destroy property to make a statement. The country is filled with them, and the attack in Manhattan showed this to be unfortunately and irremediably true. Even still, the capacities of would-be terrorists in the U.S. are singularly unimpressive. As RAND’s Brian Jenkins concludes: “</w:t>
      </w:r>
      <w:r w:rsidRPr="002A410C">
        <w:rPr>
          <w:rStyle w:val="StyleUnderline"/>
        </w:rPr>
        <w:t>Their numbers remain small, their determination limp, and their competence poor</w:t>
      </w:r>
      <w:r>
        <w:rPr>
          <w:rStyle w:val="Style13ptBold"/>
          <w:b w:val="0"/>
        </w:rPr>
        <w:t xml:space="preserve">.” As we mourn the lives lost — and sort through our fears after acts intended to inspire them — we must also remind ourselves that it was an exceedingly rare event. </w:t>
      </w:r>
      <w:r w:rsidRPr="002A410C">
        <w:rPr>
          <w:rStyle w:val="StyleUnderline"/>
        </w:rPr>
        <w:t>I once asked a man at the National Institutes of Health how much he would pay to eliminate a disease that killed six people a year. He looked at me as if I’d lost my senses.</w:t>
      </w:r>
    </w:p>
    <w:p w14:paraId="0254A220" w14:textId="77777777" w:rsidR="00F654E5" w:rsidRDefault="00F654E5" w:rsidP="004F7787">
      <w:pPr>
        <w:rPr>
          <w:rStyle w:val="StyleUnderline"/>
          <w:rFonts w:asciiTheme="minorHAnsi" w:hAnsiTheme="minorHAnsi" w:cstheme="minorHAnsi"/>
          <w:szCs w:val="24"/>
        </w:rPr>
      </w:pPr>
    </w:p>
    <w:p w14:paraId="37DE9BAE" w14:textId="4FCA5474" w:rsidR="004F7787" w:rsidRDefault="004F7787" w:rsidP="004F7787">
      <w:pPr>
        <w:pStyle w:val="Heading3"/>
      </w:pPr>
      <w:r w:rsidRPr="004F7787">
        <w:t xml:space="preserve">Trump Causes </w:t>
      </w:r>
      <w:r w:rsidR="00136556">
        <w:t>Destabilization</w:t>
      </w:r>
    </w:p>
    <w:p w14:paraId="635DAA77" w14:textId="77777777" w:rsidR="004F7787" w:rsidRPr="004F7787" w:rsidRDefault="004F7787" w:rsidP="004F7787"/>
    <w:p w14:paraId="1DA4E71A" w14:textId="77777777" w:rsidR="006F5BFC" w:rsidRPr="00E254F7" w:rsidRDefault="004F7787" w:rsidP="004F7787">
      <w:pPr>
        <w:keepNext/>
        <w:keepLines/>
        <w:spacing w:before="40" w:after="0"/>
        <w:outlineLvl w:val="3"/>
        <w:rPr>
          <w:rFonts w:asciiTheme="minorHAnsi" w:eastAsiaTheme="majorEastAsia" w:hAnsiTheme="minorHAnsi" w:cstheme="minorHAnsi"/>
          <w:b/>
          <w:iCs/>
          <w:szCs w:val="24"/>
        </w:rPr>
      </w:pPr>
      <w:r>
        <w:rPr>
          <w:rFonts w:asciiTheme="minorHAnsi" w:eastAsiaTheme="majorEastAsia" w:hAnsiTheme="minorHAnsi" w:cstheme="minorHAnsi"/>
          <w:b/>
          <w:iCs/>
          <w:szCs w:val="24"/>
        </w:rPr>
        <w:t>Donald T</w:t>
      </w:r>
      <w:r w:rsidRPr="00E254F7">
        <w:rPr>
          <w:rFonts w:asciiTheme="minorHAnsi" w:eastAsiaTheme="majorEastAsia" w:hAnsiTheme="minorHAnsi" w:cstheme="minorHAnsi"/>
          <w:b/>
          <w:iCs/>
          <w:szCs w:val="24"/>
        </w:rPr>
        <w:t>rump is planning to expand fighting in Syria and potentially Iran, causing more destabilization in the Middle East</w:t>
      </w:r>
    </w:p>
    <w:p w14:paraId="5A42A2F1" w14:textId="77777777" w:rsidR="004F7787" w:rsidRPr="00E254F7" w:rsidRDefault="004F7787" w:rsidP="004F7787">
      <w:pPr>
        <w:rPr>
          <w:rFonts w:asciiTheme="minorHAnsi" w:hAnsiTheme="minorHAnsi" w:cstheme="minorHAnsi"/>
          <w:szCs w:val="24"/>
        </w:rPr>
      </w:pPr>
      <w:proofErr w:type="spellStart"/>
      <w:r w:rsidRPr="00E254F7">
        <w:rPr>
          <w:rStyle w:val="Style13ptBold"/>
          <w:sz w:val="28"/>
        </w:rPr>
        <w:t>Timm</w:t>
      </w:r>
      <w:proofErr w:type="spellEnd"/>
      <w:r w:rsidRPr="00E254F7">
        <w:rPr>
          <w:rFonts w:asciiTheme="minorHAnsi" w:hAnsiTheme="minorHAnsi" w:cstheme="minorHAnsi"/>
          <w:szCs w:val="24"/>
        </w:rPr>
        <w:t xml:space="preserve">, executive director of the Freedom of the Press Foundation, </w:t>
      </w:r>
      <w:r w:rsidRPr="00E254F7">
        <w:rPr>
          <w:rStyle w:val="Style13ptBold"/>
          <w:sz w:val="28"/>
        </w:rPr>
        <w:t>2017</w:t>
      </w:r>
      <w:r w:rsidRPr="00E254F7">
        <w:rPr>
          <w:rFonts w:asciiTheme="minorHAnsi" w:hAnsiTheme="minorHAnsi" w:cstheme="minorHAnsi"/>
          <w:szCs w:val="24"/>
        </w:rPr>
        <w:t xml:space="preserve"> (Trevor, “Donald Trump's bloodlust for war in the Middle East risks chaos,” The </w:t>
      </w:r>
      <w:proofErr w:type="spellStart"/>
      <w:r w:rsidRPr="00E254F7">
        <w:rPr>
          <w:rFonts w:asciiTheme="minorHAnsi" w:hAnsiTheme="minorHAnsi" w:cstheme="minorHAnsi"/>
          <w:szCs w:val="24"/>
        </w:rPr>
        <w:t>Guradian</w:t>
      </w:r>
      <w:proofErr w:type="spellEnd"/>
      <w:r w:rsidRPr="00E254F7">
        <w:rPr>
          <w:rFonts w:asciiTheme="minorHAnsi" w:hAnsiTheme="minorHAnsi" w:cstheme="minorHAnsi"/>
          <w:szCs w:val="24"/>
        </w:rPr>
        <w:t xml:space="preserve">, 27 Jun 2017, </w:t>
      </w:r>
      <w:hyperlink r:id="rId154" w:history="1">
        <w:r w:rsidRPr="00E254F7">
          <w:rPr>
            <w:rFonts w:asciiTheme="minorHAnsi" w:hAnsiTheme="minorHAnsi" w:cstheme="minorHAnsi"/>
            <w:szCs w:val="24"/>
          </w:rPr>
          <w:t>https://www.theguardian.com/commentisfree/2017/jun/27/donald-trumps-bloodlust-war-middle-east-iran-chaos</w:t>
        </w:r>
      </w:hyperlink>
      <w:r w:rsidRPr="00E254F7">
        <w:rPr>
          <w:rFonts w:asciiTheme="minorHAnsi" w:hAnsiTheme="minorHAnsi" w:cstheme="minorHAnsi"/>
          <w:szCs w:val="24"/>
        </w:rPr>
        <w:t>, accessed 7/9/18, GDI-ML)</w:t>
      </w:r>
    </w:p>
    <w:p w14:paraId="4971D0DD" w14:textId="77777777" w:rsidR="004F7787" w:rsidRPr="00E254F7" w:rsidRDefault="004F7787" w:rsidP="004F7787">
      <w:pPr>
        <w:rPr>
          <w:rStyle w:val="StyleUnderline"/>
          <w:rFonts w:asciiTheme="minorHAnsi" w:hAnsiTheme="minorHAnsi" w:cstheme="minorHAnsi"/>
          <w:szCs w:val="24"/>
        </w:rPr>
      </w:pPr>
      <w:r w:rsidRPr="00E254F7">
        <w:rPr>
          <w:rFonts w:asciiTheme="minorHAnsi" w:hAnsiTheme="minorHAnsi" w:cstheme="minorHAnsi"/>
          <w:sz w:val="16"/>
          <w:szCs w:val="24"/>
        </w:rPr>
        <w:t xml:space="preserve">Lost among the deluge of stories about the Russia investigation and the Republicans’ push to take healthcare away from millions of people, the </w:t>
      </w:r>
      <w:r w:rsidRPr="00E254F7">
        <w:rPr>
          <w:rStyle w:val="StyleUnderline"/>
          <w:rFonts w:asciiTheme="minorHAnsi" w:hAnsiTheme="minorHAnsi" w:cstheme="minorHAnsi"/>
          <w:szCs w:val="24"/>
        </w:rPr>
        <w:t xml:space="preserve">Trump administration is laying the groundwork for a disastrous regional proxy war against Iran in Syria, and possibly beyond. </w:t>
      </w:r>
      <w:r w:rsidRPr="00E254F7">
        <w:rPr>
          <w:rFonts w:asciiTheme="minorHAnsi" w:hAnsiTheme="minorHAnsi" w:cstheme="minorHAnsi"/>
          <w:sz w:val="16"/>
          <w:szCs w:val="24"/>
        </w:rPr>
        <w:t xml:space="preserve">Foreign Policy reported recently that key officials within the </w:t>
      </w:r>
      <w:r w:rsidRPr="00E254F7">
        <w:rPr>
          <w:rStyle w:val="StyleUnderline"/>
          <w:rFonts w:asciiTheme="minorHAnsi" w:hAnsiTheme="minorHAnsi" w:cstheme="minorHAnsi"/>
          <w:szCs w:val="24"/>
        </w:rPr>
        <w:t xml:space="preserve">Trump administration are “pushing to broaden the war in Syria, viewing it as an opportunity to confront Iran and its proxy forces on the ground there”. The strategy was being advocated over objections from the Pentagon, but it doesn’t seem to be deterring the White House. </w:t>
      </w:r>
      <w:r w:rsidRPr="00E254F7">
        <w:rPr>
          <w:rFonts w:asciiTheme="minorHAnsi" w:hAnsiTheme="minorHAnsi" w:cstheme="minorHAnsi"/>
          <w:sz w:val="16"/>
          <w:szCs w:val="24"/>
        </w:rPr>
        <w:t xml:space="preserve">As the Washington Post made clear just a few days ago, </w:t>
      </w:r>
      <w:r w:rsidRPr="00E254F7">
        <w:rPr>
          <w:rStyle w:val="StyleUnderline"/>
          <w:rFonts w:asciiTheme="minorHAnsi" w:hAnsiTheme="minorHAnsi" w:cstheme="minorHAnsi"/>
          <w:szCs w:val="24"/>
        </w:rPr>
        <w:t xml:space="preserve">Iranian and US forces have already been directly clashing in the region, and officials are busy planning the “next stage” of the Syria war once Isis is defeated – a plan that centers around directly attacking the Iranians. </w:t>
      </w:r>
      <w:r w:rsidRPr="00E254F7">
        <w:rPr>
          <w:rFonts w:asciiTheme="minorHAnsi" w:hAnsiTheme="minorHAnsi" w:cstheme="minorHAnsi"/>
          <w:sz w:val="16"/>
          <w:szCs w:val="24"/>
        </w:rPr>
        <w:t xml:space="preserve">On Monday night, the White House seemingly laid down its marker. In a surprising statement that seemed to catch even the Pentagon off guard, press secretary Sean </w:t>
      </w:r>
      <w:r w:rsidRPr="00E254F7">
        <w:rPr>
          <w:rStyle w:val="StyleUnderline"/>
          <w:rFonts w:asciiTheme="minorHAnsi" w:hAnsiTheme="minorHAnsi" w:cstheme="minorHAnsi"/>
          <w:szCs w:val="24"/>
        </w:rPr>
        <w:t>Spicer warned that Syria was planning another chemical weapons attack and “would pay a heavy price” if it came to pass.</w:t>
      </w:r>
      <w:r w:rsidRPr="00E254F7">
        <w:rPr>
          <w:rFonts w:asciiTheme="minorHAnsi" w:hAnsiTheme="minorHAnsi" w:cstheme="minorHAnsi"/>
          <w:sz w:val="16"/>
          <w:szCs w:val="24"/>
        </w:rPr>
        <w:t xml:space="preserve"> UN ambassador Nikki Haley quickly chimed in on Twitter saying that any further attack would “be blamed on Assad, but also on Russia &amp; Iran who support him killing his own people”. </w:t>
      </w:r>
      <w:r w:rsidRPr="00E254F7">
        <w:rPr>
          <w:rStyle w:val="StyleUnderline"/>
          <w:rFonts w:asciiTheme="minorHAnsi" w:hAnsiTheme="minorHAnsi" w:cstheme="minorHAnsi"/>
          <w:szCs w:val="24"/>
        </w:rPr>
        <w:t xml:space="preserve">The White House is almost looking for a reason to launch yet another potentially catastrophic war in the Middle East, right in the middle of the most complex civil war we’ve seen in decades. There is no telling what chaos and destruction such a move would bring, but you can see the war wagons aligning within Trump administration circles as they prepare to move ahead with it anyway. </w:t>
      </w:r>
      <w:r w:rsidRPr="00E254F7">
        <w:rPr>
          <w:rFonts w:asciiTheme="minorHAnsi" w:hAnsiTheme="minorHAnsi" w:cstheme="minorHAnsi"/>
          <w:sz w:val="16"/>
          <w:szCs w:val="24"/>
        </w:rPr>
        <w:t xml:space="preserve">Just this weekend, </w:t>
      </w:r>
      <w:r w:rsidRPr="00E254F7">
        <w:rPr>
          <w:rStyle w:val="StyleUnderline"/>
          <w:rFonts w:asciiTheme="minorHAnsi" w:hAnsiTheme="minorHAnsi" w:cstheme="minorHAnsi"/>
          <w:szCs w:val="24"/>
        </w:rPr>
        <w:t>Politico quoted key Republican senator Tom Cotton saying: “The policy of the United States should be regime change in Iran.” The CIA has already expanded its Iranian covert operations, while the main White House liaison to intelligence agencies, Ezra Cohen-</w:t>
      </w:r>
      <w:proofErr w:type="spellStart"/>
      <w:r w:rsidRPr="00E254F7">
        <w:rPr>
          <w:rStyle w:val="StyleUnderline"/>
          <w:rFonts w:asciiTheme="minorHAnsi" w:hAnsiTheme="minorHAnsi" w:cstheme="minorHAnsi"/>
          <w:szCs w:val="24"/>
        </w:rPr>
        <w:t>Watnick</w:t>
      </w:r>
      <w:proofErr w:type="spellEnd"/>
      <w:r w:rsidRPr="00E254F7">
        <w:rPr>
          <w:rStyle w:val="StyleUnderline"/>
          <w:rFonts w:asciiTheme="minorHAnsi" w:hAnsiTheme="minorHAnsi" w:cstheme="minorHAnsi"/>
          <w:szCs w:val="24"/>
        </w:rPr>
        <w:t>, has reportedly “told other administration officials that he wants to use American spies to help oust the Iranian government”.</w:t>
      </w:r>
      <w:r w:rsidRPr="00E254F7">
        <w:rPr>
          <w:rFonts w:asciiTheme="minorHAnsi" w:hAnsiTheme="minorHAnsi" w:cstheme="minorHAnsi"/>
          <w:sz w:val="16"/>
          <w:szCs w:val="24"/>
        </w:rPr>
        <w:t xml:space="preserve"> And US secretary of state Rex Tillerson, in little noticed comments to Congress last week, called for “regime change” in Iran as well (albeit a “peaceful” one – whatever that means). </w:t>
      </w:r>
      <w:r w:rsidRPr="00E254F7">
        <w:rPr>
          <w:rStyle w:val="StyleUnderline"/>
          <w:rFonts w:asciiTheme="minorHAnsi" w:hAnsiTheme="minorHAnsi" w:cstheme="minorHAnsi"/>
          <w:szCs w:val="24"/>
        </w:rPr>
        <w:t xml:space="preserve">Trump’s bloodlust for war against Iran has been brewing since the start of his administration. They have been </w:t>
      </w:r>
      <w:proofErr w:type="spellStart"/>
      <w:r w:rsidRPr="00E254F7">
        <w:rPr>
          <w:rStyle w:val="StyleUnderline"/>
          <w:rFonts w:asciiTheme="minorHAnsi" w:hAnsiTheme="minorHAnsi" w:cstheme="minorHAnsi"/>
          <w:szCs w:val="24"/>
        </w:rPr>
        <w:t>sabre-rattling</w:t>
      </w:r>
      <w:proofErr w:type="spellEnd"/>
      <w:r w:rsidRPr="00E254F7">
        <w:rPr>
          <w:rStyle w:val="StyleUnderline"/>
          <w:rFonts w:asciiTheme="minorHAnsi" w:hAnsiTheme="minorHAnsi" w:cstheme="minorHAnsi"/>
          <w:szCs w:val="24"/>
        </w:rPr>
        <w:t xml:space="preserve"> ever since disgraced ex-national security adviser Michael Flynn showed up in the White House briefing room unannounced less than two weeks into Trump’s term to declare that Iran was “on notice”. </w:t>
      </w:r>
      <w:r w:rsidRPr="00E254F7">
        <w:rPr>
          <w:rFonts w:asciiTheme="minorHAnsi" w:hAnsiTheme="minorHAnsi" w:cstheme="minorHAnsi"/>
          <w:sz w:val="16"/>
          <w:szCs w:val="24"/>
        </w:rPr>
        <w:t>The N</w:t>
      </w:r>
      <w:r w:rsidRPr="00E254F7">
        <w:rPr>
          <w:rStyle w:val="StyleUnderline"/>
          <w:rFonts w:asciiTheme="minorHAnsi" w:hAnsiTheme="minorHAnsi" w:cstheme="minorHAnsi"/>
          <w:szCs w:val="24"/>
        </w:rPr>
        <w:t xml:space="preserve">ew York Times reported in February that the Pentagon had outlined a brazen plan to start boarding Iranian ships in international waters – a clear act of war – that was only put on hold because the plan leaked. </w:t>
      </w:r>
      <w:r w:rsidRPr="00E254F7">
        <w:rPr>
          <w:rFonts w:asciiTheme="minorHAnsi" w:hAnsiTheme="minorHAnsi" w:cstheme="minorHAnsi"/>
          <w:sz w:val="16"/>
          <w:szCs w:val="24"/>
        </w:rPr>
        <w:t xml:space="preserve">And it’s only a matter of time before they find a way to rip up the nuclear deal signed by the Obama administration. The </w:t>
      </w:r>
      <w:r w:rsidRPr="00E254F7">
        <w:rPr>
          <w:rStyle w:val="StyleUnderline"/>
          <w:rFonts w:asciiTheme="minorHAnsi" w:hAnsiTheme="minorHAnsi" w:cstheme="minorHAnsi"/>
          <w:szCs w:val="24"/>
        </w:rPr>
        <w:t>Trump administration’s plans may not stop in Syria either. Some officials have allegedly also been pushing for the Pentagon to step up its support of Saudi Arabia’s appalling war in Yemen, which has left 20 million people on the verge of starvation – all to go after Iranian-backed forces in the region as well.</w:t>
      </w:r>
      <w:r w:rsidRPr="00E254F7">
        <w:rPr>
          <w:rFonts w:asciiTheme="minorHAnsi" w:hAnsiTheme="minorHAnsi" w:cstheme="minorHAnsi"/>
          <w:sz w:val="16"/>
          <w:szCs w:val="24"/>
        </w:rPr>
        <w:t xml:space="preserve"> All this comes as the </w:t>
      </w:r>
      <w:r w:rsidRPr="00E254F7">
        <w:rPr>
          <w:rStyle w:val="StyleUnderline"/>
          <w:rFonts w:asciiTheme="minorHAnsi" w:hAnsiTheme="minorHAnsi" w:cstheme="minorHAnsi"/>
          <w:szCs w:val="24"/>
        </w:rPr>
        <w:t>Trump administration ramps up war across the Middle East. They are conducting drone strikes at a rate almost four times that of the Obama administration; civilian deaths from US forces in Syria have skyrocketed; special operations in Somalia have been ramping up; and the Pentagon is sending thousands of more troops to Afghanistan.</w:t>
      </w:r>
      <w:r w:rsidRPr="00E254F7">
        <w:rPr>
          <w:rFonts w:asciiTheme="minorHAnsi" w:hAnsiTheme="minorHAnsi" w:cstheme="minorHAnsi"/>
          <w:sz w:val="16"/>
          <w:szCs w:val="24"/>
        </w:rPr>
        <w:t xml:space="preserve"> </w:t>
      </w:r>
      <w:r w:rsidRPr="00E254F7">
        <w:rPr>
          <w:rStyle w:val="StyleUnderline"/>
          <w:rFonts w:asciiTheme="minorHAnsi" w:hAnsiTheme="minorHAnsi" w:cstheme="minorHAnsi"/>
          <w:szCs w:val="24"/>
        </w:rPr>
        <w:t xml:space="preserve">Six months </w:t>
      </w:r>
      <w:proofErr w:type="gramStart"/>
      <w:r w:rsidRPr="00E254F7">
        <w:rPr>
          <w:rStyle w:val="StyleUnderline"/>
          <w:rFonts w:asciiTheme="minorHAnsi" w:hAnsiTheme="minorHAnsi" w:cstheme="minorHAnsi"/>
          <w:szCs w:val="24"/>
        </w:rPr>
        <w:t>ago</w:t>
      </w:r>
      <w:proofErr w:type="gramEnd"/>
      <w:r w:rsidRPr="00E254F7">
        <w:rPr>
          <w:rStyle w:val="StyleUnderline"/>
          <w:rFonts w:asciiTheme="minorHAnsi" w:hAnsiTheme="minorHAnsi" w:cstheme="minorHAnsi"/>
          <w:szCs w:val="24"/>
        </w:rPr>
        <w:t xml:space="preserve"> it may have been hard to imagine a more destabilized Middle East, but leave it to the Trump administration to somehow make things worse. If they follow through on their stated desire to start a war with Iran, it will be a deadly folly of historic proportions.</w:t>
      </w:r>
    </w:p>
    <w:p w14:paraId="7FC45D91" w14:textId="77777777" w:rsidR="004F7787" w:rsidRPr="0042512C" w:rsidRDefault="004F7787" w:rsidP="0042512C"/>
    <w:p w14:paraId="027968C6" w14:textId="77777777" w:rsidR="0042512C" w:rsidRPr="0042512C" w:rsidRDefault="0042512C" w:rsidP="0042512C"/>
    <w:p w14:paraId="74855245" w14:textId="77777777" w:rsidR="0042512C" w:rsidRDefault="0042512C" w:rsidP="0042512C">
      <w:pPr>
        <w:pStyle w:val="Heading3"/>
      </w:pPr>
    </w:p>
    <w:p w14:paraId="34BE8E76" w14:textId="77777777" w:rsidR="004F7787" w:rsidRPr="00EA3289" w:rsidRDefault="004F7787" w:rsidP="00EA3289"/>
    <w:sectPr w:rsidR="004F7787" w:rsidRPr="00EA32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85853AA"/>
    <w:multiLevelType w:val="multilevel"/>
    <w:tmpl w:val="B9323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4021B8"/>
    <w:multiLevelType w:val="multilevel"/>
    <w:tmpl w:val="92DEE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59569B"/>
    <w:multiLevelType w:val="multilevel"/>
    <w:tmpl w:val="7AA8D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4C27B9"/>
    <w:multiLevelType w:val="multilevel"/>
    <w:tmpl w:val="5DBEB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3"/>
  </w:num>
  <w:num w:numId="13">
    <w:abstractNumId w:val="11"/>
  </w:num>
  <w:num w:numId="14">
    <w:abstractNumId w:val="14"/>
  </w:num>
  <w:num w:numId="15">
    <w:abstractNumId w:val="14"/>
    <w:lvlOverride w:ilvl="1">
      <w:lvl w:ilvl="1">
        <w:numFmt w:val="bullet"/>
        <w:lvlText w:val=""/>
        <w:lvlJc w:val="left"/>
        <w:pPr>
          <w:tabs>
            <w:tab w:val="num" w:pos="1440"/>
          </w:tabs>
          <w:ind w:left="1440" w:hanging="360"/>
        </w:pPr>
        <w:rPr>
          <w:rFonts w:ascii="Wingdings" w:hAnsi="Wingdings" w:hint="default"/>
          <w:sz w:val="20"/>
        </w:rPr>
      </w:lvl>
    </w:lvlOverride>
  </w:num>
  <w:num w:numId="16">
    <w:abstractNumId w:val="14"/>
    <w:lvlOverride w:ilvl="0">
      <w:lvl w:ilvl="0">
        <w:numFmt w:val="bullet"/>
        <w:lvlText w:val=""/>
        <w:lvlJc w:val="left"/>
        <w:pPr>
          <w:tabs>
            <w:tab w:val="num" w:pos="720"/>
          </w:tabs>
          <w:ind w:left="720" w:hanging="360"/>
        </w:pPr>
        <w:rPr>
          <w:rFonts w:ascii="Wingdings" w:hAnsi="Wingdings" w:hint="default"/>
          <w:sz w:val="20"/>
        </w:rPr>
      </w:lvl>
    </w:lvlOverride>
    <w:lvlOverride w:ilvl="1">
      <w:lvl w:ilvl="1">
        <w:numFmt w:val="bullet"/>
        <w:lvlText w:val=""/>
        <w:lvlJc w:val="left"/>
        <w:pPr>
          <w:tabs>
            <w:tab w:val="num" w:pos="1440"/>
          </w:tabs>
          <w:ind w:left="1440" w:hanging="360"/>
        </w:pPr>
        <w:rPr>
          <w:rFonts w:ascii="Wingdings" w:hAnsi="Wingdings" w:hint="default"/>
          <w:sz w:val="20"/>
        </w:rPr>
      </w:lvl>
    </w:lvlOverride>
  </w:num>
  <w:num w:numId="17">
    <w:abstractNumId w:val="14"/>
    <w:lvlOverride w:ilvl="0">
      <w:lvl w:ilvl="0">
        <w:numFmt w:val="bullet"/>
        <w:lvlText w:val=""/>
        <w:lvlJc w:val="left"/>
        <w:pPr>
          <w:tabs>
            <w:tab w:val="num" w:pos="720"/>
          </w:tabs>
          <w:ind w:left="720" w:hanging="360"/>
        </w:pPr>
        <w:rPr>
          <w:rFonts w:ascii="Wingdings" w:hAnsi="Wingdings" w:hint="default"/>
          <w:sz w:val="20"/>
        </w:rPr>
      </w:lvl>
    </w:lvlOverride>
    <w:lvlOverride w:ilvl="1">
      <w:lvl w:ilvl="1">
        <w:numFmt w:val="bullet"/>
        <w:lvlText w:val=""/>
        <w:lvlJc w:val="left"/>
        <w:pPr>
          <w:tabs>
            <w:tab w:val="num" w:pos="1440"/>
          </w:tabs>
          <w:ind w:left="1440" w:hanging="360"/>
        </w:pPr>
        <w:rPr>
          <w:rFonts w:ascii="Symbol" w:hAnsi="Symbol" w:hint="default"/>
          <w:sz w:val="20"/>
        </w:rPr>
      </w:lvl>
    </w:lvlOverride>
  </w:num>
  <w:num w:numId="18">
    <w:abstractNumId w:val="14"/>
    <w:lvlOverride w:ilvl="0">
      <w:lvl w:ilvl="0">
        <w:numFmt w:val="bullet"/>
        <w:lvlText w:val=""/>
        <w:lvlJc w:val="left"/>
        <w:pPr>
          <w:tabs>
            <w:tab w:val="num" w:pos="720"/>
          </w:tabs>
          <w:ind w:left="720" w:hanging="360"/>
        </w:pPr>
        <w:rPr>
          <w:rFonts w:ascii="Wingdings" w:hAnsi="Wingdings" w:hint="default"/>
          <w:sz w:val="20"/>
        </w:rPr>
      </w:lvl>
    </w:lvlOverride>
    <w:lvlOverride w:ilvl="1">
      <w:lvl w:ilvl="1">
        <w:numFmt w:val="bullet"/>
        <w:lvlText w:val=""/>
        <w:lvlJc w:val="left"/>
        <w:pPr>
          <w:tabs>
            <w:tab w:val="num" w:pos="1440"/>
          </w:tabs>
          <w:ind w:left="1440" w:hanging="360"/>
        </w:pPr>
        <w:rPr>
          <w:rFonts w:ascii="Wingdings" w:hAnsi="Wingdings" w:hint="default"/>
          <w:sz w:val="20"/>
        </w:rPr>
      </w:lvl>
    </w:lvlOverride>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09885976"/>
    <w:docVar w:name="VerbatimVersion" w:val="5.1"/>
  </w:docVars>
  <w:rsids>
    <w:rsidRoot w:val="009F3CF6"/>
    <w:rsid w:val="000139A3"/>
    <w:rsid w:val="000158E0"/>
    <w:rsid w:val="000430C4"/>
    <w:rsid w:val="0004695C"/>
    <w:rsid w:val="000A03B4"/>
    <w:rsid w:val="000D5B10"/>
    <w:rsid w:val="00100833"/>
    <w:rsid w:val="00104529"/>
    <w:rsid w:val="00105942"/>
    <w:rsid w:val="00107396"/>
    <w:rsid w:val="0013655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3C2B97"/>
    <w:rsid w:val="00407037"/>
    <w:rsid w:val="0042512C"/>
    <w:rsid w:val="004605D6"/>
    <w:rsid w:val="004713FB"/>
    <w:rsid w:val="004C60E8"/>
    <w:rsid w:val="004E3579"/>
    <w:rsid w:val="004E556C"/>
    <w:rsid w:val="004E728B"/>
    <w:rsid w:val="004F39E0"/>
    <w:rsid w:val="004F7787"/>
    <w:rsid w:val="00520347"/>
    <w:rsid w:val="00537BD5"/>
    <w:rsid w:val="00545A21"/>
    <w:rsid w:val="0057268A"/>
    <w:rsid w:val="005D2912"/>
    <w:rsid w:val="006065BD"/>
    <w:rsid w:val="00645FA9"/>
    <w:rsid w:val="00647866"/>
    <w:rsid w:val="00665003"/>
    <w:rsid w:val="006A2AD0"/>
    <w:rsid w:val="006C2375"/>
    <w:rsid w:val="006D4ECC"/>
    <w:rsid w:val="006F5BFC"/>
    <w:rsid w:val="00722258"/>
    <w:rsid w:val="007243E5"/>
    <w:rsid w:val="00766EA0"/>
    <w:rsid w:val="00770308"/>
    <w:rsid w:val="00770A77"/>
    <w:rsid w:val="007A2226"/>
    <w:rsid w:val="007F5B66"/>
    <w:rsid w:val="00812477"/>
    <w:rsid w:val="00823A1C"/>
    <w:rsid w:val="00837843"/>
    <w:rsid w:val="008455F3"/>
    <w:rsid w:val="00845B9D"/>
    <w:rsid w:val="00860984"/>
    <w:rsid w:val="00861ED0"/>
    <w:rsid w:val="00864EBA"/>
    <w:rsid w:val="00881827"/>
    <w:rsid w:val="008B3ECB"/>
    <w:rsid w:val="008B4E85"/>
    <w:rsid w:val="008C1B2E"/>
    <w:rsid w:val="008D6941"/>
    <w:rsid w:val="0091627E"/>
    <w:rsid w:val="0097032B"/>
    <w:rsid w:val="009879F3"/>
    <w:rsid w:val="009D2EAD"/>
    <w:rsid w:val="009D54B2"/>
    <w:rsid w:val="009E1922"/>
    <w:rsid w:val="009F3CF6"/>
    <w:rsid w:val="009F6EBF"/>
    <w:rsid w:val="009F7ED2"/>
    <w:rsid w:val="00A93661"/>
    <w:rsid w:val="00A95652"/>
    <w:rsid w:val="00AC0AB8"/>
    <w:rsid w:val="00AF3169"/>
    <w:rsid w:val="00B33C6D"/>
    <w:rsid w:val="00B4508F"/>
    <w:rsid w:val="00B55AD5"/>
    <w:rsid w:val="00B8057C"/>
    <w:rsid w:val="00BD6238"/>
    <w:rsid w:val="00BF593B"/>
    <w:rsid w:val="00BF773A"/>
    <w:rsid w:val="00BF7E81"/>
    <w:rsid w:val="00C13773"/>
    <w:rsid w:val="00C17CC8"/>
    <w:rsid w:val="00C30444"/>
    <w:rsid w:val="00C83417"/>
    <w:rsid w:val="00C9604F"/>
    <w:rsid w:val="00CA19AA"/>
    <w:rsid w:val="00CB21D6"/>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A3289"/>
    <w:rsid w:val="00EC77EC"/>
    <w:rsid w:val="00EC7DC4"/>
    <w:rsid w:val="00ED30CF"/>
    <w:rsid w:val="00F176EF"/>
    <w:rsid w:val="00F45E10"/>
    <w:rsid w:val="00F6364A"/>
    <w:rsid w:val="00F654E5"/>
    <w:rsid w:val="00F9113A"/>
    <w:rsid w:val="00FC4B09"/>
    <w:rsid w:val="00FE2546"/>
    <w:rsid w:val="00FF4FE8"/>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61BC5"/>
  <w15:chartTrackingRefBased/>
  <w15:docId w15:val="{5B6C9C5C-047A-4037-8DF4-82BBE8C69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F654E5"/>
    <w:rPr>
      <w:rFonts w:ascii="Calibri" w:hAnsi="Calibri" w:cs="Calibri"/>
      <w:sz w:val="24"/>
    </w:rPr>
  </w:style>
  <w:style w:type="paragraph" w:styleId="Heading1">
    <w:name w:val="heading 1"/>
    <w:aliases w:val="Pocket"/>
    <w:basedOn w:val="Normal"/>
    <w:next w:val="Normal"/>
    <w:link w:val="Heading1Char"/>
    <w:qFormat/>
    <w:rsid w:val="00F654E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654E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654E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 Ch,TAG,Ch,no read,No Spacing211,No Spacing12,No Spacing2111,ta,small space,Medium Grid 21,No Spacing112,No Spacing1121,No Spacing21,CD - Cite,Ta,T,Analytics,t,No Spacing1,No Spacing11,No Spacing111,Tag1"/>
    <w:basedOn w:val="Normal"/>
    <w:next w:val="Normal"/>
    <w:link w:val="Heading4Char"/>
    <w:uiPriority w:val="3"/>
    <w:unhideWhenUsed/>
    <w:qFormat/>
    <w:rsid w:val="00F654E5"/>
    <w:pPr>
      <w:keepNext/>
      <w:keepLines/>
      <w:spacing w:before="40" w:after="0"/>
      <w:outlineLvl w:val="3"/>
    </w:pPr>
    <w:rPr>
      <w:rFonts w:eastAsiaTheme="majorEastAsia" w:cstheme="majorBidi"/>
      <w:b/>
      <w:iCs/>
    </w:rPr>
  </w:style>
  <w:style w:type="paragraph" w:styleId="Heading6">
    <w:name w:val="heading 6"/>
    <w:basedOn w:val="Normal"/>
    <w:next w:val="Normal"/>
    <w:link w:val="Heading6Char"/>
    <w:uiPriority w:val="99"/>
    <w:semiHidden/>
    <w:unhideWhenUsed/>
    <w:qFormat/>
    <w:rsid w:val="00770A77"/>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rsid w:val="00F654E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654E5"/>
  </w:style>
  <w:style w:type="character" w:customStyle="1" w:styleId="Heading1Char">
    <w:name w:val="Heading 1 Char"/>
    <w:aliases w:val="Pocket Char"/>
    <w:basedOn w:val="DefaultParagraphFont"/>
    <w:link w:val="Heading1"/>
    <w:rsid w:val="00F654E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654E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654E5"/>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 Ch Char,TAG Char,Ch Char,no read Char,No Spacing211 Char,No Spacing12 Char,No Spacing2111 Char,ta Char,small space Char,Medium Grid 21 Char,No Spacing112 Char,CD - Cite Char"/>
    <w:basedOn w:val="DefaultParagraphFont"/>
    <w:link w:val="Heading4"/>
    <w:uiPriority w:val="3"/>
    <w:rsid w:val="00F654E5"/>
    <w:rPr>
      <w:rFonts w:ascii="Calibri" w:eastAsiaTheme="majorEastAsia" w:hAnsi="Calibri" w:cstheme="majorBidi"/>
      <w:b/>
      <w:iCs/>
      <w:sz w:val="24"/>
    </w:rPr>
  </w:style>
  <w:style w:type="character" w:styleId="Emphasis">
    <w:name w:val="Emphasis"/>
    <w:aliases w:val="Underlined,Minimized,minimized,tag2,Size 10,emphasis in card,Evidence,Highlighted,CD Card,ED - Tag,emphasis,Bold Underline,Emphasis!!,small,Qualifications,Heading 3 Char1,Char Char Char,Char Char Char Char Char Char Char Char Char1,bold underli"/>
    <w:basedOn w:val="DefaultParagraphFont"/>
    <w:link w:val="textbold"/>
    <w:uiPriority w:val="7"/>
    <w:qFormat/>
    <w:rsid w:val="00F654E5"/>
    <w:rPr>
      <w:rFonts w:ascii="Calibri" w:hAnsi="Calibri" w:cs="Calibri"/>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F654E5"/>
    <w:rPr>
      <w:b/>
      <w:bCs/>
      <w:sz w:val="24"/>
      <w:u w:val="none"/>
    </w:rPr>
  </w:style>
  <w:style w:type="character" w:customStyle="1" w:styleId="StyleUnderline">
    <w:name w:val="Style Underline"/>
    <w:aliases w:val="Intense Emphasis,Underline,Style Bold Underline,Bo,B,9.5 pt,Intense Emphasis111,Title Cha,cites Char Char,Heading 3 Char1 Char,Citation Char Char1 Char Char Char Char Char,Minimized Char,Intense Emphasis1111,apple-style-span + 6 pt,Bold"/>
    <w:basedOn w:val="DefaultParagraphFont"/>
    <w:uiPriority w:val="6"/>
    <w:qFormat/>
    <w:rsid w:val="00F654E5"/>
    <w:rPr>
      <w:b/>
      <w:sz w:val="24"/>
      <w:u w:val="single"/>
    </w:rPr>
  </w:style>
  <w:style w:type="character" w:styleId="Hyperlink">
    <w:name w:val="Hyperlink"/>
    <w:aliases w:val="heading 1 (block title),Important,Read,Internet Link,Card Text,Analytic Text,Internet link,Char Char1,Block Char1,No Underline Char1,Char Char Char Char Char Char Char Char1,Text 7 Char1,Tags v 2 Char1,Heading 3 Char2,TAG ,cite,Card Char1"/>
    <w:basedOn w:val="DefaultParagraphFont"/>
    <w:uiPriority w:val="99"/>
    <w:unhideWhenUsed/>
    <w:rsid w:val="00F654E5"/>
    <w:rPr>
      <w:color w:val="auto"/>
      <w:u w:val="none"/>
    </w:rPr>
  </w:style>
  <w:style w:type="character" w:styleId="FollowedHyperlink">
    <w:name w:val="FollowedHyperlink"/>
    <w:basedOn w:val="DefaultParagraphFont"/>
    <w:uiPriority w:val="99"/>
    <w:semiHidden/>
    <w:unhideWhenUsed/>
    <w:rsid w:val="00F654E5"/>
    <w:rPr>
      <w:color w:val="auto"/>
      <w:u w:val="none"/>
    </w:rPr>
  </w:style>
  <w:style w:type="character" w:customStyle="1" w:styleId="DocumentMapChar">
    <w:name w:val="Document Map Char"/>
    <w:basedOn w:val="DefaultParagraphFont"/>
    <w:link w:val="DocumentMap"/>
    <w:uiPriority w:val="99"/>
    <w:semiHidden/>
    <w:rsid w:val="009F3CF6"/>
    <w:rPr>
      <w:rFonts w:ascii="Lucida Grande" w:hAnsi="Lucida Grande" w:cs="Lucida Grande"/>
      <w:sz w:val="24"/>
    </w:rPr>
  </w:style>
  <w:style w:type="paragraph" w:styleId="DocumentMap">
    <w:name w:val="Document Map"/>
    <w:basedOn w:val="Normal"/>
    <w:link w:val="DocumentMapChar"/>
    <w:uiPriority w:val="99"/>
    <w:semiHidden/>
    <w:unhideWhenUsed/>
    <w:rsid w:val="009F3CF6"/>
    <w:pPr>
      <w:spacing w:after="0" w:line="240" w:lineRule="auto"/>
    </w:pPr>
    <w:rPr>
      <w:rFonts w:ascii="Lucida Grande" w:hAnsi="Lucida Grande" w:cs="Lucida Grande"/>
    </w:rPr>
  </w:style>
  <w:style w:type="character" w:customStyle="1" w:styleId="UnresolvedMention1">
    <w:name w:val="Unresolved Mention1"/>
    <w:basedOn w:val="DefaultParagraphFont"/>
    <w:uiPriority w:val="99"/>
    <w:rsid w:val="009F3CF6"/>
    <w:rPr>
      <w:color w:val="605E5C"/>
      <w:shd w:val="clear" w:color="auto" w:fill="E1DFDD"/>
    </w:rPr>
  </w:style>
  <w:style w:type="character" w:styleId="Strong">
    <w:name w:val="Strong"/>
    <w:basedOn w:val="DefaultParagraphFont"/>
    <w:uiPriority w:val="22"/>
    <w:qFormat/>
    <w:rsid w:val="009F3CF6"/>
    <w:rPr>
      <w:b/>
      <w:bCs/>
    </w:rPr>
  </w:style>
  <w:style w:type="paragraph" w:styleId="ListParagraph">
    <w:name w:val="List Paragraph"/>
    <w:basedOn w:val="Normal"/>
    <w:uiPriority w:val="34"/>
    <w:qFormat/>
    <w:rsid w:val="009F3CF6"/>
    <w:pPr>
      <w:ind w:left="720"/>
      <w:contextualSpacing/>
    </w:pPr>
  </w:style>
  <w:style w:type="character" w:customStyle="1" w:styleId="button-text">
    <w:name w:val="button-text"/>
    <w:basedOn w:val="DefaultParagraphFont"/>
    <w:rsid w:val="009F3CF6"/>
  </w:style>
  <w:style w:type="paragraph" w:customStyle="1" w:styleId="article-browserarticletitle">
    <w:name w:val="article-browser__article__title"/>
    <w:basedOn w:val="Normal"/>
    <w:rsid w:val="009F3CF6"/>
    <w:pPr>
      <w:spacing w:before="100" w:beforeAutospacing="1" w:after="100" w:afterAutospacing="1"/>
    </w:pPr>
  </w:style>
  <w:style w:type="character" w:customStyle="1" w:styleId="article-headermeta-author">
    <w:name w:val="article-header__meta-author"/>
    <w:basedOn w:val="DefaultParagraphFont"/>
    <w:rsid w:val="009F3CF6"/>
  </w:style>
  <w:style w:type="character" w:customStyle="1" w:styleId="drop">
    <w:name w:val="drop"/>
    <w:basedOn w:val="DefaultParagraphFont"/>
    <w:rsid w:val="009F3CF6"/>
  </w:style>
  <w:style w:type="character" w:customStyle="1" w:styleId="pubdata">
    <w:name w:val="pubdata"/>
    <w:basedOn w:val="DefaultParagraphFont"/>
    <w:rsid w:val="009F3CF6"/>
  </w:style>
  <w:style w:type="character" w:customStyle="1" w:styleId="eza-dateline">
    <w:name w:val="eza-dateline"/>
    <w:basedOn w:val="DefaultParagraphFont"/>
    <w:rsid w:val="009F3CF6"/>
  </w:style>
  <w:style w:type="character" w:customStyle="1" w:styleId="st">
    <w:name w:val="st"/>
    <w:basedOn w:val="DefaultParagraphFont"/>
    <w:rsid w:val="009F3CF6"/>
  </w:style>
  <w:style w:type="paragraph" w:styleId="Header">
    <w:name w:val="header"/>
    <w:basedOn w:val="Normal"/>
    <w:link w:val="HeaderChar"/>
    <w:uiPriority w:val="99"/>
    <w:unhideWhenUsed/>
    <w:rsid w:val="009F3CF6"/>
    <w:pPr>
      <w:tabs>
        <w:tab w:val="center" w:pos="4320"/>
        <w:tab w:val="right" w:pos="8640"/>
      </w:tabs>
    </w:pPr>
  </w:style>
  <w:style w:type="character" w:customStyle="1" w:styleId="HeaderChar">
    <w:name w:val="Header Char"/>
    <w:basedOn w:val="DefaultParagraphFont"/>
    <w:link w:val="Header"/>
    <w:uiPriority w:val="99"/>
    <w:rsid w:val="009F3CF6"/>
    <w:rPr>
      <w:rFonts w:ascii="Calibri" w:hAnsi="Calibri" w:cs="Calibri"/>
      <w:sz w:val="24"/>
    </w:rPr>
  </w:style>
  <w:style w:type="paragraph" w:styleId="Footer">
    <w:name w:val="footer"/>
    <w:basedOn w:val="Normal"/>
    <w:link w:val="FooterChar"/>
    <w:uiPriority w:val="99"/>
    <w:unhideWhenUsed/>
    <w:rsid w:val="009F3CF6"/>
    <w:pPr>
      <w:tabs>
        <w:tab w:val="center" w:pos="4320"/>
        <w:tab w:val="right" w:pos="8640"/>
      </w:tabs>
    </w:pPr>
  </w:style>
  <w:style w:type="character" w:customStyle="1" w:styleId="FooterChar">
    <w:name w:val="Footer Char"/>
    <w:basedOn w:val="DefaultParagraphFont"/>
    <w:link w:val="Footer"/>
    <w:uiPriority w:val="99"/>
    <w:rsid w:val="009F3CF6"/>
    <w:rPr>
      <w:rFonts w:ascii="Calibri" w:hAnsi="Calibri" w:cs="Calibri"/>
      <w:sz w:val="24"/>
    </w:rPr>
  </w:style>
  <w:style w:type="paragraph" w:customStyle="1" w:styleId="p1">
    <w:name w:val="p1"/>
    <w:basedOn w:val="Normal"/>
    <w:rsid w:val="009F3CF6"/>
    <w:pPr>
      <w:spacing w:after="120" w:line="240" w:lineRule="auto"/>
    </w:pPr>
    <w:rPr>
      <w:rFonts w:cs="Times New Roman"/>
      <w:sz w:val="17"/>
      <w:szCs w:val="17"/>
    </w:rPr>
  </w:style>
  <w:style w:type="character" w:customStyle="1" w:styleId="apple-converted-space">
    <w:name w:val="apple-converted-space"/>
    <w:basedOn w:val="DefaultParagraphFont"/>
    <w:rsid w:val="009F3CF6"/>
  </w:style>
  <w:style w:type="paragraph" w:customStyle="1" w:styleId="textbold">
    <w:name w:val="text bold"/>
    <w:basedOn w:val="Normal"/>
    <w:link w:val="Emphasis"/>
    <w:uiPriority w:val="7"/>
    <w:qFormat/>
    <w:rsid w:val="00136556"/>
    <w:pPr>
      <w:ind w:left="720"/>
      <w:jc w:val="both"/>
    </w:pPr>
    <w:rPr>
      <w:b/>
      <w:iCs/>
      <w:u w:val="single"/>
      <w:bdr w:val="single" w:sz="8" w:space="0" w:color="auto"/>
    </w:rPr>
  </w:style>
  <w:style w:type="character" w:customStyle="1" w:styleId="c-bylineitem">
    <w:name w:val="c-byline__item"/>
    <w:basedOn w:val="DefaultParagraphFont"/>
    <w:rsid w:val="00520347"/>
  </w:style>
  <w:style w:type="character" w:customStyle="1" w:styleId="c-social-buttons--label">
    <w:name w:val="c-social-buttons--label"/>
    <w:basedOn w:val="DefaultParagraphFont"/>
    <w:rsid w:val="00520347"/>
  </w:style>
  <w:style w:type="character" w:customStyle="1" w:styleId="e-imagemeta">
    <w:name w:val="e-image__meta"/>
    <w:basedOn w:val="DefaultParagraphFont"/>
    <w:rsid w:val="00520347"/>
  </w:style>
  <w:style w:type="character" w:styleId="HTMLCite">
    <w:name w:val="HTML Cite"/>
    <w:basedOn w:val="DefaultParagraphFont"/>
    <w:uiPriority w:val="99"/>
    <w:semiHidden/>
    <w:unhideWhenUsed/>
    <w:rsid w:val="00520347"/>
    <w:rPr>
      <w:i/>
      <w:iCs/>
    </w:rPr>
  </w:style>
  <w:style w:type="paragraph" w:styleId="NormalWeb">
    <w:name w:val="Normal (Web)"/>
    <w:basedOn w:val="Normal"/>
    <w:uiPriority w:val="99"/>
    <w:semiHidden/>
    <w:unhideWhenUsed/>
    <w:rsid w:val="00520347"/>
    <w:pPr>
      <w:spacing w:before="100" w:beforeAutospacing="1" w:after="100" w:afterAutospacing="1" w:line="240" w:lineRule="auto"/>
    </w:pPr>
    <w:rPr>
      <w:rFonts w:ascii="Times New Roman" w:eastAsia="Times New Roman" w:hAnsi="Times New Roman" w:cs="Times New Roman"/>
      <w:szCs w:val="24"/>
    </w:rPr>
  </w:style>
  <w:style w:type="character" w:styleId="UnresolvedMention">
    <w:name w:val="Unresolved Mention"/>
    <w:basedOn w:val="DefaultParagraphFont"/>
    <w:uiPriority w:val="99"/>
    <w:rsid w:val="00520347"/>
    <w:rPr>
      <w:color w:val="808080"/>
      <w:shd w:val="clear" w:color="auto" w:fill="E6E6E6"/>
    </w:rPr>
  </w:style>
  <w:style w:type="character" w:customStyle="1" w:styleId="Heading6Char">
    <w:name w:val="Heading 6 Char"/>
    <w:basedOn w:val="DefaultParagraphFont"/>
    <w:link w:val="Heading6"/>
    <w:uiPriority w:val="99"/>
    <w:semiHidden/>
    <w:rsid w:val="00770A77"/>
    <w:rPr>
      <w:rFonts w:asciiTheme="majorHAnsi" w:eastAsiaTheme="majorEastAsia" w:hAnsiTheme="majorHAnsi" w:cstheme="majorBidi"/>
      <w:color w:val="1F4D78" w:themeColor="accent1" w:themeShade="7F"/>
      <w:sz w:val="24"/>
    </w:rPr>
  </w:style>
  <w:style w:type="paragraph" w:styleId="z-TopofForm">
    <w:name w:val="HTML Top of Form"/>
    <w:basedOn w:val="Normal"/>
    <w:next w:val="Normal"/>
    <w:link w:val="z-TopofFormChar"/>
    <w:hidden/>
    <w:uiPriority w:val="99"/>
    <w:semiHidden/>
    <w:unhideWhenUsed/>
    <w:rsid w:val="00770A77"/>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70A77"/>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770A77"/>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770A77"/>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5271004">
      <w:bodyDiv w:val="1"/>
      <w:marLeft w:val="0"/>
      <w:marRight w:val="0"/>
      <w:marTop w:val="0"/>
      <w:marBottom w:val="0"/>
      <w:divBdr>
        <w:top w:val="none" w:sz="0" w:space="0" w:color="auto"/>
        <w:left w:val="none" w:sz="0" w:space="0" w:color="auto"/>
        <w:bottom w:val="none" w:sz="0" w:space="0" w:color="auto"/>
        <w:right w:val="none" w:sz="0" w:space="0" w:color="auto"/>
      </w:divBdr>
    </w:div>
    <w:div w:id="808136533">
      <w:bodyDiv w:val="1"/>
      <w:marLeft w:val="0"/>
      <w:marRight w:val="0"/>
      <w:marTop w:val="0"/>
      <w:marBottom w:val="0"/>
      <w:divBdr>
        <w:top w:val="none" w:sz="0" w:space="0" w:color="auto"/>
        <w:left w:val="none" w:sz="0" w:space="0" w:color="auto"/>
        <w:bottom w:val="none" w:sz="0" w:space="0" w:color="auto"/>
        <w:right w:val="none" w:sz="0" w:space="0" w:color="auto"/>
      </w:divBdr>
      <w:divsChild>
        <w:div w:id="1018889211">
          <w:marLeft w:val="0"/>
          <w:marRight w:val="0"/>
          <w:marTop w:val="0"/>
          <w:marBottom w:val="0"/>
          <w:divBdr>
            <w:top w:val="none" w:sz="0" w:space="0" w:color="auto"/>
            <w:left w:val="none" w:sz="0" w:space="0" w:color="auto"/>
            <w:bottom w:val="none" w:sz="0" w:space="0" w:color="auto"/>
            <w:right w:val="none" w:sz="0" w:space="0" w:color="auto"/>
          </w:divBdr>
          <w:divsChild>
            <w:div w:id="1756512539">
              <w:marLeft w:val="0"/>
              <w:marRight w:val="0"/>
              <w:marTop w:val="0"/>
              <w:marBottom w:val="0"/>
              <w:divBdr>
                <w:top w:val="none" w:sz="0" w:space="0" w:color="auto"/>
                <w:left w:val="none" w:sz="0" w:space="0" w:color="auto"/>
                <w:bottom w:val="none" w:sz="0" w:space="0" w:color="auto"/>
                <w:right w:val="none" w:sz="0" w:space="0" w:color="auto"/>
              </w:divBdr>
              <w:divsChild>
                <w:div w:id="1676613094">
                  <w:marLeft w:val="0"/>
                  <w:marRight w:val="0"/>
                  <w:marTop w:val="0"/>
                  <w:marBottom w:val="0"/>
                  <w:divBdr>
                    <w:top w:val="none" w:sz="0" w:space="0" w:color="auto"/>
                    <w:left w:val="none" w:sz="0" w:space="0" w:color="auto"/>
                    <w:bottom w:val="none" w:sz="0" w:space="0" w:color="auto"/>
                    <w:right w:val="none" w:sz="0" w:space="0" w:color="auto"/>
                  </w:divBdr>
                </w:div>
                <w:div w:id="557329390">
                  <w:marLeft w:val="0"/>
                  <w:marRight w:val="0"/>
                  <w:marTop w:val="0"/>
                  <w:marBottom w:val="0"/>
                  <w:divBdr>
                    <w:top w:val="none" w:sz="0" w:space="0" w:color="auto"/>
                    <w:left w:val="none" w:sz="0" w:space="0" w:color="auto"/>
                    <w:bottom w:val="none" w:sz="0" w:space="0" w:color="auto"/>
                    <w:right w:val="none" w:sz="0" w:space="0" w:color="auto"/>
                  </w:divBdr>
                </w:div>
              </w:divsChild>
            </w:div>
            <w:div w:id="1122193422">
              <w:marLeft w:val="0"/>
              <w:marRight w:val="0"/>
              <w:marTop w:val="0"/>
              <w:marBottom w:val="0"/>
              <w:divBdr>
                <w:top w:val="none" w:sz="0" w:space="0" w:color="auto"/>
                <w:left w:val="none" w:sz="0" w:space="0" w:color="auto"/>
                <w:bottom w:val="none" w:sz="0" w:space="0" w:color="auto"/>
                <w:right w:val="none" w:sz="0" w:space="0" w:color="auto"/>
              </w:divBdr>
            </w:div>
          </w:divsChild>
        </w:div>
        <w:div w:id="1742484138">
          <w:marLeft w:val="0"/>
          <w:marRight w:val="0"/>
          <w:marTop w:val="240"/>
          <w:marBottom w:val="0"/>
          <w:divBdr>
            <w:top w:val="none" w:sz="0" w:space="0" w:color="auto"/>
            <w:left w:val="none" w:sz="0" w:space="0" w:color="auto"/>
            <w:bottom w:val="none" w:sz="0" w:space="0" w:color="auto"/>
            <w:right w:val="none" w:sz="0" w:space="0" w:color="auto"/>
          </w:divBdr>
          <w:divsChild>
            <w:div w:id="1443450084">
              <w:marLeft w:val="0"/>
              <w:marRight w:val="0"/>
              <w:marTop w:val="0"/>
              <w:marBottom w:val="0"/>
              <w:divBdr>
                <w:top w:val="none" w:sz="0" w:space="0" w:color="auto"/>
                <w:left w:val="none" w:sz="0" w:space="0" w:color="auto"/>
                <w:bottom w:val="none" w:sz="0" w:space="0" w:color="auto"/>
                <w:right w:val="none" w:sz="0" w:space="0" w:color="auto"/>
              </w:divBdr>
              <w:divsChild>
                <w:div w:id="113005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355013">
      <w:bodyDiv w:val="1"/>
      <w:marLeft w:val="0"/>
      <w:marRight w:val="0"/>
      <w:marTop w:val="0"/>
      <w:marBottom w:val="0"/>
      <w:divBdr>
        <w:top w:val="none" w:sz="0" w:space="0" w:color="auto"/>
        <w:left w:val="none" w:sz="0" w:space="0" w:color="auto"/>
        <w:bottom w:val="none" w:sz="0" w:space="0" w:color="auto"/>
        <w:right w:val="none" w:sz="0" w:space="0" w:color="auto"/>
      </w:divBdr>
      <w:divsChild>
        <w:div w:id="646129461">
          <w:marLeft w:val="0"/>
          <w:marRight w:val="0"/>
          <w:marTop w:val="0"/>
          <w:marBottom w:val="0"/>
          <w:divBdr>
            <w:top w:val="none" w:sz="0" w:space="0" w:color="auto"/>
            <w:left w:val="none" w:sz="0" w:space="0" w:color="auto"/>
            <w:bottom w:val="none" w:sz="0" w:space="0" w:color="auto"/>
            <w:right w:val="none" w:sz="0" w:space="0" w:color="auto"/>
          </w:divBdr>
          <w:divsChild>
            <w:div w:id="914509090">
              <w:marLeft w:val="0"/>
              <w:marRight w:val="0"/>
              <w:marTop w:val="0"/>
              <w:marBottom w:val="0"/>
              <w:divBdr>
                <w:top w:val="none" w:sz="0" w:space="0" w:color="auto"/>
                <w:left w:val="none" w:sz="0" w:space="0" w:color="auto"/>
                <w:bottom w:val="none" w:sz="0" w:space="0" w:color="auto"/>
                <w:right w:val="none" w:sz="0" w:space="0" w:color="auto"/>
              </w:divBdr>
              <w:divsChild>
                <w:div w:id="129401654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915427358">
          <w:marLeft w:val="0"/>
          <w:marRight w:val="0"/>
          <w:marTop w:val="0"/>
          <w:marBottom w:val="915"/>
          <w:divBdr>
            <w:top w:val="none" w:sz="0" w:space="0" w:color="auto"/>
            <w:left w:val="none" w:sz="0" w:space="0" w:color="auto"/>
            <w:bottom w:val="none" w:sz="0" w:space="0" w:color="auto"/>
            <w:right w:val="none" w:sz="0" w:space="0" w:color="auto"/>
          </w:divBdr>
          <w:divsChild>
            <w:div w:id="657996140">
              <w:marLeft w:val="0"/>
              <w:marRight w:val="0"/>
              <w:marTop w:val="0"/>
              <w:marBottom w:val="0"/>
              <w:divBdr>
                <w:top w:val="none" w:sz="0" w:space="0" w:color="auto"/>
                <w:left w:val="none" w:sz="0" w:space="0" w:color="auto"/>
                <w:bottom w:val="none" w:sz="0" w:space="0" w:color="auto"/>
                <w:right w:val="none" w:sz="0" w:space="0" w:color="auto"/>
              </w:divBdr>
              <w:divsChild>
                <w:div w:id="1795246216">
                  <w:marLeft w:val="0"/>
                  <w:marRight w:val="0"/>
                  <w:marTop w:val="0"/>
                  <w:marBottom w:val="0"/>
                  <w:divBdr>
                    <w:top w:val="none" w:sz="0" w:space="0" w:color="auto"/>
                    <w:left w:val="none" w:sz="0" w:space="0" w:color="auto"/>
                    <w:bottom w:val="none" w:sz="0" w:space="0" w:color="auto"/>
                    <w:right w:val="none" w:sz="0" w:space="0" w:color="auto"/>
                  </w:divBdr>
                  <w:divsChild>
                    <w:div w:id="176118836">
                      <w:marLeft w:val="0"/>
                      <w:marRight w:val="0"/>
                      <w:marTop w:val="0"/>
                      <w:marBottom w:val="0"/>
                      <w:divBdr>
                        <w:top w:val="none" w:sz="0" w:space="0" w:color="auto"/>
                        <w:left w:val="none" w:sz="0" w:space="0" w:color="auto"/>
                        <w:bottom w:val="none" w:sz="0" w:space="0" w:color="auto"/>
                        <w:right w:val="none" w:sz="0" w:space="0" w:color="auto"/>
                      </w:divBdr>
                      <w:divsChild>
                        <w:div w:id="1341204460">
                          <w:marLeft w:val="0"/>
                          <w:marRight w:val="0"/>
                          <w:marTop w:val="0"/>
                          <w:marBottom w:val="0"/>
                          <w:divBdr>
                            <w:top w:val="none" w:sz="0" w:space="0" w:color="auto"/>
                            <w:left w:val="none" w:sz="0" w:space="0" w:color="auto"/>
                            <w:bottom w:val="none" w:sz="0" w:space="0" w:color="auto"/>
                            <w:right w:val="none" w:sz="0" w:space="0" w:color="auto"/>
                          </w:divBdr>
                          <w:divsChild>
                            <w:div w:id="1029262130">
                              <w:marLeft w:val="0"/>
                              <w:marRight w:val="0"/>
                              <w:marTop w:val="0"/>
                              <w:marBottom w:val="0"/>
                              <w:divBdr>
                                <w:top w:val="none" w:sz="0" w:space="0" w:color="auto"/>
                                <w:left w:val="none" w:sz="0" w:space="0" w:color="auto"/>
                                <w:bottom w:val="none" w:sz="0" w:space="0" w:color="auto"/>
                                <w:right w:val="none" w:sz="0" w:space="0" w:color="auto"/>
                              </w:divBdr>
                              <w:divsChild>
                                <w:div w:id="1854417961">
                                  <w:marLeft w:val="0"/>
                                  <w:marRight w:val="0"/>
                                  <w:marTop w:val="0"/>
                                  <w:marBottom w:val="0"/>
                                  <w:divBdr>
                                    <w:top w:val="none" w:sz="0" w:space="0" w:color="auto"/>
                                    <w:left w:val="none" w:sz="0" w:space="0" w:color="auto"/>
                                    <w:bottom w:val="none" w:sz="0" w:space="0" w:color="auto"/>
                                    <w:right w:val="none" w:sz="0" w:space="0" w:color="auto"/>
                                  </w:divBdr>
                                  <w:divsChild>
                                    <w:div w:id="1675108994">
                                      <w:marLeft w:val="0"/>
                                      <w:marRight w:val="0"/>
                                      <w:marTop w:val="0"/>
                                      <w:marBottom w:val="0"/>
                                      <w:divBdr>
                                        <w:top w:val="none" w:sz="0" w:space="0" w:color="auto"/>
                                        <w:left w:val="none" w:sz="0" w:space="0" w:color="auto"/>
                                        <w:bottom w:val="none" w:sz="0" w:space="0" w:color="auto"/>
                                        <w:right w:val="none" w:sz="0" w:space="0" w:color="auto"/>
                                      </w:divBdr>
                                      <w:divsChild>
                                        <w:div w:id="1024475353">
                                          <w:marLeft w:val="0"/>
                                          <w:marRight w:val="0"/>
                                          <w:marTop w:val="0"/>
                                          <w:marBottom w:val="0"/>
                                          <w:divBdr>
                                            <w:top w:val="none" w:sz="0" w:space="0" w:color="auto"/>
                                            <w:left w:val="none" w:sz="0" w:space="0" w:color="auto"/>
                                            <w:bottom w:val="none" w:sz="0" w:space="0" w:color="auto"/>
                                            <w:right w:val="none" w:sz="0" w:space="0" w:color="auto"/>
                                          </w:divBdr>
                                          <w:divsChild>
                                            <w:div w:id="835151177">
                                              <w:marLeft w:val="0"/>
                                              <w:marRight w:val="0"/>
                                              <w:marTop w:val="0"/>
                                              <w:marBottom w:val="0"/>
                                              <w:divBdr>
                                                <w:top w:val="none" w:sz="0" w:space="0" w:color="auto"/>
                                                <w:left w:val="none" w:sz="0" w:space="0" w:color="auto"/>
                                                <w:bottom w:val="none" w:sz="0" w:space="0" w:color="auto"/>
                                                <w:right w:val="none" w:sz="0" w:space="0" w:color="auto"/>
                                              </w:divBdr>
                                              <w:divsChild>
                                                <w:div w:id="1909461051">
                                                  <w:marLeft w:val="0"/>
                                                  <w:marRight w:val="0"/>
                                                  <w:marTop w:val="0"/>
                                                  <w:marBottom w:val="0"/>
                                                  <w:divBdr>
                                                    <w:top w:val="single" w:sz="6" w:space="8" w:color="CCCCCC"/>
                                                    <w:left w:val="none" w:sz="0" w:space="0" w:color="auto"/>
                                                    <w:bottom w:val="none" w:sz="0" w:space="0" w:color="auto"/>
                                                    <w:right w:val="none" w:sz="0" w:space="0" w:color="auto"/>
                                                  </w:divBdr>
                                                  <w:divsChild>
                                                    <w:div w:id="1362629741">
                                                      <w:marLeft w:val="0"/>
                                                      <w:marRight w:val="0"/>
                                                      <w:marTop w:val="0"/>
                                                      <w:marBottom w:val="0"/>
                                                      <w:divBdr>
                                                        <w:top w:val="none" w:sz="0" w:space="0" w:color="auto"/>
                                                        <w:left w:val="none" w:sz="0" w:space="0" w:color="auto"/>
                                                        <w:bottom w:val="none" w:sz="0" w:space="0" w:color="auto"/>
                                                        <w:right w:val="none" w:sz="0" w:space="0" w:color="auto"/>
                                                      </w:divBdr>
                                                      <w:divsChild>
                                                        <w:div w:id="68880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9742309">
                          <w:marLeft w:val="0"/>
                          <w:marRight w:val="305"/>
                          <w:marTop w:val="0"/>
                          <w:marBottom w:val="915"/>
                          <w:divBdr>
                            <w:top w:val="none" w:sz="0" w:space="0" w:color="auto"/>
                            <w:left w:val="none" w:sz="0" w:space="0" w:color="auto"/>
                            <w:bottom w:val="none" w:sz="0" w:space="0" w:color="auto"/>
                            <w:right w:val="none" w:sz="0" w:space="0" w:color="auto"/>
                          </w:divBdr>
                          <w:divsChild>
                            <w:div w:id="1068650758">
                              <w:marLeft w:val="0"/>
                              <w:marRight w:val="0"/>
                              <w:marTop w:val="0"/>
                              <w:marBottom w:val="0"/>
                              <w:divBdr>
                                <w:top w:val="none" w:sz="0" w:space="0" w:color="auto"/>
                                <w:left w:val="none" w:sz="0" w:space="0" w:color="auto"/>
                                <w:bottom w:val="none" w:sz="0" w:space="0" w:color="auto"/>
                                <w:right w:val="none" w:sz="0" w:space="0" w:color="auto"/>
                              </w:divBdr>
                              <w:divsChild>
                                <w:div w:id="1460876286">
                                  <w:marLeft w:val="0"/>
                                  <w:marRight w:val="0"/>
                                  <w:marTop w:val="0"/>
                                  <w:marBottom w:val="0"/>
                                  <w:divBdr>
                                    <w:top w:val="none" w:sz="0" w:space="0" w:color="auto"/>
                                    <w:left w:val="none" w:sz="0" w:space="0" w:color="auto"/>
                                    <w:bottom w:val="none" w:sz="0" w:space="0" w:color="auto"/>
                                    <w:right w:val="none" w:sz="0" w:space="0" w:color="auto"/>
                                  </w:divBdr>
                                  <w:divsChild>
                                    <w:div w:id="79798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396266">
                              <w:marLeft w:val="0"/>
                              <w:marRight w:val="0"/>
                              <w:marTop w:val="0"/>
                              <w:marBottom w:val="0"/>
                              <w:divBdr>
                                <w:top w:val="none" w:sz="0" w:space="0" w:color="auto"/>
                                <w:left w:val="none" w:sz="0" w:space="0" w:color="auto"/>
                                <w:bottom w:val="none" w:sz="0" w:space="0" w:color="auto"/>
                                <w:right w:val="none" w:sz="0" w:space="0" w:color="auto"/>
                              </w:divBdr>
                              <w:divsChild>
                                <w:div w:id="362363722">
                                  <w:marLeft w:val="0"/>
                                  <w:marRight w:val="0"/>
                                  <w:marTop w:val="0"/>
                                  <w:marBottom w:val="0"/>
                                  <w:divBdr>
                                    <w:top w:val="none" w:sz="0" w:space="0" w:color="auto"/>
                                    <w:left w:val="none" w:sz="0" w:space="0" w:color="auto"/>
                                    <w:bottom w:val="none" w:sz="0" w:space="0" w:color="auto"/>
                                    <w:right w:val="none" w:sz="0" w:space="0" w:color="auto"/>
                                  </w:divBdr>
                                  <w:divsChild>
                                    <w:div w:id="561059465">
                                      <w:marLeft w:val="0"/>
                                      <w:marRight w:val="0"/>
                                      <w:marTop w:val="0"/>
                                      <w:marBottom w:val="0"/>
                                      <w:divBdr>
                                        <w:top w:val="none" w:sz="0" w:space="0" w:color="auto"/>
                                        <w:left w:val="none" w:sz="0" w:space="0" w:color="auto"/>
                                        <w:bottom w:val="none" w:sz="0" w:space="0" w:color="auto"/>
                                        <w:right w:val="none" w:sz="0" w:space="0" w:color="auto"/>
                                      </w:divBdr>
                                      <w:divsChild>
                                        <w:div w:id="1742752961">
                                          <w:marLeft w:val="0"/>
                                          <w:marRight w:val="0"/>
                                          <w:marTop w:val="0"/>
                                          <w:marBottom w:val="0"/>
                                          <w:divBdr>
                                            <w:top w:val="none" w:sz="0" w:space="0" w:color="auto"/>
                                            <w:left w:val="none" w:sz="0" w:space="0" w:color="auto"/>
                                            <w:bottom w:val="none" w:sz="0" w:space="0" w:color="auto"/>
                                            <w:right w:val="none" w:sz="0" w:space="0" w:color="auto"/>
                                          </w:divBdr>
                                          <w:divsChild>
                                            <w:div w:id="172533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usnews.com/news/data-mine/articles/2018-04-03/refugee-admissions-on-pace-to-be-slowest-in-decades" TargetMode="External"/><Relationship Id="rId117" Type="http://schemas.openxmlformats.org/officeDocument/2006/relationships/hyperlink" Target="https://www.brookings.edu/blog/order-from-chaos/2017/04/04/nine-questions-to-ask-after-a-terrorist-attack/" TargetMode="External"/><Relationship Id="rId21" Type="http://schemas.openxmlformats.org/officeDocument/2006/relationships/hyperlink" Target="http://thehill.com/policy/defense/326565-trump-gives-military-more-authority-on-somalia-strikes" TargetMode="External"/><Relationship Id="rId42" Type="http://schemas.openxmlformats.org/officeDocument/2006/relationships/hyperlink" Target="https://www.brookings.edu/blog/markaz/2017/01/30/should-the-muslim-brotherhood-be-designated-a-terrorist-organization/" TargetMode="External"/><Relationship Id="rId47" Type="http://schemas.openxmlformats.org/officeDocument/2006/relationships/hyperlink" Target="https://apnews.com/38334c4d061e493fb108bd975b5a1a5d?utm_source=Twitter&amp;utm_medium=AP&amp;utm_campaign=SocialFlow" TargetMode="External"/><Relationship Id="rId63" Type="http://schemas.openxmlformats.org/officeDocument/2006/relationships/hyperlink" Target="https://www.lawfareblog.com/trump-and-next-terrorist-attack" TargetMode="External"/><Relationship Id="rId68" Type="http://schemas.openxmlformats.org/officeDocument/2006/relationships/hyperlink" Target="http://www.reuters.com/article/us-florida-shooting-cooperation-idUSKCN0Z213U" TargetMode="External"/><Relationship Id="rId84" Type="http://schemas.openxmlformats.org/officeDocument/2006/relationships/hyperlink" Target="https://www.globalcitizen.org/en/content/us-accepted-refugees-2018/" TargetMode="External"/><Relationship Id="rId89" Type="http://schemas.openxmlformats.org/officeDocument/2006/relationships/hyperlink" Target="https://www.rand.org/content/dam/rand/pubs/testimonies/CT400/CT444/RAND_CT444.pdf" TargetMode="External"/><Relationship Id="rId112" Type="http://schemas.openxmlformats.org/officeDocument/2006/relationships/hyperlink" Target="https://www.militarytimes.com/news/your-military/2018/07/06/heres-the-bottom-line-on-the-future-of-mavni-many-foreign-born-recruits-may-soon-be-out/?utm_source=Sailthru&amp;utm_medium=email&amp;utm_campaign=ebb%2009.07.18&amp;utm_term=Editorial%20-%20Early%20Bird%20Brief" TargetMode="External"/><Relationship Id="rId133" Type="http://schemas.openxmlformats.org/officeDocument/2006/relationships/hyperlink" Target="https://www.huffingtonpost.com/entry/opinion-parsi-war-with-iran_us_5abd46fde4b055e50acc2e82" TargetMode="External"/><Relationship Id="rId138" Type="http://schemas.openxmlformats.org/officeDocument/2006/relationships/hyperlink" Target="https://www.theguardian.com/commentisfree/2017/may/26/jihadis-muslims-radicalisation-manchester" TargetMode="External"/><Relationship Id="rId154" Type="http://schemas.openxmlformats.org/officeDocument/2006/relationships/hyperlink" Target="https://www.theguardian.com/commentisfree/2017/jun/27/donald-trumps-bloodlust-war-middle-east-iran-chaos" TargetMode="External"/><Relationship Id="rId16" Type="http://schemas.openxmlformats.org/officeDocument/2006/relationships/hyperlink" Target="https://twitter.com/realdonaldtrump/status/838016045222854656?lang=en" TargetMode="External"/><Relationship Id="rId107" Type="http://schemas.openxmlformats.org/officeDocument/2006/relationships/hyperlink" Target="https://taskandpurpose.com/trump-purging-military-immigrants-mavni/" TargetMode="External"/><Relationship Id="rId11" Type="http://schemas.openxmlformats.org/officeDocument/2006/relationships/hyperlink" Target="https://www.lawfareblog.com/europe-vs-america-comparing-terrorism-threat" TargetMode="External"/><Relationship Id="rId32" Type="http://schemas.openxmlformats.org/officeDocument/2006/relationships/hyperlink" Target="https://www.nytimes.com/2016/07/04/world/middleeast/isis-terrorism.html" TargetMode="External"/><Relationship Id="rId37" Type="http://schemas.openxmlformats.org/officeDocument/2006/relationships/hyperlink" Target="https://www.nytimes.com/2017/04/19/world/asia/aircraft-carrier-south-korea.html" TargetMode="External"/><Relationship Id="rId53" Type="http://schemas.openxmlformats.org/officeDocument/2006/relationships/hyperlink" Target="http://www.sandiegouniontribune.com/news/immigration/sd-me-daca-mavni-20170913-story.html" TargetMode="External"/><Relationship Id="rId58" Type="http://schemas.openxmlformats.org/officeDocument/2006/relationships/hyperlink" Target="https://www.defense.gov/Portals/1/Documents/pubs/Naturalization-Honorable-Service-Certification.pdf" TargetMode="External"/><Relationship Id="rId74" Type="http://schemas.openxmlformats.org/officeDocument/2006/relationships/hyperlink" Target="http://www.realclearpolitics.com/video/2015/11/13/trumps_updated_isis_plan_bomb_the_shit_out_of_them_send_exxon_in_to_rebuild.html" TargetMode="External"/><Relationship Id="rId79" Type="http://schemas.openxmlformats.org/officeDocument/2006/relationships/hyperlink" Target="https://foreignpolicy.com/2017/04/28/heres-how-trumps-axis-of-adults-have-weathered-the-first-100-days/" TargetMode="External"/><Relationship Id="rId102" Type="http://schemas.openxmlformats.org/officeDocument/2006/relationships/hyperlink" Target="https://www.defense.gov/news/mavni-fact-sheet.pdf" TargetMode="External"/><Relationship Id="rId123" Type="http://schemas.openxmlformats.org/officeDocument/2006/relationships/hyperlink" Target="https://twitter.com/realdonaldtrump/status/838016045222854656?lang=en" TargetMode="External"/><Relationship Id="rId128" Type="http://schemas.openxmlformats.org/officeDocument/2006/relationships/hyperlink" Target="http://thehill.com/policy/defense/326565-trump-gives-military-more-authority-on-somalia-strikes" TargetMode="External"/><Relationship Id="rId144" Type="http://schemas.openxmlformats.org/officeDocument/2006/relationships/hyperlink" Target="https://www.cnn.com/2018/04/23/opinions/trump-travel-ban-fuels-terrorism-clapper-geltzer-olsen/index.html" TargetMode="External"/><Relationship Id="rId149" Type="http://schemas.openxmlformats.org/officeDocument/2006/relationships/hyperlink" Target="https://www.forbes.com/sites/realspin/2017/01/13/refugees-can-be-part-of-the-terrorism-solution/" TargetMode="External"/><Relationship Id="rId5" Type="http://schemas.openxmlformats.org/officeDocument/2006/relationships/webSettings" Target="webSettings.xml"/><Relationship Id="rId90" Type="http://schemas.openxmlformats.org/officeDocument/2006/relationships/hyperlink" Target="https://www.heritage.org/staff/james-carafano" TargetMode="External"/><Relationship Id="rId95" Type="http://schemas.openxmlformats.org/officeDocument/2006/relationships/hyperlink" Target="https://www.icct.nl/wp-content/uploads/2016/05/Alex-P.-Schmid-Links-between-Terrorism-and-Migration-1.pdf" TargetMode="External"/><Relationship Id="rId22" Type="http://schemas.openxmlformats.org/officeDocument/2006/relationships/hyperlink" Target="http://blogs.cfr.org/zenko/2017/03/02/the-not-so-peaceful-transition-of-power/" TargetMode="External"/><Relationship Id="rId27" Type="http://schemas.openxmlformats.org/officeDocument/2006/relationships/hyperlink" Target="https://www.heritage.org/terrorism/commentary/program-stops-terrorists-entering-the-us-and-should-be-expanded" TargetMode="External"/><Relationship Id="rId43" Type="http://schemas.openxmlformats.org/officeDocument/2006/relationships/hyperlink" Target="https://www.wsj.com/articles/what-comes-after-the-next-terrorist-attack-1486740713" TargetMode="External"/><Relationship Id="rId48" Type="http://schemas.openxmlformats.org/officeDocument/2006/relationships/hyperlink" Target="https://www.vox.com/2018/6/11/17443198/children-immigrant-families-separated-parents" TargetMode="External"/><Relationship Id="rId64" Type="http://schemas.openxmlformats.org/officeDocument/2006/relationships/hyperlink" Target="https://www.brookings.edu/blog/order-from-chaos/2017/04/04/nine-questions-to-ask-after-a-terrorist-attack/" TargetMode="External"/><Relationship Id="rId69" Type="http://schemas.openxmlformats.org/officeDocument/2006/relationships/hyperlink" Target="https://www.wsj.com/articles/what-comes-after-the-next-terrorist-attack-1486740713" TargetMode="External"/><Relationship Id="rId113" Type="http://schemas.openxmlformats.org/officeDocument/2006/relationships/hyperlink" Target="https://www.theatlantic.com/politics/archive/2017/09/donald-trump-has-made-america-less-prepared-for-the-worst/539343/" TargetMode="External"/><Relationship Id="rId118" Type="http://schemas.openxmlformats.org/officeDocument/2006/relationships/hyperlink" Target="https://www.lawfareblog.com/europe-vs-america-comparing-terrorism-threat" TargetMode="External"/><Relationship Id="rId134" Type="http://schemas.openxmlformats.org/officeDocument/2006/relationships/hyperlink" Target="https://www.theguardian.com/us-news/2017/jun/18/donald-trump-syria-iran-isis-james-mattis" TargetMode="External"/><Relationship Id="rId139" Type="http://schemas.openxmlformats.org/officeDocument/2006/relationships/hyperlink" Target="https://www.cnbc.com/2017/12/28/terror-isis-and-al-qaeda-likely-to-carry-out-more-attacks-in-2018.html" TargetMode="External"/><Relationship Id="rId80" Type="http://schemas.openxmlformats.org/officeDocument/2006/relationships/hyperlink" Target="https://www.heritage.org/homeland-security/report/extreme-vetting-requires-broader-visa-waiver-program" TargetMode="External"/><Relationship Id="rId85" Type="http://schemas.openxmlformats.org/officeDocument/2006/relationships/hyperlink" Target="https://www.npr.org/sections/parallels/2018/04/12/602022877/the-u-s-has-welcomed-only-11-syrian-refugees-this-year" TargetMode="External"/><Relationship Id="rId150" Type="http://schemas.openxmlformats.org/officeDocument/2006/relationships/hyperlink" Target="https://www.cnn.com/2017/01/29/us/refugee-terrorism-trnd/index.html" TargetMode="External"/><Relationship Id="rId155" Type="http://schemas.openxmlformats.org/officeDocument/2006/relationships/fontTable" Target="fontTable.xml"/><Relationship Id="rId12" Type="http://schemas.openxmlformats.org/officeDocument/2006/relationships/hyperlink" Target="https://www.foreignaffairs.com/articles/2017-02-13/how-hunt-lone-wolf" TargetMode="External"/><Relationship Id="rId17" Type="http://schemas.openxmlformats.org/officeDocument/2006/relationships/hyperlink" Target="https://www.nytimes.com/2017/04/05/world/middleeast/king-abdullah-jordan-trump.html?_r=0" TargetMode="External"/><Relationship Id="rId25" Type="http://schemas.openxmlformats.org/officeDocument/2006/relationships/hyperlink" Target="https://foreignpolicy.com/2017/04/28/heres-how-trumps-axis-of-adults-have-weathered-the-first-100-days/" TargetMode="External"/><Relationship Id="rId33" Type="http://schemas.openxmlformats.org/officeDocument/2006/relationships/hyperlink" Target="http://www.reuters.com/article/us-florida-shooting-cooperation-idUSKCN0Z213U" TargetMode="External"/><Relationship Id="rId38" Type="http://schemas.openxmlformats.org/officeDocument/2006/relationships/hyperlink" Target="https://www.nytimes.com/2017/04/13/world/asia/moab-mother-of-all-bombs-afghanistan.html?_r=0" TargetMode="External"/><Relationship Id="rId46" Type="http://schemas.openxmlformats.org/officeDocument/2006/relationships/hyperlink" Target="https://www.vox.com/2018/7/9/17540114/immigrants-discharged-kicked-military-daca" TargetMode="External"/><Relationship Id="rId59" Type="http://schemas.openxmlformats.org/officeDocument/2006/relationships/hyperlink" Target="https://taskandpurpose.com/trump-purging-military-immigrants-mavni/" TargetMode="External"/><Relationship Id="rId67" Type="http://schemas.openxmlformats.org/officeDocument/2006/relationships/hyperlink" Target="https://www.nytimes.com/2016/07/04/world/middleeast/isis-terrorism.html" TargetMode="External"/><Relationship Id="rId103" Type="http://schemas.openxmlformats.org/officeDocument/2006/relationships/hyperlink" Target="http://www.sandiegouniontribune.com/news/immigration/sd-me-daca-mavni-20170913-story.html" TargetMode="External"/><Relationship Id="rId108" Type="http://schemas.openxmlformats.org/officeDocument/2006/relationships/hyperlink" Target="https://www.defense.gov/Portals/1/Documents/pubs/Naturalization-Honorable-Service-Certification.pdf" TargetMode="External"/><Relationship Id="rId116" Type="http://schemas.openxmlformats.org/officeDocument/2006/relationships/hyperlink" Target="https://www.lawfareblog.com/trump-and-next-terrorist-attack" TargetMode="External"/><Relationship Id="rId124" Type="http://schemas.openxmlformats.org/officeDocument/2006/relationships/hyperlink" Target="https://www.nytimes.com/2017/04/05/world/middleeast/king-abdullah-jordan-trump.html?_r=0" TargetMode="External"/><Relationship Id="rId129" Type="http://schemas.openxmlformats.org/officeDocument/2006/relationships/hyperlink" Target="http://blogs.cfr.org/zenko/2017/03/02/the-not-so-peaceful-transition-of-power/" TargetMode="External"/><Relationship Id="rId137" Type="http://schemas.openxmlformats.org/officeDocument/2006/relationships/hyperlink" Target="https://www.cnn.com/2017/05/24/opinions/homegrown-terrorism-opinion-bergen/index.html" TargetMode="External"/><Relationship Id="rId20" Type="http://schemas.openxmlformats.org/officeDocument/2006/relationships/hyperlink" Target="http://www.realclearpolitics.com/video/2015/11/13/trumps_updated_isis_plan_bomb_the_shit_out_of_them_send_exxon_in_to_rebuild.html" TargetMode="External"/><Relationship Id="rId41" Type="http://schemas.openxmlformats.org/officeDocument/2006/relationships/hyperlink" Target="http://blogs.cfr.org/zenko/2017/03/02/the-not-so-peaceful-transition-of-power/" TargetMode="External"/><Relationship Id="rId54" Type="http://schemas.openxmlformats.org/officeDocument/2006/relationships/hyperlink" Target="https://slate.com/news-and-politics/2018/07/military-immigrant-discharges-policy-or-not.html" TargetMode="External"/><Relationship Id="rId62" Type="http://schemas.openxmlformats.org/officeDocument/2006/relationships/hyperlink" Target="https://www.militarytimes.com/news/your-military/2018/07/06/heres-the-bottom-line-on-the-future-of-mavni-many-foreign-born-recruits-may-soon-be-out/?utm_source=Sailthru&amp;utm_medium=email&amp;utm_campaign=ebb%2009.07.18&amp;utm_term=Editorial%20-%20Early%20Bird%20Brief" TargetMode="External"/><Relationship Id="rId70" Type="http://schemas.openxmlformats.org/officeDocument/2006/relationships/hyperlink" Target="https://twitter.com/realdonaldtrump/status/838016045222854656?lang=en" TargetMode="External"/><Relationship Id="rId75" Type="http://schemas.openxmlformats.org/officeDocument/2006/relationships/hyperlink" Target="http://thehill.com/policy/defense/326565-trump-gives-military-more-authority-on-somalia-strikes" TargetMode="External"/><Relationship Id="rId83" Type="http://schemas.openxmlformats.org/officeDocument/2006/relationships/hyperlink" Target="https://www.politico.com/story/2018/02/06/trump-immigration-vetting-center-395925" TargetMode="External"/><Relationship Id="rId88" Type="http://schemas.openxmlformats.org/officeDocument/2006/relationships/hyperlink" Target="https://www.heritage.org/homeland-security/report/extreme-vetting-requires-broader-visa-waiver-program" TargetMode="External"/><Relationship Id="rId91" Type="http://schemas.openxmlformats.org/officeDocument/2006/relationships/hyperlink" Target="https://www.heritage.org/immigration/commentary/trump-refugees-and-the-truth" TargetMode="External"/><Relationship Id="rId96" Type="http://schemas.openxmlformats.org/officeDocument/2006/relationships/hyperlink" Target="https://www.vox.com/2018/7/9/17540114/immigrants-discharged-kicked-military-daca" TargetMode="External"/><Relationship Id="rId111" Type="http://schemas.openxmlformats.org/officeDocument/2006/relationships/hyperlink" Target="https://taskandpurpose.com/trump-purging-military-immigrants-mavni/" TargetMode="External"/><Relationship Id="rId132" Type="http://schemas.openxmlformats.org/officeDocument/2006/relationships/hyperlink" Target="https://www.independent.co.uk/news/world/middle-east/us-russia-open-conflict-cold-war-trump-putin-syria-missile-strike-superpowers-a8299436.html" TargetMode="External"/><Relationship Id="rId140" Type="http://schemas.openxmlformats.org/officeDocument/2006/relationships/hyperlink" Target="https://www.washingtontimes.com/news/2017/jan/29/isis-finds-success-infiltrating-terrorists-into-re/" TargetMode="External"/><Relationship Id="rId145" Type="http://schemas.openxmlformats.org/officeDocument/2006/relationships/hyperlink" Target="https://www.rand.org/pubs/testimonies/CT447.html" TargetMode="External"/><Relationship Id="rId153" Type="http://schemas.openxmlformats.org/officeDocument/2006/relationships/hyperlink" Target="https://www.cato.org/publications/commentary/why-we-shouldnt-exaggerate-scale-terrorism" TargetMode="External"/><Relationship Id="rId1" Type="http://schemas.openxmlformats.org/officeDocument/2006/relationships/customXml" Target="../customXml/item1.xml"/><Relationship Id="rId6" Type="http://schemas.openxmlformats.org/officeDocument/2006/relationships/hyperlink" Target="https://www.usnews.com/news/data-mine/articles/2018-04-03/refugee-admissions-on-pace-to-be-slowest-in-decades" TargetMode="External"/><Relationship Id="rId15" Type="http://schemas.openxmlformats.org/officeDocument/2006/relationships/hyperlink" Target="https://www.wsj.com/articles/what-comes-after-the-next-terrorist-attack-1486740713" TargetMode="External"/><Relationship Id="rId23" Type="http://schemas.openxmlformats.org/officeDocument/2006/relationships/hyperlink" Target="https://www.brookings.edu/blog/markaz/2017/01/30/should-the-muslim-brotherhood-be-designated-a-terrorist-organization/" TargetMode="External"/><Relationship Id="rId28" Type="http://schemas.openxmlformats.org/officeDocument/2006/relationships/hyperlink" Target="https://www.lawfareblog.com/trump-and-next-terrorist-attack" TargetMode="External"/><Relationship Id="rId36" Type="http://schemas.openxmlformats.org/officeDocument/2006/relationships/hyperlink" Target="https://www.nytimes.com/2017/04/05/world/middleeast/king-abdullah-jordan-trump.html?_r=0" TargetMode="External"/><Relationship Id="rId49" Type="http://schemas.openxmlformats.org/officeDocument/2006/relationships/hyperlink" Target="https://twitter.com/AmbassadorRice/status/1015012574037868544" TargetMode="External"/><Relationship Id="rId57" Type="http://schemas.openxmlformats.org/officeDocument/2006/relationships/hyperlink" Target="https://taskandpurpose.com/trump-purging-military-immigrants-mavni/" TargetMode="External"/><Relationship Id="rId106" Type="http://schemas.openxmlformats.org/officeDocument/2006/relationships/hyperlink" Target="https://www.militarytimes.com/news/your-military/2018/07/06/heres-the-bottom-line-on-the-future-of-mavni-many-foreign-born-recruits-may-soon-be-out/?utm_source=Sailthru&amp;utm_medium=email&amp;utm_campaign=ebb%2009.07.18&amp;utm_term=Editorial%20-%20Early%20Bird%20Brief" TargetMode="External"/><Relationship Id="rId114" Type="http://schemas.openxmlformats.org/officeDocument/2006/relationships/hyperlink" Target="https://www.theatlantic.com/politics/archive/2017/09/donald-trump-has-made-america-less-prepared-for-the-worst/539343/" TargetMode="External"/><Relationship Id="rId119" Type="http://schemas.openxmlformats.org/officeDocument/2006/relationships/hyperlink" Target="https://www.foreignaffairs.com/articles/2017-02-13/how-hunt-lone-wolf" TargetMode="External"/><Relationship Id="rId127" Type="http://schemas.openxmlformats.org/officeDocument/2006/relationships/hyperlink" Target="http://www.realclearpolitics.com/video/2015/11/13/trumps_updated_isis_plan_bomb_the_shit_out_of_them_send_exxon_in_to_rebuild.html" TargetMode="External"/><Relationship Id="rId10" Type="http://schemas.openxmlformats.org/officeDocument/2006/relationships/hyperlink" Target="https://www.brookings.edu/blog/order-from-chaos/2017/04/04/nine-questions-to-ask-after-a-terrorist-attack/" TargetMode="External"/><Relationship Id="rId31" Type="http://schemas.openxmlformats.org/officeDocument/2006/relationships/hyperlink" Target="https://www.foreignaffairs.com/articles/2017-02-13/how-hunt-lone-wolf" TargetMode="External"/><Relationship Id="rId44" Type="http://schemas.openxmlformats.org/officeDocument/2006/relationships/hyperlink" Target="https://foreignpolicy.com/2017/04/28/heres-how-trumps-axis-of-adults-have-weathered-the-first-100-days/" TargetMode="External"/><Relationship Id="rId52" Type="http://schemas.openxmlformats.org/officeDocument/2006/relationships/hyperlink" Target="https://www.defense.gov/news/mavni-fact-sheet.pdf" TargetMode="External"/><Relationship Id="rId60" Type="http://schemas.openxmlformats.org/officeDocument/2006/relationships/hyperlink" Target="https://twitter.com/noonanjo/status/1015222212708782080" TargetMode="External"/><Relationship Id="rId65" Type="http://schemas.openxmlformats.org/officeDocument/2006/relationships/hyperlink" Target="https://www.lawfareblog.com/europe-vs-america-comparing-terrorism-threat" TargetMode="External"/><Relationship Id="rId73" Type="http://schemas.openxmlformats.org/officeDocument/2006/relationships/hyperlink" Target="https://www.nytimes.com/2017/04/13/world/asia/moab-mother-of-all-bombs-afghanistan.html?_r=0" TargetMode="External"/><Relationship Id="rId78" Type="http://schemas.openxmlformats.org/officeDocument/2006/relationships/hyperlink" Target="https://www.wsj.com/articles/what-comes-after-the-next-terrorist-attack-1486740713" TargetMode="External"/><Relationship Id="rId81" Type="http://schemas.openxmlformats.org/officeDocument/2006/relationships/hyperlink" Target="https://www.heritage.org/homeland-security/report/extreme-vetting-requires-broader-visa-waiver-program" TargetMode="External"/><Relationship Id="rId86" Type="http://schemas.openxmlformats.org/officeDocument/2006/relationships/hyperlink" Target="https://www.vox.com/the-big-idea/2018/7/9/17549402/citizenship-military-mavni-immigration-service-naturalization-discharge-history-mavni" TargetMode="External"/><Relationship Id="rId94" Type="http://schemas.openxmlformats.org/officeDocument/2006/relationships/hyperlink" Target="https://www.icct.nl/wp-content/uploads/2016/05/Alex-P.-Schmid-Links-between-Terrorism-and-Migration-1.pdf" TargetMode="External"/><Relationship Id="rId99" Type="http://schemas.openxmlformats.org/officeDocument/2006/relationships/hyperlink" Target="https://twitter.com/AmbassadorRice/status/1015012574037868544" TargetMode="External"/><Relationship Id="rId101" Type="http://schemas.openxmlformats.org/officeDocument/2006/relationships/hyperlink" Target="https://taskandpurpose.com/trump-purging-military-immigrants-mavni/" TargetMode="External"/><Relationship Id="rId122" Type="http://schemas.openxmlformats.org/officeDocument/2006/relationships/hyperlink" Target="https://www.wsj.com/articles/what-comes-after-the-next-terrorist-attack-1486740713" TargetMode="External"/><Relationship Id="rId130" Type="http://schemas.openxmlformats.org/officeDocument/2006/relationships/hyperlink" Target="https://foreignpolicy.com/2017/04/28/heres-how-trumps-axis-of-adults-have-weathered-the-first-100-days/" TargetMode="External"/><Relationship Id="rId135" Type="http://schemas.openxmlformats.org/officeDocument/2006/relationships/hyperlink" Target="https://www.oxfordresearchgroup.org.uk/president-trump-successor-to-the-nuclear-throne" TargetMode="External"/><Relationship Id="rId143" Type="http://schemas.openxmlformats.org/officeDocument/2006/relationships/hyperlink" Target="https://www.psychologytoday.com/us/blog/political-minds/201704/will-trump-s-immigration-policies-create-child-terrorists" TargetMode="External"/><Relationship Id="rId148" Type="http://schemas.openxmlformats.org/officeDocument/2006/relationships/hyperlink" Target="http://www.latimes.com/politics/la-na-syria-refugees-vetting-gap-20170125-story.html" TargetMode="External"/><Relationship Id="rId151" Type="http://schemas.openxmlformats.org/officeDocument/2006/relationships/hyperlink" Target="https://www.cato.org/publications/policy-analysis/terrorism-immigration-risk-analysis" TargetMode="External"/><Relationship Id="rId15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lawfareblog.com/trump-and-next-terrorist-attack" TargetMode="External"/><Relationship Id="rId13" Type="http://schemas.openxmlformats.org/officeDocument/2006/relationships/hyperlink" Target="https://www.nytimes.com/2016/07/04/world/middleeast/isis-terrorism.html" TargetMode="External"/><Relationship Id="rId18" Type="http://schemas.openxmlformats.org/officeDocument/2006/relationships/hyperlink" Target="https://www.nytimes.com/2017/04/19/world/asia/aircraft-carrier-south-korea.html" TargetMode="External"/><Relationship Id="rId39" Type="http://schemas.openxmlformats.org/officeDocument/2006/relationships/hyperlink" Target="http://www.realclearpolitics.com/video/2015/11/13/trumps_updated_isis_plan_bomb_the_shit_out_of_them_send_exxon_in_to_rebuild.html" TargetMode="External"/><Relationship Id="rId109" Type="http://schemas.openxmlformats.org/officeDocument/2006/relationships/hyperlink" Target="https://taskandpurpose.com/trump-purging-military-immigrants-mavni/" TargetMode="External"/><Relationship Id="rId34" Type="http://schemas.openxmlformats.org/officeDocument/2006/relationships/hyperlink" Target="https://www.wsj.com/articles/what-comes-after-the-next-terrorist-attack-1486740713" TargetMode="External"/><Relationship Id="rId50" Type="http://schemas.openxmlformats.org/officeDocument/2006/relationships/hyperlink" Target="https://twitter.com/Scaramucci/status/1015047180988624896" TargetMode="External"/><Relationship Id="rId55" Type="http://schemas.openxmlformats.org/officeDocument/2006/relationships/hyperlink" Target="https://taskandpurpose.com/trump-purging-military-immigrants-mavni/" TargetMode="External"/><Relationship Id="rId76" Type="http://schemas.openxmlformats.org/officeDocument/2006/relationships/hyperlink" Target="http://blogs.cfr.org/zenko/2017/03/02/the-not-so-peaceful-transition-of-power/" TargetMode="External"/><Relationship Id="rId97" Type="http://schemas.openxmlformats.org/officeDocument/2006/relationships/hyperlink" Target="https://apnews.com/38334c4d061e493fb108bd975b5a1a5d?utm_source=Twitter&amp;utm_medium=AP&amp;utm_campaign=SocialFlow" TargetMode="External"/><Relationship Id="rId104" Type="http://schemas.openxmlformats.org/officeDocument/2006/relationships/hyperlink" Target="https://slate.com/news-and-politics/2018/07/military-immigrant-discharges-policy-or-not.html" TargetMode="External"/><Relationship Id="rId120" Type="http://schemas.openxmlformats.org/officeDocument/2006/relationships/hyperlink" Target="https://www.nytimes.com/2016/07/04/world/middleeast/isis-terrorism.html" TargetMode="External"/><Relationship Id="rId125" Type="http://schemas.openxmlformats.org/officeDocument/2006/relationships/hyperlink" Target="https://www.nytimes.com/2017/04/19/world/asia/aircraft-carrier-south-korea.html" TargetMode="External"/><Relationship Id="rId141" Type="http://schemas.openxmlformats.org/officeDocument/2006/relationships/hyperlink" Target="https://www.nationalreview.com/2015/03/why-isis-will-attack-america-tom-rogan/" TargetMode="External"/><Relationship Id="rId146" Type="http://schemas.openxmlformats.org/officeDocument/2006/relationships/hyperlink" Target="https://www.rand.org/pubs/testimonies/CT447.html" TargetMode="External"/><Relationship Id="rId7" Type="http://schemas.openxmlformats.org/officeDocument/2006/relationships/hyperlink" Target="https://www.heritage.org/terrorism/commentary/program-stops-terrorists-entering-the-us-and-should-be-expanded" TargetMode="External"/><Relationship Id="rId71" Type="http://schemas.openxmlformats.org/officeDocument/2006/relationships/hyperlink" Target="https://www.nytimes.com/2017/04/05/world/middleeast/king-abdullah-jordan-trump.html?_r=0" TargetMode="External"/><Relationship Id="rId92" Type="http://schemas.openxmlformats.org/officeDocument/2006/relationships/hyperlink" Target="https://www.rand.org/pubs/testimonies/CT447.html" TargetMode="External"/><Relationship Id="rId2" Type="http://schemas.openxmlformats.org/officeDocument/2006/relationships/numbering" Target="numbering.xml"/><Relationship Id="rId29" Type="http://schemas.openxmlformats.org/officeDocument/2006/relationships/hyperlink" Target="https://www.brookings.edu/blog/order-from-chaos/2017/04/04/nine-questions-to-ask-after-a-terrorist-attack/" TargetMode="External"/><Relationship Id="rId24" Type="http://schemas.openxmlformats.org/officeDocument/2006/relationships/hyperlink" Target="https://www.wsj.com/articles/what-comes-after-the-next-terrorist-attack-1486740713" TargetMode="External"/><Relationship Id="rId40" Type="http://schemas.openxmlformats.org/officeDocument/2006/relationships/hyperlink" Target="http://thehill.com/policy/defense/326565-trump-gives-military-more-authority-on-somalia-strikes" TargetMode="External"/><Relationship Id="rId45" Type="http://schemas.openxmlformats.org/officeDocument/2006/relationships/hyperlink" Target="https://www.vox.com/the-big-idea/2018/7/9/17549402/citizenship-military-mavni-immigration-service-naturalization-discharge-history-mavni" TargetMode="External"/><Relationship Id="rId66" Type="http://schemas.openxmlformats.org/officeDocument/2006/relationships/hyperlink" Target="https://www.foreignaffairs.com/articles/2017-02-13/how-hunt-lone-wolf" TargetMode="External"/><Relationship Id="rId87" Type="http://schemas.openxmlformats.org/officeDocument/2006/relationships/hyperlink" Target="https://www.heritage.org/terrorism/commentary/program-stops-terrorists-entering-the-us-and-should-be-expanded" TargetMode="External"/><Relationship Id="rId110" Type="http://schemas.openxmlformats.org/officeDocument/2006/relationships/hyperlink" Target="https://twitter.com/noonanjo/status/1015222212708782080" TargetMode="External"/><Relationship Id="rId115" Type="http://schemas.openxmlformats.org/officeDocument/2006/relationships/hyperlink" Target="https://www.politico.com/magazine/story/2017/11/01/trump-new-york-terror-attack-jack-shafer-215780" TargetMode="External"/><Relationship Id="rId131" Type="http://schemas.openxmlformats.org/officeDocument/2006/relationships/hyperlink" Target="https://www.bloomberg.com/news/articles/2018-04-13/russia-u-s-near-brink-in-a-syrian-standoff-with-nuclear-risks" TargetMode="External"/><Relationship Id="rId136" Type="http://schemas.openxmlformats.org/officeDocument/2006/relationships/hyperlink" Target="https://www.oxfordresearchgroup.org.uk/president-trump-successor-to-the-nuclear-throne" TargetMode="External"/><Relationship Id="rId61" Type="http://schemas.openxmlformats.org/officeDocument/2006/relationships/hyperlink" Target="https://taskandpurpose.com/trump-purging-military-immigrants-mavni/" TargetMode="External"/><Relationship Id="rId82" Type="http://schemas.openxmlformats.org/officeDocument/2006/relationships/hyperlink" Target="https://www.usnews.com/news/data-mine/articles/2018-04-03/refugee-admissions-on-pace-to-be-slowest-in-decades" TargetMode="External"/><Relationship Id="rId152" Type="http://schemas.openxmlformats.org/officeDocument/2006/relationships/hyperlink" Target="https://www.cato.org/publications/policy-analysis/terrorism-immigration-risk-analysis" TargetMode="External"/><Relationship Id="rId19" Type="http://schemas.openxmlformats.org/officeDocument/2006/relationships/hyperlink" Target="https://www.nytimes.com/2017/04/13/world/asia/moab-mother-of-all-bombs-afghanistan.html?_r=0" TargetMode="External"/><Relationship Id="rId14" Type="http://schemas.openxmlformats.org/officeDocument/2006/relationships/hyperlink" Target="http://www.reuters.com/article/us-florida-shooting-cooperation-idUSKCN0Z213U" TargetMode="External"/><Relationship Id="rId30" Type="http://schemas.openxmlformats.org/officeDocument/2006/relationships/hyperlink" Target="https://www.lawfareblog.com/europe-vs-america-comparing-terrorism-threat" TargetMode="External"/><Relationship Id="rId35" Type="http://schemas.openxmlformats.org/officeDocument/2006/relationships/hyperlink" Target="https://twitter.com/realdonaldtrump/status/838016045222854656?lang=en" TargetMode="External"/><Relationship Id="rId56" Type="http://schemas.openxmlformats.org/officeDocument/2006/relationships/hyperlink" Target="https://www.militarytimes.com/news/your-military/2018/07/06/heres-the-bottom-line-on-the-future-of-mavni-many-foreign-born-recruits-may-soon-be-out/?utm_source=Sailthru&amp;utm_medium=email&amp;utm_campaign=ebb%2009.07.18&amp;utm_term=Editorial%20-%20Early%20Bird%20Brief" TargetMode="External"/><Relationship Id="rId77" Type="http://schemas.openxmlformats.org/officeDocument/2006/relationships/hyperlink" Target="https://www.brookings.edu/blog/markaz/2017/01/30/should-the-muslim-brotherhood-be-designated-a-terrorist-organization/" TargetMode="External"/><Relationship Id="rId100" Type="http://schemas.openxmlformats.org/officeDocument/2006/relationships/hyperlink" Target="https://twitter.com/Scaramucci/status/1015047180988624896" TargetMode="External"/><Relationship Id="rId105" Type="http://schemas.openxmlformats.org/officeDocument/2006/relationships/hyperlink" Target="https://taskandpurpose.com/trump-purging-military-immigrants-mavni/" TargetMode="External"/><Relationship Id="rId126" Type="http://schemas.openxmlformats.org/officeDocument/2006/relationships/hyperlink" Target="https://www.nytimes.com/2017/04/13/world/asia/moab-mother-of-all-bombs-afghanistan.html?_r=0" TargetMode="External"/><Relationship Id="rId147" Type="http://schemas.openxmlformats.org/officeDocument/2006/relationships/hyperlink" Target="http://www.politifact.com/california/statements/2017/feb/01/ted-lieu/odds-youll-be-killed-terror-attack-america-refugee/" TargetMode="External"/><Relationship Id="rId8" Type="http://schemas.openxmlformats.org/officeDocument/2006/relationships/hyperlink" Target="https://www.rand.org/pubs/testimonies/CT447.html" TargetMode="External"/><Relationship Id="rId51" Type="http://schemas.openxmlformats.org/officeDocument/2006/relationships/hyperlink" Target="https://taskandpurpose.com/trump-purging-military-immigrants-mavni/" TargetMode="External"/><Relationship Id="rId72" Type="http://schemas.openxmlformats.org/officeDocument/2006/relationships/hyperlink" Target="https://www.nytimes.com/2017/04/19/world/asia/aircraft-carrier-south-korea.html" TargetMode="External"/><Relationship Id="rId93" Type="http://schemas.openxmlformats.org/officeDocument/2006/relationships/hyperlink" Target="https://www.icct.nl/wp-content/uploads/2016/05/Alex-P.-Schmid-Links-between-Terrorism-and-Migration-1.pdf" TargetMode="External"/><Relationship Id="rId98" Type="http://schemas.openxmlformats.org/officeDocument/2006/relationships/hyperlink" Target="https://www.vox.com/2018/6/11/17443198/children-immigrant-families-separated-parents" TargetMode="External"/><Relationship Id="rId121" Type="http://schemas.openxmlformats.org/officeDocument/2006/relationships/hyperlink" Target="http://www.reuters.com/article/us-florida-shooting-cooperation-idUSKCN0Z213U" TargetMode="External"/><Relationship Id="rId142" Type="http://schemas.openxmlformats.org/officeDocument/2006/relationships/hyperlink" Target="https://www.nbcnews.com/storyline/isis-terror/isis-will-remain-threat-2018-experts-warn-n828146"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9FDD3B-CC32-4FE4-91A9-0E3A9EAEFF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510</TotalTime>
  <Pages>1</Pages>
  <Words>38594</Words>
  <Characters>219986</Characters>
  <Application>Microsoft Office Word</Application>
  <DocSecurity>0</DocSecurity>
  <Lines>1833</Lines>
  <Paragraphs>516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5.1.1</cp:keywords>
  <dc:description/>
  <cp:lastModifiedBy>Sam Basler</cp:lastModifiedBy>
  <cp:revision>9</cp:revision>
  <dcterms:created xsi:type="dcterms:W3CDTF">2018-07-10T22:20:00Z</dcterms:created>
  <dcterms:modified xsi:type="dcterms:W3CDTF">2018-07-13T07:36:00Z</dcterms:modified>
</cp:coreProperties>
</file>