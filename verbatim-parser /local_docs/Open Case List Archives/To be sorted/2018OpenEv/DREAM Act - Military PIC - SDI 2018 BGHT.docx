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309E00" w14:textId="77777777" w:rsidR="0085006E" w:rsidRDefault="00923393" w:rsidP="00C84E5B">
      <w:pPr>
        <w:pStyle w:val="Heading1"/>
      </w:pPr>
      <w:r>
        <w:t>Military PIC</w:t>
      </w:r>
    </w:p>
    <w:p w14:paraId="6B2A2217" w14:textId="77777777" w:rsidR="00096F0D" w:rsidRDefault="00096F0D" w:rsidP="00096F0D">
      <w:pPr>
        <w:pStyle w:val="Heading2"/>
      </w:pPr>
      <w:bookmarkStart w:id="0" w:name="_GoBack"/>
      <w:bookmarkEnd w:id="0"/>
      <w:r>
        <w:t>Notes</w:t>
      </w:r>
    </w:p>
    <w:p w14:paraId="4A6AC01F" w14:textId="77777777" w:rsidR="00096F0D" w:rsidRDefault="00096F0D" w:rsidP="00096F0D">
      <w:r>
        <w:t>The net benefits to the CP can be any of the turns in the negative section or the K if you are not reading the alternative.</w:t>
      </w:r>
    </w:p>
    <w:p w14:paraId="7C593129" w14:textId="77777777" w:rsidR="00096F0D" w:rsidRPr="00096F0D" w:rsidRDefault="00096F0D" w:rsidP="00096F0D">
      <w:r>
        <w:t>I didn’t include aff answers to the CP because the goal should be to beat the net benefit you have plenty of offensive options against their args.</w:t>
      </w:r>
    </w:p>
    <w:p w14:paraId="04BFF22D" w14:textId="77777777" w:rsidR="00096F0D" w:rsidRPr="00096F0D" w:rsidRDefault="00096F0D" w:rsidP="00096F0D"/>
    <w:p w14:paraId="52BA5AA0" w14:textId="77777777" w:rsidR="00923393" w:rsidRDefault="00923393" w:rsidP="00C84E5B">
      <w:pPr>
        <w:pStyle w:val="Heading2"/>
      </w:pPr>
      <w:r>
        <w:t>Counterplan</w:t>
      </w:r>
    </w:p>
    <w:p w14:paraId="52338165" w14:textId="77777777" w:rsidR="00096F0D" w:rsidRPr="00096F0D" w:rsidRDefault="00096F0D" w:rsidP="00096F0D">
      <w:pPr>
        <w:pStyle w:val="Heading3"/>
      </w:pPr>
      <w:r>
        <w:t>1nc</w:t>
      </w:r>
    </w:p>
    <w:p w14:paraId="1CF7CE4B" w14:textId="77777777" w:rsidR="00923393" w:rsidRDefault="00923393" w:rsidP="00923393">
      <w:pPr>
        <w:pStyle w:val="Heading4"/>
      </w:pPr>
      <w:r>
        <w:t>Text:  The United States Federal Government should:</w:t>
      </w:r>
    </w:p>
    <w:p w14:paraId="69B1DB7A" w14:textId="77777777" w:rsidR="00923393" w:rsidRDefault="00923393" w:rsidP="00923393">
      <w:pPr>
        <w:pStyle w:val="Heading4"/>
      </w:pPr>
      <w:r>
        <w:t xml:space="preserve">- permit current DACA beneficiaries to obtain lawful permanent resident (LPR) status if they go to college </w:t>
      </w:r>
      <w:r w:rsidR="00096F0D">
        <w:t>or complete 2 years of community service.</w:t>
      </w:r>
    </w:p>
    <w:p w14:paraId="673DB50E" w14:textId="77777777" w:rsidR="00923393" w:rsidRDefault="00923393" w:rsidP="00923393">
      <w:pPr>
        <w:pStyle w:val="Heading4"/>
      </w:pPr>
      <w:r>
        <w:t>- provide a pathway to citizenship. The path would be as follows: Conditional permanent residence (CPR) status for 8 years, during which time the person must fulfill the requirements for eligibility to apply for LPR status; applying for and receiving LPR status; spending 5 years in LPR status; then, finally, applying for and receiving U.S. citizenship.</w:t>
      </w:r>
    </w:p>
    <w:p w14:paraId="4557BCD7" w14:textId="77777777" w:rsidR="00923393" w:rsidRDefault="00923393" w:rsidP="00923393">
      <w:pPr>
        <w:pStyle w:val="Heading4"/>
      </w:pPr>
      <w:r>
        <w:t>- stop the removal proceedings of anyone who meets the Dream Act requirements and young people over 5 years of age who are enrolled in elementary or secondary school.</w:t>
      </w:r>
    </w:p>
    <w:p w14:paraId="51F46D61" w14:textId="77777777" w:rsidR="00923393" w:rsidRDefault="00923393" w:rsidP="00923393"/>
    <w:p w14:paraId="291503F2" w14:textId="77777777" w:rsidR="00923393" w:rsidRDefault="00923393" w:rsidP="00923393">
      <w:pPr>
        <w:pStyle w:val="Heading4"/>
      </w:pPr>
      <w:r>
        <w:t>The counterplan solves the case, there is no reason why military service is key to get dreamers to stay in the United States.</w:t>
      </w:r>
    </w:p>
    <w:p w14:paraId="26452F5C" w14:textId="77777777" w:rsidR="00923393" w:rsidRDefault="00923393" w:rsidP="00923393"/>
    <w:p w14:paraId="4736AB19" w14:textId="77777777" w:rsidR="00923393" w:rsidRDefault="00923393" w:rsidP="00923393">
      <w:pPr>
        <w:pStyle w:val="Heading4"/>
      </w:pPr>
      <w:r>
        <w:t>The plan forces the military option</w:t>
      </w:r>
      <w:r w:rsidR="00096F0D">
        <w:t xml:space="preserve"> that’s bad, the counterplan replaces that with a community service option which solves.</w:t>
      </w:r>
    </w:p>
    <w:p w14:paraId="174EAD49" w14:textId="77777777" w:rsidR="00923393" w:rsidRDefault="00923393" w:rsidP="00923393">
      <w:r w:rsidRPr="00923393">
        <w:rPr>
          <w:rStyle w:val="Style13ptBold"/>
        </w:rPr>
        <w:t>Del Solar</w:t>
      </w:r>
      <w:r>
        <w:t>, 8/17/</w:t>
      </w:r>
      <w:r w:rsidRPr="00923393">
        <w:rPr>
          <w:rStyle w:val="Style13ptBold"/>
        </w:rPr>
        <w:t>2007</w:t>
      </w:r>
      <w:r>
        <w:t xml:space="preserve"> (Fernando Suarez, “The DREAM Acts military option” People’s World, https://www.peoplesworld.org/article/the-dream-act-s-military-option/)</w:t>
      </w:r>
    </w:p>
    <w:p w14:paraId="405A7CC5" w14:textId="77777777" w:rsidR="00923393" w:rsidRDefault="00923393" w:rsidP="00923393">
      <w:r>
        <w:t>Why do I say this? Simply put, t</w:t>
      </w:r>
      <w:r w:rsidRPr="00923393">
        <w:rPr>
          <w:rStyle w:val="StyleUnderline"/>
        </w:rPr>
        <w:t>he DREAM Act proposes two years of college as a pathway to permanent residency</w:t>
      </w:r>
      <w:r>
        <w:t xml:space="preserve">, </w:t>
      </w:r>
      <w:r w:rsidRPr="00923393">
        <w:rPr>
          <w:rStyle w:val="StyleUnderline"/>
        </w:rPr>
        <w:t>but</w:t>
      </w:r>
      <w:r>
        <w:t xml:space="preserve"> it </w:t>
      </w:r>
      <w:r w:rsidRPr="00923393">
        <w:rPr>
          <w:rStyle w:val="StyleUnderline"/>
        </w:rPr>
        <w:t>also</w:t>
      </w:r>
      <w:r>
        <w:t xml:space="preserve"> includes a second option linked to the so-called war on terror — “</w:t>
      </w:r>
      <w:r w:rsidRPr="00923393">
        <w:rPr>
          <w:rStyle w:val="StyleUnderline"/>
        </w:rPr>
        <w:t>two years of military service</w:t>
      </w:r>
      <w:r>
        <w:t xml:space="preserve">.” Our young people may not see that </w:t>
      </w:r>
      <w:r w:rsidRPr="00923393">
        <w:rPr>
          <w:rStyle w:val="StyleUnderline"/>
        </w:rPr>
        <w:t>this is a covert draft in which thousands of youth from Latino families will be sent to Iraq or some other war-torn nation, where they will have to surrender their moral values and become war criminals</w:t>
      </w:r>
      <w:r>
        <w:t xml:space="preserve"> or perhaps return home in black bags on their way to a tomb drenched with their parents’ tears.</w:t>
      </w:r>
    </w:p>
    <w:p w14:paraId="6A7174B2" w14:textId="77777777" w:rsidR="00923393" w:rsidRDefault="00923393" w:rsidP="00923393">
      <w:r w:rsidRPr="00923393">
        <w:rPr>
          <w:rStyle w:val="StyleUnderline"/>
        </w:rPr>
        <w:t>How many of our youth can afford college? How many will be able to take the educational option? Unfortunately very few, because the existing system locks out the children of working families with high tuition and inflated admissions criteria. Most will be forced to take the military option to get their green card.</w:t>
      </w:r>
      <w:r>
        <w:t xml:space="preserve"> But what good is a green card to a dead person? What good is a green card to a young person severely wounded in mind and body?</w:t>
      </w:r>
    </w:p>
    <w:p w14:paraId="1D96B66B" w14:textId="77777777" w:rsidR="00923393" w:rsidRDefault="00923393" w:rsidP="00923393">
      <w:r>
        <w:t>I ask our undocumented youth to read the following passages regarding the plans of the Pentagon and the Bush administration:</w:t>
      </w:r>
    </w:p>
    <w:p w14:paraId="39E0F3F9" w14:textId="77777777" w:rsidR="00923393" w:rsidRDefault="00923393" w:rsidP="00923393">
      <w:r>
        <w:t>In his testimony before the Senate Armed Services Committee on July 10, 2006, Under Secretary of Defense David Chu said: “According to an April 2006 study from the National Immigration Law Center, there are an estimated 50,000 to 65,000 undocumented alien young adults who entered the U.S. at an early age and graduate from high school each year, many of whom are bright, energetic and potentially interested in military service. … Provisions of S 2611, such as the DREAM Act, would provide these young people the opportunity of serving the United States in uniform.”</w:t>
      </w:r>
    </w:p>
    <w:p w14:paraId="05FC6DC7" w14:textId="77777777" w:rsidR="00923393" w:rsidRDefault="00923393" w:rsidP="00923393">
      <w:r>
        <w:t>More recently, Lt. Col. Margaret Stock of the U.S. Army Reserve, a faculty member at West Point, told a reporter that the DREAM Act could help recruiters meet their goals by providing a “highly qualified cohort of young people” without the unknown personal details that would accompany foreign recruits. “They are already going to come vetted by Homeland Security. They will already have graduated from high school,” she said. “They are prime candidates.” (Citations from research by Prof. Jorge Mariscal, UC San Diego.)</w:t>
      </w:r>
    </w:p>
    <w:p w14:paraId="400C285C" w14:textId="77777777" w:rsidR="00923393" w:rsidRDefault="00923393" w:rsidP="00923393">
      <w:r>
        <w:t>As you can see, o</w:t>
      </w:r>
      <w:r w:rsidRPr="00096F0D">
        <w:rPr>
          <w:rStyle w:val="StyleUnderline"/>
        </w:rPr>
        <w:t>ur undocumented youth are being targeted by military recruiters. And equally important is something that few people have mentioned — there is no such thing as a two-year military contract. Every enlistment is a total of eight years.</w:t>
      </w:r>
    </w:p>
    <w:p w14:paraId="2D752CB0" w14:textId="77777777" w:rsidR="00923393" w:rsidRPr="00096F0D" w:rsidRDefault="00923393" w:rsidP="00923393">
      <w:pPr>
        <w:rPr>
          <w:rStyle w:val="StyleUnderline"/>
        </w:rPr>
      </w:pPr>
      <w:r>
        <w:t xml:space="preserve">Given these facts, </w:t>
      </w:r>
      <w:r w:rsidRPr="00096F0D">
        <w:rPr>
          <w:rStyle w:val="StyleUnderline"/>
        </w:rPr>
        <w:t>I invite all young people who are filled with hope and dreams and energy to fight for human rights and for a fair pathway to legalization. But they must also demand that the military option of the DREAM Act be replaced by a community service option</w:t>
      </w:r>
      <w:r>
        <w:t xml:space="preserve"> (as appeared in earlier drafts of the legislation) </w:t>
      </w:r>
      <w:r w:rsidRPr="00096F0D">
        <w:rPr>
          <w:rStyle w:val="StyleUnderline"/>
        </w:rPr>
        <w:t>so that community service or college become the two pathways to permanent residency.</w:t>
      </w:r>
      <w:r>
        <w:t xml:space="preserve"> </w:t>
      </w:r>
      <w:r w:rsidRPr="00096F0D">
        <w:rPr>
          <w:rStyle w:val="StyleUnderline"/>
        </w:rPr>
        <w:t>Only then will they avoid becoming victimized by a criminal war</w:t>
      </w:r>
      <w:r>
        <w:t xml:space="preserve"> as my son Jesús Alberto did when he died on March 27, 2003, after stepping on an illegal U.S. cluster bomb. </w:t>
      </w:r>
      <w:r w:rsidRPr="00096F0D">
        <w:rPr>
          <w:rStyle w:val="StyleUnderline"/>
        </w:rPr>
        <w:t>Through education or community service our undocumented youth can contribute to their communities, and their future will be filled with peace and justice.</w:t>
      </w:r>
    </w:p>
    <w:p w14:paraId="0340188F" w14:textId="77777777" w:rsidR="00923393" w:rsidRDefault="00096F0D" w:rsidP="00096F0D">
      <w:pPr>
        <w:pStyle w:val="Heading3"/>
      </w:pPr>
      <w:r>
        <w:t xml:space="preserve">2nc Perm Do Both </w:t>
      </w:r>
    </w:p>
    <w:p w14:paraId="4CFAD767" w14:textId="77777777" w:rsidR="00096F0D" w:rsidRDefault="00096F0D" w:rsidP="00096F0D">
      <w:pPr>
        <w:pStyle w:val="Heading4"/>
      </w:pPr>
      <w:r>
        <w:t>Doing both still links to our offense because it maintains the military portion of the plan.  That links to our K and readiness turns.</w:t>
      </w:r>
    </w:p>
    <w:p w14:paraId="4E265FC3" w14:textId="77777777" w:rsidR="00096F0D" w:rsidRDefault="00096F0D" w:rsidP="00096F0D">
      <w:pPr>
        <w:pStyle w:val="Heading3"/>
      </w:pPr>
      <w:r>
        <w:t>2nc Perm Do the Counterplan</w:t>
      </w:r>
    </w:p>
    <w:p w14:paraId="3134A86A" w14:textId="77777777" w:rsidR="00096F0D" w:rsidRDefault="00096F0D" w:rsidP="00096F0D">
      <w:pPr>
        <w:pStyle w:val="Heading4"/>
      </w:pPr>
      <w:r>
        <w:t xml:space="preserve">The counterplan severs the military portion of the plan.  </w:t>
      </w:r>
    </w:p>
    <w:p w14:paraId="4C2DA58D" w14:textId="77777777" w:rsidR="00096F0D" w:rsidRDefault="00096F0D" w:rsidP="00096F0D">
      <w:r>
        <w:t>&lt;&lt;&lt;Read Card if they read Dream Act of 2017 Plan&gt;&gt;&gt;&gt;</w:t>
      </w:r>
    </w:p>
    <w:p w14:paraId="0E34F129" w14:textId="77777777" w:rsidR="00096F0D" w:rsidRDefault="00096F0D" w:rsidP="00096F0D">
      <w:pPr>
        <w:pStyle w:val="Heading4"/>
      </w:pPr>
      <w:r>
        <w:t>Dream Act of 2017 includes a military Service requirement.</w:t>
      </w:r>
    </w:p>
    <w:p w14:paraId="20146AB1" w14:textId="77777777" w:rsidR="00096F0D" w:rsidRDefault="00096F0D" w:rsidP="00096F0D">
      <w:r w:rsidRPr="00096F0D">
        <w:rPr>
          <w:rStyle w:val="Style13ptBold"/>
        </w:rPr>
        <w:t>National Immigration Law Center</w:t>
      </w:r>
      <w:r>
        <w:t>, 11/28/</w:t>
      </w:r>
      <w:r w:rsidRPr="00096F0D">
        <w:rPr>
          <w:rStyle w:val="Style13ptBold"/>
        </w:rPr>
        <w:t>2017</w:t>
      </w:r>
      <w:r>
        <w:t xml:space="preserve"> (DREAM ACT 2017: Summary and Answers to Frequently Asked Questions https://www.nilc.org/issues/immigration-reform-and-executive-actions/dreamact/dream-act-2017-summary-and-faq/)</w:t>
      </w:r>
    </w:p>
    <w:p w14:paraId="4A4DD600" w14:textId="77777777" w:rsidR="00096F0D" w:rsidRPr="00096F0D" w:rsidRDefault="00096F0D" w:rsidP="00096F0D">
      <w:pPr>
        <w:rPr>
          <w:rStyle w:val="StyleUnderline"/>
        </w:rPr>
      </w:pPr>
      <w:r w:rsidRPr="00096F0D">
        <w:rPr>
          <w:rStyle w:val="StyleUnderline"/>
        </w:rPr>
        <w:t>The Dream Act of 2017 would make the following changes to current law:</w:t>
      </w:r>
    </w:p>
    <w:p w14:paraId="2717A5B4" w14:textId="77777777" w:rsidR="00096F0D" w:rsidRDefault="00096F0D" w:rsidP="00096F0D">
      <w:r w:rsidRPr="00096F0D">
        <w:rPr>
          <w:rStyle w:val="StyleUnderline"/>
        </w:rPr>
        <w:t>Grant current DACA beneficiaries</w:t>
      </w:r>
      <w:r>
        <w:t xml:space="preserve"> </w:t>
      </w:r>
      <w:r w:rsidRPr="00096F0D">
        <w:rPr>
          <w:rStyle w:val="StyleUnderline"/>
        </w:rPr>
        <w:t>permanent resident</w:t>
      </w:r>
      <w:r>
        <w:t xml:space="preserve"> status </w:t>
      </w:r>
      <w:r w:rsidRPr="00096F0D">
        <w:rPr>
          <w:rStyle w:val="StyleUnderline"/>
        </w:rPr>
        <w:t>on a conditional basis</w:t>
      </w:r>
      <w:r>
        <w:t>, and allow TPS beneficiaries, people without lawful immigration status, and people with final orders of removal the opportunity to apply for this same immigration status.</w:t>
      </w:r>
    </w:p>
    <w:p w14:paraId="513CACDA" w14:textId="77777777" w:rsidR="00096F0D" w:rsidRPr="00096F0D" w:rsidRDefault="00096F0D" w:rsidP="00096F0D">
      <w:pPr>
        <w:rPr>
          <w:rStyle w:val="StyleUnderline"/>
        </w:rPr>
      </w:pPr>
      <w:r w:rsidRPr="00096F0D">
        <w:rPr>
          <w:rStyle w:val="StyleUnderline"/>
        </w:rPr>
        <w:t>Permit conditional permanent residents to obtain lawful permanent resident</w:t>
      </w:r>
      <w:r>
        <w:t xml:space="preserve"> (LPR) </w:t>
      </w:r>
      <w:r w:rsidRPr="00096F0D">
        <w:rPr>
          <w:rStyle w:val="StyleUnderline"/>
        </w:rPr>
        <w:t>status</w:t>
      </w:r>
      <w:r>
        <w:t xml:space="preserve"> (sometimes referred to as getting a “green card”) </w:t>
      </w:r>
      <w:r w:rsidRPr="00096F0D">
        <w:rPr>
          <w:rStyle w:val="StyleUnderline"/>
        </w:rPr>
        <w:t xml:space="preserve">if they go to college, have worked for a certain amount of time, </w:t>
      </w:r>
      <w:r w:rsidRPr="00096F0D">
        <w:rPr>
          <w:rStyle w:val="Emphasis"/>
        </w:rPr>
        <w:t>or served in the U.S. military.</w:t>
      </w:r>
      <w:r>
        <w:t xml:space="preserve"> </w:t>
      </w:r>
      <w:r w:rsidRPr="00096F0D">
        <w:rPr>
          <w:rStyle w:val="StyleUnderline"/>
        </w:rPr>
        <w:t>They also would have to meet other requirements.</w:t>
      </w:r>
    </w:p>
    <w:p w14:paraId="1FC00575" w14:textId="77777777" w:rsidR="00096F0D" w:rsidRDefault="00096F0D" w:rsidP="00096F0D">
      <w:r w:rsidRPr="00096F0D">
        <w:rPr>
          <w:rStyle w:val="StyleUnderline"/>
        </w:rPr>
        <w:t>Provide a pathway to U.S. citizenship.</w:t>
      </w:r>
      <w:r>
        <w:t xml:space="preserve"> The path would be as follows: Conditional permanent residence (CPR) status for 8 years, during which time the person must fulfill the requirements for eligibility to apply for LPR status; applying for and receiving LPR status; spending a certain period of time (generally 5 years) in LPR status; then, finally, applying for and receiving U.S. citizenship.</w:t>
      </w:r>
    </w:p>
    <w:p w14:paraId="249E2050" w14:textId="77777777" w:rsidR="00096F0D" w:rsidRPr="00096F0D" w:rsidRDefault="00096F0D" w:rsidP="00096F0D">
      <w:pPr>
        <w:rPr>
          <w:rStyle w:val="StyleUnderline"/>
        </w:rPr>
      </w:pPr>
      <w:r w:rsidRPr="00096F0D">
        <w:rPr>
          <w:rStyle w:val="StyleUnderline"/>
        </w:rPr>
        <w:t>Stay (stop) the removal proceedings of anyone who meets the Dream Act requirements and young people over 5 years of age who are enrolled in elementary or secondary school.</w:t>
      </w:r>
    </w:p>
    <w:p w14:paraId="614A697D" w14:textId="77777777" w:rsidR="00096F0D" w:rsidRDefault="00096F0D" w:rsidP="00096F0D">
      <w:r w:rsidRPr="00096F0D">
        <w:rPr>
          <w:rStyle w:val="StyleUnderline"/>
        </w:rPr>
        <w:t>Improve college affordability for undocumented youth and other immigrants by changing rules that limit their access to in-state tuition and to student financial aid made available by states and institutions</w:t>
      </w:r>
      <w:r>
        <w:t>.</w:t>
      </w:r>
    </w:p>
    <w:p w14:paraId="7EBDC4BC" w14:textId="77777777" w:rsidR="00096F0D" w:rsidRDefault="00096F0D" w:rsidP="00096F0D"/>
    <w:p w14:paraId="513168D1" w14:textId="77777777" w:rsidR="00096F0D" w:rsidRPr="00096F0D" w:rsidRDefault="00096F0D" w:rsidP="00096F0D"/>
    <w:p w14:paraId="6F8EF1F7" w14:textId="77777777" w:rsidR="00096F0D" w:rsidRDefault="00096F0D" w:rsidP="00096F0D">
      <w:pPr>
        <w:pStyle w:val="Heading4"/>
      </w:pPr>
      <w:r>
        <w:t>Severence is a voting issue, makes the affirmative a moving target which prevents good debates.</w:t>
      </w:r>
    </w:p>
    <w:p w14:paraId="59E57AFA" w14:textId="77777777" w:rsidR="00096F0D" w:rsidRPr="00096F0D" w:rsidRDefault="00096F0D" w:rsidP="00096F0D"/>
    <w:p w14:paraId="53ABB88A" w14:textId="77777777" w:rsidR="00C84E5B" w:rsidRDefault="00C84E5B" w:rsidP="00C84E5B">
      <w:pPr>
        <w:pStyle w:val="Heading2"/>
      </w:pPr>
      <w:r>
        <w:t>China Turn</w:t>
      </w:r>
    </w:p>
    <w:p w14:paraId="7DD3594D" w14:textId="77777777" w:rsidR="00C84E5B" w:rsidRDefault="00C84E5B" w:rsidP="00C84E5B">
      <w:pPr>
        <w:pStyle w:val="Heading3"/>
      </w:pPr>
      <w:r>
        <w:t>1nc – China War</w:t>
      </w:r>
    </w:p>
    <w:p w14:paraId="3015D0A4" w14:textId="77777777" w:rsidR="00C84E5B" w:rsidRPr="00D5473B" w:rsidRDefault="00C84E5B" w:rsidP="00C84E5B">
      <w:pPr>
        <w:pStyle w:val="Heading4"/>
      </w:pPr>
      <w:r>
        <w:t xml:space="preserve">The AFF causes U.S. Sino war – Heg decline is inevitable and it will be a </w:t>
      </w:r>
      <w:r w:rsidRPr="00602A9E">
        <w:t>peaceful transition</w:t>
      </w:r>
      <w:r>
        <w:rPr>
          <w:u w:val="single"/>
        </w:rPr>
        <w:t xml:space="preserve"> </w:t>
      </w:r>
      <w:r>
        <w:t xml:space="preserve">– </w:t>
      </w:r>
      <w:r w:rsidRPr="00602A9E">
        <w:rPr>
          <w:i/>
          <w:u w:val="single"/>
        </w:rPr>
        <w:t>IF AND ONLY IF</w:t>
      </w:r>
      <w:r w:rsidRPr="00602A9E">
        <w:rPr>
          <w:u w:val="single"/>
        </w:rPr>
        <w:t xml:space="preserve"> </w:t>
      </w:r>
      <w:r>
        <w:t xml:space="preserve">the U.S. doesn’t try to regain hegemony </w:t>
      </w:r>
    </w:p>
    <w:p w14:paraId="4FF1EC2F" w14:textId="77777777" w:rsidR="00C84E5B" w:rsidRDefault="00C84E5B" w:rsidP="00C84E5B">
      <w:r w:rsidRPr="001B74D1">
        <w:rPr>
          <w:rStyle w:val="Style13ptBold"/>
        </w:rPr>
        <w:t>Layne, 18,</w:t>
      </w:r>
      <w:r w:rsidRPr="00070F1B">
        <w:t xml:space="preserve"> Christopher, 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w:t>
      </w:r>
      <w:r>
        <w:t xml:space="preserve">, 2017, (”The US–Chinese power shift and the end of the Pax Americana”, </w:t>
      </w:r>
      <w:hyperlink r:id="rId6" w:history="1">
        <w:r w:rsidRPr="007E445D">
          <w:rPr>
            <w:rStyle w:val="Hyperlink"/>
          </w:rPr>
          <w:t>https://www.chathamhouse.org/sites/default/files/images/ia/INTA94_1_6_249_Layne.pdf</w:t>
        </w:r>
      </w:hyperlink>
      <w:r>
        <w:t xml:space="preserve">, </w:t>
      </w:r>
      <w:r w:rsidRPr="00070F1B">
        <w:t>January 5th</w:t>
      </w:r>
      <w:r>
        <w:t xml:space="preserve">, Accessed on 6-21-2018, DSA) </w:t>
      </w:r>
    </w:p>
    <w:p w14:paraId="0EFEA14B" w14:textId="77777777" w:rsidR="00C84E5B" w:rsidRDefault="00C84E5B" w:rsidP="00C84E5B">
      <w:pPr>
        <w:rPr>
          <w:rStyle w:val="Emphasis"/>
          <w:highlight w:val="green"/>
        </w:rPr>
      </w:pPr>
      <w:r w:rsidRPr="008505FA">
        <w:rPr>
          <w:rStyle w:val="StyleUnderline"/>
        </w:rPr>
        <w:t>The fate of international orders is closely linked to power transition dynamics</w:t>
      </w:r>
      <w:r w:rsidRPr="00A44DC1">
        <w:rPr>
          <w:sz w:val="14"/>
        </w:rPr>
        <w:t xml:space="preserve">. Throughout modern international history the </w:t>
      </w:r>
      <w:r w:rsidRPr="00947C14">
        <w:rPr>
          <w:sz w:val="14"/>
        </w:rPr>
        <w:t xml:space="preserve">prevailing international order has reflected the balance of power that existed at the time of its creation. When that balance changes sufficiently, the old order will be replaced by a new one. Viewed from this perspective, what are the Pax Americana’s prospects? </w:t>
      </w:r>
      <w:r w:rsidRPr="00947C14">
        <w:rPr>
          <w:rStyle w:val="StyleUnderline"/>
        </w:rPr>
        <w:t xml:space="preserve">How will China’s rise, and America’s decline, affect the international order in the years ahead? </w:t>
      </w:r>
      <w:r w:rsidRPr="00947C14">
        <w:rPr>
          <w:sz w:val="14"/>
          <w:szCs w:val="14"/>
        </w:rPr>
        <w:t>The surprising answer given by top US security studies scholars is: ‘Not much.’ The United States, so the argument goes, can ‘lock in’ the Pax Americana’s essential features, including its rules, norms and institutions.65 John Ikenberry, Stephen Brooks and William Wohlforth are the leading proponents of the lock-in thesis. Ikenberry was the first to set out the</w:t>
      </w:r>
      <w:r w:rsidRPr="00A737A3">
        <w:rPr>
          <w:sz w:val="14"/>
          <w:szCs w:val="14"/>
        </w:rPr>
        <w:t xml:space="preserve"> concept, arguing in After victory that a hegemon, by building an institutionalized, rules-based international order, ‘can lock-in favorable arrangements that continue beyond the zenith of its power’.66 In other words, the international order can remain intact even after the hegemonic power that created it has lost its pre-eminent position in the international political system. On this point, Ikenberry echoes Robert Keohane’s argument in After hegemony that, once a liberal international order has been established by a hegemonic power, if the hegemon declines it is possible for a small group of Great Powers to take the place of the former hegemon and collectively manage the international system.67 That is, under certain conditions ‘hegemonic stability’ can exist even if there is no hegemonic power. In Liberal Leviathan, Ikenberry built on this logic to argue that, even if the Pax Americana were to wither completely, the LRBIO would nevertheless survive. As Ikenberry put it: ‘America’s position in the global system may decline but the international order it leads can remain the dominating logic of the twenty-first century.’68 Ikenberry’s view seems to have evolved, however.</w:t>
      </w:r>
      <w:r w:rsidRPr="00A44DC1">
        <w:rPr>
          <w:sz w:val="14"/>
        </w:rPr>
        <w:t xml:space="preserve"> </w:t>
      </w:r>
      <w:r w:rsidRPr="00B535F1">
        <w:rPr>
          <w:rStyle w:val="StyleUnderline"/>
        </w:rPr>
        <w:t xml:space="preserve">In jointly authored articles in International Security and Foreign Affairs, </w:t>
      </w:r>
      <w:r w:rsidRPr="00F420AE">
        <w:rPr>
          <w:rStyle w:val="StyleUnderline"/>
          <w:highlight w:val="green"/>
        </w:rPr>
        <w:t>Brooks, Ikenberry and Wohlforth</w:t>
      </w:r>
      <w:r w:rsidRPr="00B535F1">
        <w:rPr>
          <w:rStyle w:val="StyleUnderline"/>
        </w:rPr>
        <w:t xml:space="preserve"> embrace hegemonic stability theory.69 That is, they </w:t>
      </w:r>
      <w:r w:rsidRPr="00F420AE">
        <w:rPr>
          <w:rStyle w:val="StyleUnderline"/>
          <w:highlight w:val="green"/>
        </w:rPr>
        <w:t>contend</w:t>
      </w:r>
      <w:r w:rsidRPr="00B535F1">
        <w:rPr>
          <w:rStyle w:val="StyleUnderline"/>
        </w:rPr>
        <w:t xml:space="preserve"> </w:t>
      </w:r>
      <w:r w:rsidRPr="00F420AE">
        <w:rPr>
          <w:rStyle w:val="StyleUnderline"/>
          <w:highlight w:val="green"/>
        </w:rPr>
        <w:t>that</w:t>
      </w:r>
      <w:r w:rsidRPr="00B535F1">
        <w:rPr>
          <w:rStyle w:val="StyleUnderline"/>
        </w:rPr>
        <w:t xml:space="preserve">, like all international orders, </w:t>
      </w:r>
      <w:r w:rsidRPr="00F420AE">
        <w:rPr>
          <w:rStyle w:val="StyleUnderline"/>
          <w:highlight w:val="green"/>
        </w:rPr>
        <w:t>the</w:t>
      </w:r>
      <w:r w:rsidRPr="00B535F1">
        <w:rPr>
          <w:rStyle w:val="StyleUnderline"/>
        </w:rPr>
        <w:t xml:space="preserve"> post-1945 </w:t>
      </w:r>
      <w:r w:rsidRPr="00F420AE">
        <w:rPr>
          <w:rStyle w:val="StyleUnderline"/>
          <w:highlight w:val="green"/>
        </w:rPr>
        <w:t>international order does,</w:t>
      </w:r>
      <w:r w:rsidRPr="00B535F1">
        <w:rPr>
          <w:rStyle w:val="StyleUnderline"/>
        </w:rPr>
        <w:t xml:space="preserve"> in fact, </w:t>
      </w:r>
      <w:r w:rsidRPr="00F420AE">
        <w:rPr>
          <w:rStyle w:val="StyleUnderline"/>
          <w:highlight w:val="green"/>
        </w:rPr>
        <w:t>require a hegemonic power to maintain it</w:t>
      </w:r>
      <w:r w:rsidRPr="00B535F1">
        <w:rPr>
          <w:rStyle w:val="StyleUnderline"/>
        </w:rPr>
        <w:t xml:space="preserve">—and not just any hegemon, but the United States. The logic of their argument is that the LRBIO and the Pax Americana are one and the same, and that US pre-eminence is a necessary condition for the LRBIO. According to them, the United States must exercise ‘global leadership’—the US foreign policy establishment’s code phrase for hegemony—by acting as a security provider and geopolitical stabilizer; by maintaining an open, liberal international economy; and by promoting global cooperation through upholding and revising the post-1945 liberal order—which is both ‘institutional and normative’—created by the Pax Americana.70 They also claim that the post-1945 Pax Americana ‘allows the United States to … wrap its hegemonic rule in a rules-based order’.71 This helps to conceal the actual motives of self-interest and realpolitik that underlie American hegemony. Read together, the International Security and Foreign Affairs articles by Brooks, Ikenberry and Wohlforth make clear the authors’ view that the post-1945 LRBIO is inextricably linked to US hegemony; that is, to the Pax Americana. This is in keeping with the common understanding of hegemonic stability theory. As they see it, the post-1945 international order based on American pre-eminence ‘has served the US well for the past six decades and there is no reason to give it up now’.72 The argument has special force given that, according to the— correct—logic of their argument (and of hegemonic stability theory), if American hegemony goes, the LRBIO goes with it. In their preference for maintaining the post-1945 hegemonic American international order, Brooks, Ikenberry and Wohlforth echo the renowned late nineteenthcentury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The United States has every incentive for wanting to prolong the post-1945 international order. After all, for most of the last 70 years or so, the US has occupied the geopolitical penthouse (‘when America ruled the world’). From that lofty height, </w:t>
      </w:r>
      <w:r w:rsidRPr="00947C14">
        <w:rPr>
          <w:rStyle w:val="StyleUnderline"/>
          <w:highlight w:val="green"/>
        </w:rPr>
        <w:t>however</w:t>
      </w:r>
      <w:r w:rsidRPr="00B535F1">
        <w:rPr>
          <w:rStyle w:val="StyleUnderline"/>
        </w:rPr>
        <w:t xml:space="preserve">, </w:t>
      </w:r>
      <w:r w:rsidRPr="00947C14">
        <w:rPr>
          <w:rStyle w:val="StyleUnderline"/>
          <w:highlight w:val="green"/>
        </w:rPr>
        <w:t>the only direction it can go is down.</w:t>
      </w:r>
      <w:r w:rsidRPr="00B535F1">
        <w:rPr>
          <w:rStyle w:val="StyleUnderline"/>
        </w:rPr>
        <w:t xml:space="preserve"> </w:t>
      </w:r>
      <w:r w:rsidRPr="00947C14">
        <w:rPr>
          <w:rStyle w:val="StyleUnderline"/>
          <w:highlight w:val="green"/>
        </w:rPr>
        <w:t>The lock-in strategy is seductive because it holds out</w:t>
      </w:r>
      <w:r w:rsidRPr="00B535F1">
        <w:rPr>
          <w:rStyle w:val="StyleUnderline"/>
        </w:rPr>
        <w:t xml:space="preserve"> (or appears to hold out) </w:t>
      </w:r>
      <w:r w:rsidRPr="00947C14">
        <w:rPr>
          <w:rStyle w:val="StyleUnderline"/>
          <w:highlight w:val="green"/>
        </w:rPr>
        <w:t>the possibility that the United States can preserve the status quo</w:t>
      </w:r>
      <w:r w:rsidRPr="00B535F1">
        <w:rPr>
          <w:rStyle w:val="StyleUnderline"/>
        </w:rPr>
        <w:t>—</w:t>
      </w:r>
      <w:r w:rsidRPr="00947C14">
        <w:rPr>
          <w:rStyle w:val="StyleUnderline"/>
          <w:highlight w:val="green"/>
        </w:rPr>
        <w:t>the post-1945 international order—</w:t>
      </w:r>
      <w:r w:rsidRPr="00B535F1">
        <w:rPr>
          <w:rStyle w:val="StyleUnderline"/>
        </w:rPr>
        <w:t xml:space="preserve">even as the geopolitical </w:t>
      </w:r>
      <w:r w:rsidRPr="00947C14">
        <w:rPr>
          <w:rStyle w:val="StyleUnderline"/>
          <w:highlight w:val="green"/>
        </w:rPr>
        <w:t>status quo of American hegemony is changing</w:t>
      </w:r>
      <w:r w:rsidRPr="00A44DC1">
        <w:rPr>
          <w:sz w:val="14"/>
        </w:rPr>
        <w:t xml:space="preserve">. </w:t>
      </w:r>
      <w:r w:rsidRPr="006E3EE5">
        <w:rPr>
          <w:rStyle w:val="StyleUnderline"/>
        </w:rPr>
        <w:t xml:space="preserve">Lock-in is attractive—superficially—because </w:t>
      </w:r>
      <w:r w:rsidRPr="00947C14">
        <w:rPr>
          <w:rStyle w:val="StyleUnderline"/>
          <w:highlight w:val="green"/>
        </w:rPr>
        <w:t>it assumes that China’s rise will not effect a major change in the international system</w:t>
      </w:r>
      <w:r w:rsidRPr="006E3EE5">
        <w:rPr>
          <w:rStyle w:val="StyleUnderline"/>
        </w:rPr>
        <w:t>. Specifically, lock-in holds that China’s rise can be managed by integrating it into the post-1945 international order, and ensuring that the exercise of Chinese power takes place within that order’s rules and institutions.73</w:t>
      </w:r>
      <w:r w:rsidRPr="00A44DC1">
        <w:rPr>
          <w:sz w:val="14"/>
        </w:rPr>
        <w:t xml:space="preserve"> By doing so, it is claimed, the United States can offset its declining power and ‘ensure the international order it leads can remain the dominating logic of the twenty-first century’.74 Lock-in assumes that China has no interest in overturning—or significantly modifying—the post-1945 international order in which it rose and became wealthy. Certainly, China did rise within the Pax Americana’s LRBIO. However, China did not rise to preserve that American-dominated order. For some three decades (beginning with Deng Xiaoping’s economic reforms) China took a low profile in international politics, and avoided confrontation both with the United States and with its regional neighbours. Integration into the open international economy spurred China’s rapid growth. China’s self-described ‘peaceful rise’ followed the script written by Deng Xiaoping: ‘Lie low. Hide your capabilities. Bide your time.’ However, the fact that China bandwagoned with the United States in joining the international economic order did not mean that its longer-term intention was—or is—to preserve the post-1945 international order. In joining the liberal economic order, Beijing’s goal was not simply to get rich; by integrating itself into the post-1945 international order, China was able to avoid conflict with the United States until it became wealthy enough to acquire the military capabilities necessary to compete with America for regional hegemony in east Asia.75 Judging from Xi Jinping’s policy pronouncements, China’s days of biding its time and hiding its capabilities are over. Lock-in proponents argue that even as the Sino-American military and economic balance continues to tilt increasingly in Beijing’s favour, the post-1945 international order’s rules, institutions and norms will offset America’s loss of hard power. There is historical evidence that suggests this is wishful thinking. Take the case of Britain after the Second World War. Despite the dramatic weakening of Britain’s economic and financial clout caused by its efforts in the two world wars, after 1945 British leaders believed that the United Kingdom could remain one of three major world powers.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The reasons why British policy makers bought into this vision sound an awful lot like the reasons why the presentday American proponents of lock-in think it will preserve the United States’ global leadership even as its hard power erodes. Lock-in did not work for Britain following the Second World War, and there is scant reason to think it will work for the United States in the coming years of the twenty-first century. </w:t>
      </w:r>
      <w:r w:rsidRPr="00947C14">
        <w:rPr>
          <w:rStyle w:val="StyleUnderline"/>
          <w:highlight w:val="green"/>
        </w:rPr>
        <w:t>The lock-in strategy also assumes that if the Pax Americana’s institutions are reformed</w:t>
      </w:r>
      <w:r w:rsidRPr="006E3EE5">
        <w:rPr>
          <w:rStyle w:val="StyleUnderline"/>
        </w:rPr>
        <w:t xml:space="preserve">, </w:t>
      </w:r>
      <w:r w:rsidRPr="00947C14">
        <w:rPr>
          <w:rStyle w:val="StyleUnderline"/>
          <w:highlight w:val="green"/>
        </w:rPr>
        <w:t>Beijing</w:t>
      </w:r>
      <w:r w:rsidRPr="006E3EE5">
        <w:rPr>
          <w:rStyle w:val="StyleUnderline"/>
        </w:rPr>
        <w:t xml:space="preserve"> (and other non-western emerging powers) </w:t>
      </w:r>
      <w:r w:rsidRPr="00947C14">
        <w:rPr>
          <w:rStyle w:val="StyleUnderline"/>
          <w:highlight w:val="green"/>
        </w:rPr>
        <w:t>will find it more attractive to remain in the</w:t>
      </w:r>
      <w:r w:rsidRPr="006E3EE5">
        <w:rPr>
          <w:rStyle w:val="StyleUnderline"/>
        </w:rPr>
        <w:t xml:space="preserve"> post-1945 international </w:t>
      </w:r>
      <w:r w:rsidRPr="00947C14">
        <w:rPr>
          <w:rStyle w:val="StyleUnderline"/>
          <w:highlight w:val="green"/>
        </w:rPr>
        <w:t>order</w:t>
      </w:r>
      <w:r w:rsidRPr="006E3EE5">
        <w:rPr>
          <w:rStyle w:val="StyleUnderline"/>
        </w:rPr>
        <w:t xml:space="preserve"> </w:t>
      </w:r>
      <w:r w:rsidRPr="00947C14">
        <w:rPr>
          <w:rStyle w:val="StyleUnderline"/>
          <w:highlight w:val="green"/>
        </w:rPr>
        <w:t>than to overturn it</w:t>
      </w:r>
      <w:r w:rsidRPr="006E3EE5">
        <w:rPr>
          <w:rStyle w:val="StyleUnderline"/>
        </w:rPr>
        <w:t xml:space="preserve">. </w:t>
      </w:r>
      <w:r w:rsidRPr="00947C14">
        <w:rPr>
          <w:rStyle w:val="StyleUnderline"/>
          <w:highlight w:val="green"/>
        </w:rPr>
        <w:t>That assumption,</w:t>
      </w:r>
      <w:r w:rsidRPr="006E3EE5">
        <w:rPr>
          <w:rStyle w:val="StyleUnderline"/>
        </w:rPr>
        <w:t xml:space="preserve"> however, </w:t>
      </w:r>
      <w:r w:rsidRPr="00947C14">
        <w:rPr>
          <w:rStyle w:val="StyleUnderline"/>
          <w:highlight w:val="green"/>
        </w:rPr>
        <w:t>is logically flawed:</w:t>
      </w:r>
      <w:r w:rsidRPr="006E3EE5">
        <w:rPr>
          <w:rStyle w:val="StyleUnderline"/>
        </w:rPr>
        <w:t xml:space="preserve"> achieving lock-in by reforming the existing international order presumes that the United States can have its cake (preserving the Pax Americana) and eat it too (reforming the current international system’s legacy institutions). But, as we all know, when the cake is eaten, it’s gone. Reform—at least, </w:t>
      </w:r>
      <w:r w:rsidRPr="00947C14">
        <w:rPr>
          <w:rStyle w:val="StyleUnderline"/>
          <w:highlight w:val="green"/>
        </w:rPr>
        <w:t>any kind of reform that would appeal to China—would mean the United States yielding significant power in international institutions to accommodate Beijing.</w:t>
      </w:r>
      <w:r w:rsidRPr="006E3EE5">
        <w:rPr>
          <w:rStyle w:val="StyleUnderline"/>
        </w:rPr>
        <w:t xml:space="preserve"> However, </w:t>
      </w:r>
      <w:r w:rsidRPr="00947C14">
        <w:rPr>
          <w:rStyle w:val="StyleUnderline"/>
          <w:highlight w:val="green"/>
        </w:rPr>
        <w:t>doing so would reduce US ability to shape outcomes, diminish Washington’s voice in international institutions, and impose constraints on US autonomy in foreign and domestic policy</w:t>
      </w:r>
      <w:r w:rsidRPr="00A44DC1">
        <w:rPr>
          <w:sz w:val="14"/>
        </w:rPr>
        <w:t xml:space="preserve">.79 As University of Birmingham lecturer Sevasti-Eleni Vezirgiannidou observes with respect to institutional reform: ‘It is questionable whether this will really preserve </w:t>
      </w:r>
      <w:r w:rsidRPr="006E3EE5">
        <w:rPr>
          <w:rStyle w:val="StyleUnderline"/>
        </w:rPr>
        <w:t>US influence or</w:t>
      </w:r>
      <w:r w:rsidRPr="00A44DC1">
        <w:rPr>
          <w:sz w:val="14"/>
        </w:rPr>
        <w:t xml:space="preserve"> rather, on the contrary, diminish it</w:t>
      </w:r>
      <w:r w:rsidRPr="006E3EE5">
        <w:rPr>
          <w:rStyle w:val="StyleUnderline"/>
        </w:rPr>
        <w:t xml:space="preserve">, as </w:t>
      </w:r>
      <w:r w:rsidRPr="00947C14">
        <w:rPr>
          <w:rStyle w:val="StyleUnderline"/>
          <w:highlight w:val="green"/>
        </w:rPr>
        <w:t>the United States will have to share power in a reformed order and thus will be restricted in its ability to act unilaterally</w:t>
      </w:r>
      <w:r w:rsidRPr="00A44DC1">
        <w:rPr>
          <w:sz w:val="14"/>
        </w:rPr>
        <w:t xml:space="preserve">.’80 The US foreign policy establishment may talk the talk of reforming the international order (and the institutions that underpin it), but it is doubtful it will walk the walk with respect to reform, because that would mean accepting a downsized American role in international politics. On the contrary, </w:t>
      </w:r>
      <w:r w:rsidRPr="006E3EE5">
        <w:rPr>
          <w:rStyle w:val="StyleUnderline"/>
        </w:rPr>
        <w:t>Washington’s opposition to the AIIB indicates that the United States is not prepared to see its influence in the international order diminished. And, with respect to reforming the post-1945 international order to accommodate the reality of a risen China, this is the nub of the problem: instead of preserving the Pax Americana, reform would lead to changes in the international order that would undermine it</w:t>
      </w:r>
      <w:r w:rsidRPr="00A44DC1">
        <w:rPr>
          <w:sz w:val="14"/>
        </w:rPr>
        <w:t xml:space="preserve">. Of course, regardless of whether there is institutional reform, </w:t>
      </w:r>
      <w:r w:rsidRPr="006E3EE5">
        <w:rPr>
          <w:rStyle w:val="StyleUnderline"/>
        </w:rPr>
        <w:t>the coming decades are likely to witness major changes in the international order irrespective of America’s preferences</w:t>
      </w:r>
      <w:r w:rsidRPr="00A44DC1">
        <w:rPr>
          <w:sz w:val="14"/>
        </w:rPr>
        <w:t xml:space="preserve">. What will happen to the international order as China continues to rise, and America’s relative power continues to decline? As Yogi Berra, the greatest of all American philosophers (immortalized in baseball’s Hall of Fame), said: ‘Making predictions is hard. Especially about the future.’ However, one thing seems pretty certain: </w:t>
      </w:r>
      <w:r w:rsidRPr="00B535F1">
        <w:rPr>
          <w:rStyle w:val="StyleUnderline"/>
        </w:rPr>
        <w:t xml:space="preserve">China is not on the verge of either of ruling the world, or becoming a global hegemon comparable to the United States after the Second World War; not yet, anyway. Thus, for the next several decades (at least) it will be neither China’s world nor America’s: </w:t>
      </w:r>
      <w:r w:rsidRPr="00947C14">
        <w:rPr>
          <w:rStyle w:val="StyleUnderline"/>
          <w:highlight w:val="green"/>
        </w:rPr>
        <w:t>international leadership will be contested</w:t>
      </w:r>
      <w:r w:rsidRPr="00B535F1">
        <w:rPr>
          <w:rStyle w:val="StyleUnderline"/>
        </w:rPr>
        <w:t>.81 During this period</w:t>
      </w:r>
      <w:r w:rsidRPr="00A44DC1">
        <w:rPr>
          <w:sz w:val="14"/>
        </w:rPr>
        <w:t xml:space="preserve">, </w:t>
      </w:r>
      <w:r w:rsidRPr="00947C14">
        <w:rPr>
          <w:rStyle w:val="StyleUnderline"/>
          <w:highlight w:val="green"/>
        </w:rPr>
        <w:t>China can be expected to act pretty much as one would expect any Great Power to act while making the shift from rising to risen: it will use its newfound power to seek a much greater voice in managing—and shaping—the international order, and its underlying norms.</w:t>
      </w:r>
      <w:r w:rsidRPr="00A44DC1">
        <w:rPr>
          <w:sz w:val="14"/>
        </w:rPr>
        <w:t xml:space="preserve"> For example, </w:t>
      </w:r>
      <w:r w:rsidRPr="00947C14">
        <w:rPr>
          <w:rStyle w:val="Emphasis"/>
          <w:highlight w:val="green"/>
        </w:rPr>
        <w:t>China will want others to acknowledge its ‘core interests’, including respect for its territorial integrity and its sovereignty</w:t>
      </w:r>
      <w:r w:rsidRPr="006E3EE5">
        <w:rPr>
          <w:rStyle w:val="Emphasis"/>
        </w:rPr>
        <w:t xml:space="preserve">. Beijing has expanded the geographic scope of its core interests beyond Tibet and Taiwan to include the South and East China Seas and Xinjiang. And, </w:t>
      </w:r>
      <w:r w:rsidRPr="00947C14">
        <w:rPr>
          <w:rStyle w:val="Emphasis"/>
          <w:highlight w:val="green"/>
        </w:rPr>
        <w:t>reflecting its insistence that states should refrain from intervening in others’ internal affairs, preservation of its political, economic and social systems also has been defined as a core interest</w:t>
      </w:r>
      <w:r w:rsidRPr="00A44DC1">
        <w:rPr>
          <w:sz w:val="14"/>
        </w:rPr>
        <w:t xml:space="preserve">.82 </w:t>
      </w:r>
      <w:r w:rsidRPr="00B535F1">
        <w:rPr>
          <w:rStyle w:val="StyleUnderline"/>
        </w:rPr>
        <w:t xml:space="preserve">During the period of contested international leadership there is unlikely to be wholesale abandonment of the post-1945 international institutions. For example, as one of the five permanent members of the UN Security Council, Beijing is an acknowledged part of the Great Power club. Similarly, we should not expect to see a dramatic overhaul of the international economic system. As the world’s top-ranking exporter and trading state, China benefits hugely from economic openness. However, the state plays a much greater role in China’s economy than it does in the United States and Europe. </w:t>
      </w:r>
      <w:r w:rsidRPr="00947C14">
        <w:rPr>
          <w:rStyle w:val="StyleUnderline"/>
          <w:highlight w:val="green"/>
        </w:rPr>
        <w:t>Beijing will want rules that protect its semimercantilist economic policies and also ensure that its state-owned industries are not disadvantaged</w:t>
      </w:r>
      <w:r w:rsidRPr="00947C14">
        <w:rPr>
          <w:sz w:val="14"/>
          <w:highlight w:val="green"/>
        </w:rPr>
        <w:t xml:space="preserve">. </w:t>
      </w:r>
      <w:r w:rsidRPr="00947C14">
        <w:rPr>
          <w:rStyle w:val="StyleUnderline"/>
          <w:highlight w:val="green"/>
        </w:rPr>
        <w:t>Beijing will continue pressing for an even greater voice, both for itself and for the developing world, in institutions such as the IMF and World Bank</w:t>
      </w:r>
      <w:r w:rsidRPr="00B40BC6">
        <w:rPr>
          <w:rStyle w:val="StyleUnderline"/>
        </w:rPr>
        <w:t xml:space="preserve"> (unless or until they are superseded by new ‘made in China’ institutions). In this respect, </w:t>
      </w:r>
      <w:r w:rsidRPr="00947C14">
        <w:rPr>
          <w:rStyle w:val="StyleUnderline"/>
          <w:highlight w:val="green"/>
        </w:rPr>
        <w:t>China will position itself as the developing world’s champion</w:t>
      </w:r>
      <w:r w:rsidRPr="00B40BC6">
        <w:rPr>
          <w:rStyle w:val="StyleUnderline"/>
        </w:rPr>
        <w:t>—a role for which it is well suited. L</w:t>
      </w:r>
      <w:r w:rsidRPr="00A44DC1">
        <w:rPr>
          <w:sz w:val="14"/>
        </w:rPr>
        <w:t xml:space="preserve">ike many nations in the developing world— but unlike the United States—China has been a victim of western Great Power policies of imperialism and colonialism. As such, </w:t>
      </w:r>
      <w:r w:rsidRPr="00B40BC6">
        <w:rPr>
          <w:rStyle w:val="StyleUnderline"/>
        </w:rPr>
        <w:t>China has a claim to prominence in constructing a new international order that reflects the values of the developing world rather than those of the United States and the West.83 Even though the international economy will remain (more or less) open, in other respects the international system is likely to become much less liberal politically</w:t>
      </w:r>
      <w:r w:rsidRPr="00B535F1">
        <w:rPr>
          <w:rStyle w:val="StyleUnderline"/>
        </w:rPr>
        <w:t xml:space="preserve">. The Chinese Communist Party’s 19th Congress demonstrated that China is not converging with the West: it is not going to become a democracy any time soon—if ever. Consequently, as China’s role in shaping the international agenda increases, democracy and human rights will become less salient. </w:t>
      </w:r>
      <w:r w:rsidRPr="00947C14">
        <w:rPr>
          <w:rStyle w:val="StyleUnderline"/>
        </w:rPr>
        <w:t>China will almost certainly try to change the norms that favour democracy promotion,</w:t>
      </w:r>
      <w:r w:rsidRPr="00B535F1">
        <w:rPr>
          <w:rStyle w:val="StyleUnderline"/>
        </w:rPr>
        <w:t xml:space="preserve"> ‘humani tarian’ intervention, human rights and the Responsibility to Protect. Beijing will resist norms that divide states into two camps, ranging democratic ‘good guys’ against non-democratic ‘bad guys’.84 Instead, it will offer its policy of ‘market authoritarianism’ to developing states as a better model of political, social and economic development than the US model based on the Washington Consensus. As its power continues to increase,</w:t>
      </w:r>
      <w:r w:rsidRPr="00A44DC1">
        <w:rPr>
          <w:sz w:val="14"/>
        </w:rPr>
        <w:t xml:space="preserve"> </w:t>
      </w:r>
      <w:r w:rsidRPr="00947C14">
        <w:rPr>
          <w:rStyle w:val="Emphasis"/>
          <w:highlight w:val="green"/>
        </w:rPr>
        <w:t>China will seek to recast the world order in a way that</w:t>
      </w:r>
      <w:r w:rsidRPr="00B40BC6">
        <w:rPr>
          <w:rStyle w:val="Emphasis"/>
        </w:rPr>
        <w:t xml:space="preserve"> not only </w:t>
      </w:r>
      <w:r w:rsidRPr="00947C14">
        <w:rPr>
          <w:rStyle w:val="Emphasis"/>
          <w:highlight w:val="green"/>
        </w:rPr>
        <w:t>advances</w:t>
      </w:r>
      <w:r w:rsidRPr="00B40BC6">
        <w:rPr>
          <w:rStyle w:val="Emphasis"/>
        </w:rPr>
        <w:t xml:space="preserve"> its </w:t>
      </w:r>
      <w:r w:rsidRPr="00947C14">
        <w:rPr>
          <w:rStyle w:val="Emphasis"/>
          <w:highlight w:val="green"/>
        </w:rPr>
        <w:t>interests</w:t>
      </w:r>
      <w:r w:rsidRPr="00B40BC6">
        <w:rPr>
          <w:rStyle w:val="Emphasis"/>
        </w:rPr>
        <w:t xml:space="preserve"> but </w:t>
      </w:r>
      <w:r w:rsidRPr="00947C14">
        <w:rPr>
          <w:rStyle w:val="Emphasis"/>
          <w:highlight w:val="green"/>
        </w:rPr>
        <w:t>also</w:t>
      </w:r>
      <w:r w:rsidRPr="00B40BC6">
        <w:rPr>
          <w:rStyle w:val="Emphasis"/>
        </w:rPr>
        <w:t xml:space="preserve"> </w:t>
      </w:r>
      <w:r w:rsidRPr="00947C14">
        <w:rPr>
          <w:rStyle w:val="Emphasis"/>
          <w:highlight w:val="green"/>
        </w:rPr>
        <w:t>acknowledges both its enhanced power and its claims to status and prestige equal to those of the declining hegemon.</w:t>
      </w:r>
      <w:r w:rsidRPr="00B40BC6">
        <w:rPr>
          <w:rStyle w:val="Emphasis"/>
        </w:rPr>
        <w:t xml:space="preserve">85 For now, Beijing is (mostly) ‘working within the system’ to revise the post-1945 international order while simultaneously </w:t>
      </w:r>
      <w:r w:rsidRPr="00947C14">
        <w:rPr>
          <w:rStyle w:val="Emphasis"/>
          <w:highlight w:val="green"/>
        </w:rPr>
        <w:t>laying the groundwork for</w:t>
      </w:r>
      <w:r w:rsidRPr="00B40BC6">
        <w:rPr>
          <w:rStyle w:val="Emphasis"/>
        </w:rPr>
        <w:t xml:space="preserve"> </w:t>
      </w:r>
      <w:r w:rsidRPr="00947C14">
        <w:rPr>
          <w:rStyle w:val="Emphasis"/>
          <w:highlight w:val="green"/>
        </w:rPr>
        <w:t>an alternative</w:t>
      </w:r>
      <w:r w:rsidRPr="00B40BC6">
        <w:rPr>
          <w:rStyle w:val="Emphasis"/>
        </w:rPr>
        <w:t xml:space="preserve"> international order </w:t>
      </w:r>
      <w:r w:rsidRPr="00947C14">
        <w:rPr>
          <w:rStyle w:val="Emphasis"/>
          <w:highlight w:val="green"/>
        </w:rPr>
        <w:t>that</w:t>
      </w:r>
      <w:r w:rsidRPr="00B40BC6">
        <w:rPr>
          <w:rStyle w:val="Emphasis"/>
        </w:rPr>
        <w:t xml:space="preserve"> eventually </w:t>
      </w:r>
      <w:r w:rsidRPr="00947C14">
        <w:rPr>
          <w:rStyle w:val="Emphasis"/>
          <w:highlight w:val="green"/>
        </w:rPr>
        <w:t>could</w:t>
      </w:r>
      <w:r w:rsidRPr="00B40BC6">
        <w:rPr>
          <w:rStyle w:val="Emphasis"/>
        </w:rPr>
        <w:t xml:space="preserve"> </w:t>
      </w:r>
      <w:r w:rsidRPr="00947C14">
        <w:rPr>
          <w:rStyle w:val="Emphasis"/>
          <w:highlight w:val="green"/>
        </w:rPr>
        <w:t>displace the Pax Americana</w:t>
      </w:r>
      <w:r w:rsidRPr="00A44DC1">
        <w:rPr>
          <w:sz w:val="14"/>
        </w:rPr>
        <w:t xml:space="preserve">. As a 2007 report by the Center for a New American Security concluded: </w:t>
      </w:r>
      <w:r w:rsidRPr="00B40BC6">
        <w:rPr>
          <w:rStyle w:val="StyleUnderline"/>
        </w:rPr>
        <w:t>Rather than seeking to weaken or confront the United States directly, 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w:t>
      </w:r>
      <w:r w:rsidRPr="00A44DC1">
        <w:rPr>
          <w:sz w:val="14"/>
        </w:rPr>
        <w:t xml:space="preserve">.86 </w:t>
      </w:r>
      <w:r w:rsidRPr="00B40BC6">
        <w:rPr>
          <w:rStyle w:val="StyleUnderline"/>
        </w:rPr>
        <w:t xml:space="preserve">Even as it stays within the post-1945 international order, Beijing is not doing so to preserve it. In this sense, as Martin Jacques has observed, </w:t>
      </w:r>
      <w:r w:rsidRPr="00947C14">
        <w:rPr>
          <w:rStyle w:val="StyleUnderline"/>
        </w:rPr>
        <w:t>China is playing a double game. It is operating ‘both within and outside the existing international system while at the same time, in effect, sponsoring a new China-centric international system which will</w:t>
      </w:r>
      <w:r w:rsidRPr="00B40BC6">
        <w:rPr>
          <w:rStyle w:val="StyleUnderline"/>
        </w:rPr>
        <w:t xml:space="preserve"> exist alongside the present system and probably slowly begin to usurp it’.87 The creation of the AIIB, which Beijing intends should ultimately eclipse the IMF and World Bank, is a good example of this strategy</w:t>
      </w:r>
      <w:r w:rsidRPr="00B535F1">
        <w:rPr>
          <w:rStyle w:val="StyleUnderline"/>
        </w:rPr>
        <w:t xml:space="preserve">. </w:t>
      </w:r>
      <w:r w:rsidRPr="00947C14">
        <w:rPr>
          <w:rStyle w:val="StyleUnderline"/>
          <w:highlight w:val="green"/>
        </w:rPr>
        <w:t>American</w:t>
      </w:r>
      <w:r w:rsidRPr="00B535F1">
        <w:rPr>
          <w:rStyle w:val="StyleUnderline"/>
        </w:rPr>
        <w:t xml:space="preserve"> scholars and policy</w:t>
      </w:r>
      <w:r w:rsidRPr="00947C14">
        <w:rPr>
          <w:rStyle w:val="StyleUnderline"/>
          <w:highlight w:val="green"/>
        </w:rPr>
        <w:t>-makers believe that a lock-in strategy can be employed</w:t>
      </w:r>
      <w:r w:rsidRPr="00B535F1">
        <w:rPr>
          <w:rStyle w:val="StyleUnderline"/>
        </w:rPr>
        <w:t xml:space="preserve"> </w:t>
      </w:r>
      <w:r w:rsidRPr="00947C14">
        <w:rPr>
          <w:rStyle w:val="StyleUnderline"/>
          <w:highlight w:val="green"/>
        </w:rPr>
        <w:t>to</w:t>
      </w:r>
      <w:r w:rsidRPr="00B535F1">
        <w:rPr>
          <w:rStyle w:val="StyleUnderline"/>
        </w:rPr>
        <w:t xml:space="preserve"> </w:t>
      </w:r>
      <w:r w:rsidRPr="00947C14">
        <w:rPr>
          <w:rStyle w:val="StyleUnderline"/>
          <w:highlight w:val="green"/>
        </w:rPr>
        <w:t>head off any Chinese attempt to create a new international order</w:t>
      </w:r>
      <w:r w:rsidRPr="00B535F1">
        <w:rPr>
          <w:rStyle w:val="StyleUnderline"/>
        </w:rPr>
        <w:t xml:space="preserve">, or to create a parallel order. They believe this because they have imbued the concept of a ‘rules-based, institutionalized, liberal international order’ with a talismanic quality. In </w:t>
      </w:r>
      <w:r w:rsidRPr="00947C14">
        <w:rPr>
          <w:rStyle w:val="StyleUnderline"/>
          <w:highlight w:val="green"/>
        </w:rPr>
        <w:t>so doing they have air-brushed Great Power politics out of the picture.</w:t>
      </w:r>
      <w:r w:rsidRPr="00B535F1">
        <w:rPr>
          <w:rStyle w:val="StyleUnderline"/>
        </w:rPr>
        <w:t xml:space="preserve"> As </w:t>
      </w:r>
      <w:r w:rsidRPr="00947C14">
        <w:rPr>
          <w:rStyle w:val="StyleUnderline"/>
          <w:highlight w:val="green"/>
        </w:rPr>
        <w:t>they see it, rules and institutions are politically neutral</w:t>
      </w:r>
      <w:r w:rsidRPr="00B535F1">
        <w:rPr>
          <w:rStyle w:val="StyleUnderline"/>
        </w:rPr>
        <w:t xml:space="preserve"> and, ipso facto, beneficial for all. Hence, </w:t>
      </w:r>
      <w:r w:rsidRPr="00947C14">
        <w:rPr>
          <w:rStyle w:val="StyleUnderline"/>
        </w:rPr>
        <w:t>they can be an effective substitute for declining hard power. However</w:t>
      </w:r>
      <w:r w:rsidRPr="00B535F1">
        <w:rPr>
          <w:rStyle w:val="StyleUnderline"/>
        </w:rPr>
        <w:t xml:space="preserve">, </w:t>
      </w:r>
      <w:r w:rsidRPr="00947C14">
        <w:rPr>
          <w:rStyle w:val="StyleUnderline"/>
          <w:highlight w:val="green"/>
        </w:rPr>
        <w:t>rather than existing separately from the balance of power, rules, norms and institutions reflect it</w:t>
      </w:r>
      <w:r w:rsidRPr="00947C14">
        <w:rPr>
          <w:sz w:val="14"/>
          <w:highlight w:val="green"/>
        </w:rPr>
        <w:t xml:space="preserve">. </w:t>
      </w:r>
      <w:r w:rsidRPr="00947C14">
        <w:rPr>
          <w:rStyle w:val="StyleUnderline"/>
          <w:highlight w:val="green"/>
        </w:rPr>
        <w:t>Hence the world is no more likely to continue upholding the Pax Americana once US power</w:t>
      </w:r>
      <w:r w:rsidRPr="00A44DC1">
        <w:rPr>
          <w:rStyle w:val="StyleUnderline"/>
        </w:rPr>
        <w:t xml:space="preserve"> declines than Britain’s dominions and former colonies were inclined to perpetuate the empire after the Second World War</w:t>
      </w:r>
      <w:r w:rsidRPr="00A44DC1">
        <w:rPr>
          <w:sz w:val="14"/>
        </w:rPr>
        <w:t xml:space="preserve">. </w:t>
      </w:r>
      <w:r w:rsidRPr="00947C14">
        <w:rPr>
          <w:rStyle w:val="StyleUnderline"/>
          <w:highlight w:val="green"/>
        </w:rPr>
        <w:t>The fate of the Pax Americana</w:t>
      </w:r>
      <w:r w:rsidRPr="00B535F1">
        <w:rPr>
          <w:rStyle w:val="StyleUnderline"/>
        </w:rPr>
        <w:t xml:space="preserve">, and that of the international order, </w:t>
      </w:r>
      <w:r w:rsidRPr="00947C14">
        <w:rPr>
          <w:rStyle w:val="StyleUnderline"/>
          <w:highlight w:val="green"/>
        </w:rPr>
        <w:t>will be determined by the outcome of the Sino-American rivalry</w:t>
      </w:r>
      <w:r w:rsidRPr="00B535F1">
        <w:rPr>
          <w:rStyle w:val="StyleUnderline"/>
        </w:rPr>
        <w:t xml:space="preserve"> As the British scholar E. H. Carr observed, </w:t>
      </w:r>
      <w:r w:rsidRPr="00947C14">
        <w:rPr>
          <w:rStyle w:val="StyleUnderline"/>
        </w:rPr>
        <w:t>a rules-based international order</w:t>
      </w:r>
      <w:r w:rsidRPr="00B535F1">
        <w:rPr>
          <w:rStyle w:val="StyleUnderline"/>
        </w:rPr>
        <w:t xml:space="preserve"> ‘cannot be understood independently of the political foundation on which it rests and the political interests which it serves’.88 The post-Second World War international order is an American order that privileges US interests.89 Even the discourse of ‘liberal order’ cannot disguise this fact. Today, the ground is shifting beneath the Pax Americana’s foundations. </w:t>
      </w:r>
      <w:r w:rsidRPr="00947C14">
        <w:rPr>
          <w:rStyle w:val="StyleUnderline"/>
        </w:rPr>
        <w:t>Those who believe that lock-in can work view international politics as being, in essence, geopolitically antiseptic. For</w:t>
      </w:r>
      <w:r w:rsidRPr="00B535F1">
        <w:rPr>
          <w:rStyle w:val="StyleUnderline"/>
        </w:rPr>
        <w:t xml:space="preserve"> them, Great Power competition and conflict are transcended by international institutions, rules and norms. This is not how the real world works, however.90 </w:t>
      </w:r>
      <w:r w:rsidRPr="00947C14">
        <w:rPr>
          <w:rStyle w:val="StyleUnderline"/>
          <w:highlight w:val="green"/>
        </w:rPr>
        <w:t>Great Power politics is about power.</w:t>
      </w:r>
      <w:r w:rsidRPr="00B535F1">
        <w:rPr>
          <w:rStyle w:val="StyleUnderline"/>
        </w:rPr>
        <w:t xml:space="preserve"> </w:t>
      </w:r>
      <w:r w:rsidRPr="00947C14">
        <w:rPr>
          <w:rStyle w:val="StyleUnderline"/>
          <w:highlight w:val="green"/>
        </w:rPr>
        <w:t>Rules and institutions</w:t>
      </w:r>
      <w:r w:rsidRPr="00B535F1">
        <w:rPr>
          <w:rStyle w:val="StyleUnderline"/>
        </w:rPr>
        <w:t xml:space="preserve"> </w:t>
      </w:r>
      <w:r w:rsidRPr="00947C14">
        <w:rPr>
          <w:rStyle w:val="StyleUnderline"/>
          <w:highlight w:val="green"/>
        </w:rPr>
        <w:t>do not exist in a vacuum</w:t>
      </w:r>
      <w:r w:rsidRPr="00B535F1">
        <w:rPr>
          <w:rStyle w:val="StyleUnderline"/>
        </w:rPr>
        <w:t xml:space="preserve">, hermetically sealed off from Great Power politics. </w:t>
      </w:r>
      <w:r w:rsidRPr="00947C14">
        <w:rPr>
          <w:rStyle w:val="StyleUnderline"/>
        </w:rPr>
        <w:t>Nor are they neutral</w:t>
      </w:r>
      <w:r w:rsidRPr="00B535F1">
        <w:rPr>
          <w:rStyle w:val="StyleUnderline"/>
        </w:rPr>
        <w:t xml:space="preserve">. Rather, </w:t>
      </w:r>
      <w:r w:rsidRPr="00947C14">
        <w:rPr>
          <w:rStyle w:val="StyleUnderline"/>
          <w:highlight w:val="green"/>
        </w:rPr>
        <w:t>they reflect the distribution of power in the international system</w:t>
      </w:r>
      <w:r w:rsidRPr="00A44DC1">
        <w:rPr>
          <w:sz w:val="14"/>
        </w:rPr>
        <w:t xml:space="preserve">. </w:t>
      </w:r>
      <w:r w:rsidRPr="00A44DC1">
        <w:rPr>
          <w:rStyle w:val="StyleUnderline"/>
        </w:rPr>
        <w:t>In international politics, who rules makes the rules. In his classic study of international relations between the world wars,</w:t>
      </w:r>
      <w:r w:rsidRPr="00A44DC1">
        <w:rPr>
          <w:sz w:val="14"/>
        </w:rPr>
        <w:t xml:space="preserve"> The Twenty years’ crisis, Carr analysed the political crisis of the 1930s caused by the breakdown of the post-First World War order symbolized by the Versailles Treaty.91 The Versailles system cracked, Carr argued, because of the widening gap between the order it represented and the actual distribution of power in Europe. Carr used the events of the 1930s to make a larger geopolitical point. International orders reflect the balance of power that exists at time of their creation. Over time, </w:t>
      </w:r>
      <w:r w:rsidRPr="00A44DC1">
        <w:rPr>
          <w:rStyle w:val="StyleUnderline"/>
        </w:rPr>
        <w:t xml:space="preserve">however, the relative power of states changes, and eventually the international order no longer reflects the actual distribution of power between or among the leading Great Powers. When that happens, the legitimacy of the prevailing order is called into question, and it will be challenged by the rising power(s). </w:t>
      </w:r>
      <w:r w:rsidRPr="00947C14">
        <w:rPr>
          <w:rStyle w:val="StyleUnderline"/>
          <w:highlight w:val="green"/>
        </w:rPr>
        <w:t>When the balance of power swings—or is perceived to swing—in its direction, a rising power becomes increasingly dissatisfied with the international order, and seeks to revise</w:t>
      </w:r>
      <w:r w:rsidRPr="00A44DC1">
        <w:rPr>
          <w:rStyle w:val="StyleUnderline"/>
        </w:rPr>
        <w:t xml:space="preserve"> </w:t>
      </w:r>
      <w:r w:rsidRPr="00947C14">
        <w:rPr>
          <w:rStyle w:val="StyleUnderline"/>
          <w:highlight w:val="green"/>
        </w:rPr>
        <w:t>it.</w:t>
      </w:r>
      <w:r w:rsidRPr="00A44DC1">
        <w:rPr>
          <w:rStyle w:val="StyleUnderline"/>
        </w:rPr>
        <w:t xml:space="preserve"> </w:t>
      </w:r>
      <w:r w:rsidRPr="00947C14">
        <w:rPr>
          <w:rStyle w:val="StyleUnderline"/>
          <w:highlight w:val="green"/>
        </w:rPr>
        <w:t>The challenger wants to change the rules embodied in the existing international order—</w:t>
      </w:r>
      <w:r w:rsidRPr="00A44DC1">
        <w:rPr>
          <w:rStyle w:val="StyleUnderline"/>
        </w:rPr>
        <w:t xml:space="preserve">rules written, of course, by the once dominant but now declining Great Power that created it. It </w:t>
      </w:r>
      <w:r w:rsidRPr="00947C14">
        <w:rPr>
          <w:rStyle w:val="StyleUnderline"/>
          <w:highlight w:val="green"/>
        </w:rPr>
        <w:t>also wants the allocation of prestige and status changed to reflect its newly acquired power.</w:t>
      </w:r>
      <w:r w:rsidRPr="00A44DC1">
        <w:rPr>
          <w:rStyle w:val="StyleUnderline"/>
        </w:rPr>
        <w:t xml:space="preserve"> The incumbent hegemon, of course, wants to preserve the existing international order as is—an order that it midwifed to advance, and consolidate, its own interests. </w:t>
      </w:r>
      <w:r w:rsidRPr="00A44DC1">
        <w:rPr>
          <w:sz w:val="14"/>
        </w:rPr>
        <w:t>The E. H. Carr Moment presents the incumbent hegemon with a choice. It can dig in its heels and try to preserve the prevailing order—and its privileged position therein; or it can accede to the rising challenger’s demands for revision. If it chooses the former course of action, it runs the risk of war with the dissatisfied challenger. If it chooses the latter</w:t>
      </w:r>
      <w:r w:rsidRPr="00A44DC1">
        <w:rPr>
          <w:rStyle w:val="StyleUnderline"/>
        </w:rPr>
        <w:t xml:space="preserve">, </w:t>
      </w:r>
      <w:r w:rsidRPr="00947C14">
        <w:rPr>
          <w:rStyle w:val="StyleUnderline"/>
        </w:rPr>
        <w:t>it must come to terms with the reality of its decline, and the end of its hegemonic position</w:t>
      </w:r>
      <w:r w:rsidRPr="00A44DC1">
        <w:rPr>
          <w:sz w:val="14"/>
        </w:rPr>
        <w:t xml:space="preserve">. The E. H. Carr Moment is where the geopolitical rubber meets the road: the status quo power(s) must choose between accommodating or opposing the revisionist demands of the rising power(s). Liberal internationalists such as John Ikenberry argue that China will not challenge the current international order, even as the distribution of power continues to shift in its favour. This is a doubtful proposition. The geopolitical question—the E. H. Carr Moment—of our time is whether the declining hegemon in east Asia, the United States, will try to preserve a status quo that is becoming increasingly out of sync with the shifting distribution of power, or whether it can reconcile itself to a rising China’s revisionist demands that the international order in east Asia be realigned to reflect the emerging power realities. </w:t>
      </w:r>
      <w:r w:rsidRPr="00947C14">
        <w:rPr>
          <w:rStyle w:val="Emphasis"/>
          <w:highlight w:val="green"/>
        </w:rPr>
        <w:t>Unless the United States can adjust gracefully to this tectonic geopolitical shift, the chances of a Sino-American war are high</w:t>
      </w:r>
      <w:r w:rsidRPr="00B535F1">
        <w:rPr>
          <w:rStyle w:val="Emphasis"/>
        </w:rPr>
        <w:t>—</w:t>
      </w:r>
      <w:r w:rsidRPr="00947C14">
        <w:rPr>
          <w:rStyle w:val="Emphasis"/>
          <w:highlight w:val="green"/>
        </w:rPr>
        <w:t>as they always are during power transition</w:t>
      </w:r>
      <w:r w:rsidRPr="00B535F1">
        <w:rPr>
          <w:rStyle w:val="Emphasis"/>
        </w:rPr>
        <w:t xml:space="preserve">s.92 However, </w:t>
      </w:r>
      <w:r w:rsidRPr="00947C14">
        <w:rPr>
          <w:rStyle w:val="Emphasis"/>
          <w:highlight w:val="green"/>
        </w:rPr>
        <w:t>whether change comes peacefully or violently, the Pax Americana’s days are numbered.</w:t>
      </w:r>
    </w:p>
    <w:p w14:paraId="597E6208" w14:textId="77777777" w:rsidR="00C84E5B" w:rsidRPr="00314CF1" w:rsidRDefault="00C84E5B" w:rsidP="00C84E5B">
      <w:pPr>
        <w:pStyle w:val="Heading4"/>
      </w:pPr>
      <w:r>
        <w:t>US China War Causes Extinction</w:t>
      </w:r>
    </w:p>
    <w:p w14:paraId="6083B80D" w14:textId="77777777" w:rsidR="00C84E5B" w:rsidRPr="00314CF1" w:rsidRDefault="00C84E5B" w:rsidP="00C84E5B">
      <w:r w:rsidRPr="00314CF1">
        <w:rPr>
          <w:rStyle w:val="Style13ptBold"/>
        </w:rPr>
        <w:t>Wittner 2011</w:t>
      </w:r>
      <w:r>
        <w:t xml:space="preserve"> </w:t>
      </w:r>
      <w:r w:rsidRPr="00314CF1">
        <w:t>(Lawrence S</w:t>
      </w:r>
      <w:r>
        <w:t>,</w:t>
      </w:r>
      <w:r w:rsidRPr="00314CF1">
        <w:t xml:space="preserve"> Emeritus Professor of History – State University of New York Albany and Former Editor – Peace and Change Journal, “Is a Nuclear War With China Possible?”, 11-28, https://www.lawrenceswittner.com/nuclear-war-china-possible)</w:t>
      </w:r>
    </w:p>
    <w:p w14:paraId="3838C12F" w14:textId="77777777" w:rsidR="00C84E5B" w:rsidRPr="00314CF1" w:rsidRDefault="00C84E5B" w:rsidP="00C84E5B">
      <w:pPr>
        <w:rPr>
          <w:rStyle w:val="StyleUnderline"/>
        </w:rPr>
      </w:pPr>
      <w:r w:rsidRPr="00314CF1">
        <w:t xml:space="preserve">While </w:t>
      </w:r>
      <w:r w:rsidRPr="00314CF1">
        <w:rPr>
          <w:rStyle w:val="StyleUnderline"/>
          <w:highlight w:val="yellow"/>
        </w:rPr>
        <w:t>nuclear weapons</w:t>
      </w:r>
      <w:r w:rsidRPr="00314CF1">
        <w:t xml:space="preserve"> exist, there remains a danger that they </w:t>
      </w:r>
      <w:r w:rsidRPr="00314CF1">
        <w:rPr>
          <w:rStyle w:val="StyleUnderline"/>
          <w:highlight w:val="yellow"/>
        </w:rPr>
        <w:t>will be used</w:t>
      </w:r>
      <w:r w:rsidRPr="00314CF1">
        <w:t xml:space="preserve">. After all, for centuries </w:t>
      </w:r>
      <w:r w:rsidRPr="00314CF1">
        <w:rPr>
          <w:rStyle w:val="StyleUnderline"/>
        </w:rPr>
        <w:t xml:space="preserve">national conflicts have led to wars, with nations employing their deadliest weapons. The current </w:t>
      </w:r>
      <w:r w:rsidRPr="00314CF1">
        <w:rPr>
          <w:rStyle w:val="StyleUnderline"/>
          <w:highlight w:val="yellow"/>
        </w:rPr>
        <w:t>deterioration of U.S. relations with China might end up providing us with yet another example of this</w:t>
      </w:r>
      <w:r w:rsidRPr="00314CF1">
        <w:rPr>
          <w:rStyle w:val="StyleUnderline"/>
        </w:rPr>
        <w:t xml:space="preserve"> phenomenon</w:t>
      </w:r>
      <w:r w:rsidRPr="00314CF1">
        <w:t xml:space="preserve">. </w:t>
      </w:r>
      <w:r w:rsidRPr="00314CF1">
        <w:rPr>
          <w:rStyle w:val="StyleUnderline"/>
          <w:highlight w:val="yellow"/>
        </w:rPr>
        <w:t>The gathering tension</w:t>
      </w:r>
      <w:r w:rsidRPr="00314CF1">
        <w:rPr>
          <w:rStyle w:val="StyleUnderline"/>
        </w:rPr>
        <w:t xml:space="preserve"> between the United States and China </w:t>
      </w:r>
      <w:r w:rsidRPr="00314CF1">
        <w:rPr>
          <w:rStyle w:val="StyleUnderline"/>
          <w:highlight w:val="yellow"/>
        </w:rPr>
        <w:t>is clear enough</w:t>
      </w:r>
      <w:r w:rsidRPr="00314CF1">
        <w:t xml:space="preserve">. Disturbed by China’s growing economic and military strength, </w:t>
      </w:r>
      <w:r w:rsidRPr="00314CF1">
        <w:rPr>
          <w:rStyle w:val="StyleUnderline"/>
        </w:rPr>
        <w:t>the U.S. government recently challenged China’s claims in the South China Sea</w:t>
      </w:r>
      <w:r w:rsidRPr="00314CF1">
        <w:t xml:space="preserve">, </w:t>
      </w:r>
      <w:r w:rsidRPr="00314CF1">
        <w:rPr>
          <w:rStyle w:val="StyleUnderline"/>
        </w:rPr>
        <w:t>increased the U.S. military presence in Australia, and deepened U.S. military ties with other nations in the Pacific region</w:t>
      </w:r>
      <w:r w:rsidRPr="00314CF1">
        <w:t xml:space="preserve">. According to Secretary of State Hillary Clinton, the United States was “asserting our own position as a Pacific power.” But need this lead to nuclear war? Not necessarily. And yet, </w:t>
      </w:r>
      <w:r w:rsidRPr="00314CF1">
        <w:rPr>
          <w:rStyle w:val="StyleUnderline"/>
        </w:rPr>
        <w:t>there are signs that it could</w:t>
      </w:r>
      <w:r w:rsidRPr="00314CF1">
        <w:t xml:space="preserve">. After all, </w:t>
      </w:r>
      <w:r w:rsidRPr="00314CF1">
        <w:rPr>
          <w:rStyle w:val="StyleUnderline"/>
          <w:highlight w:val="yellow"/>
        </w:rPr>
        <w:t>both the United States and China possess large numbers of nuclear weapons</w:t>
      </w:r>
      <w:r w:rsidRPr="00314CF1">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14CF1">
        <w:rPr>
          <w:rStyle w:val="StyleUnderline"/>
        </w:rPr>
        <w:t>Some pundits argue that nuclear weapons prevent wars between nuclear-armed nations</w:t>
      </w:r>
      <w:r w:rsidRPr="00314CF1">
        <w:t xml:space="preserve">; and, admittedly, there haven’t been very many—at least not yet. But </w:t>
      </w:r>
      <w:r w:rsidRPr="00314CF1">
        <w:rPr>
          <w:rStyle w:val="StyleUnderline"/>
        </w:rPr>
        <w:t>the Kargil War of 1999, between nuclear-armed India and nuclear-armed Pakistan, should convince us that such wars can occur</w:t>
      </w:r>
      <w:r w:rsidRPr="00314CF1">
        <w:t xml:space="preserve">. Indeed, </w:t>
      </w:r>
      <w:r w:rsidRPr="00314CF1">
        <w:rPr>
          <w:rStyle w:val="StyleUnderline"/>
        </w:rPr>
        <w:t>in that case, the conflict almost slipped into a nuclear war.</w:t>
      </w:r>
      <w:r w:rsidRPr="00314CF1">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314CF1">
        <w:rPr>
          <w:rStyle w:val="StyleUnderline"/>
          <w:highlight w:val="yellow"/>
        </w:rPr>
        <w:t>A nuclear attack by China would</w:t>
      </w:r>
      <w:r w:rsidRPr="00314CF1">
        <w:rPr>
          <w:rStyle w:val="StyleUnderline"/>
        </w:rPr>
        <w:t xml:space="preserve"> immediately </w:t>
      </w:r>
      <w:r w:rsidRPr="00314CF1">
        <w:rPr>
          <w:rStyle w:val="StyleUnderline"/>
          <w:highlight w:val="yellow"/>
        </w:rPr>
        <w:t>slaughter</w:t>
      </w:r>
      <w:r w:rsidRPr="00314CF1">
        <w:rPr>
          <w:rStyle w:val="StyleUnderline"/>
        </w:rPr>
        <w:t xml:space="preserve"> at least </w:t>
      </w:r>
      <w:r w:rsidRPr="00314CF1">
        <w:rPr>
          <w:rStyle w:val="StyleUnderline"/>
          <w:highlight w:val="yellow"/>
        </w:rPr>
        <w:t>10 million Americans</w:t>
      </w:r>
      <w:r w:rsidRPr="00314CF1">
        <w:rPr>
          <w:rStyle w:val="StyleUnderline"/>
        </w:rPr>
        <w:t xml:space="preserve"> in a great storm of blast and fire, while leaving many more dying horribly of sickness and radiation poisoning. </w:t>
      </w:r>
      <w:r w:rsidRPr="00314CF1">
        <w:rPr>
          <w:rStyle w:val="StyleUnderline"/>
          <w:highlight w:val="yellow"/>
        </w:rPr>
        <w:t>The Chinese death toll in a nuclear war would be far higher. Both nations would be reduced to smoldering, radioactive wastelands</w:t>
      </w:r>
      <w:r w:rsidRPr="00314CF1">
        <w:rPr>
          <w:rStyle w:val="StyleUnderline"/>
        </w:rPr>
        <w:t xml:space="preserve">. Also, radioactive </w:t>
      </w:r>
      <w:r w:rsidRPr="00314CF1">
        <w:rPr>
          <w:rStyle w:val="StyleUnderline"/>
          <w:highlight w:val="yellow"/>
        </w:rPr>
        <w:t>debris</w:t>
      </w:r>
      <w:r w:rsidRPr="00314CF1">
        <w:rPr>
          <w:rStyle w:val="StyleUnderline"/>
        </w:rPr>
        <w:t xml:space="preserve"> sent aloft by the nuclear explosions </w:t>
      </w:r>
      <w:r w:rsidRPr="00314CF1">
        <w:rPr>
          <w:rStyle w:val="StyleUnderline"/>
          <w:highlight w:val="yellow"/>
        </w:rPr>
        <w:t>would blot out the sun and bring on a “nuclear winter” around the globe</w:t>
      </w:r>
      <w:r w:rsidRPr="00314CF1">
        <w:rPr>
          <w:rStyle w:val="StyleUnderline"/>
        </w:rPr>
        <w:t xml:space="preserve">—destroying agriculture, creating worldwide famine, and generating chaos and destruction. </w:t>
      </w:r>
    </w:p>
    <w:p w14:paraId="74580894" w14:textId="77777777" w:rsidR="00C84E5B" w:rsidRPr="00314CF1" w:rsidRDefault="00C84E5B" w:rsidP="00C84E5B"/>
    <w:p w14:paraId="704E142B" w14:textId="77777777" w:rsidR="00C84E5B" w:rsidRDefault="00C84E5B" w:rsidP="00C84E5B">
      <w:pPr>
        <w:rPr>
          <w:rStyle w:val="Emphasis"/>
          <w:highlight w:val="green"/>
        </w:rPr>
      </w:pPr>
    </w:p>
    <w:p w14:paraId="7E689FF1" w14:textId="77777777" w:rsidR="00C84E5B" w:rsidRDefault="00C84E5B" w:rsidP="00C84E5B">
      <w:pPr>
        <w:pStyle w:val="Heading3"/>
      </w:pPr>
      <w:r>
        <w:t>Heg Unsustainable – China</w:t>
      </w:r>
    </w:p>
    <w:p w14:paraId="0ECCD72A" w14:textId="77777777" w:rsidR="00C84E5B" w:rsidRDefault="00C84E5B" w:rsidP="00C84E5B">
      <w:pPr>
        <w:pStyle w:val="Heading4"/>
      </w:pPr>
      <w:bookmarkStart w:id="1" w:name="_Hlk517377585"/>
      <w:r>
        <w:t xml:space="preserve">China will end U.S. Hegemony - it will surpass America in </w:t>
      </w:r>
      <w:r w:rsidRPr="00B62E17">
        <w:rPr>
          <w:u w:val="single"/>
        </w:rPr>
        <w:t>every sector</w:t>
      </w:r>
      <w:r>
        <w:t xml:space="preserve"> – military, economic, institutions and soft power. </w:t>
      </w:r>
    </w:p>
    <w:p w14:paraId="63672E69" w14:textId="77777777" w:rsidR="00C84E5B" w:rsidRDefault="00C84E5B" w:rsidP="00C84E5B">
      <w:r w:rsidRPr="001B74D1">
        <w:rPr>
          <w:rStyle w:val="Style13ptBold"/>
        </w:rPr>
        <w:t>Layne, 18,</w:t>
      </w:r>
      <w:r w:rsidRPr="00070F1B">
        <w:t xml:space="preserve"> Christopher, 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w:t>
      </w:r>
      <w:r>
        <w:t xml:space="preserve">, 2017, (”The US–Chinese power shift and the end of the Pax Americana”, </w:t>
      </w:r>
      <w:hyperlink r:id="rId7" w:history="1">
        <w:r w:rsidRPr="007E445D">
          <w:rPr>
            <w:rStyle w:val="Hyperlink"/>
          </w:rPr>
          <w:t>https://www.chathamhouse.org/sites/default/files/images/ia/INTA94_1_6_249_Layne.pdf</w:t>
        </w:r>
      </w:hyperlink>
      <w:r>
        <w:t xml:space="preserve">, </w:t>
      </w:r>
      <w:r w:rsidRPr="00070F1B">
        <w:t>January 5th</w:t>
      </w:r>
      <w:r>
        <w:t xml:space="preserve">, Accessed on 6-21-2018, DSA) </w:t>
      </w:r>
    </w:p>
    <w:p w14:paraId="086C6F47" w14:textId="77777777" w:rsidR="00C84E5B" w:rsidRDefault="00C84E5B" w:rsidP="00C84E5B">
      <w:pPr>
        <w:rPr>
          <w:rStyle w:val="StyleUnderline"/>
        </w:rPr>
      </w:pPr>
      <w:r w:rsidRPr="00B62E17">
        <w:rPr>
          <w:rStyle w:val="StyleUnderline"/>
        </w:rPr>
        <w:t>Decline</w:t>
      </w:r>
      <w:r w:rsidRPr="008A710E">
        <w:rPr>
          <w:rStyle w:val="StyleUnderline"/>
        </w:rPr>
        <w:t xml:space="preserve"> may be ‘un-American’, but that does not mean it isn’t happening</w:t>
      </w:r>
      <w:r w:rsidRPr="001764DF">
        <w:rPr>
          <w:sz w:val="14"/>
        </w:rPr>
        <w:t>. America’s ‘unipolar moment’ has turned out to be rather—well, momentary.26 The Great Recession that began in 2007–2008 did not end America’s unipolar ascendancy. It did, however, focus attention on, and accelerate, the ebbing of American power—</w:t>
      </w:r>
      <w:r w:rsidRPr="00B62E17">
        <w:rPr>
          <w:rStyle w:val="StyleUnderline"/>
          <w:highlight w:val="green"/>
        </w:rPr>
        <w:t>the</w:t>
      </w:r>
      <w:r w:rsidRPr="001764DF">
        <w:rPr>
          <w:sz w:val="14"/>
        </w:rPr>
        <w:t xml:space="preserve"> evidence of which has cumulated rapidly over the ensuing ten years. </w:t>
      </w:r>
      <w:r w:rsidRPr="008A710E">
        <w:rPr>
          <w:rStyle w:val="StyleUnderline"/>
        </w:rPr>
        <w:t xml:space="preserve">This </w:t>
      </w:r>
      <w:r w:rsidRPr="00B62E17">
        <w:rPr>
          <w:rStyle w:val="StyleUnderline"/>
          <w:highlight w:val="green"/>
        </w:rPr>
        <w:t>slippage</w:t>
      </w:r>
      <w:r w:rsidRPr="008A710E">
        <w:rPr>
          <w:rStyle w:val="StyleUnderline"/>
        </w:rPr>
        <w:t xml:space="preserve"> </w:t>
      </w:r>
      <w:r w:rsidRPr="00B62E17">
        <w:rPr>
          <w:rStyle w:val="StyleUnderline"/>
          <w:highlight w:val="green"/>
        </w:rPr>
        <w:t>of US dominance is chipping away at</w:t>
      </w:r>
      <w:r w:rsidRPr="008A710E">
        <w:rPr>
          <w:rStyle w:val="StyleUnderline"/>
        </w:rPr>
        <w:t xml:space="preserve"> each of the four pillars on which the Pax </w:t>
      </w:r>
      <w:r w:rsidRPr="00294F20">
        <w:rPr>
          <w:rStyle w:val="StyleUnderline"/>
          <w:highlight w:val="green"/>
        </w:rPr>
        <w:t>American</w:t>
      </w:r>
      <w:r w:rsidRPr="00294F20">
        <w:rPr>
          <w:rStyle w:val="StyleUnderline"/>
        </w:rPr>
        <w:t>a</w:t>
      </w:r>
      <w:r w:rsidRPr="008A710E">
        <w:rPr>
          <w:rStyle w:val="StyleUnderline"/>
        </w:rPr>
        <w:t xml:space="preserve"> was erected: </w:t>
      </w:r>
      <w:r w:rsidRPr="00294F20">
        <w:rPr>
          <w:rStyle w:val="StyleUnderline"/>
          <w:highlight w:val="green"/>
        </w:rPr>
        <w:t>military power; economic power; institutions; and soft power</w:t>
      </w:r>
      <w:r w:rsidRPr="001764DF">
        <w:rPr>
          <w:sz w:val="14"/>
        </w:rPr>
        <w:t xml:space="preserve">. As these pillars erode, it becomes increasingly doubtful that the Pax Americana can endure. </w:t>
      </w:r>
      <w:r w:rsidRPr="008A710E">
        <w:rPr>
          <w:rStyle w:val="StyleUnderline"/>
        </w:rPr>
        <w:t>Until now the dominant view within the US foreign policy establishment has been that military strength is the one area in which America’s advantage is insurmountable (at least within any meaningful time-frame). American military power is considered by US policy-makers and many security studies scholars to be the geopolitical trump card</w:t>
      </w:r>
      <w:r w:rsidRPr="001764DF">
        <w:rPr>
          <w:sz w:val="14"/>
        </w:rPr>
        <w:t>—no pun intended—</w:t>
      </w:r>
      <w:r w:rsidRPr="008A710E">
        <w:rPr>
          <w:rStyle w:val="StyleUnderline"/>
        </w:rPr>
        <w:t>that will ensure continuing American dominance even if China closes the economic and technological gaps separating it from the United State</w:t>
      </w:r>
      <w:r w:rsidRPr="001764DF">
        <w:rPr>
          <w:sz w:val="14"/>
        </w:rPr>
        <w:t xml:space="preserve">s.27 </w:t>
      </w:r>
      <w:r w:rsidRPr="00294F20">
        <w:rPr>
          <w:rStyle w:val="Emphasis"/>
        </w:rPr>
        <w:t>However</w:t>
      </w:r>
      <w:r w:rsidRPr="001764DF">
        <w:rPr>
          <w:sz w:val="14"/>
        </w:rPr>
        <w:t xml:space="preserve">, </w:t>
      </w:r>
      <w:r w:rsidRPr="008A710E">
        <w:rPr>
          <w:rStyle w:val="StyleUnderline"/>
        </w:rPr>
        <w:t>some within the foreign policy establishment are beginning to question this viewpoint.</w:t>
      </w:r>
      <w:r w:rsidRPr="001764DF">
        <w:rPr>
          <w:sz w:val="14"/>
        </w:rPr>
        <w:t xml:space="preserve"> </w:t>
      </w:r>
      <w:r w:rsidRPr="008A710E">
        <w:rPr>
          <w:rStyle w:val="Emphasis"/>
        </w:rPr>
        <w:t xml:space="preserve">Important </w:t>
      </w:r>
      <w:r w:rsidRPr="00294F20">
        <w:rPr>
          <w:rStyle w:val="Emphasis"/>
          <w:highlight w:val="green"/>
        </w:rPr>
        <w:t>recent studies of</w:t>
      </w:r>
      <w:r w:rsidRPr="008A710E">
        <w:rPr>
          <w:rStyle w:val="Emphasis"/>
        </w:rPr>
        <w:t xml:space="preserve"> the </w:t>
      </w:r>
      <w:r w:rsidRPr="00294F20">
        <w:rPr>
          <w:rStyle w:val="Emphasis"/>
          <w:highlight w:val="green"/>
        </w:rPr>
        <w:t>Sino-American military</w:t>
      </w:r>
      <w:r w:rsidRPr="008A710E">
        <w:rPr>
          <w:rStyle w:val="Emphasis"/>
        </w:rPr>
        <w:t xml:space="preserve"> </w:t>
      </w:r>
      <w:r w:rsidRPr="00294F20">
        <w:rPr>
          <w:rStyle w:val="Emphasis"/>
          <w:highlight w:val="green"/>
        </w:rPr>
        <w:t>balance suggest</w:t>
      </w:r>
      <w:r w:rsidRPr="008A710E">
        <w:rPr>
          <w:rStyle w:val="Emphasis"/>
        </w:rPr>
        <w:t xml:space="preserve"> that some analysts are taking a fresh look at the question of how long it will take China to catch up with the US militarily</w:t>
      </w:r>
      <w:r w:rsidRPr="001764DF">
        <w:rPr>
          <w:sz w:val="14"/>
        </w:rPr>
        <w:t xml:space="preserve">. China and the United States face different grand strategic challenges. As selfstyled global hegemon, America must be able project decisive military power to the three regions it considers vital to both its security and its prosperity: Europe, the Middle East and east Asia. In contrast, </w:t>
      </w:r>
      <w:r w:rsidRPr="008A710E">
        <w:rPr>
          <w:rStyle w:val="StyleUnderline"/>
        </w:rPr>
        <w:t xml:space="preserve">China’s strategic goals, at least for now, are more limited. </w:t>
      </w:r>
      <w:r w:rsidRPr="00294F20">
        <w:rPr>
          <w:rStyle w:val="StyleUnderline"/>
          <w:highlight w:val="green"/>
        </w:rPr>
        <w:t>China</w:t>
      </w:r>
      <w:r w:rsidRPr="008A710E">
        <w:rPr>
          <w:rStyle w:val="StyleUnderline"/>
        </w:rPr>
        <w:t xml:space="preserve"> </w:t>
      </w:r>
      <w:r w:rsidRPr="00294F20">
        <w:rPr>
          <w:rStyle w:val="StyleUnderline"/>
          <w:highlight w:val="green"/>
        </w:rPr>
        <w:t>aims at dominating</w:t>
      </w:r>
      <w:r w:rsidRPr="008A710E">
        <w:rPr>
          <w:rStyle w:val="StyleUnderline"/>
        </w:rPr>
        <w:t xml:space="preserve"> its own geographic backyard: that is, it seeks </w:t>
      </w:r>
      <w:r w:rsidRPr="00294F20">
        <w:rPr>
          <w:rStyle w:val="StyleUnderline"/>
          <w:highlight w:val="green"/>
        </w:rPr>
        <w:t>regional hegemony in east and south-east Asia</w:t>
      </w:r>
      <w:r w:rsidRPr="008A710E">
        <w:rPr>
          <w:rStyle w:val="StyleUnderline"/>
        </w:rPr>
        <w:t xml:space="preserve">, </w:t>
      </w:r>
      <w:r w:rsidRPr="00294F20">
        <w:rPr>
          <w:rStyle w:val="StyleUnderline"/>
          <w:highlight w:val="green"/>
        </w:rPr>
        <w:t>which have become the focal points of Sino-American geopolitical competition</w:t>
      </w:r>
      <w:r w:rsidRPr="001764DF">
        <w:rPr>
          <w:sz w:val="14"/>
        </w:rPr>
        <w:t xml:space="preserve">. Even if China is not at present able to mount a global challenge to the US, </w:t>
      </w:r>
      <w:r w:rsidRPr="008A710E">
        <w:rPr>
          <w:rStyle w:val="StyleUnderline"/>
        </w:rPr>
        <w:t xml:space="preserve">there is evidence that it is </w:t>
      </w:r>
      <w:r w:rsidRPr="00294F20">
        <w:rPr>
          <w:rStyle w:val="StyleUnderline"/>
          <w:highlight w:val="green"/>
        </w:rPr>
        <w:t>beginning to draw level with the U</w:t>
      </w:r>
      <w:r w:rsidRPr="00294F20">
        <w:rPr>
          <w:rStyle w:val="StyleUnderline"/>
        </w:rPr>
        <w:t xml:space="preserve">nited </w:t>
      </w:r>
      <w:r w:rsidRPr="00294F20">
        <w:rPr>
          <w:rStyle w:val="StyleUnderline"/>
          <w:highlight w:val="green"/>
        </w:rPr>
        <w:t>S</w:t>
      </w:r>
      <w:r w:rsidRPr="00294F20">
        <w:rPr>
          <w:rStyle w:val="StyleUnderline"/>
        </w:rPr>
        <w:t xml:space="preserve">tates </w:t>
      </w:r>
      <w:r w:rsidRPr="00294F20">
        <w:rPr>
          <w:rStyle w:val="StyleUnderline"/>
          <w:highlight w:val="green"/>
        </w:rPr>
        <w:t>in regional military power in east Asia.</w:t>
      </w:r>
      <w:r w:rsidRPr="001764DF">
        <w:rPr>
          <w:sz w:val="14"/>
        </w:rPr>
        <w:t xml:space="preserve"> </w:t>
      </w:r>
      <w:r w:rsidRPr="008A710E">
        <w:rPr>
          <w:rStyle w:val="StyleUnderline"/>
        </w:rPr>
        <w:t xml:space="preserve">In a recent report on the Sino-American military balance, the </w:t>
      </w:r>
      <w:r w:rsidRPr="00294F20">
        <w:rPr>
          <w:rStyle w:val="StyleUnderline"/>
          <w:highlight w:val="green"/>
        </w:rPr>
        <w:t>RAND</w:t>
      </w:r>
      <w:r w:rsidRPr="008A710E">
        <w:rPr>
          <w:rStyle w:val="StyleUnderline"/>
        </w:rPr>
        <w:t xml:space="preserve"> Corporation </w:t>
      </w:r>
      <w:r w:rsidRPr="00294F20">
        <w:rPr>
          <w:rStyle w:val="StyleUnderline"/>
          <w:highlight w:val="green"/>
        </w:rPr>
        <w:t>refers</w:t>
      </w:r>
      <w:r w:rsidRPr="008A710E">
        <w:rPr>
          <w:rStyle w:val="StyleUnderline"/>
        </w:rPr>
        <w:t xml:space="preserve"> </w:t>
      </w:r>
      <w:r w:rsidRPr="00294F20">
        <w:rPr>
          <w:rStyle w:val="StyleUnderline"/>
          <w:highlight w:val="green"/>
        </w:rPr>
        <w:t>to</w:t>
      </w:r>
      <w:r w:rsidRPr="008A710E">
        <w:rPr>
          <w:rStyle w:val="StyleUnderline"/>
        </w:rPr>
        <w:t xml:space="preserve"> </w:t>
      </w:r>
      <w:r w:rsidRPr="00294F20">
        <w:rPr>
          <w:rStyle w:val="StyleUnderline"/>
          <w:highlight w:val="green"/>
        </w:rPr>
        <w:t>the</w:t>
      </w:r>
      <w:r w:rsidRPr="008A710E">
        <w:rPr>
          <w:rStyle w:val="StyleUnderline"/>
        </w:rPr>
        <w:t xml:space="preserve"> ‘</w:t>
      </w:r>
      <w:r w:rsidRPr="00294F20">
        <w:rPr>
          <w:rStyle w:val="StyleUnderline"/>
          <w:highlight w:val="green"/>
        </w:rPr>
        <w:t>receding frontier of US military dominance</w:t>
      </w:r>
      <w:r w:rsidRPr="008A710E">
        <w:rPr>
          <w:rStyle w:val="StyleUnderline"/>
        </w:rPr>
        <w:t>’ in east Asia</w:t>
      </w:r>
      <w:r w:rsidRPr="001764DF">
        <w:rPr>
          <w:sz w:val="14"/>
        </w:rPr>
        <w:t>.28 According to RAND, the trend lines in the Sino-American military rivalry in east Asia are not favourable for the United States: ‘</w:t>
      </w:r>
      <w:r w:rsidRPr="008A710E">
        <w:rPr>
          <w:rStyle w:val="StyleUnderline"/>
        </w:rPr>
        <w:t xml:space="preserve">Although </w:t>
      </w:r>
      <w:r w:rsidRPr="00294F20">
        <w:rPr>
          <w:rStyle w:val="StyleUnderline"/>
        </w:rPr>
        <w:t>China has not closed the gap with the United States, it has narrowed it—and it has done so quite rapidly</w:t>
      </w:r>
      <w:r w:rsidRPr="00294F20">
        <w:rPr>
          <w:sz w:val="14"/>
        </w:rPr>
        <w:t xml:space="preserve">. Even for many of the contributors to this report, who track military developments in Asia on an ongoing basis, the speed of change … was striking.’29 In a recent book, Roger Cliff, an east Asian security expert at RAND, says that </w:t>
      </w:r>
      <w:r w:rsidRPr="00294F20">
        <w:rPr>
          <w:rStyle w:val="StyleUnderline"/>
          <w:highlight w:val="green"/>
        </w:rPr>
        <w:t>by 2020 China’s military establishment will</w:t>
      </w:r>
      <w:r w:rsidRPr="008A710E">
        <w:rPr>
          <w:rStyle w:val="StyleUnderline"/>
        </w:rPr>
        <w:t xml:space="preserve"> be </w:t>
      </w:r>
      <w:r w:rsidRPr="00294F20">
        <w:rPr>
          <w:rStyle w:val="StyleUnderline"/>
          <w:highlight w:val="green"/>
        </w:rPr>
        <w:t>almost</w:t>
      </w:r>
      <w:r w:rsidRPr="008A710E">
        <w:rPr>
          <w:rStyle w:val="StyleUnderline"/>
        </w:rPr>
        <w:t xml:space="preserve"> on an </w:t>
      </w:r>
      <w:r w:rsidRPr="00294F20">
        <w:rPr>
          <w:rStyle w:val="StyleUnderline"/>
          <w:highlight w:val="green"/>
        </w:rPr>
        <w:t>equal</w:t>
      </w:r>
      <w:r w:rsidRPr="008A710E">
        <w:rPr>
          <w:rStyle w:val="StyleUnderline"/>
        </w:rPr>
        <w:t xml:space="preserve"> footing </w:t>
      </w:r>
      <w:r w:rsidRPr="00294F20">
        <w:rPr>
          <w:rStyle w:val="StyleUnderline"/>
          <w:highlight w:val="green"/>
        </w:rPr>
        <w:t>with America’s with respect to doctrine, equipment, personnel and training</w:t>
      </w:r>
      <w:r w:rsidRPr="001764DF">
        <w:rPr>
          <w:sz w:val="14"/>
        </w:rPr>
        <w:t xml:space="preserve"> (though still lagging behind in organizational structure, logistics and organizational culture). Consequently, he predicts </w:t>
      </w:r>
      <w:r w:rsidRPr="008A710E">
        <w:rPr>
          <w:rStyle w:val="StyleUnderline"/>
        </w:rPr>
        <w:t xml:space="preserve">that </w:t>
      </w:r>
      <w:r w:rsidRPr="00294F20">
        <w:rPr>
          <w:rStyle w:val="StyleUnderline"/>
          <w:highlight w:val="green"/>
        </w:rPr>
        <w:t>by 2020 American military dominance in east Asia will be significantly eroded</w:t>
      </w:r>
      <w:r w:rsidRPr="008A710E">
        <w:rPr>
          <w:rStyle w:val="StyleUnderline"/>
        </w:rPr>
        <w:t>.30 He predicts that the 2020s will witness a power transition in east Asia and that at this point China will be able to challenge the regional status quo.</w:t>
      </w:r>
      <w:r w:rsidRPr="001764DF">
        <w:rPr>
          <w:sz w:val="14"/>
        </w:rPr>
        <w:t xml:space="preserve">31 </w:t>
      </w:r>
      <w:r w:rsidRPr="008A710E">
        <w:rPr>
          <w:rStyle w:val="StyleUnderline"/>
        </w:rPr>
        <w:t xml:space="preserve">During the past decade, </w:t>
      </w:r>
      <w:r w:rsidRPr="00780C61">
        <w:rPr>
          <w:rStyle w:val="StyleUnderline"/>
          <w:highlight w:val="green"/>
        </w:rPr>
        <w:t>signs of waning US economic power—and China’s growing economic muscle—have become</w:t>
      </w:r>
      <w:r w:rsidRPr="008A710E">
        <w:rPr>
          <w:rStyle w:val="StyleUnderline"/>
        </w:rPr>
        <w:t xml:space="preserve"> too </w:t>
      </w:r>
      <w:r w:rsidRPr="00780C61">
        <w:rPr>
          <w:rStyle w:val="StyleUnderline"/>
          <w:highlight w:val="green"/>
        </w:rPr>
        <w:t>numerous</w:t>
      </w:r>
      <w:r w:rsidRPr="008A710E">
        <w:rPr>
          <w:rStyle w:val="StyleUnderline"/>
        </w:rPr>
        <w:t xml:space="preserve"> to ignore. Since the onset of the Great Recession, </w:t>
      </w:r>
      <w:r w:rsidRPr="00780C61">
        <w:rPr>
          <w:rStyle w:val="StyleUnderline"/>
          <w:highlight w:val="green"/>
        </w:rPr>
        <w:t>China has</w:t>
      </w:r>
      <w:r w:rsidRPr="008A710E">
        <w:rPr>
          <w:rStyle w:val="StyleUnderline"/>
        </w:rPr>
        <w:t xml:space="preserve"> successively </w:t>
      </w:r>
      <w:r w:rsidRPr="00780C61">
        <w:rPr>
          <w:rStyle w:val="StyleUnderline"/>
          <w:highlight w:val="green"/>
        </w:rPr>
        <w:t>taken top position in the world in exports</w:t>
      </w:r>
      <w:r w:rsidRPr="001764DF">
        <w:rPr>
          <w:sz w:val="14"/>
        </w:rPr>
        <w:t xml:space="preserve"> (passing Germany); in trade (passing the United States); </w:t>
      </w:r>
      <w:r w:rsidRPr="00780C61">
        <w:rPr>
          <w:rStyle w:val="StyleUnderline"/>
          <w:highlight w:val="green"/>
        </w:rPr>
        <w:t>and</w:t>
      </w:r>
      <w:r w:rsidRPr="008A710E">
        <w:rPr>
          <w:rStyle w:val="StyleUnderline"/>
        </w:rPr>
        <w:t xml:space="preserve"> in </w:t>
      </w:r>
      <w:r w:rsidRPr="00780C61">
        <w:rPr>
          <w:rStyle w:val="StyleUnderline"/>
          <w:highlight w:val="green"/>
        </w:rPr>
        <w:t>manufacturing</w:t>
      </w:r>
      <w:r w:rsidRPr="008A710E">
        <w:rPr>
          <w:rStyle w:val="StyleUnderline"/>
        </w:rPr>
        <w:t xml:space="preserve"> (</w:t>
      </w:r>
      <w:r w:rsidRPr="001764DF">
        <w:rPr>
          <w:sz w:val="14"/>
        </w:rPr>
        <w:t>claiming a title the United States had held for a century</w:t>
      </w:r>
      <w:r w:rsidRPr="001764DF">
        <w:rPr>
          <w:rStyle w:val="StyleUnderline"/>
        </w:rPr>
        <w:t xml:space="preserve">). In 2014 the World Bank made the stunning announcement that </w:t>
      </w:r>
      <w:r w:rsidRPr="00780C61">
        <w:rPr>
          <w:rStyle w:val="StyleUnderline"/>
          <w:highlight w:val="green"/>
        </w:rPr>
        <w:t>China</w:t>
      </w:r>
      <w:r w:rsidRPr="001764DF">
        <w:rPr>
          <w:rStyle w:val="StyleUnderline"/>
        </w:rPr>
        <w:t xml:space="preserve"> had vaulted past the United States to </w:t>
      </w:r>
      <w:r w:rsidRPr="00780C61">
        <w:rPr>
          <w:rStyle w:val="StyleUnderline"/>
          <w:highlight w:val="green"/>
        </w:rPr>
        <w:t>become the world’s largest economy</w:t>
      </w:r>
      <w:r w:rsidRPr="001764DF">
        <w:rPr>
          <w:sz w:val="14"/>
        </w:rPr>
        <w:t xml:space="preserve"> (measured by purchasing power parity (PPP);32 and </w:t>
      </w:r>
      <w:r w:rsidRPr="001764DF">
        <w:rPr>
          <w:rStyle w:val="StyleUnderline"/>
        </w:rPr>
        <w:t xml:space="preserve">in the early to mid-2020s </w:t>
      </w:r>
      <w:r w:rsidRPr="00780C61">
        <w:rPr>
          <w:rStyle w:val="StyleUnderline"/>
          <w:highlight w:val="green"/>
        </w:rPr>
        <w:t>China is predicted to overtake the United States in GDP</w:t>
      </w:r>
      <w:r w:rsidRPr="001764DF">
        <w:rPr>
          <w:rStyle w:val="StyleUnderline"/>
        </w:rPr>
        <w:t xml:space="preserve"> measured by market exchange rate</w:t>
      </w:r>
      <w:r w:rsidRPr="001764DF">
        <w:rPr>
          <w:sz w:val="14"/>
        </w:rPr>
        <w:t xml:space="preserve">.33 </w:t>
      </w:r>
      <w:r w:rsidRPr="00780C61">
        <w:rPr>
          <w:rStyle w:val="Emphasis"/>
          <w:highlight w:val="green"/>
        </w:rPr>
        <w:t>These shifts in the</w:t>
      </w:r>
      <w:r w:rsidRPr="001764DF">
        <w:rPr>
          <w:rStyle w:val="Emphasis"/>
        </w:rPr>
        <w:t xml:space="preserve"> relative </w:t>
      </w:r>
      <w:r w:rsidRPr="00780C61">
        <w:rPr>
          <w:rStyle w:val="Emphasis"/>
          <w:highlight w:val="green"/>
        </w:rPr>
        <w:t>economic power of China</w:t>
      </w:r>
      <w:r w:rsidRPr="001764DF">
        <w:rPr>
          <w:rStyle w:val="Emphasis"/>
        </w:rPr>
        <w:t xml:space="preserve"> and the United States </w:t>
      </w:r>
      <w:r w:rsidRPr="00780C61">
        <w:rPr>
          <w:rStyle w:val="Emphasis"/>
          <w:highlight w:val="green"/>
        </w:rPr>
        <w:t>have enormous</w:t>
      </w:r>
      <w:r w:rsidRPr="001764DF">
        <w:rPr>
          <w:rStyle w:val="Emphasis"/>
        </w:rPr>
        <w:t xml:space="preserve"> economic and </w:t>
      </w:r>
      <w:r w:rsidRPr="00780C61">
        <w:rPr>
          <w:rStyle w:val="Emphasis"/>
          <w:highlight w:val="green"/>
        </w:rPr>
        <w:t>geopolitical implications</w:t>
      </w:r>
      <w:r w:rsidRPr="001764DF">
        <w:rPr>
          <w:rStyle w:val="Emphasis"/>
        </w:rPr>
        <w:t>.</w:t>
      </w:r>
      <w:r w:rsidRPr="001764DF">
        <w:rPr>
          <w:sz w:val="14"/>
        </w:rPr>
        <w:t xml:space="preserve"> Indeed, in July 2017 Christine Lagarde, managing director of the IMF, stated that in ten years’ time the organization’s headquarters—which are required by its by-laws to be located in its member country with the largest economy—could be in Beijing.34 </w:t>
      </w:r>
      <w:r w:rsidRPr="001764DF">
        <w:rPr>
          <w:rStyle w:val="StyleUnderline"/>
        </w:rPr>
        <w:t>Taken together, these indicators paint a clear picture of relative economic decline</w:t>
      </w:r>
      <w:r w:rsidRPr="001764DF">
        <w:rPr>
          <w:sz w:val="14"/>
        </w:rPr>
        <w:t xml:space="preserve">. American primacists have advanced a number of clever but unconvincing arguments in an attempt to downplay the significance of the ongoing economic power shift from America to China. For example, some primacists assert that per capita GDP is a better yardstick of national power than aggregate GDP; that newly developed metrics of national power have diminished the importance of GDP as a measure of a state’s economic power; that China is far behind the United States in advanced technology; and that China is incapable of doing innovation.35 This last claim is ubiquitous among primacists.36 It is, however, undermined by recent developments. </w:t>
      </w:r>
      <w:r w:rsidRPr="001764DF">
        <w:rPr>
          <w:rStyle w:val="StyleUnderline"/>
        </w:rPr>
        <w:t xml:space="preserve">For example, in September 2016 </w:t>
      </w:r>
      <w:r w:rsidRPr="00780C61">
        <w:rPr>
          <w:rStyle w:val="StyleUnderline"/>
          <w:highlight w:val="green"/>
        </w:rPr>
        <w:t>China</w:t>
      </w:r>
      <w:r w:rsidRPr="001764DF">
        <w:rPr>
          <w:rStyle w:val="StyleUnderline"/>
        </w:rPr>
        <w:t xml:space="preserve"> </w:t>
      </w:r>
      <w:r w:rsidRPr="00780C61">
        <w:rPr>
          <w:rStyle w:val="StyleUnderline"/>
          <w:highlight w:val="green"/>
        </w:rPr>
        <w:t>began operating the world’s largest</w:t>
      </w:r>
      <w:r w:rsidRPr="001764DF">
        <w:rPr>
          <w:rStyle w:val="StyleUnderline"/>
        </w:rPr>
        <w:t xml:space="preserve"> radio </w:t>
      </w:r>
      <w:r w:rsidRPr="00780C61">
        <w:rPr>
          <w:rStyle w:val="StyleUnderline"/>
          <w:highlight w:val="green"/>
        </w:rPr>
        <w:t>telescope</w:t>
      </w:r>
      <w:r w:rsidRPr="001764DF">
        <w:rPr>
          <w:rStyle w:val="StyleUnderline"/>
        </w:rPr>
        <w:t xml:space="preserve">, which is intended to project China’s ambitions deep into the universe, and bring back the kind of dramatic discoveries that win honours such as Nobel Prizes.37 In August 2016 China </w:t>
      </w:r>
      <w:r w:rsidRPr="00780C61">
        <w:rPr>
          <w:rStyle w:val="StyleUnderline"/>
          <w:highlight w:val="green"/>
        </w:rPr>
        <w:t>launched the world’s first quantum satellite</w:t>
      </w:r>
      <w:r w:rsidRPr="001764DF">
        <w:rPr>
          <w:rStyle w:val="StyleUnderline"/>
        </w:rPr>
        <w:t xml:space="preserve">, which could lead ‘to new, completely different methods for transmitting information’.38 In another example of how China is catching up with the United States in innovation and technology, in June 2016 </w:t>
      </w:r>
      <w:r w:rsidRPr="00780C61">
        <w:rPr>
          <w:rStyle w:val="StyleUnderline"/>
          <w:highlight w:val="green"/>
        </w:rPr>
        <w:t>a Chinese computer</w:t>
      </w:r>
      <w:r w:rsidRPr="001764DF">
        <w:rPr>
          <w:rStyle w:val="StyleUnderline"/>
        </w:rPr>
        <w:t xml:space="preserve"> (using made-in-China microprocessors) </w:t>
      </w:r>
      <w:r w:rsidRPr="00780C61">
        <w:rPr>
          <w:rStyle w:val="StyleUnderline"/>
          <w:highlight w:val="green"/>
        </w:rPr>
        <w:t>topped the ranking of the world’s fastest supercomputers</w:t>
      </w:r>
      <w:r w:rsidRPr="001764DF">
        <w:rPr>
          <w:rStyle w:val="StyleUnderline"/>
        </w:rPr>
        <w:t xml:space="preserve">.39 In July 2017 </w:t>
      </w:r>
      <w:r w:rsidRPr="00780C61">
        <w:rPr>
          <w:rStyle w:val="StyleUnderline"/>
          <w:highlight w:val="green"/>
        </w:rPr>
        <w:t>China’s State Council announced an ambitious plan to sprint to the front of the pack in</w:t>
      </w:r>
      <w:r w:rsidRPr="001764DF">
        <w:rPr>
          <w:rStyle w:val="StyleUnderline"/>
        </w:rPr>
        <w:t xml:space="preserve"> artificial intelligence (</w:t>
      </w:r>
      <w:r w:rsidRPr="00780C61">
        <w:rPr>
          <w:rStyle w:val="StyleUnderline"/>
          <w:highlight w:val="green"/>
        </w:rPr>
        <w:t>AI</w:t>
      </w:r>
      <w:r w:rsidRPr="001764DF">
        <w:rPr>
          <w:rStyle w:val="StyleUnderline"/>
        </w:rPr>
        <w:t xml:space="preserve">), </w:t>
      </w:r>
      <w:r w:rsidRPr="00780C61">
        <w:rPr>
          <w:rStyle w:val="StyleUnderline"/>
          <w:highlight w:val="green"/>
        </w:rPr>
        <w:t>including</w:t>
      </w:r>
      <w:r w:rsidRPr="001764DF">
        <w:rPr>
          <w:rStyle w:val="StyleUnderline"/>
        </w:rPr>
        <w:t xml:space="preserve"> both </w:t>
      </w:r>
      <w:r w:rsidRPr="00780C61">
        <w:rPr>
          <w:rStyle w:val="StyleUnderline"/>
          <w:highlight w:val="green"/>
        </w:rPr>
        <w:t>military</w:t>
      </w:r>
      <w:r w:rsidRPr="001764DF">
        <w:rPr>
          <w:rStyle w:val="StyleUnderline"/>
        </w:rPr>
        <w:t xml:space="preserve"> and civilian </w:t>
      </w:r>
      <w:r w:rsidRPr="00780C61">
        <w:rPr>
          <w:rStyle w:val="StyleUnderline"/>
          <w:highlight w:val="green"/>
        </w:rPr>
        <w:t>applications</w:t>
      </w:r>
      <w:r w:rsidRPr="001764DF">
        <w:rPr>
          <w:rStyle w:val="StyleUnderline"/>
        </w:rPr>
        <w:t>.40 Indeed, The Economist recently observed that already ‘</w:t>
      </w:r>
      <w:r w:rsidRPr="00780C61">
        <w:rPr>
          <w:rStyle w:val="StyleUnderline"/>
        </w:rPr>
        <w:t>China could be</w:t>
      </w:r>
      <w:r w:rsidRPr="001764DF">
        <w:rPr>
          <w:rStyle w:val="StyleUnderline"/>
        </w:rPr>
        <w:t xml:space="preserve"> a close second to America—and perhaps even ahead of it—in some areas of AI’.41 And China is moving to the forefront in green technologies (solar panels and wind-generated power) and in electric cars.42</w:t>
      </w:r>
      <w:r w:rsidRPr="001764DF">
        <w:rPr>
          <w:sz w:val="14"/>
        </w:rPr>
        <w:t xml:space="preserve"> </w:t>
      </w:r>
      <w:r w:rsidRPr="001764DF">
        <w:rPr>
          <w:rStyle w:val="StyleUnderline"/>
        </w:rPr>
        <w:t>The waning of US economic dominance</w:t>
      </w:r>
      <w:r w:rsidRPr="001764DF">
        <w:rPr>
          <w:sz w:val="14"/>
        </w:rPr>
        <w:t xml:space="preserve"> may not be obvious to primacists, but it </w:t>
      </w:r>
      <w:r w:rsidRPr="001764DF">
        <w:rPr>
          <w:rStyle w:val="StyleUnderline"/>
        </w:rPr>
        <w:t>is perfectly apparent to many observers in the real world</w:t>
      </w:r>
      <w:r w:rsidRPr="001764DF">
        <w:rPr>
          <w:sz w:val="14"/>
        </w:rPr>
        <w:t xml:space="preserve">.43 </w:t>
      </w:r>
      <w:r w:rsidRPr="00780C61">
        <w:rPr>
          <w:rStyle w:val="Emphasis"/>
          <w:highlight w:val="green"/>
        </w:rPr>
        <w:t>The weakening of US</w:t>
      </w:r>
      <w:r w:rsidRPr="001764DF">
        <w:rPr>
          <w:rStyle w:val="Emphasis"/>
        </w:rPr>
        <w:t xml:space="preserve"> relative </w:t>
      </w:r>
      <w:r w:rsidRPr="00780C61">
        <w:rPr>
          <w:rStyle w:val="Emphasis"/>
          <w:highlight w:val="green"/>
        </w:rPr>
        <w:t>economic power</w:t>
      </w:r>
      <w:r w:rsidRPr="001764DF">
        <w:rPr>
          <w:rStyle w:val="Emphasis"/>
        </w:rPr>
        <w:t xml:space="preserve">, which became unmistakably clear during the Great Recession, </w:t>
      </w:r>
      <w:r w:rsidRPr="00780C61">
        <w:rPr>
          <w:rStyle w:val="Emphasis"/>
          <w:highlight w:val="green"/>
        </w:rPr>
        <w:t>has undercut</w:t>
      </w:r>
      <w:r w:rsidRPr="001764DF">
        <w:rPr>
          <w:rStyle w:val="Emphasis"/>
        </w:rPr>
        <w:t xml:space="preserve"> the </w:t>
      </w:r>
      <w:r w:rsidRPr="00780C61">
        <w:rPr>
          <w:rStyle w:val="Emphasis"/>
          <w:highlight w:val="green"/>
        </w:rPr>
        <w:t>Pax Americana both by compromising the U</w:t>
      </w:r>
      <w:r w:rsidRPr="001764DF">
        <w:rPr>
          <w:rStyle w:val="Emphasis"/>
        </w:rPr>
        <w:t xml:space="preserve">nited </w:t>
      </w:r>
      <w:r w:rsidRPr="00780C61">
        <w:rPr>
          <w:rStyle w:val="Emphasis"/>
          <w:highlight w:val="green"/>
        </w:rPr>
        <w:t>S</w:t>
      </w:r>
      <w:r w:rsidRPr="001764DF">
        <w:rPr>
          <w:rStyle w:val="Emphasis"/>
        </w:rPr>
        <w:t xml:space="preserve">tates’ </w:t>
      </w:r>
      <w:r w:rsidRPr="00780C61">
        <w:rPr>
          <w:rStyle w:val="Emphasis"/>
          <w:highlight w:val="green"/>
        </w:rPr>
        <w:t>ability</w:t>
      </w:r>
      <w:r w:rsidRPr="001764DF">
        <w:rPr>
          <w:rStyle w:val="Emphasis"/>
        </w:rPr>
        <w:t xml:space="preserve"> </w:t>
      </w:r>
      <w:r w:rsidRPr="00780C61">
        <w:rPr>
          <w:rStyle w:val="Emphasis"/>
          <w:highlight w:val="green"/>
        </w:rPr>
        <w:t>to manage the international economy and by shifting the SinoAmerican geopolitical balance in east Asia</w:t>
      </w:r>
      <w:r w:rsidRPr="001764DF">
        <w:rPr>
          <w:sz w:val="14"/>
        </w:rPr>
        <w:t xml:space="preserve">. During the Great Recession it became evident that in some (not all) respects </w:t>
      </w:r>
      <w:r w:rsidRPr="001764DF">
        <w:rPr>
          <w:rStyle w:val="StyleUnderline"/>
        </w:rPr>
        <w:t xml:space="preserve">the United States was unable to fulfil its responsibility as the international economy’s manager. After all, </w:t>
      </w:r>
      <w:r w:rsidRPr="00780C61">
        <w:rPr>
          <w:rStyle w:val="StyleUnderline"/>
          <w:highlight w:val="green"/>
        </w:rPr>
        <w:t>a</w:t>
      </w:r>
      <w:r w:rsidRPr="00780C61">
        <w:rPr>
          <w:rStyle w:val="StyleUnderline"/>
        </w:rPr>
        <w:t>n</w:t>
      </w:r>
      <w:r w:rsidRPr="001764DF">
        <w:rPr>
          <w:rStyle w:val="StyleUnderline"/>
        </w:rPr>
        <w:t xml:space="preserve"> economic </w:t>
      </w:r>
      <w:r w:rsidRPr="00780C61">
        <w:rPr>
          <w:rStyle w:val="StyleUnderline"/>
          <w:highlight w:val="green"/>
        </w:rPr>
        <w:t>hegemon is supposed to solve global economic crises, not cause them</w:t>
      </w:r>
      <w:r w:rsidRPr="001764DF">
        <w:rPr>
          <w:rStyle w:val="StyleUnderline"/>
        </w:rPr>
        <w:t>.</w:t>
      </w:r>
      <w:r w:rsidRPr="001764DF">
        <w:rPr>
          <w:sz w:val="14"/>
        </w:rPr>
        <w:t xml:space="preserve"> But it was the freezing up of the US financial system triggered by the sub-prime mortgage crisis that plunged the global economy into hot water. The economic hegemon is supposed to be the lender of last resort in the international economy. The </w:t>
      </w:r>
      <w:r w:rsidRPr="00780C61">
        <w:rPr>
          <w:rStyle w:val="StyleUnderline"/>
          <w:highlight w:val="green"/>
        </w:rPr>
        <w:t>U</w:t>
      </w:r>
      <w:r w:rsidRPr="001764DF">
        <w:rPr>
          <w:rStyle w:val="StyleUnderline"/>
        </w:rPr>
        <w:t xml:space="preserve">nited </w:t>
      </w:r>
      <w:r w:rsidRPr="00780C61">
        <w:rPr>
          <w:rStyle w:val="StyleUnderline"/>
          <w:highlight w:val="green"/>
        </w:rPr>
        <w:t>S</w:t>
      </w:r>
      <w:r w:rsidRPr="001764DF">
        <w:rPr>
          <w:rStyle w:val="StyleUnderline"/>
        </w:rPr>
        <w:t xml:space="preserve">tates, however, </w:t>
      </w:r>
      <w:r w:rsidRPr="00780C61">
        <w:rPr>
          <w:rStyle w:val="StyleUnderline"/>
          <w:highlight w:val="green"/>
        </w:rPr>
        <w:t>has become the</w:t>
      </w:r>
      <w:r w:rsidRPr="001764DF">
        <w:rPr>
          <w:rStyle w:val="StyleUnderline"/>
        </w:rPr>
        <w:t xml:space="preserve"> borrower of first resort—the </w:t>
      </w:r>
      <w:r w:rsidRPr="00780C61">
        <w:rPr>
          <w:rStyle w:val="Emphasis"/>
          <w:highlight w:val="green"/>
        </w:rPr>
        <w:t>world’s largest debtor</w:t>
      </w:r>
      <w:r w:rsidRPr="001764DF">
        <w:rPr>
          <w:sz w:val="14"/>
        </w:rPr>
        <w:t xml:space="preserve">. When the global economy falters, the economic hegemon is supposed to jump-start recovery by purchasing other nations’ goods. From the end of the Second World War until the Great Recession struck, it was America’s willingness to consume foreign goods that constituted the primary firewall against global economic downturns. When the Great Recession hit, however, the US economy proved too infirm to lead the global economy back to health. It fell to China to pull the global economy out of its nose-dive by stepping up to the plate with a massive stimulus programme. Barack Obama acknowledged the deeper implications of this when, at the April 2009 G20 meeting in London, he conceded that, in important respects, </w:t>
      </w:r>
      <w:r w:rsidRPr="001764DF">
        <w:rPr>
          <w:rStyle w:val="StyleUnderline"/>
        </w:rPr>
        <w:t>the United States’ days as the economic hegemon were numbered because it was too deeply in debt to continue as the world’s consumer of last resort</w:t>
      </w:r>
      <w:r w:rsidRPr="001764DF">
        <w:rPr>
          <w:sz w:val="14"/>
        </w:rPr>
        <w:t xml:space="preserve">. Instead, he said, </w:t>
      </w:r>
      <w:r w:rsidRPr="00780C61">
        <w:rPr>
          <w:rStyle w:val="StyleUnderline"/>
          <w:highlight w:val="green"/>
        </w:rPr>
        <w:t>the world would have to look to China</w:t>
      </w:r>
      <w:r w:rsidRPr="001764DF">
        <w:rPr>
          <w:sz w:val="14"/>
        </w:rPr>
        <w:t xml:space="preserve"> (</w:t>
      </w:r>
      <w:r w:rsidRPr="001764DF">
        <w:rPr>
          <w:rStyle w:val="StyleUnderline"/>
        </w:rPr>
        <w:t xml:space="preserve">and other emerging market states, plus Germany) </w:t>
      </w:r>
      <w:r w:rsidRPr="00780C61">
        <w:rPr>
          <w:rStyle w:val="StyleUnderline"/>
          <w:highlight w:val="green"/>
        </w:rPr>
        <w:t>to be the motors of global recovery</w:t>
      </w:r>
      <w:r w:rsidRPr="001764DF">
        <w:rPr>
          <w:sz w:val="14"/>
        </w:rPr>
        <w:t>. ‘If there is going to be renewed growth,’ Obama stated</w:t>
      </w:r>
      <w:r w:rsidRPr="001764DF">
        <w:rPr>
          <w:rStyle w:val="StyleUnderline"/>
        </w:rPr>
        <w:t>, ‘it can’t just be the United States as the engine, everybody is going to have to pick up the pace.’</w:t>
      </w:r>
      <w:r w:rsidRPr="001764DF">
        <w:rPr>
          <w:sz w:val="14"/>
        </w:rPr>
        <w:t xml:space="preserve"> He added that in some ways the world has become accustomed to the United States being a voracious consumer market and the engine that drives a lot of economic growth worldwide. And I think that in the wake of the crisis, even as we’re doing stimulus, we have to take into account our own deficits.44 </w:t>
      </w:r>
      <w:r w:rsidRPr="001764DF">
        <w:rPr>
          <w:rStyle w:val="StyleUnderline"/>
        </w:rPr>
        <w:t>Another example of the slipping US grip on global economic leadership is Washington’s inability to prevail over Germany in the transatlantic ‘austerity versus stimulus’ debate that began in 2009</w:t>
      </w:r>
      <w:r w:rsidRPr="001764DF">
        <w:rPr>
          <w:sz w:val="14"/>
        </w:rPr>
        <w:t xml:space="preserve">. Reflecting their different historical experiences, the United States and Germany adopted divergent fiscal policies during the Great Recession. Economic policy-makers in the Obama administration were guided by the Keynesian lessons learned from the Great Depression of the 1930s: in essence, that to dig out of a deep economic slump, the federal government should stimulate demand by pump-priming the economy through deficit spending, and the Federal Reserve should support this policy of stimulus with low interest rates and easy money. Obama administration policy-makers, and leading American economists, were haunted by the ‘1937 analogy’—the fear that, if stimulus is withdrawn prematurely, nascent recovery could be aborted. On the other hand, Germany—the EU’s economic engine—has long been haunted by the ‘1923 analogy’—the fear that inflation easily can become uncontrollable, with potentially disastrous economic, social and political consequences.45 From the founding of West Germany after the Second World War until the advent of European monetary union, and eventually the euro, the primary missions of the West German central bank, the Bundesbank were to combat inflation, and to preserve the Deutschmark’s value. For the German government, assurance that the new European Central Bank would follow the Bundesbank’s sound money policy was a sine qua non for its decision to give up the Deutschmark in favour of the euro. The US–European divide on austerity versus stimulus manifested itself at the April 2009 London G20 summit. The US objective at this meeting was to achieve a rebalancing of the international economy by inducing the Europeans—which meant Germany—to lift the continent out of recession by emulating Washington’s use of deficit spending to spur economic revival. Washington wanted Germany to export less and import—and consume—more. Berlin flatly rejected US entreaties with respect to rebalancing. German Chancellor Angela Merkel argued that for states—especially ones already deeply in debt—to accumulate more debt in an effort to spend themselves out of recession would only set the stage for an even greater crisis down the road.46 </w:t>
      </w:r>
      <w:r w:rsidRPr="001764DF">
        <w:rPr>
          <w:rStyle w:val="StyleUnderline"/>
        </w:rPr>
        <w:t>Washington’s inability to persuade Berlin to adopt a policy of economic stimulus highlighted America’s flagging ability to act as the leader of the international economy</w:t>
      </w:r>
      <w:r w:rsidRPr="001764DF">
        <w:rPr>
          <w:sz w:val="14"/>
        </w:rPr>
        <w:t xml:space="preserve">. The then Treasury Secretary Jack Lew implicitly admitted this at the October 2015 IMF–World Bank biannual meetings when, echoing President Obama, he stated that the United States could not be the ‘sole engine’ of global growth. And the Trump administration, although it has complained loudly that Germany exports too much and imports too little, has like its predecessor been unable to push or persuade Berlin into reducing its trade surplus while simultaneously increasing its consumption. </w:t>
      </w:r>
      <w:r w:rsidRPr="00780C61">
        <w:rPr>
          <w:rStyle w:val="Emphasis"/>
          <w:highlight w:val="green"/>
        </w:rPr>
        <w:t>Even as the US ability to manage the international economy is decreasing</w:t>
      </w:r>
      <w:r w:rsidRPr="001764DF">
        <w:rPr>
          <w:rStyle w:val="Emphasis"/>
        </w:rPr>
        <w:t xml:space="preserve">, </w:t>
      </w:r>
      <w:r w:rsidRPr="00780C61">
        <w:rPr>
          <w:rStyle w:val="Emphasis"/>
          <w:highlight w:val="green"/>
        </w:rPr>
        <w:t>China’s</w:t>
      </w:r>
      <w:r w:rsidRPr="001764DF">
        <w:rPr>
          <w:rStyle w:val="Emphasis"/>
        </w:rPr>
        <w:t xml:space="preserve"> growing economic </w:t>
      </w:r>
      <w:r w:rsidRPr="00780C61">
        <w:rPr>
          <w:rStyle w:val="Emphasis"/>
          <w:highlight w:val="green"/>
        </w:rPr>
        <w:t>clout</w:t>
      </w:r>
      <w:r w:rsidRPr="001764DF">
        <w:rPr>
          <w:rStyle w:val="Emphasis"/>
        </w:rPr>
        <w:t xml:space="preserve"> </w:t>
      </w:r>
      <w:r w:rsidRPr="00780C61">
        <w:rPr>
          <w:rStyle w:val="Emphasis"/>
          <w:highlight w:val="green"/>
        </w:rPr>
        <w:t xml:space="preserve">has profound implications for the Sino-American </w:t>
      </w:r>
      <w:r w:rsidRPr="00780C61">
        <w:rPr>
          <w:rStyle w:val="Emphasis"/>
        </w:rPr>
        <w:t xml:space="preserve">strategic </w:t>
      </w:r>
      <w:r w:rsidRPr="00780C61">
        <w:rPr>
          <w:rStyle w:val="Emphasis"/>
          <w:highlight w:val="green"/>
        </w:rPr>
        <w:t>balance</w:t>
      </w:r>
      <w:r w:rsidRPr="001764DF">
        <w:rPr>
          <w:rStyle w:val="Emphasis"/>
        </w:rPr>
        <w:t>.</w:t>
      </w:r>
      <w:r w:rsidRPr="001764DF">
        <w:rPr>
          <w:sz w:val="14"/>
        </w:rPr>
        <w:t xml:space="preserve"> For example, the Obama administration’s ‘pivot’ to Asia was intended to reassure the nations of east and south-east Asia that the United States would use its military power to offset China’s growing economic influence in the region. As Jeffrey Bader, the Obama administration’s National Security Council director for Asia, put it: </w:t>
      </w:r>
      <w:r w:rsidRPr="001764DF">
        <w:rPr>
          <w:rStyle w:val="StyleUnderline"/>
        </w:rPr>
        <w:t>China’s emergence, China’s rise, is the focus of attention not only of the United States but among all countries in the region.</w:t>
      </w:r>
      <w:r w:rsidRPr="001764DF">
        <w:rPr>
          <w:sz w:val="14"/>
        </w:rPr>
        <w:t xml:space="preserve"> None of them wants to have hostile or adversarial relations with China. At the same time, none wants to be dominated by China. The countries in the region welcome the US presence as, if you will, a kind of balance against China.47 However, the outlook for this ‘balancing’ strategy is clouded. Doubtless, Bader was correct: regional states do not want to be forced to choose between aligning either with China or with the United States. </w:t>
      </w:r>
      <w:r w:rsidRPr="001764DF">
        <w:rPr>
          <w:rStyle w:val="StyleUnderline"/>
        </w:rPr>
        <w:t xml:space="preserve">But </w:t>
      </w:r>
      <w:r w:rsidRPr="00780C61">
        <w:rPr>
          <w:rStyle w:val="StyleUnderline"/>
          <w:highlight w:val="green"/>
        </w:rPr>
        <w:t>economic trends suggest</w:t>
      </w:r>
      <w:r w:rsidRPr="001764DF">
        <w:rPr>
          <w:rStyle w:val="StyleUnderline"/>
        </w:rPr>
        <w:t xml:space="preserve"> that they will be inexorably drawn into Beijing’s </w:t>
      </w:r>
      <w:r w:rsidRPr="00780C61">
        <w:rPr>
          <w:rStyle w:val="StyleUnderline"/>
          <w:highlight w:val="green"/>
        </w:rPr>
        <w:t>geopolitical orbit</w:t>
      </w:r>
      <w:r w:rsidRPr="001764DF">
        <w:rPr>
          <w:rStyle w:val="StyleUnderline"/>
        </w:rPr>
        <w:t xml:space="preserve"> by the overpowering magnetic pull </w:t>
      </w:r>
      <w:r w:rsidRPr="00780C61">
        <w:rPr>
          <w:rStyle w:val="StyleUnderline"/>
          <w:highlight w:val="green"/>
        </w:rPr>
        <w:t>of the Chinese economy</w:t>
      </w:r>
      <w:r w:rsidRPr="001764DF">
        <w:rPr>
          <w:rStyle w:val="StyleUnderline"/>
        </w:rPr>
        <w:t>.</w:t>
      </w:r>
      <w:r w:rsidRPr="001764DF">
        <w:rPr>
          <w:sz w:val="14"/>
        </w:rPr>
        <w:t xml:space="preserve"> </w:t>
      </w:r>
      <w:r w:rsidRPr="001764DF">
        <w:rPr>
          <w:rStyle w:val="Emphasis"/>
        </w:rPr>
        <w:t xml:space="preserve">The lessening of America’s regional economic influence, and the corresponding jump in that of China, have been dramatic. </w:t>
      </w:r>
      <w:r w:rsidRPr="00780C61">
        <w:rPr>
          <w:rStyle w:val="StyleUnderline"/>
          <w:highlight w:val="green"/>
        </w:rPr>
        <w:t>In 1993 China accounted for only 2 per cent of ASEAN’s trade in goods</w:t>
      </w:r>
      <w:r w:rsidRPr="001764DF">
        <w:rPr>
          <w:rStyle w:val="StyleUnderline"/>
        </w:rPr>
        <w:t xml:space="preserve">, </w:t>
      </w:r>
      <w:r w:rsidRPr="00780C61">
        <w:rPr>
          <w:rStyle w:val="StyleUnderline"/>
          <w:highlight w:val="green"/>
        </w:rPr>
        <w:t>and the United States accounted for 18 per cent. By 2013,</w:t>
      </w:r>
      <w:r w:rsidRPr="001764DF">
        <w:rPr>
          <w:rStyle w:val="StyleUnderline"/>
        </w:rPr>
        <w:t xml:space="preserve"> however, the </w:t>
      </w:r>
      <w:r w:rsidRPr="00780C61">
        <w:rPr>
          <w:rStyle w:val="StyleUnderline"/>
          <w:highlight w:val="green"/>
        </w:rPr>
        <w:t>American share of ASEAN trade in goods</w:t>
      </w:r>
      <w:r w:rsidRPr="001764DF">
        <w:rPr>
          <w:rStyle w:val="StyleUnderline"/>
        </w:rPr>
        <w:t xml:space="preserve"> had </w:t>
      </w:r>
      <w:r w:rsidRPr="00780C61">
        <w:rPr>
          <w:rStyle w:val="StyleUnderline"/>
          <w:highlight w:val="green"/>
        </w:rPr>
        <w:t>shrunk to 8.2 per cent while China’s had skyrocketed to 14</w:t>
      </w:r>
      <w:r w:rsidRPr="001764DF">
        <w:rPr>
          <w:rStyle w:val="StyleUnderline"/>
        </w:rPr>
        <w:t xml:space="preserve"> per cent.48 Growing economic dependence on China is reflected in geopolitical alignments. </w:t>
      </w:r>
      <w:r w:rsidRPr="00780C61">
        <w:rPr>
          <w:rStyle w:val="StyleUnderline"/>
          <w:highlight w:val="green"/>
        </w:rPr>
        <w:t>Since 2016, Malaysia, Cambodia, Myanmar and the Philippines have all tilted away from the United States and towards China</w:t>
      </w:r>
      <w:r w:rsidRPr="001764DF">
        <w:rPr>
          <w:rStyle w:val="StyleUnderline"/>
        </w:rPr>
        <w:t xml:space="preserve">. Even </w:t>
      </w:r>
      <w:r w:rsidRPr="00780C61">
        <w:rPr>
          <w:rStyle w:val="StyleUnderline"/>
          <w:highlight w:val="green"/>
        </w:rPr>
        <w:t>Australia</w:t>
      </w:r>
      <w:r w:rsidRPr="001764DF">
        <w:rPr>
          <w:rStyle w:val="StyleUnderline"/>
        </w:rPr>
        <w:t xml:space="preserve">, long a staunch US ally, </w:t>
      </w:r>
      <w:r w:rsidRPr="00780C61">
        <w:rPr>
          <w:rStyle w:val="StyleUnderline"/>
          <w:highlight w:val="green"/>
        </w:rPr>
        <w:t>is</w:t>
      </w:r>
      <w:r w:rsidRPr="001764DF">
        <w:rPr>
          <w:rStyle w:val="StyleUnderline"/>
        </w:rPr>
        <w:t xml:space="preserve"> debating the merits of </w:t>
      </w:r>
      <w:r w:rsidRPr="00780C61">
        <w:rPr>
          <w:rStyle w:val="StyleUnderline"/>
          <w:highlight w:val="green"/>
        </w:rPr>
        <w:t>taking a</w:t>
      </w:r>
      <w:r w:rsidRPr="001764DF">
        <w:rPr>
          <w:rStyle w:val="StyleUnderline"/>
        </w:rPr>
        <w:t xml:space="preserve"> more equidistant political </w:t>
      </w:r>
      <w:r w:rsidRPr="00780C61">
        <w:rPr>
          <w:rStyle w:val="StyleUnderline"/>
          <w:highlight w:val="green"/>
        </w:rPr>
        <w:t>stance</w:t>
      </w:r>
      <w:r w:rsidRPr="001764DF">
        <w:rPr>
          <w:rStyle w:val="StyleUnderline"/>
        </w:rPr>
        <w:t xml:space="preserve"> </w:t>
      </w:r>
      <w:r w:rsidRPr="00780C61">
        <w:rPr>
          <w:rStyle w:val="StyleUnderline"/>
          <w:highlight w:val="green"/>
        </w:rPr>
        <w:t>between Washington and Beijing</w:t>
      </w:r>
      <w:r w:rsidRPr="001764DF">
        <w:rPr>
          <w:rStyle w:val="StyleUnderline"/>
        </w:rPr>
        <w:t xml:space="preserve"> because of its economic dependence on China. </w:t>
      </w:r>
      <w:r w:rsidRPr="00780C61">
        <w:rPr>
          <w:rStyle w:val="StyleUnderline"/>
          <w:highlight w:val="green"/>
        </w:rPr>
        <w:t>In the coming years t</w:t>
      </w:r>
      <w:r w:rsidRPr="001764DF">
        <w:rPr>
          <w:rStyle w:val="StyleUnderline"/>
        </w:rPr>
        <w:t xml:space="preserve">hese trends are likely to continue, and </w:t>
      </w:r>
      <w:r w:rsidRPr="00780C61">
        <w:rPr>
          <w:rStyle w:val="StyleUnderline"/>
          <w:highlight w:val="green"/>
        </w:rPr>
        <w:t>China</w:t>
      </w:r>
      <w:r w:rsidRPr="001764DF">
        <w:rPr>
          <w:rStyle w:val="StyleUnderline"/>
        </w:rPr>
        <w:t xml:space="preserve"> </w:t>
      </w:r>
      <w:r w:rsidRPr="00780C61">
        <w:rPr>
          <w:rStyle w:val="StyleUnderline"/>
          <w:highlight w:val="green"/>
        </w:rPr>
        <w:t>will be able to leverage its economic power</w:t>
      </w:r>
      <w:r w:rsidRPr="001764DF">
        <w:rPr>
          <w:rStyle w:val="StyleUnderline"/>
        </w:rPr>
        <w:t xml:space="preserve"> to enhance its geopolitical position in east and south-east Asia—</w:t>
      </w:r>
      <w:r w:rsidRPr="00780C61">
        <w:rPr>
          <w:rStyle w:val="StyleUnderline"/>
          <w:highlight w:val="green"/>
        </w:rPr>
        <w:t>and diminish that of the United States.</w:t>
      </w:r>
    </w:p>
    <w:bookmarkEnd w:id="1"/>
    <w:p w14:paraId="42F5B74E" w14:textId="77777777" w:rsidR="00C84E5B" w:rsidRDefault="00C84E5B" w:rsidP="00C84E5B">
      <w:pPr>
        <w:pStyle w:val="Heading3"/>
      </w:pPr>
      <w:r>
        <w:t>Link Extension</w:t>
      </w:r>
    </w:p>
    <w:p w14:paraId="6786143C" w14:textId="77777777" w:rsidR="00C84E5B" w:rsidRPr="00314CF1" w:rsidRDefault="00C84E5B" w:rsidP="00C84E5B">
      <w:pPr>
        <w:pStyle w:val="Heading4"/>
      </w:pPr>
      <w:r w:rsidRPr="00314CF1">
        <w:t>Increasing US hegemony means war with China</w:t>
      </w:r>
    </w:p>
    <w:p w14:paraId="1DC32707" w14:textId="77777777" w:rsidR="00C84E5B" w:rsidRPr="00964145" w:rsidRDefault="00C84E5B" w:rsidP="00C84E5B">
      <w:r w:rsidRPr="00352C46">
        <w:rPr>
          <w:rStyle w:val="Style13ptBold"/>
        </w:rPr>
        <w:t>Keay 18</w:t>
      </w:r>
      <w:r>
        <w:t xml:space="preserve"> (Leo Keay, </w:t>
      </w:r>
      <w:r w:rsidRPr="00964145">
        <w:t>Leo Keay is a graduate in Modern History from Oxford University and a current MA appli</w:t>
      </w:r>
      <w:r>
        <w:t>cant in International Relations, 2018 (“</w:t>
      </w:r>
      <w:r w:rsidRPr="00C02D38">
        <w:t>Sleepwalking into Thucydides's Trap: The Perils of US Hegemony</w:t>
      </w:r>
      <w:r>
        <w:t xml:space="preserve">”, Istituto Affari Internazionali, 02-22-18, Available Online at </w:t>
      </w:r>
      <w:r w:rsidRPr="00C02D38">
        <w:t>http://www.iai.it/en/pubblicazioni/sleepwalking-thucydidess-trap-perils-us-hegemony</w:t>
      </w:r>
      <w:r>
        <w:t xml:space="preserve"> , Accessed 06-23-18, KM)</w:t>
      </w:r>
    </w:p>
    <w:p w14:paraId="62BCFA3A" w14:textId="77777777" w:rsidR="00C84E5B" w:rsidRPr="008A2943" w:rsidRDefault="00C84E5B" w:rsidP="00C84E5B">
      <w:r w:rsidRPr="00964145">
        <w:rPr>
          <w:rStyle w:val="StyleUnderline"/>
        </w:rPr>
        <w:t>One notable example was the “Great Rapprochement” between Britain and the US</w:t>
      </w:r>
      <w:r>
        <w:t xml:space="preserve"> at the end of the nineteenth-century.[4] </w:t>
      </w:r>
      <w:r w:rsidRPr="00964145">
        <w:rPr>
          <w:rStyle w:val="StyleUnderline"/>
        </w:rPr>
        <w:t>Britain conceded supremacy in the Western hemisphere to the US because it faced a more direct threat</w:t>
      </w:r>
      <w:r>
        <w:t xml:space="preserve"> to its imperial possessions and naval supremacy from Germany. </w:t>
      </w:r>
      <w:r w:rsidRPr="00964145">
        <w:rPr>
          <w:rStyle w:val="StyleUnderline"/>
        </w:rPr>
        <w:t>Britain therefore sacrificed its vested interests in one domain to preserve its vital interests in another.</w:t>
      </w:r>
      <w:r>
        <w:t xml:space="preserve">[5] </w:t>
      </w:r>
      <w:r w:rsidRPr="008A2943">
        <w:rPr>
          <w:rStyle w:val="StyleUnderline"/>
          <w:highlight w:val="cyan"/>
        </w:rPr>
        <w:t>Allison recommends that Washington pursue</w:t>
      </w:r>
      <w:r w:rsidRPr="008A2943">
        <w:rPr>
          <w:rStyle w:val="StyleUnderline"/>
        </w:rPr>
        <w:t xml:space="preserve"> a similar course, </w:t>
      </w:r>
      <w:r w:rsidRPr="008A2943">
        <w:rPr>
          <w:rStyle w:val="StyleUnderline"/>
          <w:highlight w:val="cyan"/>
        </w:rPr>
        <w:t>prioritising the avoidance of nuclear war over its strategic and economic primacy</w:t>
      </w:r>
      <w:r w:rsidRPr="008A2943">
        <w:rPr>
          <w:rStyle w:val="StyleUnderline"/>
        </w:rPr>
        <w:t xml:space="preserve"> in the Pacific</w:t>
      </w:r>
      <w:r>
        <w:t xml:space="preserve">.[6] While Professor Allison’s effort to draw lessons from history is praiseworthy, his analysis of the “Great Rapprochement” misses an important point. </w:t>
      </w:r>
      <w:r w:rsidRPr="008A2943">
        <w:rPr>
          <w:rStyle w:val="StyleUnderline"/>
        </w:rPr>
        <w:t xml:space="preserve">Unlike </w:t>
      </w:r>
      <w:r w:rsidRPr="008A2943">
        <w:rPr>
          <w:rStyle w:val="StyleUnderline"/>
          <w:highlight w:val="cyan"/>
        </w:rPr>
        <w:t>twenty-first century America</w:t>
      </w:r>
      <w:r w:rsidRPr="008A2943">
        <w:rPr>
          <w:rStyle w:val="StyleUnderline"/>
        </w:rPr>
        <w:t xml:space="preserve">, nineteenth-century Britain </w:t>
      </w:r>
      <w:r w:rsidRPr="008A2943">
        <w:rPr>
          <w:rStyle w:val="StyleUnderline"/>
          <w:highlight w:val="cyan"/>
        </w:rPr>
        <w:t>was</w:t>
      </w:r>
      <w:r w:rsidRPr="008A2943">
        <w:rPr>
          <w:rStyle w:val="StyleUnderline"/>
        </w:rPr>
        <w:t xml:space="preserve"> not </w:t>
      </w:r>
      <w:r w:rsidRPr="008A2943">
        <w:rPr>
          <w:rStyle w:val="StyleUnderline"/>
          <w:highlight w:val="cyan"/>
        </w:rPr>
        <w:t>a hegemon</w:t>
      </w:r>
      <w:r>
        <w:t xml:space="preserve">. Despite its naval superiority, Britain was never a significant land power in continental Europe.[7] It was instead a leading member of a multipolar great power system. For this reason, London was used to making significant concessions to other states in order to protect its vital interests. In the 1880s, for instance, it sacrificed zones of informal influence in West Africa to France and East Africa to Germany, in order to safeguard its core possessions of Egypt and South Africa. Accordingly, the “Great Rapprochement” was yet another pragmatic trade-off which came naturally to British statesmen. </w:t>
      </w:r>
      <w:r w:rsidRPr="008A2943">
        <w:rPr>
          <w:rStyle w:val="StyleUnderline"/>
        </w:rPr>
        <w:t xml:space="preserve">The US’s position today is different. </w:t>
      </w:r>
      <w:r w:rsidRPr="008A2943">
        <w:rPr>
          <w:rStyle w:val="StyleUnderline"/>
          <w:highlight w:val="cyan"/>
        </w:rPr>
        <w:t xml:space="preserve">Since the end of the Cold War it has enjoyed global hegemony, underpinned by its unipolar military capacity and its extensive alliance network. </w:t>
      </w:r>
      <w:r w:rsidRPr="008A2943">
        <w:rPr>
          <w:rStyle w:val="StyleUnderline"/>
        </w:rPr>
        <w:t>Consequently</w:t>
      </w:r>
      <w:r w:rsidRPr="008A2943">
        <w:rPr>
          <w:rStyle w:val="StyleUnderline"/>
          <w:highlight w:val="cyan"/>
        </w:rPr>
        <w:t>, Washington is prone to regard any accommodation of Beijing’s ambitions as a unilateral retreat rather than a necessary compromise</w:t>
      </w:r>
      <w:r>
        <w:t xml:space="preserve">. President Trump’s National Security Strategy (NSS) exemplifies this outlook.[8]China’s ambitions are described as “antithetical to U.S. values and interests”. Both states are engaged in “a geopolitical competition between free and repressive visions of world order”,[9] whereby China seeks to “displace the United States in the Indo-Pacific region”.[10] Washington’s alliance commitments further intensify its rivalry with Beijing. Any failure to side with partners such as Japan and the Philippines in a confrontation with China would weaken the credibility of America’s security guarantees. </w:t>
      </w:r>
      <w:r w:rsidRPr="008A2943">
        <w:rPr>
          <w:rStyle w:val="StyleUnderline"/>
          <w:highlight w:val="cyan"/>
        </w:rPr>
        <w:t>The NSS</w:t>
      </w:r>
      <w:r w:rsidRPr="008A2943">
        <w:rPr>
          <w:rStyle w:val="StyleUnderline"/>
        </w:rPr>
        <w:t xml:space="preserve"> therefore </w:t>
      </w:r>
      <w:r w:rsidRPr="008A2943">
        <w:rPr>
          <w:rStyle w:val="StyleUnderline"/>
          <w:highlight w:val="cyan"/>
        </w:rPr>
        <w:t>calls for “sustained U.S. leadership” against China</w:t>
      </w:r>
      <w:r w:rsidRPr="008A2943">
        <w:rPr>
          <w:rStyle w:val="StyleUnderline"/>
        </w:rPr>
        <w:t>, providing</w:t>
      </w:r>
      <w:r>
        <w:t xml:space="preserve"> a “</w:t>
      </w:r>
      <w:r w:rsidRPr="008A2943">
        <w:t>collective response</w:t>
      </w:r>
      <w:r>
        <w:t xml:space="preserve"> that upholds </w:t>
      </w:r>
      <w:r w:rsidRPr="008A2943">
        <w:rPr>
          <w:rStyle w:val="StyleUnderline"/>
        </w:rPr>
        <w:t>a regional order respectful of sovereignty and independence”</w:t>
      </w:r>
      <w:r>
        <w:t>.[11] America, therefore, appears to be suffering from an acute case of “ruling power syndrome</w:t>
      </w:r>
      <w:r w:rsidRPr="008A2943">
        <w:rPr>
          <w:highlight w:val="cyan"/>
        </w:rPr>
        <w:t xml:space="preserve">”: </w:t>
      </w:r>
      <w:r w:rsidRPr="008A2943">
        <w:rPr>
          <w:rStyle w:val="StyleUnderline"/>
          <w:highlight w:val="cyan"/>
        </w:rPr>
        <w:t>the stakes of hegemony are so high that any significant concession to Beijing would irrevocably compromise Washington’s position</w:t>
      </w:r>
      <w:r w:rsidRPr="008A2943">
        <w:rPr>
          <w:rStyle w:val="StyleUnderline"/>
        </w:rPr>
        <w:t>.</w:t>
      </w:r>
      <w:r>
        <w:rPr>
          <w:rStyle w:val="StyleUnderline"/>
        </w:rPr>
        <w:t xml:space="preserve"> </w:t>
      </w:r>
      <w:r>
        <w:t xml:space="preserve">This is not a unique situation, unipolarity led Napoleon to declare war against Russia in 1812. After coercing all other powers to participate in the continental blockade against Britain, he could not tolerate Russia’s refusal to cooperate. Despite his personal friendship with Tsar Alexander, Napoleon could only see Russian policy in hostile terms, concluding in 1811 that “war will come about, though I don’t want it, neither does he, and though it is equally against the interests of France and of Russia. I have seen this happen so often before”.[12] Rigid alliance structures also magnify the risks of great power conflict. On the eve of the First World War, Europe was divided between the “Dual Alliance” of Germany and Austria-Hungary, and the “Triple Entente” of France, Russia and Great Britain. It was the unshakeable nature of each bloc’s security commitments that transformed Austria-Hungary’s invasion of Serbia into a global military conflict. </w:t>
      </w:r>
      <w:r w:rsidRPr="008A2943">
        <w:rPr>
          <w:rStyle w:val="StyleUnderline"/>
          <w:highlight w:val="cyan"/>
        </w:rPr>
        <w:t>The only way to avoid future conflagrations is to adopt an attitude of radical humility</w:t>
      </w:r>
      <w:r w:rsidRPr="008A2943">
        <w:rPr>
          <w:rStyle w:val="StyleUnderline"/>
        </w:rPr>
        <w:t>. America’s leaders must accept that the tectonic shifts of geopolitical power cannot be reversed, only managed so as to minimise friction</w:t>
      </w:r>
      <w:r>
        <w:t>. This is more profound than the distinction between vital and vested interests suggested by Allison</w:t>
      </w:r>
      <w:r w:rsidRPr="008A2943">
        <w:rPr>
          <w:highlight w:val="cyan"/>
        </w:rPr>
        <w:t xml:space="preserve">. </w:t>
      </w:r>
      <w:r w:rsidRPr="008A2943">
        <w:rPr>
          <w:rStyle w:val="StyleUnderline"/>
          <w:highlight w:val="cyan"/>
        </w:rPr>
        <w:t>It requires the ruling power to fundamentally scale down its ambitions to those of a great power.</w:t>
      </w:r>
      <w:r w:rsidRPr="008A2943">
        <w:rPr>
          <w:highlight w:val="cyan"/>
        </w:rPr>
        <w:t xml:space="preserve"> </w:t>
      </w:r>
      <w:r w:rsidRPr="008A2943">
        <w:rPr>
          <w:rStyle w:val="Emphasis"/>
          <w:highlight w:val="cyan"/>
        </w:rPr>
        <w:t xml:space="preserve">The US must cease to aspire to global </w:t>
      </w:r>
      <w:r w:rsidRPr="00964145">
        <w:rPr>
          <w:rStyle w:val="Emphasis"/>
          <w:highlight w:val="cyan"/>
        </w:rPr>
        <w:t>hegemony</w:t>
      </w:r>
      <w:r w:rsidRPr="00964145">
        <w:rPr>
          <w:rStyle w:val="StyleUnderline"/>
        </w:rPr>
        <w:t>, and instead aim for limited dominance</w:t>
      </w:r>
      <w:r>
        <w:t>. President Obama had the foresight to appreciate this. As he explained in his 2015 NSS: “America leads from a position of strength. But, this does not mean we can or should attempt to dictate the trajectory of all unfolding events around the world […] our resources and influence are not infinite”.[13]</w:t>
      </w:r>
    </w:p>
    <w:p w14:paraId="06D8763D" w14:textId="77777777" w:rsidR="00AC14CE" w:rsidRPr="0078404B" w:rsidRDefault="00AC14CE" w:rsidP="00AC14CE">
      <w:pPr>
        <w:pStyle w:val="Heading4"/>
      </w:pPr>
      <w:r>
        <w:t xml:space="preserve">Increased U.S. hegemony leads to China collision </w:t>
      </w:r>
    </w:p>
    <w:p w14:paraId="393CBC9B" w14:textId="77777777" w:rsidR="00AC14CE" w:rsidRPr="0012323F" w:rsidRDefault="00AC14CE" w:rsidP="00AC14CE">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8" w:history="1">
        <w:r w:rsidRPr="00FA2088">
          <w:rPr>
            <w:rStyle w:val="Hyperlink"/>
          </w:rPr>
          <w:t>https://link.springer.com/content/pdf/10.1057%2Fs41311-017-0033-0.pdf</w:t>
        </w:r>
      </w:hyperlink>
      <w:r>
        <w:t>, Accessed on 6-26-2018)</w:t>
      </w:r>
    </w:p>
    <w:p w14:paraId="6A1C53DB" w14:textId="77777777" w:rsidR="00AC14CE" w:rsidRPr="0078404B" w:rsidRDefault="00AC14CE" w:rsidP="00AC14CE">
      <w:pPr>
        <w:rPr>
          <w:u w:val="single"/>
        </w:rPr>
      </w:pPr>
      <w:r>
        <w:t>‘‘</w:t>
      </w:r>
      <w:r w:rsidRPr="0078404B">
        <w:rPr>
          <w:highlight w:val="cyan"/>
          <w:u w:val="single"/>
        </w:rPr>
        <w:t>Few historians would deny, today</w:t>
      </w:r>
      <w:r>
        <w:t>,’’ the diplomatic historian John Lewis Gaddis has observed, ‘‘</w:t>
      </w:r>
      <w:r w:rsidRPr="0078404B">
        <w:rPr>
          <w:highlight w:val="cyan"/>
          <w:u w:val="single"/>
        </w:rPr>
        <w:t>that the</w:t>
      </w:r>
      <w:r w:rsidRPr="0078404B">
        <w:rPr>
          <w:u w:val="single"/>
        </w:rPr>
        <w:t xml:space="preserve"> </w:t>
      </w:r>
      <w:r w:rsidRPr="0078404B">
        <w:rPr>
          <w:highlight w:val="cyan"/>
          <w:u w:val="single"/>
        </w:rPr>
        <w:t>U</w:t>
      </w:r>
      <w:r w:rsidRPr="0078404B">
        <w:rPr>
          <w:u w:val="single"/>
        </w:rPr>
        <w:t xml:space="preserve">nited </w:t>
      </w:r>
      <w:r w:rsidRPr="0078404B">
        <w:rPr>
          <w:highlight w:val="cyan"/>
          <w:u w:val="single"/>
        </w:rPr>
        <w:t>S</w:t>
      </w:r>
      <w:r w:rsidRPr="0078404B">
        <w:rPr>
          <w:u w:val="single"/>
        </w:rPr>
        <w:t xml:space="preserve">tates </w:t>
      </w:r>
      <w:r w:rsidRPr="0078404B">
        <w:rPr>
          <w:highlight w:val="cyan"/>
          <w:u w:val="single"/>
        </w:rPr>
        <w:t>did expect to dominate the international scene after World War II</w:t>
      </w:r>
      <w:r w:rsidRPr="0078404B">
        <w:rPr>
          <w:u w:val="single"/>
        </w:rPr>
        <w:t xml:space="preserve"> and that it did so well before the Soviet Union emerged as a clear and present antagonist’’</w:t>
      </w:r>
      <w:r>
        <w:t xml:space="preserve"> (Gaddis 1993). Indeed, 1945 was America’s first unipolar moment. </w:t>
      </w:r>
      <w:r w:rsidRPr="0078404B">
        <w:rPr>
          <w:highlight w:val="cyan"/>
          <w:u w:val="single"/>
        </w:rPr>
        <w:t>When World War II ended,</w:t>
      </w:r>
      <w:r w:rsidRPr="0078404B">
        <w:rPr>
          <w:u w:val="single"/>
        </w:rPr>
        <w:t xml:space="preserve"> by virtue of its overwhelming military and economic supremacy, </w:t>
      </w:r>
      <w:r w:rsidRPr="0078404B">
        <w:rPr>
          <w:highlight w:val="cyan"/>
          <w:u w:val="single"/>
        </w:rPr>
        <w:t>the USA incontestably was the most powerful actor in the international system.</w:t>
      </w:r>
      <w:r w:rsidRPr="0078404B">
        <w:rPr>
          <w:u w:val="single"/>
        </w:rPr>
        <w:t xml:space="preserve"> The USA used its commanding position both to pursue a grand strategy of primacy, and to construct the postwar international order—the Pax Americana—which endured for more than six decades</w:t>
      </w:r>
      <w:r>
        <w:t xml:space="preserve"> (Leffler 1992). </w:t>
      </w:r>
      <w:r w:rsidRPr="0078404B">
        <w:rPr>
          <w:highlight w:val="cyan"/>
          <w:u w:val="single"/>
        </w:rPr>
        <w:t>The Cold War’s end gave primacy a second wind.</w:t>
      </w:r>
      <w:r w:rsidRPr="0078404B">
        <w:rPr>
          <w:u w:val="single"/>
        </w:rPr>
        <w:t xml:space="preserve"> </w:t>
      </w:r>
      <w:r w:rsidRPr="0078404B">
        <w:rPr>
          <w:highlight w:val="cyan"/>
          <w:u w:val="single"/>
        </w:rPr>
        <w:t>A quarter century later</w:t>
      </w:r>
      <w:r w:rsidRPr="0078404B">
        <w:rPr>
          <w:u w:val="single"/>
        </w:rPr>
        <w:t xml:space="preserve">, however, </w:t>
      </w:r>
      <w:r w:rsidRPr="0078404B">
        <w:rPr>
          <w:highlight w:val="cyan"/>
          <w:u w:val="single"/>
        </w:rPr>
        <w:t>the foundations of US dominance are eroding</w:t>
      </w:r>
      <w:r w:rsidRPr="0078404B">
        <w:rPr>
          <w:u w:val="single"/>
        </w:rPr>
        <w:t xml:space="preserve">. The </w:t>
      </w:r>
      <w:r w:rsidRPr="0078404B">
        <w:rPr>
          <w:highlight w:val="cyan"/>
          <w:u w:val="single"/>
        </w:rPr>
        <w:t>US</w:t>
      </w:r>
      <w:r w:rsidRPr="0078404B">
        <w:rPr>
          <w:u w:val="single"/>
        </w:rPr>
        <w:t xml:space="preserve">A is </w:t>
      </w:r>
      <w:r w:rsidRPr="0078404B">
        <w:rPr>
          <w:highlight w:val="cyan"/>
          <w:u w:val="single"/>
        </w:rPr>
        <w:t>in relative decline</w:t>
      </w:r>
      <w:r w:rsidRPr="0078404B">
        <w:rPr>
          <w:u w:val="single"/>
        </w:rPr>
        <w:t xml:space="preserve">—a fact underscored in </w:t>
      </w:r>
      <w:r w:rsidRPr="0078404B">
        <w:rPr>
          <w:highlight w:val="cyan"/>
          <w:u w:val="single"/>
        </w:rPr>
        <w:t>October 2014</w:t>
      </w:r>
      <w:r w:rsidRPr="0078404B">
        <w:rPr>
          <w:u w:val="single"/>
        </w:rPr>
        <w:t xml:space="preserve">, when the International Monetary Fund announced that </w:t>
      </w:r>
      <w:r w:rsidRPr="0078404B">
        <w:rPr>
          <w:highlight w:val="cyan"/>
          <w:u w:val="single"/>
        </w:rPr>
        <w:t>China</w:t>
      </w:r>
      <w:r w:rsidRPr="0078404B">
        <w:rPr>
          <w:u w:val="single"/>
        </w:rPr>
        <w:t xml:space="preserve"> had </w:t>
      </w:r>
      <w:r w:rsidRPr="0078404B">
        <w:rPr>
          <w:highlight w:val="cyan"/>
          <w:u w:val="single"/>
        </w:rPr>
        <w:t>displaced the US</w:t>
      </w:r>
      <w:r w:rsidRPr="0078404B">
        <w:rPr>
          <w:u w:val="single"/>
        </w:rPr>
        <w:t xml:space="preserve">A </w:t>
      </w:r>
      <w:r w:rsidRPr="0078404B">
        <w:rPr>
          <w:highlight w:val="cyan"/>
          <w:u w:val="single"/>
        </w:rPr>
        <w:t>as the world’s largest economy</w:t>
      </w:r>
      <w:r>
        <w:t xml:space="preserve"> (measured by purchasing power parity) (Fray 2014). </w:t>
      </w:r>
      <w:r w:rsidRPr="0078404B">
        <w:rPr>
          <w:u w:val="single"/>
        </w:rPr>
        <w:t>America’s r</w:t>
      </w:r>
      <w:r w:rsidRPr="0078404B">
        <w:rPr>
          <w:highlight w:val="cyan"/>
          <w:u w:val="single"/>
        </w:rPr>
        <w:t>elative decline is the result of both internal factors</w:t>
      </w:r>
      <w:r w:rsidRPr="0078404B">
        <w:rPr>
          <w:u w:val="single"/>
        </w:rPr>
        <w:t xml:space="preserve"> (</w:t>
      </w:r>
      <w:r w:rsidRPr="0078404B">
        <w:rPr>
          <w:highlight w:val="cyan"/>
          <w:u w:val="single"/>
        </w:rPr>
        <w:t>economic weakness</w:t>
      </w:r>
      <w:r w:rsidRPr="0078404B">
        <w:rPr>
          <w:u w:val="single"/>
        </w:rPr>
        <w:t xml:space="preserve"> and a looming fiscal crunch set to hit in the early 2020s), </w:t>
      </w:r>
      <w:r w:rsidRPr="0078404B">
        <w:rPr>
          <w:highlight w:val="cyan"/>
          <w:u w:val="single"/>
        </w:rPr>
        <w:t>and external developments</w:t>
      </w:r>
      <w:r w:rsidRPr="0078404B">
        <w:rPr>
          <w:u w:val="single"/>
        </w:rPr>
        <w:t xml:space="preserve"> (</w:t>
      </w:r>
      <w:r w:rsidRPr="0078404B">
        <w:rPr>
          <w:highlight w:val="cyan"/>
          <w:u w:val="single"/>
        </w:rPr>
        <w:t>China’s rise, Russia’s resurgence</w:t>
      </w:r>
      <w:r w:rsidRPr="0078404B">
        <w:rPr>
          <w:u w:val="single"/>
        </w:rPr>
        <w:t>, and the strategic swamp from which the USA</w:t>
      </w:r>
      <w:r>
        <w:t xml:space="preserve"> cannot extricate itself in the Middle East and Afghanistan). </w:t>
      </w:r>
      <w:r w:rsidRPr="0078404B">
        <w:rPr>
          <w:highlight w:val="cyan"/>
          <w:u w:val="single"/>
        </w:rPr>
        <w:t>Far from scaling back its overseas commitments, however, the Asian ‘‘pivot’’</w:t>
      </w:r>
      <w:r>
        <w:t>—a policy of containing a rising China—the war against the Islamic State, and resurgent Russian power—</w:t>
      </w:r>
      <w:r w:rsidRPr="0078404B">
        <w:rPr>
          <w:u w:val="single"/>
        </w:rPr>
        <w:t xml:space="preserve">has </w:t>
      </w:r>
      <w:r w:rsidRPr="0078404B">
        <w:rPr>
          <w:highlight w:val="cyan"/>
          <w:u w:val="single"/>
        </w:rPr>
        <w:t>caused</w:t>
      </w:r>
      <w:r w:rsidRPr="0078404B">
        <w:rPr>
          <w:u w:val="single"/>
        </w:rPr>
        <w:t xml:space="preserve"> US </w:t>
      </w:r>
      <w:r w:rsidRPr="0078404B">
        <w:rPr>
          <w:highlight w:val="cyan"/>
          <w:u w:val="single"/>
        </w:rPr>
        <w:t>commitments to expand</w:t>
      </w:r>
      <w:r w:rsidRPr="0078404B">
        <w:rPr>
          <w:u w:val="single"/>
        </w:rPr>
        <w:t>. E</w:t>
      </w:r>
      <w:r w:rsidRPr="0078404B">
        <w:rPr>
          <w:highlight w:val="cyan"/>
          <w:u w:val="single"/>
        </w:rPr>
        <w:t>arly signs are that this will not change with Trump administration</w:t>
      </w:r>
      <w:r w:rsidRPr="0078404B">
        <w:rPr>
          <w:u w:val="single"/>
        </w:rPr>
        <w:t>.</w:t>
      </w:r>
      <w:r>
        <w:t xml:space="preserve"> </w:t>
      </w:r>
      <w:r w:rsidRPr="0078404B">
        <w:rPr>
          <w:highlight w:val="cyan"/>
          <w:u w:val="single"/>
        </w:rPr>
        <w:t>Facing simultaneous challenges in</w:t>
      </w:r>
      <w:r w:rsidRPr="0078404B">
        <w:rPr>
          <w:u w:val="single"/>
        </w:rPr>
        <w:t xml:space="preserve"> three widely separated areas of the globe (</w:t>
      </w:r>
      <w:r w:rsidRPr="0078404B">
        <w:rPr>
          <w:highlight w:val="cyan"/>
          <w:u w:val="single"/>
        </w:rPr>
        <w:t>Europe, East Asia, and the Middle East</w:t>
      </w:r>
      <w:r w:rsidRPr="0078404B">
        <w:rPr>
          <w:u w:val="single"/>
        </w:rPr>
        <w:t xml:space="preserve">), </w:t>
      </w:r>
      <w:r w:rsidRPr="0078404B">
        <w:rPr>
          <w:highlight w:val="cyan"/>
          <w:u w:val="single"/>
        </w:rPr>
        <w:t>the US</w:t>
      </w:r>
      <w:r w:rsidRPr="0078404B">
        <w:rPr>
          <w:u w:val="single"/>
        </w:rPr>
        <w:t xml:space="preserve">A </w:t>
      </w:r>
      <w:r w:rsidRPr="0078404B">
        <w:rPr>
          <w:highlight w:val="cyan"/>
          <w:u w:val="single"/>
        </w:rPr>
        <w:t>is</w:t>
      </w:r>
      <w:r w:rsidRPr="0078404B">
        <w:rPr>
          <w:u w:val="single"/>
        </w:rPr>
        <w:t>, in a word—actually two— ‘‘</w:t>
      </w:r>
      <w:r w:rsidRPr="0078404B">
        <w:rPr>
          <w:highlight w:val="cyan"/>
          <w:u w:val="single"/>
        </w:rPr>
        <w:t>imperially overstretched</w:t>
      </w:r>
      <w:r w:rsidRPr="0078404B">
        <w:rPr>
          <w:u w:val="single"/>
        </w:rPr>
        <w:t xml:space="preserve">’’ </w:t>
      </w:r>
      <w:r>
        <w:t xml:space="preserve">(Kennedy 1987). Especially worrisome are the implications of the US pivot to Asia because it puts </w:t>
      </w:r>
      <w:r w:rsidRPr="0078404B">
        <w:rPr>
          <w:highlight w:val="cyan"/>
          <w:u w:val="single"/>
        </w:rPr>
        <w:t>America on a course to collide with China in a contest for regional hegemony in East Asia</w:t>
      </w:r>
      <w:r w:rsidRPr="0078404B">
        <w:rPr>
          <w:u w:val="single"/>
        </w:rPr>
        <w:t xml:space="preserve">. </w:t>
      </w:r>
      <w:r>
        <w:t xml:space="preserve">For </w:t>
      </w:r>
      <w:r w:rsidRPr="0078404B">
        <w:rPr>
          <w:highlight w:val="cyan"/>
        </w:rPr>
        <w:t>b</w:t>
      </w:r>
      <w:r w:rsidRPr="0078404B">
        <w:rPr>
          <w:highlight w:val="cyan"/>
          <w:u w:val="single"/>
        </w:rPr>
        <w:t>oth geopolitical and economic reasons, there is a compelling case that US interests would best be served by an offshore balancing strategy.</w:t>
      </w:r>
      <w:r>
        <w:t xml:space="preserve"> Yet, to date, strategic readjustment has gained no traction with the American foreign policy establishment. </w:t>
      </w:r>
      <w:r w:rsidRPr="002E4290">
        <w:t>When it comes to grand strategy, the foreign policy establishment believes the USA can—and should—stand pat.</w:t>
      </w:r>
    </w:p>
    <w:p w14:paraId="5BC9F8AF" w14:textId="77777777" w:rsidR="00AC14CE" w:rsidRDefault="00AC14CE" w:rsidP="00AC14CE">
      <w:pPr>
        <w:pStyle w:val="Heading4"/>
      </w:pPr>
      <w:r>
        <w:t xml:space="preserve">Hegemony leads to economic backlash and sino-US wars- empirics prove </w:t>
      </w:r>
    </w:p>
    <w:p w14:paraId="6E5642A3" w14:textId="77777777" w:rsidR="00AC14CE" w:rsidRPr="0012323F" w:rsidRDefault="00AC14CE" w:rsidP="00AC14CE">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9" w:history="1">
        <w:r w:rsidRPr="00FA2088">
          <w:rPr>
            <w:rStyle w:val="Hyperlink"/>
          </w:rPr>
          <w:t>https://link.springer.com/content/pdf/10.1057%2Fs41311-017-0033-0.pdf</w:t>
        </w:r>
      </w:hyperlink>
      <w:r>
        <w:t>, Accessed on 6-26-2018)</w:t>
      </w:r>
    </w:p>
    <w:p w14:paraId="7E476B16" w14:textId="77777777" w:rsidR="00AC14CE" w:rsidRDefault="00AC14CE" w:rsidP="00AC14CE">
      <w:r w:rsidRPr="003C0574">
        <w:rPr>
          <w:highlight w:val="cyan"/>
          <w:u w:val="single"/>
        </w:rPr>
        <w:t>The foreign policy establishment continues to believe that a grand strategy of primacy best furthers American interests</w:t>
      </w:r>
      <w:r w:rsidRPr="005911AE">
        <w:rPr>
          <w:u w:val="single"/>
        </w:rPr>
        <w:t xml:space="preserve">. But </w:t>
      </w:r>
      <w:r w:rsidRPr="003C0574">
        <w:rPr>
          <w:highlight w:val="cyan"/>
          <w:u w:val="single"/>
        </w:rPr>
        <w:t>there is a strong case</w:t>
      </w:r>
      <w:r w:rsidRPr="005911AE">
        <w:rPr>
          <w:u w:val="single"/>
        </w:rPr>
        <w:t xml:space="preserve"> to be made </w:t>
      </w:r>
      <w:r w:rsidRPr="003C0574">
        <w:rPr>
          <w:highlight w:val="cyan"/>
          <w:u w:val="single"/>
        </w:rPr>
        <w:t>that primacy leads to imperial overstretch, and the risk of war—especially with a fast ascending China</w:t>
      </w:r>
      <w:r w:rsidRPr="005911AE">
        <w:rPr>
          <w:u w:val="single"/>
        </w:rPr>
        <w:t xml:space="preserve">. </w:t>
      </w:r>
      <w:r w:rsidRPr="003C0574">
        <w:rPr>
          <w:highlight w:val="cyan"/>
          <w:u w:val="single"/>
        </w:rPr>
        <w:t>Primacy has drawn the USA into costly and futile wars—like Vietnam, Iraq, and Afghanistan.</w:t>
      </w:r>
      <w:r w:rsidRPr="005911AE">
        <w:rPr>
          <w:u w:val="single"/>
        </w:rPr>
        <w:t xml:space="preserve"> The war now being waged against </w:t>
      </w:r>
      <w:r w:rsidRPr="003C0574">
        <w:rPr>
          <w:highlight w:val="cyan"/>
          <w:u w:val="single"/>
        </w:rPr>
        <w:t>the so-called Islamic State looks to be more of the same</w:t>
      </w:r>
      <w:r w:rsidRPr="005911AE">
        <w:rPr>
          <w:u w:val="single"/>
        </w:rPr>
        <w:t>.</w:t>
      </w:r>
      <w:r>
        <w:t xml:space="preserve"> Indeed, under the Trump administration the USA seems headed for an all-out war of civilizations against the Islamic world. </w:t>
      </w:r>
      <w:r w:rsidRPr="003C0574">
        <w:rPr>
          <w:highlight w:val="cyan"/>
          <w:u w:val="single"/>
        </w:rPr>
        <w:t>With its high defense budgets</w:t>
      </w:r>
      <w:r w:rsidRPr="005911AE">
        <w:rPr>
          <w:u w:val="single"/>
        </w:rPr>
        <w:t>—which probably will increase during the Trump administration—</w:t>
      </w:r>
      <w:r w:rsidRPr="003C0574">
        <w:rPr>
          <w:highlight w:val="cyan"/>
          <w:u w:val="single"/>
        </w:rPr>
        <w:t>primacy is increasingly burdensome economically</w:t>
      </w:r>
      <w:r w:rsidRPr="005911AE">
        <w:rPr>
          <w:u w:val="single"/>
        </w:rPr>
        <w:t>.</w:t>
      </w:r>
      <w:r>
        <w:t xml:space="preserve"> Moreover, </w:t>
      </w:r>
      <w:r w:rsidRPr="003C0574">
        <w:rPr>
          <w:u w:val="single"/>
        </w:rPr>
        <w:t xml:space="preserve">the </w:t>
      </w:r>
      <w:r w:rsidRPr="00AE5863">
        <w:rPr>
          <w:highlight w:val="cyan"/>
          <w:u w:val="single"/>
        </w:rPr>
        <w:t>benefits of economic openness</w:t>
      </w:r>
      <w:r w:rsidRPr="003C0574">
        <w:rPr>
          <w:u w:val="single"/>
        </w:rPr>
        <w:t xml:space="preserve"> for the USA </w:t>
      </w:r>
      <w:r w:rsidRPr="00AE5863">
        <w:rPr>
          <w:highlight w:val="cyan"/>
          <w:u w:val="single"/>
        </w:rPr>
        <w:t>no longer are obvious</w:t>
      </w:r>
      <w:r w:rsidRPr="003C0574">
        <w:rPr>
          <w:u w:val="single"/>
        </w:rPr>
        <w:t xml:space="preserve">. </w:t>
      </w:r>
      <w:r w:rsidRPr="009A1896">
        <w:rPr>
          <w:highlight w:val="cyan"/>
          <w:u w:val="single"/>
        </w:rPr>
        <w:t>Globalization is an important cause of the US economy’s de-industrialization, glaring inequalities in the distribution of wealth, and the stagnation of middle class incomes.</w:t>
      </w:r>
      <w:r w:rsidRPr="003C0574">
        <w:rPr>
          <w:u w:val="single"/>
        </w:rPr>
        <w:t xml:space="preserve"> </w:t>
      </w:r>
      <w:r>
        <w:t>(Stiglitz 2002, 2013). Indeed, Donald Trump was elected because of a working class backlash against globalization, and the elites that favor it. Notwithstanding these consequences of primacy, US grand strategy has not changed. As we have seen, one reason for this is the foreign policy establishment’s belief system. There also is a second reason: the foreign policy establishment consensus is buttressed by the establishment’s discourse dominance.</w:t>
      </w:r>
    </w:p>
    <w:p w14:paraId="14E41F35" w14:textId="77777777" w:rsidR="00AC14CE" w:rsidRDefault="00AC14CE" w:rsidP="00AC14CE">
      <w:pPr>
        <w:pStyle w:val="Heading4"/>
      </w:pPr>
      <w:r>
        <w:t xml:space="preserve">Hegemony fails- only by adopting an accommodating policy can the US and China prevent war </w:t>
      </w:r>
    </w:p>
    <w:p w14:paraId="0E8E039B" w14:textId="77777777" w:rsidR="00AC14CE" w:rsidRDefault="00AC14CE" w:rsidP="00AC14CE">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10" w:history="1">
        <w:r w:rsidRPr="00FA2088">
          <w:rPr>
            <w:rStyle w:val="Hyperlink"/>
          </w:rPr>
          <w:t>https://link.springer.com/content/pdf/10.1057%2Fs41311-017-0033-0.pdf</w:t>
        </w:r>
      </w:hyperlink>
      <w:r>
        <w:t>, Accessed on 6-26-2018)</w:t>
      </w:r>
    </w:p>
    <w:p w14:paraId="792D127E" w14:textId="77777777" w:rsidR="00AC14CE" w:rsidRDefault="00AC14CE" w:rsidP="00AC14CE">
      <w:pPr>
        <w:rPr>
          <w:highlight w:val="cyan"/>
          <w:u w:val="single"/>
        </w:rPr>
      </w:pPr>
      <w:r w:rsidRPr="008F18BE">
        <w:rPr>
          <w:highlight w:val="cyan"/>
          <w:u w:val="single"/>
        </w:rPr>
        <w:t>Looking forward, the big question is how the foreign policy establishment will manage the emerging great power rivalry between the USA and China</w:t>
      </w:r>
      <w:r w:rsidRPr="00DB7FCF">
        <w:rPr>
          <w:u w:val="single"/>
        </w:rPr>
        <w:t>.</w:t>
      </w:r>
      <w:r>
        <w:t xml:space="preserve"> The American foreign policy establishment’s world view, and the discursive practices that support it, suggest that </w:t>
      </w:r>
      <w:r w:rsidRPr="008F18BE">
        <w:rPr>
          <w:highlight w:val="cyan"/>
          <w:u w:val="single"/>
        </w:rPr>
        <w:t>trouble lies ahead</w:t>
      </w:r>
      <w:r w:rsidRPr="008F18BE">
        <w:rPr>
          <w:u w:val="single"/>
        </w:rPr>
        <w:t>.</w:t>
      </w:r>
      <w:r w:rsidRPr="00DB7FCF">
        <w:rPr>
          <w:u w:val="single"/>
        </w:rPr>
        <w:t xml:space="preserve"> Whether a </w:t>
      </w:r>
      <w:r w:rsidRPr="008F18BE">
        <w:rPr>
          <w:highlight w:val="cyan"/>
          <w:u w:val="single"/>
        </w:rPr>
        <w:t>future clash between the USA and China is avoidable hinges on what is at stake for both</w:t>
      </w:r>
      <w:r w:rsidRPr="00DB7FCF">
        <w:rPr>
          <w:u w:val="single"/>
        </w:rPr>
        <w:t xml:space="preserve"> </w:t>
      </w:r>
      <w:r w:rsidRPr="00DB7FCF">
        <w:t>nations</w:t>
      </w:r>
      <w:r w:rsidRPr="008F18BE">
        <w:rPr>
          <w:u w:val="single"/>
        </w:rPr>
        <w:t xml:space="preserve">. </w:t>
      </w:r>
      <w:r w:rsidRPr="008F18BE">
        <w:rPr>
          <w:highlight w:val="cyan"/>
          <w:u w:val="single"/>
        </w:rPr>
        <w:t>For China, the answer is straightforward. China seeks to become the regional hegemon in East (and Southeast) Asia</w:t>
      </w:r>
      <w:r w:rsidRPr="008F18BE">
        <w:rPr>
          <w:highlight w:val="cyan"/>
        </w:rPr>
        <w:t>.</w:t>
      </w:r>
      <w:r>
        <w:t xml:space="preserve"> This is what rising great powers do: they seek to establish geopolitical dominance in their own backyards (Layne 2006, 2008; Mearsheimer 2001, 2006). </w:t>
      </w:r>
      <w:r w:rsidRPr="008F18BE">
        <w:rPr>
          <w:highlight w:val="cyan"/>
          <w:u w:val="single"/>
        </w:rPr>
        <w:t>China seeks to dominate East Asia for both security reasons, and to affirm its status and prestige as America’s geopolitical equal</w:t>
      </w:r>
      <w:r w:rsidRPr="00DB7FCF">
        <w:rPr>
          <w:u w:val="single"/>
        </w:rPr>
        <w:t>.</w:t>
      </w:r>
      <w:r>
        <w:t xml:space="preserve"> </w:t>
      </w:r>
      <w:r w:rsidRPr="00DB7FCF">
        <w:rPr>
          <w:u w:val="single"/>
        </w:rPr>
        <w:t xml:space="preserve">China’s </w:t>
      </w:r>
      <w:r w:rsidRPr="008F18BE">
        <w:rPr>
          <w:highlight w:val="cyan"/>
          <w:u w:val="single"/>
        </w:rPr>
        <w:t>rise</w:t>
      </w:r>
      <w:r w:rsidRPr="00DB7FCF">
        <w:rPr>
          <w:u w:val="single"/>
        </w:rPr>
        <w:t xml:space="preserve">, however, </w:t>
      </w:r>
      <w:r w:rsidRPr="008F18BE">
        <w:rPr>
          <w:highlight w:val="cyan"/>
          <w:u w:val="single"/>
        </w:rPr>
        <w:t>poses the risk of conflict with the USA</w:t>
      </w:r>
      <w:r w:rsidRPr="00DB7FCF">
        <w:rPr>
          <w:u w:val="single"/>
        </w:rPr>
        <w:t xml:space="preserve"> because China is rubbing up against entrenched American power</w:t>
      </w:r>
      <w:r>
        <w:t xml:space="preserve"> in East Asia, where the USA has been the incumbent regional hegemon since the end of World War II. </w:t>
      </w:r>
      <w:r w:rsidRPr="008F18BE">
        <w:rPr>
          <w:highlight w:val="cyan"/>
          <w:u w:val="single"/>
        </w:rPr>
        <w:t>Obviously, both cannot be the preponderant power in East Asia at the same time</w:t>
      </w:r>
      <w:r w:rsidRPr="00DB7FCF">
        <w:rPr>
          <w:u w:val="single"/>
        </w:rPr>
        <w:t>.</w:t>
      </w:r>
      <w:r>
        <w:t xml:space="preserve"> This contest for regional dominance is a recipe for a geopolitical train wreck. It is the USA that holds the key to avoiding a Sino-American collision. The USA could yield its preponderant position in East Asia without imperiling its security</w:t>
      </w:r>
      <w:r w:rsidRPr="008F18BE">
        <w:rPr>
          <w:u w:val="single"/>
        </w:rPr>
        <w:t xml:space="preserve">. </w:t>
      </w:r>
      <w:r w:rsidRPr="008F18BE">
        <w:rPr>
          <w:highlight w:val="cyan"/>
          <w:u w:val="single"/>
        </w:rPr>
        <w:t xml:space="preserve">America’s predominance in East Asia contributes little, </w:t>
      </w:r>
      <w:r w:rsidRPr="008F18BE">
        <w:rPr>
          <w:u w:val="single"/>
        </w:rPr>
        <w:t xml:space="preserve">if anything, </w:t>
      </w:r>
      <w:r w:rsidRPr="008F18BE">
        <w:rPr>
          <w:highlight w:val="cyan"/>
          <w:u w:val="single"/>
        </w:rPr>
        <w:t>to US security</w:t>
      </w:r>
      <w:r>
        <w:t xml:space="preserve"> (defined by the traditional geopolitical metrics of military power and geography). </w:t>
      </w:r>
      <w:r w:rsidRPr="008F18BE">
        <w:rPr>
          <w:u w:val="single"/>
        </w:rPr>
        <w:t xml:space="preserve">In traditional geopolitical terms, </w:t>
      </w:r>
      <w:r w:rsidRPr="008F18BE">
        <w:rPr>
          <w:highlight w:val="cyan"/>
          <w:u w:val="single"/>
        </w:rPr>
        <w:t>the US</w:t>
      </w:r>
      <w:r w:rsidRPr="008F18BE">
        <w:rPr>
          <w:u w:val="single"/>
        </w:rPr>
        <w:t>A is—as it h</w:t>
      </w:r>
      <w:r w:rsidRPr="008F18BE">
        <w:rPr>
          <w:highlight w:val="cyan"/>
          <w:u w:val="single"/>
        </w:rPr>
        <w:t>as been for over a century—the most secure great power in history. Its homeland is shielded from any kind of serious great power threat by geography, its overwhelming military capabilities, and nuclear deterrence</w:t>
      </w:r>
      <w:r w:rsidRPr="008F18BE">
        <w:rPr>
          <w:u w:val="single"/>
        </w:rPr>
        <w:t>.</w:t>
      </w:r>
      <w:r>
        <w:t xml:space="preserve"> Far from adding to US security, in fact, the potential ‘‘entrapment’’ dynamics of US alliances in the region are a major cause of US insecurity. This is a point underscored by the increasingly fraught Sino-Japanese conflict over the Diaoyuai/Senkaku islands into which the USA has been injected because of its alliance with Tokyo. </w:t>
      </w:r>
      <w:r w:rsidRPr="008F18BE">
        <w:rPr>
          <w:u w:val="single"/>
        </w:rPr>
        <w:t xml:space="preserve">So why does Washington remain committed to preserving its dominance in East Asia? One reason is that the </w:t>
      </w:r>
      <w:r w:rsidRPr="008F18BE">
        <w:rPr>
          <w:highlight w:val="cyan"/>
          <w:u w:val="single"/>
        </w:rPr>
        <w:t>foreign policy establishment believes any diminishment of the American role in East Asia would be</w:t>
      </w:r>
      <w:r w:rsidRPr="008F18BE">
        <w:rPr>
          <w:u w:val="single"/>
        </w:rPr>
        <w:t xml:space="preserve"> tantamount to retreat and </w:t>
      </w:r>
      <w:r w:rsidRPr="008F18BE">
        <w:rPr>
          <w:highlight w:val="cyan"/>
          <w:u w:val="single"/>
        </w:rPr>
        <w:t>that</w:t>
      </w:r>
      <w:r w:rsidRPr="008F18BE">
        <w:rPr>
          <w:u w:val="single"/>
        </w:rPr>
        <w:t xml:space="preserve"> American </w:t>
      </w:r>
      <w:r w:rsidRPr="008F18BE">
        <w:rPr>
          <w:highlight w:val="cyan"/>
          <w:u w:val="single"/>
        </w:rPr>
        <w:t>leadership</w:t>
      </w:r>
      <w:r w:rsidRPr="008F18BE">
        <w:rPr>
          <w:u w:val="single"/>
        </w:rPr>
        <w:t xml:space="preserve"> consequently </w:t>
      </w:r>
      <w:r w:rsidRPr="008F18BE">
        <w:rPr>
          <w:highlight w:val="cyan"/>
          <w:u w:val="single"/>
        </w:rPr>
        <w:t>would be undermined</w:t>
      </w:r>
      <w:r w:rsidRPr="008F18BE">
        <w:rPr>
          <w:u w:val="single"/>
        </w:rPr>
        <w:t xml:space="preserve"> </w:t>
      </w:r>
      <w:r>
        <w:t>(Clinton 2011; Friedberg 2011). Ideational considerations also are important. The USA wants to dominate that region to ensure that its markets remain open both to American economic penetration and to penetration by its Liberal ideology (Friedberg 2011). Here, the foreign policy establishment’s traditional fear of closure comes into play</w:t>
      </w:r>
      <w:r w:rsidRPr="008F18BE">
        <w:rPr>
          <w:u w:val="single"/>
        </w:rPr>
        <w:t>. China is seen as a threat because its very existence challenges the idea of an ‘‘Open Door World’’ on which America’s security is—wrongly—believed to depend</w:t>
      </w:r>
      <w:r>
        <w:t xml:space="preserve"> (Layne 2006). </w:t>
      </w:r>
      <w:r w:rsidRPr="008F18BE">
        <w:rPr>
          <w:u w:val="single"/>
        </w:rPr>
        <w:t>China’s non-democratic political system is also viewed by the foreign policy establishment as an ideational menace to the USA</w:t>
      </w:r>
      <w:r>
        <w:t xml:space="preserve">, because ‘‘if Asia comes to be dominated by an authoritarian China, the prospects for liberal reform in any of its nondemocratic neighbors will be greatly diminished. Even the region’s established democracies could find themselves inhibited from pursuing policies, foreign and perhaps domestic as well, that might incur Beijing’s wrath’’ (Friedberg 2011, 8). </w:t>
      </w:r>
      <w:r w:rsidRPr="00A63915">
        <w:rPr>
          <w:b/>
          <w:highlight w:val="cyan"/>
          <w:u w:val="single"/>
        </w:rPr>
        <w:t>It is not stretching the point to suggest that the biggest threat to the USA in East Asia is not China but, rather, the Liberal assumptions imbedded in the foreign policy establishment’s world view</w:t>
      </w:r>
      <w:r w:rsidRPr="008F18BE">
        <w:rPr>
          <w:b/>
          <w:u w:val="single"/>
        </w:rPr>
        <w:t xml:space="preserve">. </w:t>
      </w:r>
      <w:r>
        <w:t xml:space="preserve">The foreign policy establishment’s ideological preferences have real world consequences because they are powerful drivers of US grand strategy toward China. That grand strategy, however, not only puts the USA at odds with China, but also reinforces Beijing’s insecurities and its deep-rooted fears of Washington’s intentions and ambitions. </w:t>
      </w:r>
      <w:r w:rsidRPr="00A63915">
        <w:rPr>
          <w:highlight w:val="cyan"/>
          <w:u w:val="single"/>
        </w:rPr>
        <w:t>It is American policy that generates the negative perception spiral that is pushing the USA and China down the road to confrontation.</w:t>
      </w:r>
      <w:r>
        <w:rPr>
          <w:u w:val="single"/>
        </w:rPr>
        <w:t xml:space="preserve"> </w:t>
      </w:r>
      <w:r w:rsidRPr="008F18BE">
        <w:rPr>
          <w:u w:val="single"/>
        </w:rPr>
        <w:t>Even before the Obama administration’s strategic ‘‘pivot’’ to East Asia, Chinese policymakers perceived that the USA was engaged in a policy of encircling China strategically and thwarting its rise. Early signs suggest that the Trump administration’s policy may be even harder-edged</w:t>
      </w:r>
      <w:r>
        <w:t xml:space="preserve">. At least as worrisome for Chinese leaders is the concern that the USA is trying to promote ‘‘regime change’’ by pressuring China to transform itself into a liberal democracy. As seen in Beijing, the USA ‘‘uses ideas of democracy and human rights to de-legitimize and destabilize regimes that espouse alternative values’’ to American-style democratic free market capitalism (Nathan and Scobell 2012, 39). </w:t>
      </w:r>
      <w:r w:rsidRPr="008F18BE">
        <w:rPr>
          <w:u w:val="single"/>
        </w:rPr>
        <w:t>Many in the US foreign policy establishment advocate policies—</w:t>
      </w:r>
      <w:r w:rsidRPr="00BF1934">
        <w:rPr>
          <w:highlight w:val="cyan"/>
          <w:u w:val="single"/>
        </w:rPr>
        <w:t>maintaining US military superiority in East Asia, defending Taiwan, creating a powerful anti-Chinese alliance in East and Southeast Asia</w:t>
      </w:r>
      <w:r w:rsidRPr="008F18BE">
        <w:rPr>
          <w:u w:val="single"/>
        </w:rPr>
        <w:t>, working for regime change in China—</w:t>
      </w:r>
      <w:r w:rsidRPr="00BF1934">
        <w:rPr>
          <w:highlight w:val="cyan"/>
          <w:u w:val="single"/>
        </w:rPr>
        <w:t>that inevitably serve to heat-up SinoAmerican tensions</w:t>
      </w:r>
      <w:r w:rsidRPr="008F18BE">
        <w:rPr>
          <w:u w:val="single"/>
        </w:rPr>
        <w:t xml:space="preserve"> by reinforcing Beijing’s pre-existing fears of American intentions</w:t>
      </w:r>
      <w:r>
        <w:t xml:space="preserve"> (Friedberg 2011; Nathan and Scobell 2012). There is a deeply rooted belief in the American foreign policy establishment that China is only entitled to assert interests that have been pre-approved by the USA. </w:t>
      </w:r>
      <w:r w:rsidRPr="00BF1934">
        <w:rPr>
          <w:highlight w:val="cyan"/>
          <w:u w:val="single"/>
        </w:rPr>
        <w:t>By ignoring China’s own definition of its interests, the foreign policy establishment is creating a self-fulfilling prophecy of mistrust and rising hostility</w:t>
      </w:r>
      <w:r w:rsidRPr="008F18BE">
        <w:rPr>
          <w:u w:val="single"/>
        </w:rPr>
        <w:t xml:space="preserve"> in Sino-American relations. </w:t>
      </w:r>
      <w:r w:rsidRPr="00BF1934">
        <w:rPr>
          <w:highlight w:val="cyan"/>
          <w:u w:val="single"/>
        </w:rPr>
        <w:t>If the US</w:t>
      </w:r>
      <w:r w:rsidRPr="00BF1934">
        <w:rPr>
          <w:u w:val="single"/>
        </w:rPr>
        <w:t xml:space="preserve">A really </w:t>
      </w:r>
      <w:r w:rsidRPr="00BF1934">
        <w:rPr>
          <w:highlight w:val="cyan"/>
          <w:u w:val="single"/>
        </w:rPr>
        <w:t>wants to avoid a train wreck with China, it will have to make difficult—even painful—adjustments and adopt a policy that accommodates China’s rise.</w:t>
      </w:r>
    </w:p>
    <w:p w14:paraId="512B6D06" w14:textId="77777777" w:rsidR="00AC14CE" w:rsidRPr="005C0543" w:rsidRDefault="00AC14CE" w:rsidP="00AC14CE">
      <w:pPr>
        <w:rPr>
          <w:sz w:val="16"/>
        </w:rPr>
      </w:pPr>
    </w:p>
    <w:p w14:paraId="0A0265C3" w14:textId="77777777" w:rsidR="00C84E5B" w:rsidRDefault="00C84E5B" w:rsidP="00C84E5B">
      <w:pPr>
        <w:pStyle w:val="Heading4"/>
      </w:pPr>
      <w:r>
        <w:t>Unipolarity is unstable and leads to conflict with China and Russia</w:t>
      </w:r>
    </w:p>
    <w:p w14:paraId="19069081" w14:textId="77777777" w:rsidR="00C84E5B" w:rsidRPr="00133B49" w:rsidRDefault="00C84E5B" w:rsidP="00C84E5B">
      <w:pPr>
        <w:rPr>
          <w:rStyle w:val="Style13ptBold"/>
          <w:b w:val="0"/>
        </w:rPr>
      </w:pPr>
      <w:r>
        <w:rPr>
          <w:rStyle w:val="Style13ptBold"/>
        </w:rPr>
        <w:t xml:space="preserve">Hajiyev 18 </w:t>
      </w:r>
      <w:r>
        <w:rPr>
          <w:rStyle w:val="Style13ptBold"/>
          <w:b w:val="0"/>
        </w:rPr>
        <w:t xml:space="preserve">– </w:t>
      </w:r>
      <w:r w:rsidRPr="00133B49">
        <w:rPr>
          <w:rStyle w:val="Style13ptBold"/>
          <w:b w:val="0"/>
          <w:sz w:val="24"/>
          <w:szCs w:val="24"/>
        </w:rPr>
        <w:t>Shahin Hajiyev, political writer for the Turan Information Agency</w:t>
      </w:r>
      <w:r>
        <w:rPr>
          <w:rStyle w:val="Style13ptBold"/>
          <w:b w:val="0"/>
          <w:sz w:val="24"/>
          <w:szCs w:val="24"/>
        </w:rPr>
        <w:t xml:space="preserve">, 2018 </w:t>
      </w:r>
      <w:r w:rsidRPr="00133B49">
        <w:rPr>
          <w:rStyle w:val="Style13ptBold"/>
          <w:b w:val="0"/>
          <w:sz w:val="24"/>
          <w:szCs w:val="24"/>
        </w:rPr>
        <w:t>(“Trump's decision is to check the stability of the unipolar world,” Turan Information Agency, May 10</w:t>
      </w:r>
      <w:r w:rsidRPr="00133B49">
        <w:rPr>
          <w:rStyle w:val="Style13ptBold"/>
          <w:b w:val="0"/>
          <w:sz w:val="24"/>
          <w:szCs w:val="24"/>
          <w:vertAlign w:val="superscript"/>
        </w:rPr>
        <w:t>th</w:t>
      </w:r>
      <w:r w:rsidRPr="00133B49">
        <w:rPr>
          <w:rStyle w:val="Style13ptBold"/>
          <w:b w:val="0"/>
          <w:sz w:val="24"/>
          <w:szCs w:val="24"/>
        </w:rPr>
        <w:t xml:space="preserve">, Available Online at </w:t>
      </w:r>
      <w:r w:rsidRPr="0064232D">
        <w:rPr>
          <w:rStyle w:val="Style13ptBold"/>
          <w:b w:val="0"/>
          <w:bCs w:val="0"/>
          <w:sz w:val="24"/>
          <w:szCs w:val="24"/>
        </w:rPr>
        <w:t>http://www.turan.az/ext/news/2018/5/subsc/analytics/en/119274.htm</w:t>
      </w:r>
      <w:r w:rsidRPr="00133B49">
        <w:rPr>
          <w:rStyle w:val="Style13ptBold"/>
          <w:b w:val="0"/>
          <w:sz w:val="24"/>
          <w:szCs w:val="24"/>
        </w:rPr>
        <w:t>, Accessed 06-20-2018, IY)</w:t>
      </w:r>
      <w:r>
        <w:rPr>
          <w:rStyle w:val="Style13ptBold"/>
          <w:b w:val="0"/>
        </w:rPr>
        <w:t xml:space="preserve">   </w:t>
      </w:r>
    </w:p>
    <w:p w14:paraId="2BE27437" w14:textId="77777777" w:rsidR="00C84E5B" w:rsidRDefault="00C84E5B" w:rsidP="00C84E5B">
      <w:pPr>
        <w:rPr>
          <w:sz w:val="16"/>
        </w:rPr>
      </w:pPr>
      <w:r w:rsidRPr="005C0543">
        <w:rPr>
          <w:sz w:val="16"/>
        </w:rPr>
        <w:t xml:space="preserve">But Trump is implacable, he goes on the attack, stating that he has convincing evidence that Iran's decision not to de-velop nuclear weapons is a "lie," while for some reason adding that the agreement "is so poorly developed that even if Iran is completely will fulfill it, the regime remains on the verge of a nuclear breakthrough in a short period of time. " The position is not to leave the enemy and his defenders any chance, except to conclude a new nuclear agreement, the terms of which are listed above. </w:t>
      </w:r>
      <w:r w:rsidRPr="003735DF">
        <w:rPr>
          <w:highlight w:val="cyan"/>
          <w:u w:val="single"/>
        </w:rPr>
        <w:t>Trump</w:t>
      </w:r>
      <w:r w:rsidRPr="005C0543">
        <w:rPr>
          <w:sz w:val="16"/>
        </w:rPr>
        <w:t xml:space="preserve">-the applicant, </w:t>
      </w:r>
      <w:r w:rsidRPr="003735DF">
        <w:rPr>
          <w:highlight w:val="cyan"/>
          <w:u w:val="single"/>
        </w:rPr>
        <w:t>promised to restore the greatness of the United States</w:t>
      </w:r>
      <w:r w:rsidRPr="005C0543">
        <w:rPr>
          <w:sz w:val="16"/>
        </w:rPr>
        <w:t xml:space="preserve"> in the world, and he restores it, resorting to the most unexpected methods. </w:t>
      </w:r>
      <w:r w:rsidRPr="003735DF">
        <w:rPr>
          <w:highlight w:val="cyan"/>
          <w:u w:val="single"/>
        </w:rPr>
        <w:t>Even the fact that all the permanent members of the UN Security Counc</w:t>
      </w:r>
      <w:r w:rsidRPr="005C0543">
        <w:rPr>
          <w:u w:val="single"/>
        </w:rPr>
        <w:t>il</w:t>
      </w:r>
      <w:r w:rsidRPr="005C0543">
        <w:rPr>
          <w:sz w:val="16"/>
        </w:rPr>
        <w:t xml:space="preserve">, including Russia and China, </w:t>
      </w:r>
      <w:r w:rsidRPr="003735DF">
        <w:rPr>
          <w:highlight w:val="cyan"/>
          <w:u w:val="single"/>
        </w:rPr>
        <w:t>opposed</w:t>
      </w:r>
      <w:r w:rsidRPr="005C0543">
        <w:rPr>
          <w:u w:val="single"/>
        </w:rPr>
        <w:t xml:space="preserve"> </w:t>
      </w:r>
      <w:r w:rsidRPr="005C0543">
        <w:rPr>
          <w:sz w:val="16"/>
        </w:rPr>
        <w:t>the failure of the agreement</w:t>
      </w:r>
      <w:r w:rsidRPr="005C0543">
        <w:rPr>
          <w:u w:val="single"/>
        </w:rPr>
        <w:t xml:space="preserve">, </w:t>
      </w:r>
      <w:r w:rsidRPr="003735DF">
        <w:rPr>
          <w:highlight w:val="cyan"/>
          <w:u w:val="single"/>
        </w:rPr>
        <w:t>does not stop Trump.; even the forecast of</w:t>
      </w:r>
      <w:r w:rsidRPr="005C0543">
        <w:rPr>
          <w:sz w:val="16"/>
        </w:rPr>
        <w:t xml:space="preserve"> E.Macron that the US refusal from a nuclear deal could lead to a </w:t>
      </w:r>
      <w:r w:rsidRPr="003735DF">
        <w:rPr>
          <w:highlight w:val="cyan"/>
          <w:u w:val="single"/>
        </w:rPr>
        <w:t>war</w:t>
      </w:r>
      <w:r w:rsidRPr="005C0543">
        <w:rPr>
          <w:sz w:val="16"/>
        </w:rPr>
        <w:t xml:space="preserve"> (interviewed experts of Forbes also fear not only the influence of this decision on oil quotations, but the a possible military conflict in the Persian Gulf), </w:t>
      </w:r>
      <w:r w:rsidRPr="003735DF">
        <w:rPr>
          <w:highlight w:val="cyan"/>
          <w:u w:val="single"/>
        </w:rPr>
        <w:t>nor the statement of</w:t>
      </w:r>
      <w:r w:rsidRPr="005C0543">
        <w:rPr>
          <w:sz w:val="16"/>
        </w:rPr>
        <w:t xml:space="preserve"> Russian Foreign Minister Sergei </w:t>
      </w:r>
      <w:r w:rsidRPr="003735DF">
        <w:rPr>
          <w:highlight w:val="cyan"/>
          <w:u w:val="single"/>
        </w:rPr>
        <w:t>Lavrov that</w:t>
      </w:r>
      <w:r w:rsidRPr="005C0543">
        <w:rPr>
          <w:sz w:val="16"/>
        </w:rPr>
        <w:t xml:space="preserve"> such a decision by </w:t>
      </w:r>
      <w:r w:rsidRPr="003735DF">
        <w:rPr>
          <w:highlight w:val="cyan"/>
          <w:u w:val="single"/>
        </w:rPr>
        <w:t>the Americans would deprive the world of</w:t>
      </w:r>
      <w:r w:rsidRPr="005C0543">
        <w:rPr>
          <w:sz w:val="16"/>
        </w:rPr>
        <w:t xml:space="preserve"> one of </w:t>
      </w:r>
      <w:r w:rsidRPr="003735DF">
        <w:rPr>
          <w:highlight w:val="cyan"/>
          <w:u w:val="single"/>
        </w:rPr>
        <w:t>the most important documents on the regime of non-proliferation of nuclear weapons</w:t>
      </w:r>
      <w:r w:rsidRPr="005C0543">
        <w:rPr>
          <w:sz w:val="16"/>
        </w:rPr>
        <w:t xml:space="preserve"> - a multilateral agreement unanimously approved by the UN Security Council. A joint statement of China and Russia in support of the JCPA, published in Geneva, expressed the hope that "good co-operation with Iran will continue." It should be noted that France planned the development of a broader treaty with Iran covering nuclear activities for the period after 2025, now these good intentions are crossed out, in fact, by the US ulti-matum. The US political elite has split into "hawks", led by John Bolton - presidential adviser on national security and "pi-geons" led by the main initiator of the JCPAP - former President Barack Obama</w:t>
      </w:r>
      <w:r w:rsidRPr="003735DF">
        <w:rPr>
          <w:highlight w:val="cyan"/>
          <w:u w:val="single"/>
        </w:rPr>
        <w:t>. Obama called Trump's decision a se-rious mistake</w:t>
      </w:r>
      <w:r w:rsidRPr="005C0543">
        <w:rPr>
          <w:sz w:val="16"/>
        </w:rPr>
        <w:t xml:space="preserve">, as Tehran did not violate the terms of the agreement severely restricting Iran's nuclear program." This is a multilateral agreement in the field of arms control, and it was supported by the UN Security Council with its resolu-tion," he said, recalling that as a result of the agreement, Iran dismantled the nuclear reactor and two-thirds of the total number of uranium centrifuges, and also got rid of 97% reserves of enriched uranium." The ex-president also stressed that the decision to withdraw from the current state casts doubt on the success of negotiations with North Korea on a similar scheme. The main thing in Obama's statement is the conclusion that" </w:t>
      </w:r>
      <w:r w:rsidRPr="003735DF">
        <w:rPr>
          <w:highlight w:val="cyan"/>
          <w:u w:val="single"/>
        </w:rPr>
        <w:t>America has turned its back to closest al-lies and departs from an agreement worked out by leading American diplomats</w:t>
      </w:r>
      <w:r w:rsidRPr="005C0543">
        <w:rPr>
          <w:u w:val="single"/>
        </w:rPr>
        <w:t>, scientists and professionals in the field of intelligence. "</w:t>
      </w:r>
      <w:r w:rsidRPr="005C0543">
        <w:rPr>
          <w:sz w:val="16"/>
        </w:rPr>
        <w:t xml:space="preserve"> Meanwhile, the Iranian President H. Rouhani said that Tehran will continue to work on a nuclear deal with France, Britain, Germany, China and Russia without US participation. The answer of the spiritual leader of the Islamic Republic of Iran Ayatollah Seyyid Ali Khamenei was absolutely rigid: "You heard the empty words of the US president last night. He lied 10 times, he threatened the Islamic establishment, he threatened the people. " On behalf of the Iranian people, Khamenei said that "Donald Trump cannot do anything." However, let us turn to the article of the former main nuclear negotiator of Iran, Professor of Princeton University Hos-sein Musavian, who appeared before the decision of Trump. Musavian said that Trump has a political alternative, and this is diplomacy. "A diplomatic option is possible today, and does not require aggressive positioning for success. If Trump really wants to conclude a "major deal" with Iran, he should build confidence by correctly implementing the JCPA, and then treat Iran with respect, and not insult him. " Referring to the TV statement of the Prime Minister of Israel B. Netanyahu who accused Iran of hiding the true position of his nuclear program and presenting documents and disks that, he said, prove that Tehran was hiding its secret nuclear plans after 2015, Musavian noted that Israel, which refuses to discuss its own nuclear potential, has not provided any substantial evidence that Iran is violating the SVAP. So, most of the speech was devoted to Iran's nuclear program for the years that preceded the signing of the agreement. Iran's compliance with the agreement was repeatedly confirmed by the International Atomic Energy Agency (IAEA) and US officials on security and intelligence matters. Despite this, Netanyahu probably pushed Trump to do what he did, as his campaign abolishes the Iranian nuclear deal (recall that Iran's ambassador to the United Kingdom H.Baidinejad on May 2 stressed that "all documents that were recently sub-mitted to the Prime Minister of Israel, Binyamin Netanyahu, are accessible and well known to the IAEA," and the IAEA, in an official statement of its spokesman on May 1, stressed that it does not have reliable signs of activities re-lated to the development of a nuclear explosive device in Iran after 2009). Summing up, Musavian writes: "As a former Iranian diplomat and former chairman of the Iran's International Relations and National Security Committee and representative of Iran's nuclear team for nuclear talks, I know from my own ex-perience that Tehran reacts to pressure, doing everything possible to create a system of leverage for myself. The way the Iranian leaders act when it comes to pressure is to become inflexible, staunch and able to give an answer. This was evident during the nuclear dispute between 2002 and 2015, when, in response to the US long-standing demand for zero enrichment of uranium on Iranian territory, and Iran significantly expanded its nuclear program. The key to the nuclear agreement of July 2015 was not US sanctions, but the adoption by the United States of an agreement on the terms of Iran. " Anticipating the decision of Trump Musavian notes that Iran can use the main mechanism for settling disputes by transferring the US file on non-compliance with obligations to the UN Security Council. This would isolate Washington and turn it to the path of a dangerous escalation with Iran. The abrogation of the agreement may also allow Iran to jus-tify building up its nuclear program. </w:t>
      </w:r>
      <w:r w:rsidRPr="003735DF">
        <w:rPr>
          <w:highlight w:val="cyan"/>
          <w:u w:val="single"/>
        </w:rPr>
        <w:t xml:space="preserve">The final state of Trump's approach to Iran may become a war. Such a conflict will </w:t>
      </w:r>
      <w:r w:rsidRPr="002B3151">
        <w:rPr>
          <w:u w:val="single"/>
        </w:rPr>
        <w:t>not only foreshadow destructive consequences</w:t>
      </w:r>
      <w:r w:rsidRPr="002B3151">
        <w:rPr>
          <w:sz w:val="16"/>
        </w:rPr>
        <w:t xml:space="preserve"> </w:t>
      </w:r>
      <w:r w:rsidRPr="002B3151">
        <w:rPr>
          <w:u w:val="single"/>
        </w:rPr>
        <w:t>for the United States and Iran, but</w:t>
      </w:r>
      <w:r w:rsidRPr="003735DF">
        <w:rPr>
          <w:highlight w:val="cyan"/>
          <w:u w:val="single"/>
        </w:rPr>
        <w:t xml:space="preserve"> further destabilize the Middle East,</w:t>
      </w:r>
      <w:r w:rsidRPr="005C0543">
        <w:rPr>
          <w:sz w:val="16"/>
        </w:rPr>
        <w:t xml:space="preserve"> which is trying to get rid of the scourge of LIH. So why does President D.Trump oppose the US to the rest of the world and opponents inside the coun-try? Some experts believe that Israel is pushing it towards this step, Some experts believe that Israel, which is interested in a full-scale US war against Iran, is pushing it towards this step, but does not have the potential to unleash a war on its own. In this regard, the words of the former prime minister of Israel E.Olmert are quoted, who not only admitted that Israel cannot carry out a military operation against Iran, but also opposed attempts by Trump and Netanyahu to "fix or terminate" the nuclear deal with Tehran. We think that </w:t>
      </w:r>
      <w:r w:rsidRPr="003735DF">
        <w:rPr>
          <w:highlight w:val="cyan"/>
          <w:u w:val="single"/>
        </w:rPr>
        <w:t>with all the love of</w:t>
      </w:r>
      <w:r w:rsidRPr="005C0543">
        <w:rPr>
          <w:sz w:val="16"/>
        </w:rPr>
        <w:t xml:space="preserve"> D. </w:t>
      </w:r>
      <w:r w:rsidRPr="003735DF">
        <w:rPr>
          <w:highlight w:val="cyan"/>
          <w:u w:val="single"/>
        </w:rPr>
        <w:t>Trump to Israel, the main thing for him is the interests of his own country</w:t>
      </w:r>
      <w:r w:rsidRPr="005C0543">
        <w:rPr>
          <w:sz w:val="16"/>
        </w:rPr>
        <w:t xml:space="preserve">, and not so friendly a state. It's another matter how the acting president understands these interests. In his many pre and post-election speeches, </w:t>
      </w:r>
      <w:r w:rsidRPr="003735DF">
        <w:rPr>
          <w:highlight w:val="cyan"/>
          <w:u w:val="single"/>
        </w:rPr>
        <w:t>Trump never avoided the</w:t>
      </w:r>
      <w:r w:rsidRPr="005C0543">
        <w:rPr>
          <w:u w:val="single"/>
        </w:rPr>
        <w:t xml:space="preserve"> theme of the </w:t>
      </w:r>
      <w:r w:rsidRPr="003735DF">
        <w:rPr>
          <w:highlight w:val="cyan"/>
          <w:u w:val="single"/>
        </w:rPr>
        <w:t>revival o</w:t>
      </w:r>
      <w:r w:rsidRPr="005C0543">
        <w:rPr>
          <w:u w:val="single"/>
        </w:rPr>
        <w:t>f</w:t>
      </w:r>
      <w:r w:rsidRPr="005C0543">
        <w:rPr>
          <w:sz w:val="16"/>
        </w:rPr>
        <w:t xml:space="preserve"> the </w:t>
      </w:r>
      <w:r w:rsidRPr="003735DF">
        <w:rPr>
          <w:highlight w:val="cyan"/>
          <w:u w:val="single"/>
        </w:rPr>
        <w:t>lost world domination of the United States,</w:t>
      </w:r>
      <w:r w:rsidRPr="005C0543">
        <w:rPr>
          <w:sz w:val="16"/>
        </w:rPr>
        <w:t xml:space="preserve"> each time dressed in various political clothes. It is quite obvious that a rapidly changing world leaves little hope that this process will solve the task posed by gravity. On the contrary, the world is witnessing unprecedented contradic-tions between the EU and the US, and the reaction to withdrawing from the "nuclear deal" has become the most vivid example of the growing discontent of Western European politicians towards unilateral actions by Washington. </w:t>
      </w:r>
      <w:r w:rsidRPr="003735DF">
        <w:rPr>
          <w:highlight w:val="cyan"/>
          <w:u w:val="single"/>
        </w:rPr>
        <w:t>And then there are numerous, often joint statements by Russia and China that the "monopolar" world is doomed to dis-appear</w:t>
      </w:r>
      <w:r w:rsidRPr="005C0543">
        <w:rPr>
          <w:u w:val="single"/>
        </w:rPr>
        <w:t>.</w:t>
      </w:r>
      <w:r w:rsidRPr="005C0543">
        <w:rPr>
          <w:sz w:val="16"/>
        </w:rPr>
        <w:t xml:space="preserve"> The main thing is that under these statements, Beijing and Moscow lay the foundation around the world. </w:t>
      </w:r>
      <w:r w:rsidRPr="003735DF">
        <w:rPr>
          <w:highlight w:val="cyan"/>
          <w:u w:val="single"/>
        </w:rPr>
        <w:t>Some world projects</w:t>
      </w:r>
      <w:r w:rsidRPr="005C0543">
        <w:rPr>
          <w:sz w:val="16"/>
        </w:rPr>
        <w:t xml:space="preserve"> - the SCO, the Eurasian Economic Community, the BRIC - the New Silk Road </w:t>
      </w:r>
      <w:r w:rsidRPr="003735DF">
        <w:rPr>
          <w:highlight w:val="cyan"/>
          <w:u w:val="single"/>
        </w:rPr>
        <w:t>- are really worrisome for the US, since they are implicitly aimed at reducing Washington's hegemony</w:t>
      </w:r>
      <w:r w:rsidRPr="005C0543">
        <w:rPr>
          <w:sz w:val="16"/>
        </w:rPr>
        <w:t xml:space="preserve">. The nuclear deal was a good reason for "clarifying the relationship" of the US with the rest of the world, including the main international organization - the UN. Perhaps, future politicians and political scientists will note that this event was the reason .... We will leave this answer for future politicians and political scientists, although the alternative is clear today: </w:t>
      </w:r>
      <w:r w:rsidRPr="003735DF">
        <w:rPr>
          <w:highlight w:val="cyan"/>
          <w:u w:val="single"/>
        </w:rPr>
        <w:t>the world is so clenched between the poles of unipolarity</w:t>
      </w:r>
      <w:r w:rsidRPr="005C0543">
        <w:rPr>
          <w:sz w:val="16"/>
        </w:rPr>
        <w:t xml:space="preserve"> and multipolarity </w:t>
      </w:r>
      <w:r w:rsidRPr="003735DF">
        <w:rPr>
          <w:highlight w:val="cyan"/>
          <w:u w:val="single"/>
        </w:rPr>
        <w:t>that it cannot maintain such a state.</w:t>
      </w:r>
      <w:r w:rsidRPr="005C0543">
        <w:rPr>
          <w:sz w:val="16"/>
        </w:rPr>
        <w:t xml:space="preserve"> </w:t>
      </w:r>
    </w:p>
    <w:p w14:paraId="2991232B" w14:textId="77777777" w:rsidR="00C84E5B" w:rsidRDefault="00C84E5B" w:rsidP="00C84E5B">
      <w:pPr>
        <w:pStyle w:val="Heading4"/>
      </w:pPr>
      <w:r>
        <w:t>Hegemony in the United States threatens a power war with China</w:t>
      </w:r>
    </w:p>
    <w:p w14:paraId="3FFF0382" w14:textId="77777777" w:rsidR="00C84E5B" w:rsidRDefault="00C84E5B" w:rsidP="00C84E5B">
      <w:r w:rsidRPr="00891FA6">
        <w:rPr>
          <w:rStyle w:val="Style13ptBold"/>
        </w:rPr>
        <w:t>Mearsheimer 03</w:t>
      </w:r>
      <w:r>
        <w:t xml:space="preserve"> (</w:t>
      </w:r>
      <w:r w:rsidRPr="009C301E">
        <w:t>John J. Mearsheimer</w:t>
      </w:r>
      <w:r>
        <w:t xml:space="preserve">, </w:t>
      </w:r>
      <w:r w:rsidRPr="009C301E">
        <w:t>Distinguished Service Professor of Political Science Co-Director of the Program on International Security Policy</w:t>
      </w:r>
      <w:r>
        <w:t>, 2003 (“</w:t>
      </w:r>
      <w:r w:rsidRPr="009C301E">
        <w:t>The Tragedy of Great Power Politics</w:t>
      </w:r>
      <w:r>
        <w:t xml:space="preserve">,” Available Online at </w:t>
      </w:r>
      <w:hyperlink r:id="rId11" w:history="1">
        <w:r w:rsidRPr="00034951">
          <w:rPr>
            <w:rStyle w:val="Hyperlink"/>
          </w:rPr>
          <w:t>https://samuelbhfauredotcom.files.wordpress.com/2015/10/s2-mearsheimer-2001.pdf</w:t>
        </w:r>
      </w:hyperlink>
      <w:r>
        <w:t>, Accessed 6-20-18, KM)</w:t>
      </w:r>
    </w:p>
    <w:p w14:paraId="353678BB" w14:textId="77777777" w:rsidR="00C84E5B" w:rsidRPr="00640B95" w:rsidRDefault="00C84E5B" w:rsidP="00C84E5B">
      <w:r w:rsidRPr="00640B95">
        <w:t xml:space="preserve">This situation, which no one consciously designed or intended, is gen­ uinely tragic. </w:t>
      </w:r>
      <w:r w:rsidRPr="00640B95">
        <w:rPr>
          <w:rStyle w:val="StyleUnderline"/>
        </w:rPr>
        <w:t>Great powers that have no reason to fight each other-that are merely concerned with their own survival-nevertheless have little choice but to pursue power and to seek to dominate the other states in the system.</w:t>
      </w:r>
      <w:r w:rsidRPr="00640B95">
        <w:t xml:space="preserve"> </w:t>
      </w:r>
      <w:r w:rsidRPr="00640B95">
        <w:rPr>
          <w:rStyle w:val="StyleUnderline"/>
        </w:rPr>
        <w:t>This dilemma is captured</w:t>
      </w:r>
      <w:r w:rsidRPr="00640B95">
        <w:t xml:space="preserve"> in brutally frank comments that Prussian statesman Otto von Bismarck made during the early 1860s, </w:t>
      </w:r>
      <w:r w:rsidRPr="00640B95">
        <w:rPr>
          <w:rStyle w:val="StyleUnderline"/>
        </w:rPr>
        <w:t>when it appeared that Poland, which was not an independent state at the time, might regain its sovereignty</w:t>
      </w:r>
      <w:r w:rsidRPr="00640B95">
        <w:t>. "Restoring the Kingdom of Poland in any shape or form is tantamount to creating an ally for any enemy that chooses to attack us," he believed, and therefore he advocated that Prussia should "smash those Poles till, losing all hope, they lie down and die; I have every sympathy for their situation, but if we wish to survive we have no choice but to wipe them out. "4</w:t>
      </w:r>
    </w:p>
    <w:p w14:paraId="05C263FF" w14:textId="77777777" w:rsidR="00C84E5B" w:rsidRPr="00640B95" w:rsidRDefault="00C84E5B" w:rsidP="00C84E5B">
      <w:r w:rsidRPr="00640B95">
        <w:t>4 THI TRAGIDY OF GREAT POWIR POLITICS</w:t>
      </w:r>
    </w:p>
    <w:p w14:paraId="0D82DABF" w14:textId="77777777" w:rsidR="00C84E5B" w:rsidRDefault="00C84E5B" w:rsidP="00C84E5B">
      <w:pPr>
        <w:rPr>
          <w:rStyle w:val="StyleUnderline"/>
        </w:rPr>
      </w:pPr>
      <w:r w:rsidRPr="00640B95">
        <w:t xml:space="preserve">Although i t i s depressing t o realize that great powers might think and act this way, it behooves us to see the world as it is, not as we would like it to be. For example, one of the key foreign policy issues </w:t>
      </w:r>
      <w:r w:rsidRPr="00640B95">
        <w:rPr>
          <w:rStyle w:val="StyleUnderline"/>
        </w:rPr>
        <w:t>facing the United States is the question of how China will behave if its rapid economic growth continues</w:t>
      </w:r>
      <w:r w:rsidRPr="00640B95">
        <w:t xml:space="preserve"> and effectively turns China into a giant Hong Kong. Many Americans believe that </w:t>
      </w:r>
      <w:r w:rsidRPr="00640B95">
        <w:rPr>
          <w:rStyle w:val="StyleUnderline"/>
        </w:rPr>
        <w:t>if China is democratic and enmeshed in the global capitalist system, it will not act aggressively</w:t>
      </w:r>
      <w:r w:rsidRPr="00640B95">
        <w:t xml:space="preserve">; instead it will be con­ tent with the status quo in Northeast Asia. According to this logic, </w:t>
      </w:r>
      <w:r w:rsidRPr="00640B95">
        <w:rPr>
          <w:rStyle w:val="StyleUnderline"/>
        </w:rPr>
        <w:t>the United States should engage China in order to promote the latter's inte­ gration into the world economy, a policy that also seeks to encourage China's transition to democracy.</w:t>
      </w:r>
      <w:r w:rsidRPr="00640B95">
        <w:t xml:space="preserve"> If engagement succeeds, the United States can work with a wealthy and democrati</w:t>
      </w:r>
      <w:r>
        <w:t xml:space="preserve">c China to promote peace </w:t>
      </w:r>
      <w:r w:rsidRPr="00640B95">
        <w:t>around the globe.</w:t>
      </w:r>
      <w:r>
        <w:t xml:space="preserve"> </w:t>
      </w:r>
      <w:r w:rsidRPr="00640B95">
        <w:rPr>
          <w:rStyle w:val="StyleUnderline"/>
        </w:rPr>
        <w:t>Unfortunately, a policy of engagement is doomed to fail</w:t>
      </w:r>
      <w:r>
        <w:t xml:space="preserve">. II China </w:t>
      </w:r>
      <w:r w:rsidRPr="00640B95">
        <w:t xml:space="preserve">becomes an economic powerhouse </w:t>
      </w:r>
      <w:r w:rsidRPr="00640B95">
        <w:rPr>
          <w:rStyle w:val="StyleUnderline"/>
        </w:rPr>
        <w:t>it will almost certainly translate its economic might into military might and make a run at dominating Northeast Asia.</w:t>
      </w:r>
      <w:r w:rsidRPr="00640B95">
        <w:t xml:space="preserve"> Whether China is democratic and deeply enmeshed in the global economy or autocratic and autarkic will have little effect on its behavior, because democracies care about security as much as non­ democracies do, and hegemony is the best way for any state to guarantee its own survival. Of course, </w:t>
      </w:r>
      <w:r w:rsidRPr="009C301E">
        <w:rPr>
          <w:rStyle w:val="StyleUnderline"/>
        </w:rPr>
        <w:t>neither its neighbors nor the United States would stand idly by while China gained increasing increments of power</w:t>
      </w:r>
      <w:r w:rsidRPr="00640B95">
        <w:t xml:space="preserve">. Instead, </w:t>
      </w:r>
      <w:r w:rsidRPr="009C301E">
        <w:rPr>
          <w:rStyle w:val="StyleUnderline"/>
        </w:rPr>
        <w:t>they would seek to contain China</w:t>
      </w:r>
      <w:r w:rsidRPr="00640B95">
        <w:t xml:space="preserve">, probably by trying to form a balancing coalition. </w:t>
      </w:r>
      <w:r w:rsidRPr="009C301E">
        <w:rPr>
          <w:rStyle w:val="StyleUnderline"/>
        </w:rPr>
        <w:t>The result would be an intense security competition between China and its rivals, with the ever-present danger of great-power war hanging over them. In short, China and the United States are des­ tined to be adversaries as China's power grows.</w:t>
      </w:r>
    </w:p>
    <w:p w14:paraId="700E9232" w14:textId="77777777" w:rsidR="00C84E5B" w:rsidRDefault="00AC14CE" w:rsidP="00AC14CE">
      <w:pPr>
        <w:pStyle w:val="Heading3"/>
      </w:pPr>
      <w:r>
        <w:t>Impact China War</w:t>
      </w:r>
    </w:p>
    <w:p w14:paraId="7A0B8CEF" w14:textId="77777777" w:rsidR="00AC14CE" w:rsidRPr="00A75016" w:rsidRDefault="00AC14CE" w:rsidP="00AC14CE">
      <w:pPr>
        <w:pStyle w:val="Heading4"/>
      </w:pPr>
      <w:r w:rsidRPr="00A75016">
        <w:t>China war leads to extinction</w:t>
      </w:r>
    </w:p>
    <w:p w14:paraId="282AA7EF" w14:textId="77777777" w:rsidR="00AC14CE" w:rsidRPr="00FF2CEC" w:rsidRDefault="00AC14CE" w:rsidP="00AC14CE">
      <w:pPr>
        <w:rPr>
          <w:color w:val="000000"/>
          <w:sz w:val="16"/>
        </w:rPr>
      </w:pPr>
      <w:r w:rsidRPr="001F767E">
        <w:rPr>
          <w:rStyle w:val="Style13ptBold"/>
        </w:rPr>
        <w:t>Strait Times 2k</w:t>
      </w:r>
      <w:r w:rsidRPr="00FF2CEC">
        <w:rPr>
          <w:color w:val="000000"/>
          <w:sz w:val="16"/>
        </w:rPr>
        <w:t xml:space="preserve"> (The Straits Times (Singapore), “No one gains in war ov</w:t>
      </w:r>
      <w:r>
        <w:rPr>
          <w:color w:val="000000"/>
          <w:sz w:val="16"/>
        </w:rPr>
        <w:t>er Taiwan”, June 25, 2000, L/N)</w:t>
      </w:r>
    </w:p>
    <w:p w14:paraId="07794016" w14:textId="77777777" w:rsidR="00AC14CE" w:rsidRPr="00B80125" w:rsidRDefault="00AC14CE" w:rsidP="00AC14CE">
      <w:pPr>
        <w:pStyle w:val="cardtext"/>
        <w:rPr>
          <w:sz w:val="12"/>
        </w:rPr>
      </w:pPr>
      <w:r w:rsidRPr="00A75016">
        <w:rPr>
          <w:rStyle w:val="TitleChar"/>
          <w:color w:val="000000"/>
        </w:rPr>
        <w:t>The doomsday scenario</w:t>
      </w:r>
      <w:r w:rsidRPr="00B80125">
        <w:rPr>
          <w:sz w:val="12"/>
        </w:rPr>
        <w:t xml:space="preserve"> THE high-intensity scenario </w:t>
      </w:r>
      <w:r w:rsidRPr="00A75016">
        <w:rPr>
          <w:rStyle w:val="TitleChar"/>
          <w:color w:val="000000"/>
        </w:rPr>
        <w:t xml:space="preserve">postulates a cross-strait war escalating into </w:t>
      </w:r>
      <w:r w:rsidRPr="00432944">
        <w:rPr>
          <w:rStyle w:val="TitleChar"/>
          <w:color w:val="000000"/>
          <w:highlight w:val="yellow"/>
        </w:rPr>
        <w:t>a full-scale war between the US and China</w:t>
      </w:r>
      <w:r w:rsidRPr="00432944">
        <w:rPr>
          <w:sz w:val="12"/>
          <w:highlight w:val="yellow"/>
        </w:rPr>
        <w:t>.</w:t>
      </w:r>
      <w:r w:rsidRPr="00B80125">
        <w:rPr>
          <w:sz w:val="12"/>
        </w:rPr>
        <w:t xml:space="preserve"> If Washington were to conclude that splitting China would better serve its national interests, then </w:t>
      </w:r>
      <w:r w:rsidRPr="00A75016">
        <w:rPr>
          <w:rStyle w:val="TitleChar"/>
          <w:color w:val="000000"/>
        </w:rPr>
        <w:t>a full-scale war becomes unavoidable. Conflict</w:t>
      </w:r>
      <w:r w:rsidRPr="00B80125">
        <w:rPr>
          <w:sz w:val="12"/>
        </w:rPr>
        <w:t xml:space="preserve"> on such a scale </w:t>
      </w:r>
      <w:r w:rsidRPr="00432944">
        <w:rPr>
          <w:rStyle w:val="TitleChar"/>
          <w:color w:val="000000"/>
          <w:highlight w:val="yellow"/>
        </w:rPr>
        <w:t>would embroil other countries</w:t>
      </w:r>
      <w:r w:rsidRPr="00B80125">
        <w:rPr>
          <w:sz w:val="12"/>
        </w:rPr>
        <w:t xml:space="preserve"> far </w:t>
      </w:r>
      <w:r w:rsidRPr="00432944">
        <w:rPr>
          <w:rStyle w:val="TitleChar"/>
          <w:color w:val="000000"/>
          <w:highlight w:val="yellow"/>
        </w:rPr>
        <w:t>and</w:t>
      </w:r>
      <w:r w:rsidRPr="00B80125">
        <w:rPr>
          <w:sz w:val="12"/>
        </w:rPr>
        <w:t xml:space="preserve"> near and -- horror of horrors -- </w:t>
      </w:r>
      <w:r w:rsidRPr="00432944">
        <w:rPr>
          <w:rStyle w:val="TitleChar"/>
          <w:color w:val="000000"/>
          <w:highlight w:val="yellow"/>
        </w:rPr>
        <w:t>raise the possibility of a nuclear war</w:t>
      </w:r>
      <w:r w:rsidRPr="00B80125">
        <w:rPr>
          <w:sz w:val="12"/>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432944">
        <w:rPr>
          <w:rStyle w:val="TitleChar"/>
          <w:highlight w:val="yellow"/>
        </w:rPr>
        <w:t>east Asia will be set on</w:t>
      </w:r>
      <w:r w:rsidRPr="00223006">
        <w:rPr>
          <w:rStyle w:val="TitleChar"/>
        </w:rPr>
        <w:t xml:space="preserve"> fire.</w:t>
      </w:r>
      <w:r w:rsidRPr="00B80125">
        <w:rPr>
          <w:sz w:val="12"/>
        </w:rPr>
        <w:t xml:space="preserve"> And the conflagration may not end there </w:t>
      </w:r>
      <w:r w:rsidRPr="00223006">
        <w:rPr>
          <w:rStyle w:val="TitleChar"/>
        </w:rPr>
        <w:t xml:space="preserve">as opportunistic powers elsewhere may try to overturn the existing world order. </w:t>
      </w:r>
      <w:r w:rsidRPr="00B80125">
        <w:rPr>
          <w:sz w:val="12"/>
        </w:rPr>
        <w:t xml:space="preserve">With the US distracted, </w:t>
      </w:r>
      <w:r w:rsidRPr="00432944">
        <w:rPr>
          <w:rStyle w:val="TitleChar"/>
          <w:color w:val="000000"/>
          <w:highlight w:val="yellow"/>
        </w:rPr>
        <w:t>Russia</w:t>
      </w:r>
      <w:r w:rsidRPr="00A75016">
        <w:rPr>
          <w:rStyle w:val="TitleChar"/>
          <w:color w:val="000000"/>
        </w:rPr>
        <w:t xml:space="preserve"> </w:t>
      </w:r>
      <w:r w:rsidRPr="00432944">
        <w:rPr>
          <w:rStyle w:val="TitleChar"/>
          <w:color w:val="000000"/>
          <w:highlight w:val="yellow"/>
        </w:rPr>
        <w:t>may</w:t>
      </w:r>
      <w:r w:rsidRPr="00B80125">
        <w:rPr>
          <w:sz w:val="12"/>
        </w:rPr>
        <w:t xml:space="preserve"> seek to </w:t>
      </w:r>
      <w:r w:rsidRPr="00432944">
        <w:rPr>
          <w:rStyle w:val="TitleChar"/>
          <w:color w:val="000000"/>
          <w:highlight w:val="yellow"/>
        </w:rPr>
        <w:t>redefine Europe's</w:t>
      </w:r>
      <w:r w:rsidRPr="00B80125">
        <w:rPr>
          <w:sz w:val="12"/>
        </w:rPr>
        <w:t xml:space="preserve"> political </w:t>
      </w:r>
      <w:r w:rsidRPr="00432944">
        <w:rPr>
          <w:rStyle w:val="TitleChar"/>
          <w:color w:val="000000"/>
          <w:highlight w:val="yellow"/>
        </w:rPr>
        <w:t>landscape</w:t>
      </w:r>
      <w:r w:rsidRPr="00B80125">
        <w:rPr>
          <w:sz w:val="12"/>
        </w:rPr>
        <w:t xml:space="preserve">. The balance of power in the Middle East may be similarly upset by the likes of Iraq. In south Asia, </w:t>
      </w:r>
      <w:r w:rsidRPr="00432944">
        <w:rPr>
          <w:rStyle w:val="TitleChar"/>
          <w:color w:val="000000"/>
          <w:highlight w:val="yellow"/>
        </w:rPr>
        <w:t>hostilities between India and Pakistan</w:t>
      </w:r>
      <w:r w:rsidRPr="00B80125">
        <w:rPr>
          <w:sz w:val="12"/>
        </w:rPr>
        <w:t xml:space="preserve">, each armed with its own nuclear arsenal, </w:t>
      </w:r>
      <w:r w:rsidRPr="00432944">
        <w:rPr>
          <w:rStyle w:val="TitleChar"/>
          <w:color w:val="000000"/>
          <w:highlight w:val="yellow"/>
        </w:rPr>
        <w:t>could enter a</w:t>
      </w:r>
      <w:r w:rsidRPr="00A75016">
        <w:rPr>
          <w:rStyle w:val="TitleChar"/>
          <w:color w:val="000000"/>
        </w:rPr>
        <w:t xml:space="preserve"> new and </w:t>
      </w:r>
      <w:r w:rsidRPr="00432944">
        <w:rPr>
          <w:rStyle w:val="TitleChar"/>
          <w:color w:val="000000"/>
          <w:highlight w:val="yellow"/>
        </w:rPr>
        <w:t>dangerous phase</w:t>
      </w:r>
      <w:r w:rsidRPr="00B80125">
        <w:rPr>
          <w:sz w:val="12"/>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A75016">
        <w:rPr>
          <w:rStyle w:val="TitleChar"/>
          <w:color w:val="000000"/>
        </w:rPr>
        <w:t>there is little hope of winning a war against China</w:t>
      </w:r>
      <w:r w:rsidRPr="00B80125">
        <w:rPr>
          <w:sz w:val="12"/>
        </w:rPr>
        <w:t xml:space="preserve"> 50 years later, </w:t>
      </w:r>
      <w:r w:rsidRPr="00A75016">
        <w:rPr>
          <w:rStyle w:val="TitleChar"/>
          <w:color w:val="000000"/>
        </w:rPr>
        <w:t>short of using nuclear weapons</w:t>
      </w:r>
      <w:r w:rsidRPr="00B80125">
        <w:rPr>
          <w:sz w:val="12"/>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A75016">
        <w:rPr>
          <w:rStyle w:val="TitleChar"/>
          <w:color w:val="000000"/>
        </w:rPr>
        <w:t xml:space="preserve">should that come to pass, </w:t>
      </w:r>
      <w:r w:rsidRPr="00432944">
        <w:rPr>
          <w:rStyle w:val="TitleChar"/>
          <w:color w:val="000000"/>
          <w:highlight w:val="yellow"/>
        </w:rPr>
        <w:t>we would see the destruction of civilisation</w:t>
      </w:r>
      <w:r w:rsidRPr="00432944">
        <w:rPr>
          <w:sz w:val="12"/>
          <w:highlight w:val="yellow"/>
        </w:rPr>
        <w:t>.</w:t>
      </w:r>
      <w:r w:rsidRPr="00B80125">
        <w:rPr>
          <w:sz w:val="12"/>
        </w:rPr>
        <w:t xml:space="preserve"> There would be no victors in such a war. While </w:t>
      </w:r>
      <w:r w:rsidRPr="00A75016">
        <w:rPr>
          <w:rStyle w:val="TitleChar"/>
          <w:color w:val="000000"/>
        </w:rPr>
        <w:t xml:space="preserve">the </w:t>
      </w:r>
      <w:r w:rsidRPr="00432944">
        <w:rPr>
          <w:rStyle w:val="TitleChar"/>
          <w:color w:val="000000"/>
          <w:highlight w:val="yellow"/>
        </w:rPr>
        <w:t>prospect of a nuclear Armaggedon over Taiwan</w:t>
      </w:r>
      <w:r w:rsidRPr="00A75016">
        <w:rPr>
          <w:rStyle w:val="TitleChar"/>
          <w:color w:val="000000"/>
        </w:rPr>
        <w:t xml:space="preserve"> </w:t>
      </w:r>
      <w:r w:rsidRPr="00B80125">
        <w:rPr>
          <w:sz w:val="12"/>
        </w:rPr>
        <w:t xml:space="preserve">might seem inconceivable, it </w:t>
      </w:r>
      <w:r w:rsidRPr="00432944">
        <w:rPr>
          <w:rStyle w:val="TitleChar"/>
          <w:color w:val="000000"/>
          <w:highlight w:val="yellow"/>
        </w:rPr>
        <w:t>cannot be ruled out</w:t>
      </w:r>
      <w:r w:rsidRPr="00B80125">
        <w:rPr>
          <w:sz w:val="12"/>
        </w:rPr>
        <w:t xml:space="preserve"> entirely, for China puts sovereignty above everything else.</w:t>
      </w:r>
    </w:p>
    <w:p w14:paraId="519C51AD" w14:textId="77777777" w:rsidR="00AC14CE" w:rsidRPr="00AC14CE" w:rsidRDefault="00AC14CE" w:rsidP="00AC14CE"/>
    <w:p w14:paraId="74F630D6" w14:textId="77777777" w:rsidR="00C84E5B" w:rsidRPr="005C0543" w:rsidRDefault="00C84E5B" w:rsidP="00C84E5B">
      <w:pPr>
        <w:rPr>
          <w:sz w:val="16"/>
        </w:rPr>
      </w:pPr>
    </w:p>
    <w:p w14:paraId="23BC7D87" w14:textId="77777777" w:rsidR="00C84E5B" w:rsidRDefault="00C84E5B" w:rsidP="00C84E5B">
      <w:pPr>
        <w:pStyle w:val="Heading2"/>
      </w:pPr>
      <w:r>
        <w:t>Prolif</w:t>
      </w:r>
      <w:r w:rsidR="00096F0D">
        <w:t xml:space="preserve"> Turn</w:t>
      </w:r>
    </w:p>
    <w:p w14:paraId="11285A38" w14:textId="77777777" w:rsidR="00C84E5B" w:rsidRDefault="00C84E5B" w:rsidP="00C84E5B">
      <w:pPr>
        <w:pStyle w:val="Heading3"/>
      </w:pPr>
      <w:r>
        <w:t>1nc - Prolif</w:t>
      </w:r>
    </w:p>
    <w:p w14:paraId="5419D655" w14:textId="77777777" w:rsidR="00C84E5B" w:rsidRDefault="00C84E5B" w:rsidP="00C84E5B">
      <w:pPr>
        <w:pStyle w:val="Heading4"/>
        <w:rPr>
          <w:rStyle w:val="Style13ptBold"/>
          <w:b/>
        </w:rPr>
      </w:pPr>
      <w:r>
        <w:rPr>
          <w:rStyle w:val="Style13ptBold"/>
          <w:b/>
        </w:rPr>
        <w:t xml:space="preserve">An increase of primacy leads to economic downturn and international instability through proliferation, creating existential risks. The affirmative’s logic is flawed – multiple warrants. </w:t>
      </w:r>
    </w:p>
    <w:p w14:paraId="7E40595C" w14:textId="77777777" w:rsidR="00C84E5B" w:rsidRPr="00172EF5" w:rsidRDefault="00C84E5B" w:rsidP="00C84E5B">
      <w:pPr>
        <w:rPr>
          <w:b/>
        </w:rPr>
      </w:pPr>
      <w:r w:rsidRPr="002635E0">
        <w:rPr>
          <w:rStyle w:val="Style13ptBold"/>
        </w:rPr>
        <w:t>Preble and Ruger 16</w:t>
      </w:r>
      <w:r>
        <w:t xml:space="preserve"> – Christopher A. Preble is the vice president for defense and foreign policy studies at the Cato Institute; he teaches the U.S. foreign policy elective at the University of California, Washington Center. William Ruger is a research fellow in foreign policy studies at Cato Institute; he is an officer in U.S. Navy (Reserve), and a veteran of the Afghanistan War. 2016, (“No More of the Same: The Problem With Primacy,” Cato Institute, August 31, Available Online at </w:t>
      </w:r>
      <w:hyperlink r:id="rId12" w:history="1">
        <w:r w:rsidRPr="004056CF">
          <w:rPr>
            <w:rStyle w:val="Hyperlink"/>
          </w:rPr>
          <w:t>https://www.cato.org/publications/commentary/no-more-same-problem-primacy</w:t>
        </w:r>
      </w:hyperlink>
      <w:r>
        <w:t>, Accessed 6/23/18)//JoH</w:t>
      </w:r>
    </w:p>
    <w:p w14:paraId="05B12080" w14:textId="77777777" w:rsidR="00C84E5B" w:rsidRDefault="00C84E5B" w:rsidP="00C84E5B">
      <w:pPr>
        <w:rPr>
          <w:sz w:val="16"/>
        </w:rPr>
      </w:pPr>
      <w:r w:rsidRPr="001C2669">
        <w:rPr>
          <w:sz w:val="16"/>
        </w:rPr>
        <w:t xml:space="preserve">A suicide bombing in Yemen kills scores of new military recruits. Uzbekistan’s President Islam Karimov has suffered a brain hemorrhage. Nuclear-armed North Korea tests ballistic missiles. Venezuela is in a political and economic death spiral. The civil war in Syria drags into its fifth year, and only seems to get worse. In each case, a worried world asks: “What is the United States going to do?” U.S. policymakers have invited this response. </w:t>
      </w:r>
      <w:r w:rsidRPr="00EB41E2">
        <w:rPr>
          <w:rStyle w:val="StyleUnderline"/>
        </w:rPr>
        <w:t xml:space="preserve">For decades, </w:t>
      </w:r>
      <w:r w:rsidRPr="001C2669">
        <w:rPr>
          <w:rStyle w:val="StyleUnderline"/>
          <w:highlight w:val="green"/>
        </w:rPr>
        <w:t>U.S. foreign policy has followed</w:t>
      </w:r>
      <w:r w:rsidRPr="00EB41E2">
        <w:rPr>
          <w:rStyle w:val="StyleUnderline"/>
        </w:rPr>
        <w:t xml:space="preserve"> a </w:t>
      </w:r>
      <w:r w:rsidRPr="001C2669">
        <w:rPr>
          <w:rStyle w:val="StyleUnderline"/>
          <w:highlight w:val="green"/>
        </w:rPr>
        <w:t>quixotic</w:t>
      </w:r>
      <w:r w:rsidRPr="00EB41E2">
        <w:rPr>
          <w:rStyle w:val="StyleUnderline"/>
        </w:rPr>
        <w:t xml:space="preserve"> goal of </w:t>
      </w:r>
      <w:r w:rsidRPr="001C2669">
        <w:rPr>
          <w:rStyle w:val="StyleUnderline"/>
          <w:highlight w:val="green"/>
        </w:rPr>
        <w:t>primacy</w:t>
      </w:r>
      <w:r w:rsidRPr="00EB41E2">
        <w:rPr>
          <w:rStyle w:val="StyleUnderline"/>
        </w:rPr>
        <w:t>, or global hegemony. It presumes that the United States is the indispensable nation</w:t>
      </w:r>
      <w:r w:rsidRPr="001C2669">
        <w:rPr>
          <w:sz w:val="16"/>
        </w:rPr>
        <w:t>,</w:t>
      </w:r>
      <w:r w:rsidRPr="00EB41E2">
        <w:rPr>
          <w:rStyle w:val="StyleUnderline"/>
        </w:rPr>
        <w:t xml:space="preserve"> and that every problem, in any part of the world, must be resolved by U.S. leadership or else will impact American safety.</w:t>
      </w:r>
      <w:r>
        <w:rPr>
          <w:rStyle w:val="StyleUnderline"/>
        </w:rPr>
        <w:t xml:space="preserve"> </w:t>
      </w:r>
      <w:r w:rsidRPr="00EB41E2">
        <w:rPr>
          <w:rStyle w:val="StyleUnderline"/>
        </w:rPr>
        <w:t>But primacy</w:t>
      </w:r>
      <w:r w:rsidRPr="001C2669">
        <w:rPr>
          <w:sz w:val="16"/>
        </w:rPr>
        <w:t xml:space="preserve"> has proved both difficult and costly. It </w:t>
      </w:r>
      <w:r w:rsidRPr="00EB41E2">
        <w:rPr>
          <w:rStyle w:val="StyleUnderline"/>
        </w:rPr>
        <w:t>is</w:t>
      </w:r>
      <w:r w:rsidRPr="001C2669">
        <w:rPr>
          <w:sz w:val="16"/>
        </w:rPr>
        <w:t xml:space="preserve"> also </w:t>
      </w:r>
      <w:r w:rsidRPr="001C2669">
        <w:rPr>
          <w:rStyle w:val="Emphasis"/>
          <w:highlight w:val="green"/>
        </w:rPr>
        <w:t>frequently disconnected from American security needs</w:t>
      </w:r>
      <w:r w:rsidRPr="001C2669">
        <w:rPr>
          <w:sz w:val="16"/>
        </w:rPr>
        <w:t xml:space="preserve">. An alternative approach to global affairs would concentrate on vital U.S. national interests and maintain the tools necessary to defend them. It would also reject the need for global hegemony. </w:t>
      </w:r>
      <w:r w:rsidRPr="00C06EA5">
        <w:rPr>
          <w:rStyle w:val="StyleUnderline"/>
          <w:highlight w:val="green"/>
        </w:rPr>
        <w:t>The idea that we can only be safe once the world is remade in our image is riddled with logical fallacies</w:t>
      </w:r>
      <w:r w:rsidRPr="001C2669">
        <w:rPr>
          <w:sz w:val="16"/>
        </w:rPr>
        <w:t xml:space="preserve">. Moreover, </w:t>
      </w:r>
      <w:r w:rsidRPr="00EB41E2">
        <w:rPr>
          <w:rStyle w:val="StyleUnderline"/>
        </w:rPr>
        <w:t>an interests-driven foreign policy would take seriously the consequences of our actions abroad and here at home — on our soldiers, our fiscal health, and our principles.</w:t>
      </w:r>
      <w:r>
        <w:rPr>
          <w:rStyle w:val="StyleUnderline"/>
        </w:rPr>
        <w:t xml:space="preserve"> </w:t>
      </w:r>
      <w:r w:rsidRPr="001C2669">
        <w:rPr>
          <w:sz w:val="16"/>
        </w:rPr>
        <w:t xml:space="preserve">Instead of asking, </w:t>
      </w:r>
      <w:r w:rsidRPr="00EB41E2">
        <w:rPr>
          <w:rStyle w:val="StyleUnderline"/>
        </w:rPr>
        <w:t>whenever a distant crisis breaks</w:t>
      </w:r>
      <w:r w:rsidRPr="001C2669">
        <w:rPr>
          <w:sz w:val="16"/>
        </w:rPr>
        <w:t xml:space="preserve">, “What is the United States going to do?” </w:t>
      </w:r>
      <w:r w:rsidRPr="00EB41E2">
        <w:rPr>
          <w:rStyle w:val="StyleUnderline"/>
        </w:rPr>
        <w:t>we should ask</w:t>
      </w:r>
      <w:r w:rsidRPr="001C2669">
        <w:rPr>
          <w:sz w:val="16"/>
        </w:rPr>
        <w:t xml:space="preserve">, first, </w:t>
      </w:r>
      <w:r w:rsidRPr="00EB41E2">
        <w:rPr>
          <w:rStyle w:val="StyleUnderline"/>
        </w:rPr>
        <w:t>“How does this affect vital U.S. national interests?” and</w:t>
      </w:r>
      <w:r w:rsidRPr="001C2669">
        <w:rPr>
          <w:sz w:val="16"/>
        </w:rPr>
        <w:t xml:space="preserve">, second, </w:t>
      </w:r>
      <w:r w:rsidRPr="00EB41E2">
        <w:rPr>
          <w:rStyle w:val="StyleUnderline"/>
        </w:rPr>
        <w:t>“In light of recent developments, what can the United States do, while remaining prosperous and relatively safe, and what must others do to protect themselves?”</w:t>
      </w:r>
      <w:r>
        <w:rPr>
          <w:rStyle w:val="StyleUnderline"/>
        </w:rPr>
        <w:t xml:space="preserve"> </w:t>
      </w:r>
      <w:r w:rsidRPr="00EB41E2">
        <w:rPr>
          <w:rStyle w:val="StyleUnderline"/>
        </w:rPr>
        <w:t xml:space="preserve">This might seem like common sense, but </w:t>
      </w:r>
      <w:r w:rsidRPr="00EB41E2">
        <w:rPr>
          <w:rStyle w:val="Emphasis"/>
        </w:rPr>
        <w:t xml:space="preserve">it runs counter to the </w:t>
      </w:r>
      <w:r w:rsidRPr="00C06EA5">
        <w:rPr>
          <w:rStyle w:val="Emphasis"/>
          <w:highlight w:val="green"/>
        </w:rPr>
        <w:t>foreign policy thinking among American elites</w:t>
      </w:r>
      <w:r w:rsidRPr="00EB41E2">
        <w:rPr>
          <w:rStyle w:val="StyleUnderline"/>
        </w:rPr>
        <w:t>. They argue that America’s dominant position in the international system is good not only for America but also for the world.</w:t>
      </w:r>
      <w:r w:rsidRPr="001C2669">
        <w:rPr>
          <w:sz w:val="16"/>
        </w:rPr>
        <w:t xml:space="preserve"> A large, expensive, and globally deployed military is designed to smother potential peer competitors and stop prospective threats before they materialize. </w:t>
      </w:r>
      <w:r w:rsidRPr="00EB41E2">
        <w:rPr>
          <w:rStyle w:val="StyleUnderline"/>
        </w:rPr>
        <w:t xml:space="preserve">Primacy also requires a globe-girdling array of allies and the active spread of liberal values. It even </w:t>
      </w:r>
      <w:r w:rsidRPr="00C06EA5">
        <w:rPr>
          <w:rStyle w:val="StyleUnderline"/>
          <w:highlight w:val="green"/>
        </w:rPr>
        <w:t xml:space="preserve">means “resisting, and where possible, undermining, rising dictators and hostile ideologies” through </w:t>
      </w:r>
      <w:r w:rsidRPr="00C06EA5">
        <w:rPr>
          <w:rStyle w:val="Emphasis"/>
          <w:highlight w:val="green"/>
        </w:rPr>
        <w:t>frequent military interventions</w:t>
      </w:r>
      <w:r w:rsidRPr="00EB41E2">
        <w:rPr>
          <w:rStyle w:val="StyleUnderline"/>
        </w:rPr>
        <w:t>, as primacists</w:t>
      </w:r>
      <w:r w:rsidRPr="001C2669">
        <w:rPr>
          <w:sz w:val="16"/>
        </w:rPr>
        <w:t xml:space="preserve"> Robert </w:t>
      </w:r>
      <w:r w:rsidRPr="00EB41E2">
        <w:rPr>
          <w:rStyle w:val="StyleUnderline"/>
        </w:rPr>
        <w:t>Kagan and</w:t>
      </w:r>
      <w:r w:rsidRPr="001C2669">
        <w:rPr>
          <w:sz w:val="16"/>
        </w:rPr>
        <w:t xml:space="preserve"> Bill </w:t>
      </w:r>
      <w:r w:rsidRPr="00EB41E2">
        <w:rPr>
          <w:rStyle w:val="StyleUnderline"/>
        </w:rPr>
        <w:t>Kristol have argued</w:t>
      </w:r>
      <w:r w:rsidRPr="001C2669">
        <w:rPr>
          <w:sz w:val="16"/>
        </w:rPr>
        <w:t xml:space="preserve">. </w:t>
      </w:r>
      <w:r w:rsidRPr="00C06EA5">
        <w:rPr>
          <w:rStyle w:val="StyleUnderline"/>
          <w:highlight w:val="green"/>
        </w:rPr>
        <w:t>They are comfortable going to war even “when we cannot prove that</w:t>
      </w:r>
      <w:r w:rsidRPr="00EB41E2">
        <w:rPr>
          <w:rStyle w:val="StyleUnderline"/>
        </w:rPr>
        <w:t xml:space="preserve"> a narrowly construed ‘vital interest’ of </w:t>
      </w:r>
      <w:r w:rsidRPr="00C06EA5">
        <w:rPr>
          <w:rStyle w:val="StyleUnderline"/>
          <w:highlight w:val="green"/>
        </w:rPr>
        <w:t>the U</w:t>
      </w:r>
      <w:r w:rsidRPr="00EB41E2">
        <w:rPr>
          <w:rStyle w:val="StyleUnderline"/>
        </w:rPr>
        <w:t xml:space="preserve">nited </w:t>
      </w:r>
      <w:r w:rsidRPr="00C06EA5">
        <w:rPr>
          <w:rStyle w:val="StyleUnderline"/>
          <w:highlight w:val="green"/>
        </w:rPr>
        <w:t>S</w:t>
      </w:r>
      <w:r w:rsidRPr="00EB41E2">
        <w:rPr>
          <w:rStyle w:val="StyleUnderline"/>
        </w:rPr>
        <w:t xml:space="preserve">tates </w:t>
      </w:r>
      <w:r w:rsidRPr="00C06EA5">
        <w:rPr>
          <w:rStyle w:val="StyleUnderline"/>
          <w:highlight w:val="green"/>
        </w:rPr>
        <w:t>is at stake</w:t>
      </w:r>
      <w:r w:rsidRPr="00EB41E2">
        <w:rPr>
          <w:rStyle w:val="StyleUnderline"/>
        </w:rPr>
        <w:t>.”</w:t>
      </w:r>
      <w:r w:rsidRPr="001C2669">
        <w:rPr>
          <w:sz w:val="16"/>
        </w:rPr>
        <w:t xml:space="preserve"> 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 Unfortunately — but predictably given what theory and history teach us — </w:t>
      </w:r>
      <w:r w:rsidRPr="00EB41E2">
        <w:rPr>
          <w:rStyle w:val="StyleUnderline"/>
        </w:rPr>
        <w:t>primacy has been neither easy to implement nor cheap to sustain</w:t>
      </w:r>
      <w:r w:rsidRPr="001C2669">
        <w:rPr>
          <w:sz w:val="16"/>
        </w:rPr>
        <w:t xml:space="preserve">. </w:t>
      </w:r>
      <w:r w:rsidRPr="00EB41E2">
        <w:rPr>
          <w:rStyle w:val="StyleUnderline"/>
        </w:rPr>
        <w:t xml:space="preserve">When the U.S. military is called upon to fight wars across the globe, </w:t>
      </w:r>
      <w:r w:rsidRPr="00C06EA5">
        <w:rPr>
          <w:rStyle w:val="StyleUnderline"/>
          <w:highlight w:val="green"/>
        </w:rPr>
        <w:t>the human toll is considerable</w:t>
      </w:r>
      <w:r w:rsidRPr="001C2669">
        <w:rPr>
          <w:sz w:val="16"/>
        </w:rPr>
        <w:t xml:space="preserve">. Since 9/11 and through 2014, nearly </w:t>
      </w:r>
      <w:r w:rsidRPr="00EB41E2">
        <w:rPr>
          <w:rStyle w:val="StyleUnderline"/>
        </w:rPr>
        <w:t>7,000 U.S. troops have been killed, 52,000 have been wounded in action, and close to a million veterans have registered disability claims.</w:t>
      </w:r>
      <w:r>
        <w:rPr>
          <w:rStyle w:val="StyleUnderline"/>
        </w:rPr>
        <w:t xml:space="preserve"> </w:t>
      </w:r>
      <w:r w:rsidRPr="00C06EA5">
        <w:rPr>
          <w:rStyle w:val="StyleUnderline"/>
          <w:highlight w:val="green"/>
        </w:rPr>
        <w:t>The fiscal burdens</w:t>
      </w:r>
      <w:r w:rsidRPr="00EB41E2">
        <w:rPr>
          <w:rStyle w:val="StyleUnderline"/>
        </w:rPr>
        <w:t xml:space="preserve"> of primacy </w:t>
      </w:r>
      <w:r w:rsidRPr="00C06EA5">
        <w:rPr>
          <w:rStyle w:val="StyleUnderline"/>
          <w:highlight w:val="green"/>
        </w:rPr>
        <w:t>are severe</w:t>
      </w:r>
      <w:r w:rsidRPr="00EB41E2">
        <w:rPr>
          <w:rStyle w:val="StyleUnderline"/>
        </w:rPr>
        <w:t xml:space="preserve"> as well. </w:t>
      </w:r>
      <w:r w:rsidRPr="00C06EA5">
        <w:rPr>
          <w:rStyle w:val="StyleUnderline"/>
          <w:highlight w:val="green"/>
        </w:rPr>
        <w:t>The wars in Iraq and Afghanistan cost</w:t>
      </w:r>
      <w:r w:rsidRPr="00EB41E2">
        <w:rPr>
          <w:rStyle w:val="StyleUnderline"/>
        </w:rPr>
        <w:t xml:space="preserve"> the United States </w:t>
      </w:r>
      <w:r w:rsidRPr="00C06EA5">
        <w:rPr>
          <w:rStyle w:val="StyleUnderline"/>
          <w:highlight w:val="green"/>
        </w:rPr>
        <w:t>trillions of dollars</w:t>
      </w:r>
      <w:r w:rsidRPr="00EB41E2">
        <w:rPr>
          <w:rStyle w:val="StyleUnderline"/>
        </w:rPr>
        <w:t xml:space="preserve">, some of which we will be paying for many decades in the form of additional debt servicing and veteran care. And </w:t>
      </w:r>
      <w:r w:rsidRPr="00C06EA5">
        <w:rPr>
          <w:rStyle w:val="Emphasis"/>
          <w:highlight w:val="green"/>
        </w:rPr>
        <w:t>primacy guarantees more fighting in the future — and the bills that come with it</w:t>
      </w:r>
      <w:r w:rsidRPr="00EB41E2">
        <w:rPr>
          <w:rStyle w:val="StyleUnderline"/>
        </w:rPr>
        <w:t>.</w:t>
      </w:r>
      <w:r>
        <w:rPr>
          <w:rStyle w:val="StyleUnderline"/>
        </w:rPr>
        <w:t xml:space="preserve"> </w:t>
      </w:r>
      <w:r w:rsidRPr="001C2669">
        <w:rPr>
          <w:sz w:val="16"/>
        </w:rPr>
        <w:t xml:space="preserve">Of course, we ought to have a strong defense. But, </w:t>
      </w:r>
      <w:r w:rsidRPr="00EB41E2">
        <w:rPr>
          <w:rStyle w:val="StyleUnderline"/>
        </w:rPr>
        <w:t>under primacy, the U.S. military is expected both to stop threats from materializing and to stomp out any fires it fails to prevent. That expectation requires us to maintain the world’s largest and most active military</w:t>
      </w:r>
      <w:r w:rsidRPr="001C2669">
        <w:rPr>
          <w:sz w:val="16"/>
        </w:rPr>
        <w:t xml:space="preserve">. Notwithstanding the false claims that the Budget Control Act is responsible for “gutting national defense”, or the widespread belief that the U.S. military has been hollowed out and needs to be rebuilt, the U.S. military is the preeminent fighting force in the world. No state can match U.S. global power-projection capabilities. And U.S. military spending remains near historic highs.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 The United States spends at least as much on its military as the next eight countries worldwide and nearly three times more than China and Russia combined. Although not all of that money is spent wisely, it still buys incomparable capabilities. No sensible American should wish to trade places with any other country on earth. The U.S. military is second to none, and our massive economy is a solid foundation for generating military power when it is needed.. In the current strategic environment, the United States could easily spend less and still safeguard America’s vital interests.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 Former Chairman of the Joint Chiefs of Staff Michael Mullen warned that debts and deficits represent threats to not just our fiscal health but our national security as well. Although military spending is not the primary driver of the nation’s massive and unprecedented fiscal imbalance, primacy’s high costs undermine our economic security. Such expenditures might still be justified if they were instrumental in keeping Americans safe. But, in fact, </w:t>
      </w:r>
      <w:r w:rsidRPr="00C06EA5">
        <w:rPr>
          <w:rStyle w:val="StyleUnderline"/>
          <w:highlight w:val="green"/>
        </w:rPr>
        <w:t>primacy is based on a number of faulty premises</w:t>
      </w:r>
      <w:r w:rsidRPr="00F85917">
        <w:rPr>
          <w:rStyle w:val="StyleUnderline"/>
          <w:highlight w:val="green"/>
        </w:rPr>
        <w:t>, including</w:t>
      </w:r>
      <w:r w:rsidRPr="000D14E2">
        <w:rPr>
          <w:rStyle w:val="StyleUnderline"/>
        </w:rPr>
        <w:t xml:space="preserve">: (a) </w:t>
      </w:r>
      <w:r w:rsidRPr="00F85917">
        <w:rPr>
          <w:rStyle w:val="StyleUnderline"/>
          <w:highlight w:val="green"/>
        </w:rPr>
        <w:t>that the U</w:t>
      </w:r>
      <w:r w:rsidRPr="000D14E2">
        <w:rPr>
          <w:rStyle w:val="StyleUnderline"/>
        </w:rPr>
        <w:t xml:space="preserve">nited </w:t>
      </w:r>
      <w:r w:rsidRPr="00F85917">
        <w:rPr>
          <w:rStyle w:val="StyleUnderline"/>
          <w:highlight w:val="green"/>
        </w:rPr>
        <w:t>S</w:t>
      </w:r>
      <w:r w:rsidRPr="000D14E2">
        <w:rPr>
          <w:rStyle w:val="StyleUnderline"/>
        </w:rPr>
        <w:t xml:space="preserve">tates </w:t>
      </w:r>
      <w:r w:rsidRPr="00F85917">
        <w:rPr>
          <w:rStyle w:val="StyleUnderline"/>
          <w:highlight w:val="green"/>
        </w:rPr>
        <w:t>is</w:t>
      </w:r>
      <w:r w:rsidRPr="000D14E2">
        <w:rPr>
          <w:rStyle w:val="StyleUnderline"/>
        </w:rPr>
        <w:t xml:space="preserve"> </w:t>
      </w:r>
      <w:r w:rsidRPr="00F85917">
        <w:rPr>
          <w:rStyle w:val="StyleUnderline"/>
          <w:highlight w:val="green"/>
        </w:rPr>
        <w:t>subjected to more urgent and prevalent threats than ever before</w:t>
      </w:r>
      <w:r w:rsidRPr="000D14E2">
        <w:rPr>
          <w:rStyle w:val="StyleUnderline"/>
        </w:rPr>
        <w:t>; (b) that U.S. security guarantees reassure nervous allies and thus contribute to global peace and stability; and (c) that a large and active U.S. military is essential to the health of the international economy. Primacists hold that the United States cannot adopt a wait-and-see attitude with respect to distant trouble spots. They believe that the security of all states are bound together and that threats to others are actually threats to the United States.</w:t>
      </w:r>
      <w:r w:rsidRPr="001C2669">
        <w:rPr>
          <w:sz w:val="16"/>
        </w:rPr>
        <w:t xml:space="preserve"> </w:t>
      </w:r>
      <w:r w:rsidRPr="00EB41E2">
        <w:rPr>
          <w:rStyle w:val="StyleUnderline"/>
        </w:rPr>
        <w:t xml:space="preserve">Primacists believe that instability and crises abroad will adversely affect American interests if they are allowed to fester. </w:t>
      </w:r>
      <w:r w:rsidRPr="001C2669">
        <w:rPr>
          <w:sz w:val="16"/>
        </w:rPr>
        <w:t xml:space="preserve">“The alternative to Pax Americana-the only alternative-is global disorder,” writes the Wall Street Journal’s Bret Stephens, with emphasis. Because any problem, in any part of the world, could eventually threaten U.S. security or U.S. interests, primacy aims to stop all problems before they occur. </w:t>
      </w:r>
      <w:r w:rsidRPr="0030553B">
        <w:rPr>
          <w:rStyle w:val="StyleUnderline"/>
          <w:highlight w:val="green"/>
        </w:rPr>
        <w:t>This assumption is based on</w:t>
      </w:r>
      <w:r w:rsidRPr="00C06EA5">
        <w:rPr>
          <w:rStyle w:val="StyleUnderline"/>
        </w:rPr>
        <w:t xml:space="preserve"> </w:t>
      </w:r>
      <w:r w:rsidRPr="00C06EA5">
        <w:rPr>
          <w:rStyle w:val="StyleUnderline"/>
          <w:highlight w:val="green"/>
        </w:rPr>
        <w:t>a very selective reading of world history</w:t>
      </w:r>
      <w:r w:rsidRPr="00EB41E2">
        <w:rPr>
          <w:rStyle w:val="StyleUnderline"/>
        </w:rPr>
        <w:t xml:space="preserve">, </w:t>
      </w:r>
      <w:r w:rsidRPr="0030553B">
        <w:rPr>
          <w:rStyle w:val="StyleUnderline"/>
          <w:highlight w:val="green"/>
        </w:rPr>
        <w:t>grossly exaggerates the United States’ ability to control outcomes</w:t>
      </w:r>
      <w:r w:rsidRPr="00EB41E2">
        <w:rPr>
          <w:rStyle w:val="StyleUnderline"/>
        </w:rPr>
        <w:t xml:space="preserve">, </w:t>
      </w:r>
      <w:r w:rsidRPr="00C06EA5">
        <w:rPr>
          <w:rStyle w:val="StyleUnderline"/>
          <w:highlight w:val="green"/>
        </w:rPr>
        <w:t>and underplays its costs</w:t>
      </w:r>
      <w:r w:rsidRPr="001C2669">
        <w:rPr>
          <w:rStyle w:val="StyleUnderline"/>
        </w:rPr>
        <w:t>. It also miscasts the nature of the threats that are facing us</w:t>
      </w:r>
      <w:r w:rsidRPr="001C2669">
        <w:rPr>
          <w:sz w:val="16"/>
        </w:rPr>
        <w:t xml:space="preserve">. Technology has not evaporated the seas, allowing large land armies to march across the ocean floor. Meanwhile, potential challengers like China face more urgent problems that will diminish their desire and ability to project power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Causing problems abroad would threaten critical trading relations that are essential to the health of the Chinese economy. Primacists argue that we cannot rely on oceans to halt nuclear missiles that fly over them or cyberattacks in the virtual realm. And terrorists could infiltrate by land, sea, or air, or they could be grown right here at home. But our own nuclear weapons provide a powerful deterrent against state actors with return addresses, and a massive, forward-deployed military is not the best tool for dealing with terrorists and hackers.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To the extent that we can identify myriad threats that our ancestors could not fathom, primacy compounds the problem. By calling on the United States to deal with so many threats, to so many people, in so many places, primacy ensures that even distant problems become our own. Primacy’s other key problem is that, contrary to the claims of its advocates, it inadvertently increases the risk of conflict. Allies are more willing to confront powerful rivals because they are confident that the United States will rescue them if the confrontation turns ugly, a classic case of moral hazard, or what MIT’s Barry Posen calls “reckless driving.” Restraining our impulse to intervene militarily or diplomatically when our safety and vital national interests are not threatened would reduce the likelihood that our friends and allies will engage in such reckless behavior in the first place. Plus, a more restrained foreign policy would encourage others to assume the burden of defending themselves. Such a move on the part of our allies could prove essential, given that primacy has not stopped our rivals from challenging U.S. power. Russia and China, for example, have resisted the U.S. government’s efforts to expand its influence in Europe and Asia. Indeed, by provoking security fears, </w:t>
      </w:r>
      <w:r w:rsidRPr="00C06EA5">
        <w:rPr>
          <w:rStyle w:val="StyleUnderline"/>
          <w:highlight w:val="green"/>
        </w:rPr>
        <w:t xml:space="preserve">primacy </w:t>
      </w:r>
      <w:r w:rsidRPr="00C06EA5">
        <w:rPr>
          <w:rStyle w:val="Emphasis"/>
          <w:highlight w:val="green"/>
        </w:rPr>
        <w:t>exacerbates</w:t>
      </w:r>
      <w:r w:rsidRPr="00EB41E2">
        <w:rPr>
          <w:rStyle w:val="StyleUnderline"/>
        </w:rPr>
        <w:t xml:space="preserve"> the very sorts of problems that it claims to prevent, including </w:t>
      </w:r>
      <w:r w:rsidRPr="00C06EA5">
        <w:rPr>
          <w:rStyle w:val="Emphasis"/>
          <w:highlight w:val="green"/>
        </w:rPr>
        <w:t>nuclear proliferation</w:t>
      </w:r>
      <w:r w:rsidRPr="00C06EA5">
        <w:rPr>
          <w:rStyle w:val="StyleUnderline"/>
          <w:highlight w:val="green"/>
        </w:rPr>
        <w:t>.</w:t>
      </w:r>
      <w:r w:rsidRPr="00EB41E2">
        <w:rPr>
          <w:rStyle w:val="StyleUnderline"/>
        </w:rPr>
        <w:t xml:space="preserve"> </w:t>
      </w:r>
      <w:r w:rsidRPr="00C06EA5">
        <w:rPr>
          <w:rStyle w:val="StyleUnderline"/>
          <w:highlight w:val="green"/>
        </w:rPr>
        <w:t>U.S. efforts at regime change and talk of an “axis of evil” that needed to be eliminated certainly provided additional incentives for states to develop nuclear weapons to deter U.S. actions</w:t>
      </w:r>
      <w:r w:rsidRPr="00C06EA5">
        <w:rPr>
          <w:sz w:val="16"/>
          <w:highlight w:val="green"/>
        </w:rPr>
        <w:t xml:space="preserve"> </w:t>
      </w:r>
      <w:r w:rsidRPr="00C06EA5">
        <w:rPr>
          <w:rStyle w:val="StyleUnderline"/>
          <w:highlight w:val="green"/>
        </w:rPr>
        <w:t>(e.g., North Korea).</w:t>
      </w:r>
      <w:r w:rsidRPr="001C2669">
        <w:rPr>
          <w:sz w:val="16"/>
        </w:rPr>
        <w:t xml:space="preserve"> Meanwhile, </w:t>
      </w:r>
      <w:r w:rsidRPr="00723F0D">
        <w:rPr>
          <w:rStyle w:val="StyleUnderline"/>
          <w:highlight w:val="green"/>
        </w:rPr>
        <w:t>efforts</w:t>
      </w:r>
      <w:r w:rsidRPr="00EB41E2">
        <w:rPr>
          <w:rStyle w:val="StyleUnderline"/>
        </w:rPr>
        <w:t xml:space="preserve"> intended to smother security competition or hostile ideologies </w:t>
      </w:r>
      <w:r w:rsidRPr="00723F0D">
        <w:rPr>
          <w:rStyle w:val="StyleUnderline"/>
          <w:highlight w:val="green"/>
        </w:rPr>
        <w:t xml:space="preserve">have </w:t>
      </w:r>
      <w:r w:rsidRPr="00723F0D">
        <w:rPr>
          <w:rStyle w:val="Emphasis"/>
          <w:highlight w:val="green"/>
        </w:rPr>
        <w:t>destabilized vast regions</w:t>
      </w:r>
      <w:r w:rsidRPr="00723F0D">
        <w:rPr>
          <w:rStyle w:val="StyleUnderline"/>
          <w:highlight w:val="green"/>
        </w:rPr>
        <w:t>, undermined our counterterrorism efforts, and even harmed those we were ostensibly trying to help</w:t>
      </w:r>
      <w:r w:rsidRPr="001C2669">
        <w:rPr>
          <w:sz w:val="16"/>
        </w:rPr>
        <w:t xml:space="preserve">.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It is clear that those interventions were counterproductive and have failed to make America safer and more secure, yet primacists call for more of the same. Lastly, primacists contend that U.S. military power is essential to the functioning of the global economy. “U.S. security commitments,” explain leading primacists Stephen G. Brooks, G. John Ikenberry, and William C. Wohlforth, “help maintain an open world economy and give Washington leverage in economic negotiations.” The United States sets the rules of the game and punishes those who disobey them. If the United States were less inclined to intervene in other people’s disputes, the primacists say, the risk of war would grow, roiling skittish markets. But such claims exaggerate the role that U.S. ground forces play in facilitating global trade, especially given the resiliency and flexibility of global markets in the face of regional instability. Moreover, </w:t>
      </w:r>
      <w:r w:rsidRPr="00723F0D">
        <w:rPr>
          <w:rStyle w:val="StyleUnderline"/>
          <w:highlight w:val="green"/>
        </w:rPr>
        <w:t>primacists ignore the extent to which past U.S. military activism has actually undermined market stability and upset vital region</w:t>
      </w:r>
      <w:r w:rsidRPr="00723F0D">
        <w:rPr>
          <w:sz w:val="16"/>
          <w:highlight w:val="green"/>
        </w:rPr>
        <w:t>s</w:t>
      </w:r>
      <w:r w:rsidRPr="001C2669">
        <w:rPr>
          <w:sz w:val="16"/>
        </w:rPr>
        <w:t xml:space="preserve">. Smart alternatives to primacy feature a significant role for the U.S. Navy and Air Force in providing security in the global commons while avoiding the downsides of onshore activism. In conclusion, </w:t>
      </w:r>
      <w:r w:rsidRPr="001C2669">
        <w:rPr>
          <w:rStyle w:val="StyleUnderline"/>
        </w:rPr>
        <w:t>America’s default foreign policy is unnecessarily costly and unnecessarily risky. Its defenders misconstrue the extent to which U.S. military power has contributed to a relatively peaceful international system, and they overestimate our ability to sustain an active global military posture indefinitely.</w:t>
      </w:r>
      <w:r>
        <w:rPr>
          <w:rStyle w:val="StyleUnderline"/>
        </w:rPr>
        <w:t xml:space="preserve"> </w:t>
      </w:r>
      <w:r w:rsidRPr="001C2669">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77388E90" w14:textId="77777777" w:rsidR="00C84E5B" w:rsidRDefault="00C84E5B" w:rsidP="00C84E5B">
      <w:pPr>
        <w:pStyle w:val="Heading4"/>
      </w:pPr>
      <w:r>
        <w:t>Proliferation ensures multiple scenarios for global war – Optimist Theory is wrong</w:t>
      </w:r>
    </w:p>
    <w:p w14:paraId="4FC20FC4" w14:textId="77777777" w:rsidR="00C84E5B" w:rsidRPr="00A848DD" w:rsidRDefault="00C84E5B" w:rsidP="00C84E5B">
      <w:r w:rsidRPr="00A848DD">
        <w:rPr>
          <w:rStyle w:val="Style13ptBold"/>
        </w:rPr>
        <w:t>Kroenig, 14</w:t>
      </w:r>
      <w:r>
        <w:t xml:space="preserve"> – Associate Professor and International Relations Field Chair, Department of Government, Georgetown (Matthew, February. </w:t>
      </w:r>
      <w:r w:rsidRPr="00021699">
        <w:t>“The History of Proliferation Optimism: Does It Have a Futu</w:t>
      </w:r>
      <w:r>
        <w:t xml:space="preserve">re?” Journal of Strategic Studies Vol 38, Issue 1-2. </w:t>
      </w:r>
      <w:r w:rsidRPr="00A848DD">
        <w:t>http://www.matthewkroenig.com/The%20History%20of%20Proliferation%20Optimism_Feb2014.pdf</w:t>
      </w:r>
      <w:r>
        <w:t>)</w:t>
      </w:r>
    </w:p>
    <w:p w14:paraId="62E3A9F1" w14:textId="77777777" w:rsidR="00C84E5B" w:rsidRPr="00203000" w:rsidRDefault="00C84E5B" w:rsidP="00C84E5B">
      <w:pPr>
        <w:rPr>
          <w:sz w:val="16"/>
        </w:rPr>
      </w:pPr>
      <w:r w:rsidRPr="00203000">
        <w:rPr>
          <w:sz w:val="16"/>
        </w:rPr>
        <w:t xml:space="preserve">First and foremost, </w:t>
      </w:r>
      <w:r w:rsidRPr="00CF43F7">
        <w:rPr>
          <w:highlight w:val="yellow"/>
          <w:u w:val="single"/>
        </w:rPr>
        <w:t xml:space="preserve">proliferation </w:t>
      </w:r>
      <w:r w:rsidRPr="00CF43F7">
        <w:rPr>
          <w:b/>
          <w:highlight w:val="yellow"/>
          <w:u w:val="single"/>
        </w:rPr>
        <w:t>optimists</w:t>
      </w:r>
      <w:r w:rsidRPr="00945937">
        <w:rPr>
          <w:b/>
          <w:u w:val="single"/>
        </w:rPr>
        <w:t xml:space="preserve"> </w:t>
      </w:r>
      <w:r w:rsidRPr="00CF43F7">
        <w:rPr>
          <w:b/>
          <w:highlight w:val="yellow"/>
          <w:u w:val="single"/>
        </w:rPr>
        <w:t>present</w:t>
      </w:r>
      <w:r w:rsidRPr="00945937">
        <w:rPr>
          <w:b/>
          <w:u w:val="single"/>
        </w:rPr>
        <w:t xml:space="preserve"> </w:t>
      </w:r>
      <w:r w:rsidRPr="00CF43F7">
        <w:rPr>
          <w:b/>
          <w:highlight w:val="yellow"/>
          <w:u w:val="single"/>
        </w:rPr>
        <w:t xml:space="preserve">an </w:t>
      </w:r>
      <w:r w:rsidRPr="00CF43F7">
        <w:rPr>
          <w:b/>
          <w:iCs/>
          <w:highlight w:val="yellow"/>
          <w:u w:val="single"/>
        </w:rPr>
        <w:t>oversimplified view of nuclear deterrence</w:t>
      </w:r>
      <w:r w:rsidRPr="00021699">
        <w:rPr>
          <w:b/>
          <w:iCs/>
          <w:u w:val="single"/>
        </w:rPr>
        <w:t xml:space="preserve"> theory</w:t>
      </w:r>
      <w:r w:rsidRPr="00203000">
        <w:rPr>
          <w:sz w:val="16"/>
        </w:rPr>
        <w:t xml:space="preserve">. </w:t>
      </w:r>
      <w:r w:rsidRPr="00021699">
        <w:rPr>
          <w:u w:val="single"/>
        </w:rPr>
        <w:t>Optimists argue</w:t>
      </w:r>
      <w:r w:rsidRPr="00203000">
        <w:rPr>
          <w:sz w:val="16"/>
        </w:rPr>
        <w:t xml:space="preserve"> that since the advent of Mutually Assured Destruction (MAD), any </w:t>
      </w:r>
      <w:r w:rsidRPr="00021699">
        <w:rPr>
          <w:u w:val="single"/>
        </w:rPr>
        <w:t>nuclear war would mean national suicide and, therefore, no rational leader would ever choose to start one.</w:t>
      </w:r>
      <w:r w:rsidRPr="00203000">
        <w:rPr>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021699">
        <w:rPr>
          <w:u w:val="single"/>
        </w:rPr>
        <w:t xml:space="preserve">ng nuclear deterrence theorists believe that </w:t>
      </w:r>
      <w:r w:rsidRPr="00CF43F7">
        <w:rPr>
          <w:highlight w:val="yellow"/>
          <w:u w:val="single"/>
        </w:rPr>
        <w:t>nuclear proliferation</w:t>
      </w:r>
      <w:r w:rsidRPr="00021699">
        <w:rPr>
          <w:u w:val="single"/>
        </w:rPr>
        <w:t xml:space="preserve"> </w:t>
      </w:r>
      <w:r w:rsidRPr="00CF43F7">
        <w:rPr>
          <w:highlight w:val="yellow"/>
          <w:u w:val="single"/>
        </w:rPr>
        <w:t xml:space="preserve">contributes to a </w:t>
      </w:r>
      <w:r w:rsidRPr="00CF43F7">
        <w:rPr>
          <w:b/>
          <w:iCs/>
          <w:highlight w:val="yellow"/>
          <w:u w:val="single"/>
        </w:rPr>
        <w:t>real risk of</w:t>
      </w:r>
      <w:r w:rsidRPr="00021699">
        <w:rPr>
          <w:b/>
          <w:iCs/>
          <w:u w:val="single"/>
        </w:rPr>
        <w:t xml:space="preserve"> nuclear </w:t>
      </w:r>
      <w:r w:rsidRPr="00CF43F7">
        <w:rPr>
          <w:b/>
          <w:iCs/>
          <w:highlight w:val="yellow"/>
          <w:u w:val="single"/>
        </w:rPr>
        <w:t>war even in</w:t>
      </w:r>
      <w:r w:rsidRPr="00021699">
        <w:rPr>
          <w:b/>
          <w:iCs/>
          <w:u w:val="single"/>
        </w:rPr>
        <w:t xml:space="preserve"> a situation of </w:t>
      </w:r>
      <w:r w:rsidRPr="00CF43F7">
        <w:rPr>
          <w:b/>
          <w:iCs/>
          <w:highlight w:val="yellow"/>
          <w:u w:val="single"/>
        </w:rPr>
        <w:t>MAD</w:t>
      </w:r>
      <w:r w:rsidRPr="00021699">
        <w:rPr>
          <w:b/>
          <w:iCs/>
          <w:u w:val="single"/>
        </w:rPr>
        <w:t xml:space="preserve"> </w:t>
      </w:r>
      <w:r w:rsidRPr="00CF43F7">
        <w:rPr>
          <w:b/>
          <w:iCs/>
          <w:highlight w:val="yellow"/>
          <w:u w:val="single"/>
        </w:rPr>
        <w:t>among rational state</w:t>
      </w:r>
      <w:r w:rsidRPr="00021699">
        <w:rPr>
          <w:b/>
          <w:iCs/>
          <w:u w:val="single"/>
        </w:rPr>
        <w:t>s</w:t>
      </w:r>
      <w:r w:rsidRPr="00203000">
        <w:rPr>
          <w:sz w:val="16"/>
        </w:rPr>
        <w:t xml:space="preserve">.35 Moreover, realizing that nuclear war is possible does not depend on peculiar beliefs about the possibility of escaping MAD.36 Rather, as we will discuss below, these theorists understand that </w:t>
      </w:r>
      <w:r w:rsidRPr="00CF43F7">
        <w:rPr>
          <w:highlight w:val="yellow"/>
          <w:u w:val="single"/>
        </w:rPr>
        <w:t>some risk</w:t>
      </w:r>
      <w:r w:rsidRPr="00021699">
        <w:rPr>
          <w:u w:val="single"/>
        </w:rPr>
        <w:t xml:space="preserve"> of nuclear war </w:t>
      </w:r>
      <w:r w:rsidRPr="00CF43F7">
        <w:rPr>
          <w:highlight w:val="yellow"/>
          <w:u w:val="single"/>
        </w:rPr>
        <w:t xml:space="preserve">is </w:t>
      </w:r>
      <w:r w:rsidRPr="00CF43F7">
        <w:rPr>
          <w:b/>
          <w:iCs/>
          <w:highlight w:val="yellow"/>
          <w:u w:val="single"/>
        </w:rPr>
        <w:t>necessary in order for deterrence to function</w:t>
      </w:r>
      <w:r w:rsidRPr="00203000">
        <w:rPr>
          <w:sz w:val="16"/>
        </w:rPr>
        <w:t xml:space="preserve">. To be sure, in the 1940s, Viner, Brodie, and others argued that MAD rendered war among major powers obsolete, but nuclear deterrence theory soon advanced beyond that simple understanding.37 After all, </w:t>
      </w:r>
      <w:r w:rsidRPr="00021699">
        <w:rPr>
          <w:u w:val="single"/>
        </w:rPr>
        <w:t>great power political competition does not end with nuclear weapons</w:t>
      </w:r>
      <w:r w:rsidRPr="00203000">
        <w:rPr>
          <w:sz w:val="16"/>
        </w:rPr>
        <w:t xml:space="preserve">. And </w:t>
      </w:r>
      <w:r w:rsidRPr="00CF43F7">
        <w:rPr>
          <w:highlight w:val="yellow"/>
          <w:u w:val="single"/>
        </w:rPr>
        <w:t>nuclear-armed states</w:t>
      </w:r>
      <w:r w:rsidRPr="00021699">
        <w:rPr>
          <w:u w:val="single"/>
        </w:rPr>
        <w:t xml:space="preserve"> still </w:t>
      </w:r>
      <w:r w:rsidRPr="00CF43F7">
        <w:rPr>
          <w:highlight w:val="yellow"/>
          <w:u w:val="single"/>
        </w:rPr>
        <w:t>seek to threaten</w:t>
      </w:r>
      <w:r w:rsidRPr="00021699">
        <w:rPr>
          <w:u w:val="single"/>
        </w:rPr>
        <w:t xml:space="preserve"> nuclear-armed </w:t>
      </w:r>
      <w:r w:rsidRPr="00CF43F7">
        <w:rPr>
          <w:highlight w:val="yellow"/>
          <w:u w:val="single"/>
        </w:rPr>
        <w:t>adversaries</w:t>
      </w:r>
      <w:r w:rsidRPr="00203000">
        <w:rPr>
          <w:sz w:val="16"/>
        </w:rPr>
        <w:t xml:space="preserve">. </w:t>
      </w:r>
      <w:r w:rsidRPr="00CF43F7">
        <w:rPr>
          <w:highlight w:val="yellow"/>
          <w:u w:val="single"/>
        </w:rPr>
        <w:t>States</w:t>
      </w:r>
      <w:r w:rsidRPr="00021699">
        <w:rPr>
          <w:u w:val="single"/>
        </w:rPr>
        <w:t xml:space="preserve"> cannot credibly threaten to launch a suicidal nuclear war, but they still </w:t>
      </w:r>
      <w:r w:rsidRPr="00CF43F7">
        <w:rPr>
          <w:highlight w:val="yellow"/>
          <w:u w:val="single"/>
        </w:rPr>
        <w:t>want to coerce</w:t>
      </w:r>
      <w:r w:rsidRPr="00021699">
        <w:rPr>
          <w:u w:val="single"/>
        </w:rPr>
        <w:t xml:space="preserve"> their adversaries. This leads to a credibility problem: how can states credibly threaten a nuclear-armed opponent?</w:t>
      </w:r>
      <w:r w:rsidRPr="00203000">
        <w:rPr>
          <w:sz w:val="16"/>
        </w:rPr>
        <w:t xml:space="preserve"> Since the 1960s, academic nuclear deterrence theory has been devoted almost exclusively to answering this question.38 And their answers do not give us reasons to be optimistic. Thomas </w:t>
      </w:r>
      <w:r w:rsidRPr="00021699">
        <w:rPr>
          <w:u w:val="single"/>
        </w:rPr>
        <w:t>Schelling was the first to devise a rational means by which states can threaten nuclear-armed opponents</w:t>
      </w:r>
      <w:r w:rsidRPr="00203000">
        <w:rPr>
          <w:sz w:val="16"/>
        </w:rPr>
        <w:t xml:space="preserve">.39 He argued that </w:t>
      </w:r>
      <w:r w:rsidRPr="00021699">
        <w:rPr>
          <w:u w:val="single"/>
        </w:rPr>
        <w:t>leaders cannot credibly threaten to intentionally launch a suicidal nuclear war, but they can make a ‘threat that leaves something to chance’.</w:t>
      </w:r>
      <w:r w:rsidRPr="00203000">
        <w:rPr>
          <w:sz w:val="16"/>
        </w:rPr>
        <w:t xml:space="preserve"> 40 They can engage in a process, the nuclear crisis, which increases the risk of nuclear war in an attempt to force a less resolved adversary to back down. </w:t>
      </w:r>
      <w:r w:rsidRPr="00021699">
        <w:rPr>
          <w:u w:val="single"/>
        </w:rPr>
        <w:t xml:space="preserve">As states escalate a nuclear crisis </w:t>
      </w:r>
      <w:r w:rsidRPr="00CF43F7">
        <w:rPr>
          <w:highlight w:val="yellow"/>
          <w:u w:val="single"/>
        </w:rPr>
        <w:t>there is a</w:t>
      </w:r>
      <w:r w:rsidRPr="00021699">
        <w:rPr>
          <w:u w:val="single"/>
        </w:rPr>
        <w:t xml:space="preserve">n </w:t>
      </w:r>
      <w:r w:rsidRPr="00021699">
        <w:rPr>
          <w:b/>
          <w:iCs/>
          <w:u w:val="single"/>
        </w:rPr>
        <w:t xml:space="preserve">increasing </w:t>
      </w:r>
      <w:r w:rsidRPr="00CF43F7">
        <w:rPr>
          <w:b/>
          <w:iCs/>
          <w:highlight w:val="yellow"/>
          <w:u w:val="single"/>
        </w:rPr>
        <w:t>probability that the conflict</w:t>
      </w:r>
      <w:r w:rsidRPr="00021699">
        <w:rPr>
          <w:b/>
          <w:iCs/>
          <w:u w:val="single"/>
        </w:rPr>
        <w:t xml:space="preserve"> </w:t>
      </w:r>
      <w:r w:rsidRPr="00CF43F7">
        <w:rPr>
          <w:b/>
          <w:iCs/>
          <w:highlight w:val="yellow"/>
          <w:u w:val="single"/>
        </w:rPr>
        <w:t>will spiral</w:t>
      </w:r>
      <w:r w:rsidRPr="00021699">
        <w:rPr>
          <w:b/>
          <w:iCs/>
          <w:u w:val="single"/>
        </w:rPr>
        <w:t xml:space="preserve"> out of control</w:t>
      </w:r>
      <w:r w:rsidRPr="00021699">
        <w:rPr>
          <w:u w:val="single"/>
        </w:rPr>
        <w:t xml:space="preserve"> </w:t>
      </w:r>
      <w:r w:rsidRPr="00CF43F7">
        <w:rPr>
          <w:b/>
          <w:highlight w:val="yellow"/>
          <w:u w:val="single"/>
        </w:rPr>
        <w:t>and result in</w:t>
      </w:r>
      <w:r w:rsidRPr="00945937">
        <w:rPr>
          <w:b/>
          <w:u w:val="single"/>
        </w:rPr>
        <w:t xml:space="preserve"> an </w:t>
      </w:r>
      <w:r w:rsidRPr="00CF43F7">
        <w:rPr>
          <w:b/>
          <w:highlight w:val="yellow"/>
          <w:u w:val="single"/>
        </w:rPr>
        <w:t>inadvertent</w:t>
      </w:r>
      <w:r w:rsidRPr="00945937">
        <w:rPr>
          <w:b/>
          <w:u w:val="single"/>
        </w:rPr>
        <w:t xml:space="preserve"> or accidental </w:t>
      </w:r>
      <w:r w:rsidRPr="00CF43F7">
        <w:rPr>
          <w:b/>
          <w:highlight w:val="yellow"/>
          <w:u w:val="single"/>
        </w:rPr>
        <w:t>nuclear exchange</w:t>
      </w:r>
      <w:r w:rsidRPr="00203000">
        <w:rPr>
          <w:sz w:val="16"/>
        </w:rPr>
        <w:t xml:space="preserve">. </w:t>
      </w:r>
      <w:r w:rsidRPr="00CF43F7">
        <w:rPr>
          <w:highlight w:val="yellow"/>
          <w:u w:val="single"/>
        </w:rPr>
        <w:t>As long as the benefit of winning</w:t>
      </w:r>
      <w:r w:rsidRPr="00021699">
        <w:rPr>
          <w:u w:val="single"/>
        </w:rPr>
        <w:t xml:space="preserve"> the crisis </w:t>
      </w:r>
      <w:r w:rsidRPr="00CF43F7">
        <w:rPr>
          <w:highlight w:val="yellow"/>
          <w:u w:val="single"/>
        </w:rPr>
        <w:t>is greater than</w:t>
      </w:r>
      <w:r w:rsidRPr="00021699">
        <w:rPr>
          <w:u w:val="single"/>
        </w:rPr>
        <w:t xml:space="preserve"> </w:t>
      </w:r>
      <w:r w:rsidRPr="00CF43F7">
        <w:rPr>
          <w:highlight w:val="yellow"/>
          <w:u w:val="single"/>
        </w:rPr>
        <w:t>the</w:t>
      </w:r>
      <w:r w:rsidRPr="00021699">
        <w:rPr>
          <w:u w:val="single"/>
        </w:rPr>
        <w:t xml:space="preserve"> incremental </w:t>
      </w:r>
      <w:r w:rsidRPr="00CF43F7">
        <w:rPr>
          <w:highlight w:val="yellow"/>
          <w:u w:val="single"/>
        </w:rPr>
        <w:t>increase in the risk</w:t>
      </w:r>
      <w:r w:rsidRPr="00021699">
        <w:rPr>
          <w:u w:val="single"/>
        </w:rPr>
        <w:t xml:space="preserve"> of nuclear war, however, </w:t>
      </w:r>
      <w:r w:rsidRPr="00CF43F7">
        <w:rPr>
          <w:highlight w:val="yellow"/>
          <w:u w:val="single"/>
        </w:rPr>
        <w:t>threats to escalate</w:t>
      </w:r>
      <w:r w:rsidRPr="00021699">
        <w:rPr>
          <w:u w:val="single"/>
        </w:rPr>
        <w:t xml:space="preserve"> nuclear crises </w:t>
      </w:r>
      <w:r w:rsidRPr="00CF43F7">
        <w:rPr>
          <w:highlight w:val="yellow"/>
          <w:u w:val="single"/>
        </w:rPr>
        <w:t>are</w:t>
      </w:r>
      <w:r w:rsidRPr="00021699">
        <w:rPr>
          <w:u w:val="single"/>
        </w:rPr>
        <w:t xml:space="preserve"> inherently </w:t>
      </w:r>
      <w:r w:rsidRPr="00CF43F7">
        <w:rPr>
          <w:highlight w:val="yellow"/>
          <w:u w:val="single"/>
        </w:rPr>
        <w:t>credible</w:t>
      </w:r>
      <w:r w:rsidRPr="00203000">
        <w:rPr>
          <w:sz w:val="16"/>
        </w:rPr>
        <w:t xml:space="preserve">. In these games of nuclear brinkmanship, </w:t>
      </w:r>
      <w:r w:rsidRPr="00021699">
        <w:rPr>
          <w:u w:val="single"/>
        </w:rPr>
        <w:t>the state that is willing to run the greatest risk of nuclear war before backing down will win the crisis</w:t>
      </w:r>
      <w:r w:rsidRPr="00203000">
        <w:rPr>
          <w:sz w:val="16"/>
        </w:rPr>
        <w:t xml:space="preserve">, as long as it does not end in catastrophe. It is for this reason that Thomas </w:t>
      </w:r>
      <w:r w:rsidRPr="00021699">
        <w:rPr>
          <w:u w:val="single"/>
        </w:rPr>
        <w:t>Schelling called great power politics in the nuclear era a ‘</w:t>
      </w:r>
      <w:r w:rsidRPr="00021699">
        <w:rPr>
          <w:b/>
          <w:iCs/>
          <w:u w:val="single"/>
        </w:rPr>
        <w:t>competition in risk taking’</w:t>
      </w:r>
      <w:r w:rsidRPr="00021699">
        <w:rPr>
          <w:u w:val="single"/>
        </w:rPr>
        <w:t>.</w:t>
      </w:r>
      <w:r w:rsidRPr="00203000">
        <w:rPr>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CF43F7">
        <w:rPr>
          <w:highlight w:val="yellow"/>
          <w:u w:val="single"/>
        </w:rPr>
        <w:t>By asking whether states can be deterred</w:t>
      </w:r>
      <w:r w:rsidRPr="00021699">
        <w:rPr>
          <w:u w:val="single"/>
        </w:rPr>
        <w:t xml:space="preserve">, therefore, proliferation </w:t>
      </w:r>
      <w:r w:rsidRPr="00CF43F7">
        <w:rPr>
          <w:highlight w:val="yellow"/>
          <w:u w:val="single"/>
        </w:rPr>
        <w:t xml:space="preserve">optimists are </w:t>
      </w:r>
      <w:r w:rsidRPr="00CF43F7">
        <w:rPr>
          <w:b/>
          <w:iCs/>
          <w:highlight w:val="yellow"/>
          <w:u w:val="single"/>
        </w:rPr>
        <w:t>asking the wrong question</w:t>
      </w:r>
      <w:r w:rsidRPr="00203000">
        <w:rPr>
          <w:sz w:val="16"/>
          <w:highlight w:val="yellow"/>
        </w:rPr>
        <w:t>.</w:t>
      </w:r>
      <w:r w:rsidRPr="00203000">
        <w:rPr>
          <w:sz w:val="16"/>
        </w:rPr>
        <w:t xml:space="preserve"> </w:t>
      </w:r>
      <w:r w:rsidRPr="00CF43F7">
        <w:rPr>
          <w:highlight w:val="yellow"/>
          <w:u w:val="single"/>
        </w:rPr>
        <w:t>The</w:t>
      </w:r>
      <w:r w:rsidRPr="00021699">
        <w:rPr>
          <w:u w:val="single"/>
        </w:rPr>
        <w:t xml:space="preserve"> right </w:t>
      </w:r>
      <w:r w:rsidRPr="00CF43F7">
        <w:rPr>
          <w:highlight w:val="yellow"/>
          <w:u w:val="single"/>
        </w:rPr>
        <w:t>question</w:t>
      </w:r>
      <w:r w:rsidRPr="00021699">
        <w:rPr>
          <w:u w:val="single"/>
        </w:rPr>
        <w:t xml:space="preserve"> to ask </w:t>
      </w:r>
      <w:r w:rsidRPr="00CF43F7">
        <w:rPr>
          <w:highlight w:val="yellow"/>
          <w:u w:val="single"/>
        </w:rPr>
        <w:t>is:</w:t>
      </w:r>
      <w:r w:rsidRPr="00021699">
        <w:rPr>
          <w:u w:val="single"/>
        </w:rPr>
        <w:t xml:space="preserve"> </w:t>
      </w:r>
      <w:r w:rsidRPr="00CF43F7">
        <w:rPr>
          <w:highlight w:val="yellow"/>
          <w:u w:val="single"/>
        </w:rPr>
        <w:t>what risk</w:t>
      </w:r>
      <w:r w:rsidRPr="00021699">
        <w:rPr>
          <w:u w:val="single"/>
        </w:rPr>
        <w:t xml:space="preserve"> </w:t>
      </w:r>
      <w:r w:rsidRPr="00CF43F7">
        <w:rPr>
          <w:highlight w:val="yellow"/>
          <w:u w:val="single"/>
        </w:rPr>
        <w:t>of</w:t>
      </w:r>
      <w:r w:rsidRPr="00021699">
        <w:rPr>
          <w:u w:val="single"/>
        </w:rPr>
        <w:t xml:space="preserve"> nuclear </w:t>
      </w:r>
      <w:r w:rsidRPr="00CF43F7">
        <w:rPr>
          <w:highlight w:val="yellow"/>
          <w:u w:val="single"/>
        </w:rPr>
        <w:t>war is a</w:t>
      </w:r>
      <w:r w:rsidRPr="00021699">
        <w:rPr>
          <w:u w:val="single"/>
        </w:rPr>
        <w:t xml:space="preserve"> specific </w:t>
      </w:r>
      <w:r w:rsidRPr="00CF43F7">
        <w:rPr>
          <w:highlight w:val="yellow"/>
          <w:u w:val="single"/>
        </w:rPr>
        <w:t>state willing to run</w:t>
      </w:r>
      <w:r w:rsidRPr="00021699">
        <w:rPr>
          <w:u w:val="single"/>
        </w:rPr>
        <w:t xml:space="preserve"> </w:t>
      </w:r>
      <w:r w:rsidRPr="00CF43F7">
        <w:rPr>
          <w:highlight w:val="yellow"/>
          <w:u w:val="single"/>
        </w:rPr>
        <w:t>against a</w:t>
      </w:r>
      <w:r w:rsidRPr="00021699">
        <w:rPr>
          <w:u w:val="single"/>
        </w:rPr>
        <w:t xml:space="preserve"> particular </w:t>
      </w:r>
      <w:r w:rsidRPr="00CF43F7">
        <w:rPr>
          <w:highlight w:val="yellow"/>
          <w:u w:val="single"/>
        </w:rPr>
        <w:t>opponent in a</w:t>
      </w:r>
      <w:r w:rsidRPr="00021699">
        <w:rPr>
          <w:u w:val="single"/>
        </w:rPr>
        <w:t xml:space="preserve"> given </w:t>
      </w:r>
      <w:r w:rsidRPr="00CF43F7">
        <w:rPr>
          <w:highlight w:val="yellow"/>
          <w:u w:val="single"/>
        </w:rPr>
        <w:t>crisis</w:t>
      </w:r>
      <w:r w:rsidRPr="00021699">
        <w:rPr>
          <w:u w:val="single"/>
        </w:rPr>
        <w:t>?</w:t>
      </w:r>
      <w:r w:rsidRPr="00203000">
        <w:rPr>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021699">
        <w:rPr>
          <w:u w:val="single"/>
        </w:rPr>
        <w:t>An optimist might counter that nuclear weapons will never be used, even in a crisis situation, because states have such a strong incentive</w:t>
      </w:r>
      <w:r w:rsidRPr="00203000">
        <w:rPr>
          <w:sz w:val="16"/>
        </w:rPr>
        <w:t xml:space="preserve">, namely national survival, to ensure that nuclear weapons are not used. </w:t>
      </w:r>
      <w:r w:rsidRPr="00021699">
        <w:rPr>
          <w:u w:val="single"/>
        </w:rPr>
        <w:t xml:space="preserve">But this objection ignores the fact that leaders operate under </w:t>
      </w:r>
      <w:r w:rsidRPr="00945937">
        <w:rPr>
          <w:iCs/>
          <w:u w:val="single"/>
        </w:rPr>
        <w:t>competing pressures</w:t>
      </w:r>
      <w:r w:rsidRPr="00203000">
        <w:rPr>
          <w:sz w:val="16"/>
        </w:rPr>
        <w:t xml:space="preserve">. </w:t>
      </w:r>
      <w:r w:rsidRPr="00CF43F7">
        <w:rPr>
          <w:highlight w:val="yellow"/>
          <w:u w:val="single"/>
        </w:rPr>
        <w:t>Leaders</w:t>
      </w:r>
      <w:r w:rsidRPr="00021699">
        <w:rPr>
          <w:u w:val="single"/>
        </w:rPr>
        <w:t xml:space="preserve"> in nuclear-armed states also </w:t>
      </w:r>
      <w:r w:rsidRPr="00CF43F7">
        <w:rPr>
          <w:highlight w:val="yellow"/>
          <w:u w:val="single"/>
        </w:rPr>
        <w:t>have strong incentives</w:t>
      </w:r>
      <w:r w:rsidRPr="00021699">
        <w:rPr>
          <w:u w:val="single"/>
        </w:rPr>
        <w:t xml:space="preserve"> </w:t>
      </w:r>
      <w:r w:rsidRPr="00CF43F7">
        <w:rPr>
          <w:highlight w:val="yellow"/>
          <w:u w:val="single"/>
        </w:rPr>
        <w:t>to convince</w:t>
      </w:r>
      <w:r w:rsidRPr="00021699">
        <w:rPr>
          <w:u w:val="single"/>
        </w:rPr>
        <w:t xml:space="preserve"> their </w:t>
      </w:r>
      <w:r w:rsidRPr="00CF43F7">
        <w:rPr>
          <w:highlight w:val="yellow"/>
          <w:u w:val="single"/>
        </w:rPr>
        <w:t>adversaries</w:t>
      </w:r>
      <w:r w:rsidRPr="00021699">
        <w:rPr>
          <w:u w:val="single"/>
        </w:rPr>
        <w:t xml:space="preserve"> that nuclear </w:t>
      </w:r>
      <w:r w:rsidRPr="00CF43F7">
        <w:rPr>
          <w:highlight w:val="yellow"/>
          <w:u w:val="single"/>
        </w:rPr>
        <w:t>weapons might be used</w:t>
      </w:r>
      <w:r w:rsidRPr="00021699">
        <w:rPr>
          <w:u w:val="single"/>
        </w:rPr>
        <w:t>.</w:t>
      </w:r>
      <w:r w:rsidRPr="00203000">
        <w:rPr>
          <w:sz w:val="16"/>
        </w:rPr>
        <w:t xml:space="preserve"> Historically </w:t>
      </w:r>
      <w:r w:rsidRPr="00021699">
        <w:rPr>
          <w:u w:val="single"/>
        </w:rPr>
        <w:t xml:space="preserve">we have seen that </w:t>
      </w:r>
      <w:r w:rsidRPr="00CF43F7">
        <w:rPr>
          <w:highlight w:val="yellow"/>
          <w:u w:val="single"/>
        </w:rPr>
        <w:t>leaders</w:t>
      </w:r>
      <w:r w:rsidRPr="00021699">
        <w:rPr>
          <w:u w:val="single"/>
        </w:rPr>
        <w:t xml:space="preserve"> take actions in crises, such as </w:t>
      </w:r>
      <w:r w:rsidRPr="00CF43F7">
        <w:rPr>
          <w:b/>
          <w:iCs/>
          <w:highlight w:val="yellow"/>
          <w:u w:val="single"/>
        </w:rPr>
        <w:t>placi</w:t>
      </w:r>
      <w:r w:rsidRPr="00021699">
        <w:rPr>
          <w:b/>
          <w:iCs/>
          <w:u w:val="single"/>
        </w:rPr>
        <w:t xml:space="preserve">ng nuclear </w:t>
      </w:r>
      <w:r w:rsidRPr="00CF43F7">
        <w:rPr>
          <w:b/>
          <w:iCs/>
          <w:highlight w:val="yellow"/>
          <w:u w:val="single"/>
        </w:rPr>
        <w:t>weapons on high alert</w:t>
      </w:r>
      <w:r w:rsidRPr="00021699">
        <w:rPr>
          <w:u w:val="single"/>
        </w:rPr>
        <w:t xml:space="preserve"> </w:t>
      </w:r>
      <w:r w:rsidRPr="00CF43F7">
        <w:rPr>
          <w:highlight w:val="yellow"/>
          <w:u w:val="single"/>
        </w:rPr>
        <w:t>and</w:t>
      </w:r>
      <w:r w:rsidRPr="00021699">
        <w:rPr>
          <w:u w:val="single"/>
        </w:rPr>
        <w:t xml:space="preserve"> </w:t>
      </w:r>
      <w:r w:rsidRPr="00CF43F7">
        <w:rPr>
          <w:b/>
          <w:iCs/>
          <w:highlight w:val="yellow"/>
          <w:u w:val="single"/>
        </w:rPr>
        <w:t>delegat</w:t>
      </w:r>
      <w:r w:rsidRPr="00021699">
        <w:rPr>
          <w:b/>
          <w:iCs/>
          <w:u w:val="single"/>
        </w:rPr>
        <w:t xml:space="preserve">ing nuclear </w:t>
      </w:r>
      <w:r w:rsidRPr="00CF43F7">
        <w:rPr>
          <w:b/>
          <w:iCs/>
          <w:highlight w:val="yellow"/>
          <w:u w:val="single"/>
        </w:rPr>
        <w:t>launch authority to low-level commanders</w:t>
      </w:r>
      <w:r w:rsidRPr="00021699">
        <w:rPr>
          <w:u w:val="single"/>
        </w:rPr>
        <w:t xml:space="preserve">, to </w:t>
      </w:r>
      <w:r w:rsidRPr="00021699">
        <w:rPr>
          <w:b/>
          <w:iCs/>
          <w:u w:val="single"/>
        </w:rPr>
        <w:t>purposely increase the risk of nuclear war</w:t>
      </w:r>
      <w:r w:rsidRPr="00021699">
        <w:rPr>
          <w:u w:val="single"/>
        </w:rPr>
        <w:t xml:space="preserve"> in an attempt to force less-resolved opponents to back down.</w:t>
      </w:r>
      <w:r w:rsidRPr="00203000">
        <w:rPr>
          <w:sz w:val="16"/>
        </w:rPr>
        <w:t xml:space="preserve"> Moreover, not even the optimists’ first principles about the irrelevance of nuclear posture stand up to scrutiny. </w:t>
      </w:r>
      <w:r w:rsidRPr="00021699">
        <w:rPr>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203000">
        <w:rPr>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021699">
        <w:rPr>
          <w:u w:val="single"/>
        </w:rPr>
        <w:t xml:space="preserve">Proliferation </w:t>
      </w:r>
      <w:r w:rsidRPr="00CF43F7">
        <w:rPr>
          <w:highlight w:val="yellow"/>
          <w:u w:val="single"/>
        </w:rPr>
        <w:t>optimists might be correct</w:t>
      </w:r>
      <w:r w:rsidRPr="00021699">
        <w:rPr>
          <w:u w:val="single"/>
        </w:rPr>
        <w:t xml:space="preserve"> </w:t>
      </w:r>
      <w:r w:rsidRPr="00CF43F7">
        <w:rPr>
          <w:highlight w:val="yellow"/>
          <w:u w:val="single"/>
        </w:rPr>
        <w:t>that no</w:t>
      </w:r>
      <w:r w:rsidRPr="00021699">
        <w:rPr>
          <w:u w:val="single"/>
        </w:rPr>
        <w:t xml:space="preserve"> rational </w:t>
      </w:r>
      <w:r w:rsidRPr="00CF43F7">
        <w:rPr>
          <w:highlight w:val="yellow"/>
          <w:u w:val="single"/>
        </w:rPr>
        <w:t>leader would</w:t>
      </w:r>
      <w:r w:rsidRPr="00021699">
        <w:rPr>
          <w:u w:val="single"/>
        </w:rPr>
        <w:t xml:space="preserve"> </w:t>
      </w:r>
      <w:r w:rsidRPr="00CF43F7">
        <w:rPr>
          <w:highlight w:val="yellow"/>
          <w:u w:val="single"/>
        </w:rPr>
        <w:t>choose to launch a suicidal</w:t>
      </w:r>
      <w:r w:rsidRPr="00021699">
        <w:rPr>
          <w:u w:val="single"/>
        </w:rPr>
        <w:t xml:space="preserve"> nuclear </w:t>
      </w:r>
      <w:r w:rsidRPr="00CF43F7">
        <w:rPr>
          <w:highlight w:val="yellow"/>
          <w:u w:val="single"/>
        </w:rPr>
        <w:t>war</w:t>
      </w:r>
      <w:r w:rsidRPr="00021699">
        <w:rPr>
          <w:u w:val="single"/>
        </w:rPr>
        <w:t xml:space="preserve">, </w:t>
      </w:r>
      <w:r w:rsidRPr="00CF43F7">
        <w:rPr>
          <w:highlight w:val="yellow"/>
          <w:u w:val="single"/>
        </w:rPr>
        <w:t>but</w:t>
      </w:r>
      <w:r w:rsidRPr="00021699">
        <w:rPr>
          <w:u w:val="single"/>
        </w:rPr>
        <w:t xml:space="preserve">, depending on the context, </w:t>
      </w:r>
      <w:r w:rsidRPr="00CF43F7">
        <w:rPr>
          <w:b/>
          <w:iCs/>
          <w:highlight w:val="yellow"/>
          <w:u w:val="single"/>
        </w:rPr>
        <w:t>any sane leader would</w:t>
      </w:r>
      <w:r w:rsidRPr="00021699">
        <w:rPr>
          <w:b/>
          <w:iCs/>
          <w:u w:val="single"/>
        </w:rPr>
        <w:t xml:space="preserve"> almost certainly </w:t>
      </w:r>
      <w:r w:rsidRPr="00CF43F7">
        <w:rPr>
          <w:b/>
          <w:iCs/>
          <w:highlight w:val="yellow"/>
          <w:u w:val="single"/>
        </w:rPr>
        <w:t>be willing to risk one</w:t>
      </w:r>
      <w:r w:rsidRPr="00203000">
        <w:rPr>
          <w:sz w:val="16"/>
        </w:rPr>
        <w:t xml:space="preserve">. Nuclear deterrence theorists have also proposed a second scenario under which </w:t>
      </w:r>
      <w:r w:rsidRPr="00021699">
        <w:rPr>
          <w:u w:val="single"/>
        </w:rPr>
        <w:t>rational leaders would be willing to instigate a</w:t>
      </w:r>
      <w:r w:rsidRPr="00203000">
        <w:rPr>
          <w:sz w:val="16"/>
        </w:rPr>
        <w:t xml:space="preserve"> nuclear exchange: </w:t>
      </w:r>
      <w:r w:rsidRPr="00021699">
        <w:rPr>
          <w:u w:val="single"/>
        </w:rPr>
        <w:t>limited nuclear war</w:t>
      </w:r>
      <w:r w:rsidRPr="00203000">
        <w:rPr>
          <w:sz w:val="16"/>
        </w:rPr>
        <w:t xml:space="preserve">.45 For example, </w:t>
      </w:r>
      <w:r w:rsidRPr="00021699">
        <w:rPr>
          <w:u w:val="single"/>
        </w:rPr>
        <w:t>by launching a single nuclear weapon against a small city, a nuclear-armed state could signal its willingness to escalate a crisis</w:t>
      </w:r>
      <w:r w:rsidRPr="00203000">
        <w:rPr>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021699">
        <w:rPr>
          <w:u w:val="single"/>
        </w:rPr>
        <w:t xml:space="preserve">If launching a limited nuclear war could be a rational strategic move under certain circumstances, it then follows that </w:t>
      </w:r>
      <w:r w:rsidRPr="00CF43F7">
        <w:rPr>
          <w:b/>
          <w:iCs/>
          <w:highlight w:val="yellow"/>
          <w:u w:val="single"/>
        </w:rPr>
        <w:t>the spread of nuclear weapons increases</w:t>
      </w:r>
      <w:r w:rsidRPr="00021699">
        <w:rPr>
          <w:b/>
          <w:iCs/>
          <w:u w:val="single"/>
        </w:rPr>
        <w:t xml:space="preserve"> </w:t>
      </w:r>
      <w:r w:rsidRPr="00CF43F7">
        <w:rPr>
          <w:b/>
          <w:iCs/>
          <w:highlight w:val="yellow"/>
          <w:u w:val="single"/>
        </w:rPr>
        <w:t>the risk of nuclear use</w:t>
      </w:r>
      <w:r w:rsidRPr="00203000">
        <w:rPr>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021699">
        <w:rPr>
          <w:u w:val="single"/>
        </w:rPr>
        <w:t>leading nuclear deterrence theorists maintain that limited nuclear war is possible among rational leaders in a MAD world</w:t>
      </w:r>
      <w:r w:rsidRPr="00203000">
        <w:rPr>
          <w:sz w:val="16"/>
        </w:rPr>
        <w:t>.46</w:t>
      </w:r>
    </w:p>
    <w:p w14:paraId="52FB774A" w14:textId="77777777" w:rsidR="00C84E5B" w:rsidRPr="002635E0" w:rsidRDefault="00C84E5B" w:rsidP="00C84E5B"/>
    <w:p w14:paraId="141C2B93" w14:textId="77777777" w:rsidR="00C84E5B" w:rsidRDefault="00C84E5B" w:rsidP="00C84E5B">
      <w:pPr>
        <w:pStyle w:val="Heading3"/>
      </w:pPr>
      <w:r>
        <w:t>Ext. Heg Causes Prolif</w:t>
      </w:r>
    </w:p>
    <w:p w14:paraId="17C06A24" w14:textId="77777777" w:rsidR="00C84E5B" w:rsidRDefault="00C84E5B" w:rsidP="00C84E5B">
      <w:pPr>
        <w:pStyle w:val="Heading4"/>
      </w:pPr>
      <w:r>
        <w:t>Calls for modernization and increasing American hegemony signals Trump to destabilize international agreements on nuclear issues, culminating into nuclear war through global proliferation</w:t>
      </w:r>
    </w:p>
    <w:p w14:paraId="4BB4A259" w14:textId="77777777" w:rsidR="00C84E5B" w:rsidRDefault="00C84E5B" w:rsidP="00C84E5B">
      <w:pPr>
        <w:rPr>
          <w:rStyle w:val="Style13ptBold"/>
          <w:b w:val="0"/>
          <w:sz w:val="24"/>
          <w:szCs w:val="24"/>
        </w:rPr>
      </w:pPr>
      <w:r>
        <w:rPr>
          <w:rStyle w:val="Style13ptBold"/>
        </w:rPr>
        <w:t xml:space="preserve">Heer 17 – </w:t>
      </w:r>
      <w:r w:rsidRPr="00B85B94">
        <w:rPr>
          <w:rStyle w:val="Style13ptBold"/>
          <w:b w:val="0"/>
          <w:sz w:val="24"/>
          <w:szCs w:val="24"/>
        </w:rPr>
        <w:t xml:space="preserve">Jeet Heer is a staff writer at </w:t>
      </w:r>
      <w:r w:rsidRPr="00B85B94">
        <w:rPr>
          <w:rStyle w:val="Style13ptBold"/>
          <w:b w:val="0"/>
          <w:i/>
          <w:sz w:val="24"/>
          <w:szCs w:val="24"/>
        </w:rPr>
        <w:t>The New Republic</w:t>
      </w:r>
      <w:r w:rsidRPr="00B85B94">
        <w:rPr>
          <w:rStyle w:val="Style13ptBold"/>
          <w:b w:val="0"/>
          <w:sz w:val="24"/>
          <w:szCs w:val="24"/>
        </w:rPr>
        <w:t xml:space="preserve">, and has published an array of journals and books. He’s been awarded a Fulbright Scholarship, and has co-edited a book that won the Peter C. Rollins Book Award given annually to the best book in American Studies or Cultural Studies. </w:t>
      </w:r>
      <w:r>
        <w:rPr>
          <w:rStyle w:val="Style13ptBold"/>
          <w:b w:val="0"/>
          <w:sz w:val="24"/>
          <w:szCs w:val="24"/>
        </w:rPr>
        <w:t xml:space="preserve">2017 (“The Real Danger of Trump’s Nuclear Policy Isn’t Armageddon,” The New Republic, October 24, Available Online at </w:t>
      </w:r>
      <w:hyperlink r:id="rId13" w:history="1">
        <w:r w:rsidRPr="00C6284B">
          <w:rPr>
            <w:rStyle w:val="Hyperlink"/>
            <w:sz w:val="24"/>
            <w:szCs w:val="24"/>
          </w:rPr>
          <w:t>https://newrepublic.com/article/145479/real-danger-trumps-nuclear-policy-isnt-armageddon</w:t>
        </w:r>
      </w:hyperlink>
      <w:r>
        <w:rPr>
          <w:rStyle w:val="Style13ptBold"/>
          <w:b w:val="0"/>
          <w:sz w:val="24"/>
          <w:szCs w:val="24"/>
        </w:rPr>
        <w:t>, Accessed 6/21/18)//JoH</w:t>
      </w:r>
    </w:p>
    <w:p w14:paraId="6BC4FDCE" w14:textId="77777777" w:rsidR="00C84E5B" w:rsidRPr="00987E36" w:rsidRDefault="00C84E5B" w:rsidP="00C84E5B">
      <w:pPr>
        <w:rPr>
          <w:rStyle w:val="StyleUnderline"/>
          <w:b/>
          <w:sz w:val="24"/>
          <w:szCs w:val="24"/>
        </w:rPr>
      </w:pPr>
      <w:r w:rsidRPr="00C14B6B">
        <w:rPr>
          <w:sz w:val="16"/>
          <w:szCs w:val="24"/>
        </w:rPr>
        <w:t xml:space="preserve">The fear that President Donald Trump is returning the world to the nightmare years of the Cold War, when nuclear annihilation was an ever-looming threat, got more intense over the weekend with the news that the United States Air Force is preparing to put B-52 bombers on 24-hour alert for the first time since 1991, when the Soviet Union collapsed. According to the news site Defense One, the Air Force is anticipating an escalation in its deterrence duties as part of a general shift in America’s nuclear posture, sparked by “North Korea’s rapidly advancing nuclear arsenal, President Trump’s confrontational approach to Pyongyang, and Russia’s increasingly potent and active armed forces.” General David Goldfein, Air Force chief of staff, told Defense One that “the world is a dangerous place and we’ve got folks that are talking openly about use of nuclear weapons.” Goldfein wants the military to ask itself questions like, “What does conventional conflict look like with a nuclear element?” When it comes to the U.S.’s nuclear arsenal, it has been easy to imagine the worst-case scenarios under Trump. Republican Senator Bob Corker warned that the president might be stumbling on “the path to World War III.” Speaking on MSNBC, Vanity Fair writer Gabriel Sherman reported that “a very prominent Republican” was “saying that they imagine [Chief of Staff Jim] Kelly and [Defense Secretary James] Mattis had conversations about if Trump lunged for the nuclear football, what would they do? Would they tackle him? I mean literally, physically restrain him from putting the country at, sort of, perilous risk.” Trump and Mattis wrestling over the nuclear football is a scene worthy of Stanley Kubrick’s classic Cold War satire Dr. Strangelove. The principal worry is that we live in a world where Dr. Strangelove feels more like a documentary than a black comedy. But </w:t>
      </w:r>
      <w:r w:rsidRPr="00C14B6B">
        <w:rPr>
          <w:rStyle w:val="StyleUnderline"/>
          <w:sz w:val="24"/>
          <w:szCs w:val="24"/>
          <w:highlight w:val="yellow"/>
        </w:rPr>
        <w:t>the danger</w:t>
      </w:r>
      <w:r w:rsidRPr="00C14B6B">
        <w:rPr>
          <w:sz w:val="16"/>
          <w:szCs w:val="24"/>
        </w:rPr>
        <w:t xml:space="preserve"> comes not just from Dr. Strangelove-style scenarios in which Trump lurches into the apocalypse, with his hapless military staff in tow. It also </w:t>
      </w:r>
      <w:r w:rsidRPr="00C14B6B">
        <w:rPr>
          <w:rStyle w:val="StyleUnderline"/>
          <w:sz w:val="24"/>
          <w:szCs w:val="24"/>
          <w:highlight w:val="yellow"/>
        </w:rPr>
        <w:t xml:space="preserve">comes from a degradation of America’s nuclear </w:t>
      </w:r>
      <w:r w:rsidRPr="00987E36">
        <w:rPr>
          <w:rStyle w:val="StyleUnderline"/>
          <w:sz w:val="24"/>
          <w:szCs w:val="24"/>
          <w:highlight w:val="yellow"/>
        </w:rPr>
        <w:t xml:space="preserve">policy, caused </w:t>
      </w:r>
      <w:r w:rsidRPr="00C14B6B">
        <w:rPr>
          <w:rStyle w:val="StyleUnderline"/>
          <w:sz w:val="24"/>
          <w:szCs w:val="24"/>
          <w:highlight w:val="yellow"/>
        </w:rPr>
        <w:t xml:space="preserve">by a combination of Pentagon hubris and </w:t>
      </w:r>
      <w:r w:rsidRPr="00987E36">
        <w:rPr>
          <w:rStyle w:val="StyleUnderline"/>
          <w:b/>
          <w:sz w:val="24"/>
          <w:szCs w:val="24"/>
          <w:highlight w:val="yellow"/>
        </w:rPr>
        <w:t>Trump’s punch-drunk diplomacy</w:t>
      </w:r>
      <w:r w:rsidRPr="00C14B6B">
        <w:rPr>
          <w:rStyle w:val="StyleUnderline"/>
          <w:sz w:val="24"/>
          <w:szCs w:val="24"/>
          <w:highlight w:val="yellow"/>
        </w:rPr>
        <w:t>, which</w:t>
      </w:r>
      <w:r w:rsidRPr="00C14B6B">
        <w:rPr>
          <w:rStyle w:val="StyleUnderline"/>
          <w:sz w:val="24"/>
          <w:szCs w:val="24"/>
        </w:rPr>
        <w:t xml:space="preserve"> taken together </w:t>
      </w:r>
      <w:r w:rsidRPr="00C14B6B">
        <w:rPr>
          <w:rStyle w:val="StyleUnderline"/>
          <w:sz w:val="24"/>
          <w:szCs w:val="24"/>
          <w:highlight w:val="yellow"/>
        </w:rPr>
        <w:t>would cause</w:t>
      </w:r>
      <w:r w:rsidRPr="00C14B6B">
        <w:rPr>
          <w:rStyle w:val="StyleUnderline"/>
          <w:sz w:val="24"/>
          <w:szCs w:val="24"/>
        </w:rPr>
        <w:t xml:space="preserve"> the </w:t>
      </w:r>
      <w:r w:rsidRPr="00C14B6B">
        <w:rPr>
          <w:rStyle w:val="StyleUnderline"/>
          <w:sz w:val="24"/>
          <w:szCs w:val="24"/>
          <w:highlight w:val="yellow"/>
        </w:rPr>
        <w:t>other nations</w:t>
      </w:r>
      <w:r w:rsidRPr="00C14B6B">
        <w:rPr>
          <w:rStyle w:val="StyleUnderline"/>
          <w:sz w:val="24"/>
          <w:szCs w:val="24"/>
        </w:rPr>
        <w:t xml:space="preserve"> of the world </w:t>
      </w:r>
      <w:r w:rsidRPr="00C14B6B">
        <w:rPr>
          <w:rStyle w:val="StyleUnderline"/>
          <w:sz w:val="24"/>
          <w:szCs w:val="24"/>
          <w:highlight w:val="yellow"/>
        </w:rPr>
        <w:t>to</w:t>
      </w:r>
      <w:r w:rsidRPr="00C14B6B">
        <w:rPr>
          <w:rStyle w:val="StyleUnderline"/>
          <w:sz w:val="24"/>
          <w:szCs w:val="24"/>
        </w:rPr>
        <w:t xml:space="preserve"> abandon diplomacy and </w:t>
      </w:r>
      <w:r w:rsidRPr="00C14B6B">
        <w:rPr>
          <w:rStyle w:val="StyleUnderline"/>
          <w:sz w:val="24"/>
          <w:szCs w:val="24"/>
          <w:highlight w:val="yellow"/>
        </w:rPr>
        <w:t>put their faith in their own nuclear stockpiles</w:t>
      </w:r>
      <w:r w:rsidRPr="00C14B6B">
        <w:rPr>
          <w:sz w:val="16"/>
          <w:szCs w:val="24"/>
        </w:rPr>
        <w:t xml:space="preserve">. </w:t>
      </w:r>
      <w:r w:rsidRPr="00C14B6B">
        <w:rPr>
          <w:rStyle w:val="StyleUnderline"/>
          <w:sz w:val="24"/>
          <w:szCs w:val="24"/>
        </w:rPr>
        <w:t xml:space="preserve">The longer-term danger isn’t that Trump blows up the world, but that he pushes the international system towards a world with many more nukes in many more hands. </w:t>
      </w:r>
      <w:r w:rsidRPr="00C14B6B">
        <w:rPr>
          <w:sz w:val="16"/>
          <w:szCs w:val="24"/>
        </w:rPr>
        <w:t xml:space="preserve">The dangers of America undermining nuclear non-proliferation predate Trump. </w:t>
      </w:r>
      <w:r w:rsidRPr="00C14B6B">
        <w:rPr>
          <w:rStyle w:val="Emphasis"/>
          <w:sz w:val="24"/>
          <w:szCs w:val="24"/>
          <w:highlight w:val="yellow"/>
        </w:rPr>
        <w:t>As the world’s sole superpower, the United States has been torn between pushing for international agreements on nuclear issues and trying to maintain its hegemony at all cost</w:t>
      </w:r>
      <w:r w:rsidRPr="00C14B6B">
        <w:rPr>
          <w:sz w:val="16"/>
          <w:szCs w:val="24"/>
        </w:rPr>
        <w:t xml:space="preserve">. George W. Bush’s enthusiasm for missile defense led to a fraying of the Antiballistic Missile Treaty, which America withdrew from in 2002. Barack Obama’s nuclear modernization program, sold to the public on the promise of greater safety, intensified America’s ability to launch a successful first strike that could disarm a rival power. Obama’s modernization program did not end up creating a new era of nuclear competition, in part because it was coupled with the pursuit of nuclear non-proliferation in other areas, notably with Iran. Obama was able to argue to the Chinese and Russian governments that their main concern should be limiting the size of the nuclear club, not competing with other members of the club. But </w:t>
      </w:r>
      <w:r w:rsidRPr="00C14B6B">
        <w:rPr>
          <w:rStyle w:val="StyleUnderline"/>
          <w:sz w:val="24"/>
          <w:szCs w:val="24"/>
        </w:rPr>
        <w:t xml:space="preserve">with </w:t>
      </w:r>
      <w:r w:rsidRPr="00C14B6B">
        <w:rPr>
          <w:rStyle w:val="StyleUnderline"/>
          <w:sz w:val="24"/>
          <w:szCs w:val="24"/>
          <w:highlight w:val="yellow"/>
        </w:rPr>
        <w:t>Trump</w:t>
      </w:r>
      <w:r w:rsidRPr="00C14B6B">
        <w:rPr>
          <w:sz w:val="16"/>
          <w:szCs w:val="24"/>
        </w:rPr>
        <w:t xml:space="preserve">, we’re entering a very different era, where </w:t>
      </w:r>
      <w:r w:rsidRPr="00C14B6B">
        <w:rPr>
          <w:rStyle w:val="StyleUnderline"/>
          <w:sz w:val="24"/>
          <w:szCs w:val="24"/>
          <w:highlight w:val="yellow"/>
        </w:rPr>
        <w:t>calls for modernization are coupled with a disregard for the diplomacy needed for non-proliferation</w:t>
      </w:r>
      <w:r w:rsidRPr="00C14B6B">
        <w:rPr>
          <w:sz w:val="16"/>
          <w:szCs w:val="24"/>
        </w:rPr>
        <w:t xml:space="preserve">. This is why </w:t>
      </w:r>
      <w:r w:rsidRPr="00C14B6B">
        <w:rPr>
          <w:rStyle w:val="StyleUnderline"/>
          <w:sz w:val="24"/>
          <w:szCs w:val="24"/>
        </w:rPr>
        <w:t xml:space="preserve">Trump’s hostility toward the Iran nuclear deal, combined with his blustery threats against North Korea, present such a danger. Trump is in effect saying that America is pushing ahead with a new generation of more powerful nuclear weapons while also abandoning global leadership on non-proliferation. Given this toxic mix, there’s little reason for other nations, whether great or small, to abide by existing treaties. </w:t>
      </w:r>
      <w:r w:rsidRPr="00C14B6B">
        <w:rPr>
          <w:sz w:val="16"/>
          <w:szCs w:val="24"/>
        </w:rPr>
        <w:t xml:space="preserve">Trump’s intemperate handling of the nuclear portfolio is entirely predictable. He has been talking about nuclear non-proliferation since the 1980s, when he offered himself unbidden as the man who should settle the standoff with the Soviet Union. But as analyst Cheryl Rofer rightly notes, </w:t>
      </w:r>
      <w:r w:rsidRPr="00C14B6B">
        <w:rPr>
          <w:rStyle w:val="StyleUnderline"/>
          <w:sz w:val="24"/>
          <w:szCs w:val="24"/>
        </w:rPr>
        <w:t>Trump’s approach to nuclear issues has been consistently crude, with a few key themes persisting over the decades: that Trump is a great deal-maker, that other people make bad deals, and that America and Russia should team up against the lesser powers</w:t>
      </w:r>
      <w:r w:rsidRPr="00C14B6B">
        <w:rPr>
          <w:sz w:val="16"/>
          <w:szCs w:val="24"/>
        </w:rPr>
        <w:t xml:space="preserve">. These are not points that are likely to persuade other foreign powers, possibly not even Russia, to put their faith in the United States. (Putin’s Russia, after all, sees the value of the Iran deal Trump wants to jettison). </w:t>
      </w:r>
      <w:r w:rsidRPr="00C14B6B">
        <w:rPr>
          <w:rStyle w:val="StyleUnderline"/>
          <w:sz w:val="24"/>
          <w:szCs w:val="24"/>
          <w:highlight w:val="yellow"/>
        </w:rPr>
        <w:t>Trump’s approach to nuclear issues is to make big threats that he can’t necessarily carry out</w:t>
      </w:r>
      <w:r w:rsidRPr="00C14B6B">
        <w:rPr>
          <w:rStyle w:val="StyleUnderline"/>
          <w:sz w:val="24"/>
          <w:szCs w:val="24"/>
        </w:rPr>
        <w:t xml:space="preserve">. This is already </w:t>
      </w:r>
      <w:r w:rsidRPr="00C14B6B">
        <w:rPr>
          <w:rStyle w:val="StyleUnderline"/>
          <w:sz w:val="24"/>
          <w:szCs w:val="24"/>
          <w:highlight w:val="yellow"/>
        </w:rPr>
        <w:t>encouraging other nations to think about acquiring their own nuclear weapons</w:t>
      </w:r>
      <w:r w:rsidRPr="00C14B6B">
        <w:rPr>
          <w:sz w:val="16"/>
          <w:szCs w:val="24"/>
        </w:rPr>
        <w:t xml:space="preserve">. Writing in The Washington Post, </w:t>
      </w:r>
      <w:r w:rsidRPr="00C14B6B">
        <w:rPr>
          <w:rStyle w:val="StyleUnderline"/>
          <w:sz w:val="24"/>
          <w:szCs w:val="24"/>
          <w:highlight w:val="yellow"/>
        </w:rPr>
        <w:t>Singaporean diplomat</w:t>
      </w:r>
      <w:r w:rsidRPr="00C14B6B">
        <w:rPr>
          <w:rStyle w:val="StyleUnderline"/>
          <w:sz w:val="24"/>
          <w:szCs w:val="24"/>
        </w:rPr>
        <w:t xml:space="preserve"> Bilahari </w:t>
      </w:r>
      <w:r w:rsidRPr="00C14B6B">
        <w:rPr>
          <w:rStyle w:val="StyleUnderline"/>
          <w:sz w:val="24"/>
          <w:szCs w:val="24"/>
          <w:highlight w:val="yellow"/>
        </w:rPr>
        <w:t>Kausikan argued that, since the U.S. won’t be willing to sacrifice its own cities to protect South Korea, South Korea and Japan should acquire their own nuclear arsenals</w:t>
      </w:r>
      <w:r w:rsidRPr="00C14B6B">
        <w:rPr>
          <w:rStyle w:val="StyleUnderline"/>
          <w:sz w:val="24"/>
          <w:szCs w:val="24"/>
        </w:rPr>
        <w:t xml:space="preserve">. In a similar vein, former CIA Director John Brennan has warned that scuttling the Iran deal could lead to a nuclear arms race in the Middle East. One area where Vladimir </w:t>
      </w:r>
      <w:r w:rsidRPr="00C14B6B">
        <w:rPr>
          <w:rStyle w:val="StyleUnderline"/>
          <w:sz w:val="24"/>
          <w:szCs w:val="24"/>
          <w:highlight w:val="yellow"/>
        </w:rPr>
        <w:t>Putin and</w:t>
      </w:r>
      <w:r w:rsidRPr="00C14B6B">
        <w:rPr>
          <w:rStyle w:val="StyleUnderline"/>
          <w:sz w:val="24"/>
          <w:szCs w:val="24"/>
        </w:rPr>
        <w:t xml:space="preserve"> Donald </w:t>
      </w:r>
      <w:r w:rsidRPr="00C14B6B">
        <w:rPr>
          <w:rStyle w:val="StyleUnderline"/>
          <w:sz w:val="24"/>
          <w:szCs w:val="24"/>
          <w:highlight w:val="yellow"/>
        </w:rPr>
        <w:t>Trump find themselves in agreement</w:t>
      </w:r>
      <w:r w:rsidRPr="00C14B6B">
        <w:rPr>
          <w:rStyle w:val="StyleUnderline"/>
          <w:sz w:val="24"/>
          <w:szCs w:val="24"/>
        </w:rPr>
        <w:t xml:space="preserve"> is in </w:t>
      </w:r>
      <w:r w:rsidRPr="00C14B6B">
        <w:rPr>
          <w:rStyle w:val="StyleUnderline"/>
          <w:sz w:val="24"/>
          <w:szCs w:val="24"/>
          <w:highlight w:val="yellow"/>
        </w:rPr>
        <w:t>believing that their countries are being held back by nuclear arms treaties</w:t>
      </w:r>
      <w:r w:rsidRPr="00C14B6B">
        <w:rPr>
          <w:rStyle w:val="StyleUnderline"/>
          <w:sz w:val="24"/>
          <w:szCs w:val="24"/>
        </w:rPr>
        <w:t>.</w:t>
      </w:r>
      <w:r w:rsidRPr="00C14B6B">
        <w:rPr>
          <w:sz w:val="16"/>
          <w:szCs w:val="24"/>
        </w:rPr>
        <w:t xml:space="preserve"> As Adam Taylor noted in The Washington Post, “Putin has spoken recently of the need to ‘strengthen the military potential of strategic nuclear forces,’ while Trump reportedly denounced an Obama-era treaty that capped the number of nuclear weapons fielded by the two nations during a February call with Putin. Some people, including former Soviet leader Mikhail Gorbachev, worry that Washington and Moscow may ultimately end up scrapping these agreements.” We’re used to worrying about the nuclear era leading to a sudden apocalypse: the mushroom cloud that ends the world. But </w:t>
      </w:r>
      <w:r w:rsidRPr="00C14B6B">
        <w:rPr>
          <w:rStyle w:val="StyleUnderline"/>
          <w:sz w:val="24"/>
          <w:szCs w:val="24"/>
          <w:highlight w:val="yellow"/>
        </w:rPr>
        <w:t>there is a</w:t>
      </w:r>
      <w:r w:rsidRPr="00C14B6B">
        <w:rPr>
          <w:rStyle w:val="StyleUnderline"/>
          <w:sz w:val="24"/>
          <w:szCs w:val="24"/>
        </w:rPr>
        <w:t xml:space="preserve"> slower </w:t>
      </w:r>
      <w:r w:rsidRPr="00C14B6B">
        <w:rPr>
          <w:rStyle w:val="StyleUnderline"/>
          <w:sz w:val="24"/>
          <w:szCs w:val="24"/>
          <w:highlight w:val="yellow"/>
        </w:rPr>
        <w:t xml:space="preserve">path to destruction: a world where </w:t>
      </w:r>
      <w:r w:rsidRPr="00987E36">
        <w:rPr>
          <w:rStyle w:val="StyleUnderline"/>
          <w:sz w:val="24"/>
          <w:szCs w:val="24"/>
        </w:rPr>
        <w:t xml:space="preserve">international agreements are scorned, so the </w:t>
      </w:r>
      <w:r w:rsidRPr="00C14B6B">
        <w:rPr>
          <w:rStyle w:val="StyleUnderline"/>
          <w:sz w:val="24"/>
          <w:szCs w:val="24"/>
          <w:highlight w:val="yellow"/>
        </w:rPr>
        <w:t xml:space="preserve">great powers push ahead with deadlier weapons while the smaller nations also acquire nuclear weapons since there is no reward for restraint. </w:t>
      </w:r>
      <w:r w:rsidRPr="00987E36">
        <w:rPr>
          <w:rStyle w:val="StyleUnderline"/>
          <w:sz w:val="24"/>
          <w:szCs w:val="24"/>
        </w:rPr>
        <w:t>It is</w:t>
      </w:r>
      <w:r w:rsidRPr="00C14B6B">
        <w:rPr>
          <w:rStyle w:val="StyleUnderline"/>
          <w:sz w:val="24"/>
          <w:szCs w:val="24"/>
          <w:highlight w:val="yellow"/>
        </w:rPr>
        <w:t xml:space="preserve"> a world where </w:t>
      </w:r>
      <w:r w:rsidRPr="00987E36">
        <w:rPr>
          <w:rStyle w:val="StyleUnderline"/>
          <w:b/>
          <w:sz w:val="24"/>
          <w:szCs w:val="24"/>
          <w:highlight w:val="yellow"/>
        </w:rPr>
        <w:t>so many more conflicts could end in nuclear war.</w:t>
      </w:r>
      <w:r w:rsidRPr="00987E36">
        <w:rPr>
          <w:rStyle w:val="StyleUnderline"/>
          <w:b/>
          <w:sz w:val="24"/>
          <w:szCs w:val="24"/>
        </w:rPr>
        <w:t xml:space="preserve"> </w:t>
      </w:r>
    </w:p>
    <w:p w14:paraId="7F49C0FE" w14:textId="77777777" w:rsidR="00C84E5B" w:rsidRPr="00A9283A" w:rsidRDefault="00C84E5B" w:rsidP="00C84E5B"/>
    <w:p w14:paraId="4B7DC589" w14:textId="77777777" w:rsidR="00C84E5B" w:rsidRPr="00A9283A" w:rsidRDefault="00C84E5B" w:rsidP="00C84E5B"/>
    <w:p w14:paraId="330FFCF3" w14:textId="77777777" w:rsidR="00C84E5B" w:rsidRDefault="00C84E5B" w:rsidP="00C84E5B"/>
    <w:p w14:paraId="0767CA80" w14:textId="77777777" w:rsidR="00C84E5B" w:rsidRDefault="002864A0" w:rsidP="00C84E5B">
      <w:pPr>
        <w:pStyle w:val="Heading2"/>
      </w:pPr>
      <w:r>
        <w:t>Intervention</w:t>
      </w:r>
      <w:r w:rsidR="00C84E5B">
        <w:t xml:space="preserve"> Turn</w:t>
      </w:r>
    </w:p>
    <w:p w14:paraId="33D04A45" w14:textId="77777777" w:rsidR="00C84E5B" w:rsidRDefault="00C84E5B" w:rsidP="00C84E5B">
      <w:pPr>
        <w:pStyle w:val="Heading3"/>
      </w:pPr>
      <w:r>
        <w:t>1nc – Interventions</w:t>
      </w:r>
    </w:p>
    <w:p w14:paraId="58BE14A1" w14:textId="77777777" w:rsidR="00C84E5B" w:rsidRDefault="00C84E5B" w:rsidP="00C84E5B">
      <w:pPr>
        <w:pStyle w:val="Heading4"/>
      </w:pPr>
      <w:r>
        <w:t>US Strive for power, i.e. readiness, causes interventionist wars.</w:t>
      </w:r>
    </w:p>
    <w:p w14:paraId="0F2A3CFB" w14:textId="77777777" w:rsidR="00C84E5B" w:rsidRPr="00B245C1" w:rsidRDefault="00C84E5B" w:rsidP="00C84E5B">
      <w:pPr>
        <w:rPr>
          <w:sz w:val="16"/>
        </w:rPr>
      </w:pPr>
      <w:r w:rsidRPr="00B245C1">
        <w:rPr>
          <w:sz w:val="16"/>
        </w:rPr>
        <w:t xml:space="preserve">John </w:t>
      </w:r>
      <w:r w:rsidRPr="00B245C1">
        <w:rPr>
          <w:rStyle w:val="Style13ptBold"/>
        </w:rPr>
        <w:t>Glaser</w:t>
      </w:r>
      <w:r w:rsidRPr="00B245C1">
        <w:rPr>
          <w:sz w:val="16"/>
        </w:rPr>
        <w:t xml:space="preserve">, </w:t>
      </w:r>
      <w:r w:rsidRPr="00B245C1">
        <w:rPr>
          <w:rStyle w:val="Style13ptBold"/>
        </w:rPr>
        <w:t>18,</w:t>
      </w:r>
      <w:r w:rsidRPr="00B245C1">
        <w:rPr>
          <w:sz w:val="16"/>
        </w:rPr>
        <w:t xml:space="preserve"> John Glaser is director of foreign policy studies at the Cato Institute. His research interests include grand strategy, basing posture, U.S. foreign policy in the Middle East, the rise of China, and the role of status and prestige motivations in international politics, B.A. in Political Science from the University of Massachusetts Amherst and a Master of Arts </w:t>
      </w:r>
      <w:r w:rsidRPr="00B245C1">
        <w:rPr>
          <w:rStyle w:val="StyleUnderline"/>
        </w:rPr>
        <w:t>in</w:t>
      </w:r>
      <w:r w:rsidRPr="00B245C1">
        <w:rPr>
          <w:sz w:val="16"/>
        </w:rPr>
        <w:t xml:space="preserve"> International Security at the Schar School of Policy and Government at George Mason University, Mar 26, 2018, (“Status, Prestige, Activism and the Illusion of American Decline”)//DSA</w:t>
      </w:r>
    </w:p>
    <w:p w14:paraId="62723083" w14:textId="77777777" w:rsidR="00C84E5B" w:rsidRPr="00854CD1" w:rsidRDefault="00C84E5B" w:rsidP="00C84E5B">
      <w:pPr>
        <w:rPr>
          <w:sz w:val="14"/>
        </w:rPr>
      </w:pPr>
      <w:r w:rsidRPr="00854CD1">
        <w:rPr>
          <w:sz w:val="14"/>
        </w:rPr>
        <w:t xml:space="preserve">Yet, </w:t>
      </w:r>
      <w:r w:rsidRPr="008F713F">
        <w:rPr>
          <w:rStyle w:val="StyleUnderline"/>
          <w:highlight w:val="green"/>
        </w:rPr>
        <w:t>the expansive grand strategy pursued by the</w:t>
      </w:r>
      <w:r w:rsidRPr="008F713F">
        <w:rPr>
          <w:rStyle w:val="StyleUnderline"/>
        </w:rPr>
        <w:t xml:space="preserve"> </w:t>
      </w:r>
      <w:r w:rsidRPr="008F713F">
        <w:rPr>
          <w:rStyle w:val="StyleUnderline"/>
          <w:highlight w:val="green"/>
        </w:rPr>
        <w:t>U</w:t>
      </w:r>
      <w:r w:rsidRPr="00854CD1">
        <w:rPr>
          <w:rStyle w:val="StyleUnderline"/>
        </w:rPr>
        <w:t xml:space="preserve">nited </w:t>
      </w:r>
      <w:r w:rsidRPr="008F713F">
        <w:rPr>
          <w:rStyle w:val="StyleUnderline"/>
          <w:highlight w:val="green"/>
        </w:rPr>
        <w:t>S</w:t>
      </w:r>
      <w:r w:rsidRPr="00854CD1">
        <w:rPr>
          <w:rStyle w:val="StyleUnderline"/>
        </w:rPr>
        <w:t xml:space="preserve">tates, especially since the end of the Cold War, is </w:t>
      </w:r>
      <w:r w:rsidRPr="008F713F">
        <w:rPr>
          <w:rStyle w:val="Emphasis"/>
          <w:highlight w:val="green"/>
        </w:rPr>
        <w:t>unnecessary</w:t>
      </w:r>
      <w:r w:rsidRPr="008F713F">
        <w:rPr>
          <w:sz w:val="14"/>
          <w:highlight w:val="green"/>
        </w:rPr>
        <w:t xml:space="preserve"> </w:t>
      </w:r>
      <w:r w:rsidRPr="008F713F">
        <w:rPr>
          <w:rStyle w:val="StyleUnderline"/>
          <w:highlight w:val="green"/>
        </w:rPr>
        <w:t>to secure America’s core</w:t>
      </w:r>
      <w:r w:rsidRPr="00854CD1">
        <w:rPr>
          <w:rStyle w:val="StyleUnderline"/>
        </w:rPr>
        <w:t xml:space="preserve"> economic and </w:t>
      </w:r>
      <w:r w:rsidRPr="008F713F">
        <w:rPr>
          <w:rStyle w:val="StyleUnderline"/>
          <w:highlight w:val="green"/>
        </w:rPr>
        <w:t>security</w:t>
      </w:r>
      <w:r w:rsidRPr="00854CD1">
        <w:rPr>
          <w:rStyle w:val="StyleUnderline"/>
        </w:rPr>
        <w:t xml:space="preserve"> interests, </w:t>
      </w:r>
      <w:r w:rsidRPr="008F713F">
        <w:rPr>
          <w:rStyle w:val="StyleUnderline"/>
          <w:highlight w:val="green"/>
        </w:rPr>
        <w:t>and</w:t>
      </w:r>
      <w:r w:rsidRPr="00854CD1">
        <w:rPr>
          <w:rStyle w:val="StyleUnderline"/>
        </w:rPr>
        <w:t xml:space="preserve"> frequently </w:t>
      </w:r>
      <w:r w:rsidRPr="008F713F">
        <w:rPr>
          <w:rStyle w:val="Emphasis"/>
          <w:highlight w:val="green"/>
        </w:rPr>
        <w:t>undermines</w:t>
      </w:r>
      <w:r w:rsidRPr="00854CD1">
        <w:rPr>
          <w:rStyle w:val="StyleUnderline"/>
        </w:rPr>
        <w:t xml:space="preserve"> </w:t>
      </w:r>
      <w:r w:rsidRPr="008F713F">
        <w:rPr>
          <w:rStyle w:val="StyleUnderline"/>
          <w:highlight w:val="green"/>
        </w:rPr>
        <w:t>them</w:t>
      </w:r>
      <w:r w:rsidRPr="00854CD1">
        <w:rPr>
          <w:sz w:val="14"/>
        </w:rPr>
        <w:t xml:space="preserve">. Obsession with </w:t>
      </w:r>
      <w:r w:rsidRPr="008F713F">
        <w:rPr>
          <w:rStyle w:val="StyleUnderline"/>
          <w:highlight w:val="green"/>
        </w:rPr>
        <w:t>America’s</w:t>
      </w:r>
      <w:r w:rsidRPr="00854CD1">
        <w:rPr>
          <w:sz w:val="14"/>
        </w:rPr>
        <w:t xml:space="preserve"> place in the </w:t>
      </w:r>
      <w:r w:rsidRPr="008F713F">
        <w:rPr>
          <w:rStyle w:val="StyleUnderline"/>
        </w:rPr>
        <w:t>international hierarchy</w:t>
      </w:r>
      <w:r w:rsidRPr="00854CD1">
        <w:rPr>
          <w:sz w:val="14"/>
        </w:rPr>
        <w:t xml:space="preserve"> </w:t>
      </w:r>
      <w:r w:rsidRPr="00854CD1">
        <w:rPr>
          <w:rStyle w:val="StyleUnderline"/>
        </w:rPr>
        <w:t>and</w:t>
      </w:r>
      <w:r w:rsidRPr="00854CD1">
        <w:rPr>
          <w:sz w:val="14"/>
        </w:rPr>
        <w:t xml:space="preserve"> with </w:t>
      </w:r>
      <w:r w:rsidRPr="00854CD1">
        <w:rPr>
          <w:rStyle w:val="StyleUnderline"/>
        </w:rPr>
        <w:t xml:space="preserve">maintaining America’s </w:t>
      </w:r>
      <w:r w:rsidRPr="008F713F">
        <w:rPr>
          <w:rStyle w:val="StyleUnderline"/>
          <w:highlight w:val="green"/>
        </w:rPr>
        <w:t>prestig</w:t>
      </w:r>
      <w:r w:rsidRPr="008F713F">
        <w:rPr>
          <w:rStyle w:val="StyleUnderline"/>
        </w:rPr>
        <w:t>ious</w:t>
      </w:r>
      <w:r w:rsidRPr="00854CD1">
        <w:rPr>
          <w:sz w:val="14"/>
        </w:rPr>
        <w:t xml:space="preserve"> </w:t>
      </w:r>
      <w:r w:rsidRPr="00854CD1">
        <w:rPr>
          <w:rStyle w:val="StyleUnderline"/>
        </w:rPr>
        <w:t>image</w:t>
      </w:r>
      <w:r w:rsidRPr="00854CD1">
        <w:rPr>
          <w:sz w:val="14"/>
        </w:rPr>
        <w:t xml:space="preserve"> </w:t>
      </w:r>
      <w:r w:rsidRPr="008F713F">
        <w:rPr>
          <w:rStyle w:val="Emphasis"/>
          <w:highlight w:val="green"/>
        </w:rPr>
        <w:t>means the</w:t>
      </w:r>
      <w:r w:rsidRPr="00854CD1">
        <w:rPr>
          <w:rStyle w:val="Emphasis"/>
        </w:rPr>
        <w:t xml:space="preserve"> </w:t>
      </w:r>
      <w:r w:rsidRPr="00674ABA">
        <w:rPr>
          <w:rStyle w:val="Emphasis"/>
          <w:highlight w:val="green"/>
        </w:rPr>
        <w:t>U</w:t>
      </w:r>
      <w:r w:rsidRPr="00854CD1">
        <w:rPr>
          <w:rStyle w:val="Emphasis"/>
        </w:rPr>
        <w:t xml:space="preserve">nited </w:t>
      </w:r>
      <w:r w:rsidRPr="00674ABA">
        <w:rPr>
          <w:rStyle w:val="Emphasis"/>
          <w:highlight w:val="green"/>
        </w:rPr>
        <w:t>S</w:t>
      </w:r>
      <w:r w:rsidRPr="00854CD1">
        <w:rPr>
          <w:rStyle w:val="Emphasis"/>
        </w:rPr>
        <w:t xml:space="preserve">tates </w:t>
      </w:r>
      <w:r w:rsidRPr="00674ABA">
        <w:rPr>
          <w:rStyle w:val="Emphasis"/>
          <w:highlight w:val="green"/>
        </w:rPr>
        <w:t>is more likely to pursue interventionist policies for</w:t>
      </w:r>
      <w:r w:rsidRPr="00854CD1">
        <w:rPr>
          <w:rStyle w:val="Emphasis"/>
        </w:rPr>
        <w:t xml:space="preserve"> the sake of </w:t>
      </w:r>
      <w:r w:rsidRPr="00D50617">
        <w:rPr>
          <w:rStyle w:val="Emphasis"/>
          <w:highlight w:val="green"/>
        </w:rPr>
        <w:t>nonmaterial</w:t>
      </w:r>
      <w:r w:rsidRPr="00854CD1">
        <w:rPr>
          <w:rStyle w:val="Emphasis"/>
        </w:rPr>
        <w:t xml:space="preserve"> </w:t>
      </w:r>
      <w:r w:rsidRPr="00D50617">
        <w:rPr>
          <w:rStyle w:val="Emphasis"/>
          <w:highlight w:val="green"/>
        </w:rPr>
        <w:t>gains</w:t>
      </w:r>
      <w:r w:rsidRPr="00854CD1">
        <w:rPr>
          <w:rStyle w:val="Emphasis"/>
        </w:rPr>
        <w:t>,</w:t>
      </w:r>
      <w:r w:rsidRPr="00854CD1">
        <w:rPr>
          <w:sz w:val="14"/>
        </w:rPr>
        <w:t xml:space="preserve"> </w:t>
      </w:r>
      <w:r w:rsidRPr="00854CD1">
        <w:rPr>
          <w:rStyle w:val="StyleUnderline"/>
        </w:rPr>
        <w:t>often to the detriment of its own wealth and security</w:t>
      </w:r>
      <w:r w:rsidRPr="00854CD1">
        <w:rPr>
          <w:sz w:val="14"/>
        </w:rPr>
        <w:t xml:space="preserve">.55 The Cold War intensified America’s preoccupation with status and </w:t>
      </w:r>
      <w:r w:rsidRPr="00D50617">
        <w:rPr>
          <w:rStyle w:val="StyleUnderline"/>
          <w:highlight w:val="green"/>
        </w:rPr>
        <w:t>Washington</w:t>
      </w:r>
      <w:r w:rsidRPr="00854CD1">
        <w:rPr>
          <w:rStyle w:val="StyleUnderline"/>
        </w:rPr>
        <w:t xml:space="preserve"> </w:t>
      </w:r>
      <w:r w:rsidRPr="00766474">
        <w:rPr>
          <w:rStyle w:val="StyleUnderline"/>
          <w:highlight w:val="green"/>
        </w:rPr>
        <w:t>framed</w:t>
      </w:r>
      <w:r w:rsidRPr="00854CD1">
        <w:rPr>
          <w:rStyle w:val="StyleUnderline"/>
        </w:rPr>
        <w:t xml:space="preserve"> its </w:t>
      </w:r>
      <w:r w:rsidRPr="00766474">
        <w:rPr>
          <w:rStyle w:val="StyleUnderline"/>
          <w:highlight w:val="green"/>
        </w:rPr>
        <w:t>victory</w:t>
      </w:r>
      <w:r w:rsidRPr="00854CD1">
        <w:rPr>
          <w:rStyle w:val="StyleUnderline"/>
        </w:rPr>
        <w:t xml:space="preserve"> </w:t>
      </w:r>
      <w:r w:rsidRPr="00766474">
        <w:rPr>
          <w:rStyle w:val="StyleUnderline"/>
          <w:highlight w:val="green"/>
        </w:rPr>
        <w:t>in</w:t>
      </w:r>
      <w:r w:rsidRPr="00854CD1">
        <w:rPr>
          <w:rStyle w:val="StyleUnderline"/>
        </w:rPr>
        <w:t xml:space="preserve"> profoundly </w:t>
      </w:r>
      <w:r w:rsidRPr="00766474">
        <w:rPr>
          <w:rStyle w:val="StyleUnderline"/>
          <w:highlight w:val="green"/>
        </w:rPr>
        <w:t>triumphalist</w:t>
      </w:r>
      <w:r w:rsidRPr="00854CD1">
        <w:rPr>
          <w:rStyle w:val="StyleUnderline"/>
        </w:rPr>
        <w:t xml:space="preserve">, prestige-satisfying </w:t>
      </w:r>
      <w:r w:rsidRPr="00766474">
        <w:rPr>
          <w:rStyle w:val="StyleUnderline"/>
          <w:highlight w:val="green"/>
        </w:rPr>
        <w:t>terms</w:t>
      </w:r>
      <w:r w:rsidRPr="00854CD1">
        <w:rPr>
          <w:sz w:val="14"/>
        </w:rPr>
        <w:t xml:space="preserve">. President George H. W. Bush talked about a “New World Order” led by an unchallenged United States, and used rhetoric that flattered Americans’ perception of their nation as exceptional.56 Internal Defense Department documents, too, called for maintaining the new U.S. position by “discourage[ing] [other nations] from challenging our leadership” and “deterring potential competitors from even aspiring to a larger regional or global role.” 57 </w:t>
      </w:r>
      <w:r w:rsidRPr="00766474">
        <w:rPr>
          <w:rStyle w:val="StyleUnderline"/>
          <w:highlight w:val="green"/>
        </w:rPr>
        <w:t>Larger</w:t>
      </w:r>
      <w:r w:rsidRPr="00854CD1">
        <w:rPr>
          <w:rStyle w:val="StyleUnderline"/>
        </w:rPr>
        <w:t xml:space="preserve"> regional roles for distant </w:t>
      </w:r>
      <w:r w:rsidRPr="00766474">
        <w:rPr>
          <w:rStyle w:val="StyleUnderline"/>
          <w:highlight w:val="green"/>
        </w:rPr>
        <w:t>nations</w:t>
      </w:r>
      <w:r w:rsidRPr="00854CD1">
        <w:rPr>
          <w:rStyle w:val="StyleUnderline"/>
        </w:rPr>
        <w:t xml:space="preserve"> in the immediate post–Cold War environment </w:t>
      </w:r>
      <w:r w:rsidRPr="00766474">
        <w:rPr>
          <w:rStyle w:val="StyleUnderline"/>
          <w:highlight w:val="green"/>
        </w:rPr>
        <w:t>would</w:t>
      </w:r>
      <w:r w:rsidRPr="00854CD1">
        <w:rPr>
          <w:rStyle w:val="StyleUnderline"/>
        </w:rPr>
        <w:t xml:space="preserve"> </w:t>
      </w:r>
      <w:r w:rsidRPr="00766474">
        <w:rPr>
          <w:rStyle w:val="StyleUnderline"/>
          <w:highlight w:val="green"/>
        </w:rPr>
        <w:t>not</w:t>
      </w:r>
      <w:r w:rsidRPr="00854CD1">
        <w:rPr>
          <w:rStyle w:val="StyleUnderline"/>
        </w:rPr>
        <w:t xml:space="preserve"> likely have </w:t>
      </w:r>
      <w:r w:rsidRPr="00766474">
        <w:rPr>
          <w:rStyle w:val="StyleUnderline"/>
          <w:highlight w:val="green"/>
        </w:rPr>
        <w:t>threaten</w:t>
      </w:r>
      <w:r w:rsidRPr="00854CD1">
        <w:rPr>
          <w:rStyle w:val="StyleUnderline"/>
        </w:rPr>
        <w:t xml:space="preserve">ed </w:t>
      </w:r>
      <w:r w:rsidRPr="00766474">
        <w:rPr>
          <w:rStyle w:val="StyleUnderline"/>
          <w:highlight w:val="green"/>
        </w:rPr>
        <w:t>U.S. security</w:t>
      </w:r>
      <w:r w:rsidRPr="00854CD1">
        <w:rPr>
          <w:rStyle w:val="StyleUnderline"/>
        </w:rPr>
        <w:t xml:space="preserve">, </w:t>
      </w:r>
      <w:r w:rsidRPr="00766474">
        <w:rPr>
          <w:rStyle w:val="StyleUnderline"/>
        </w:rPr>
        <w:t>and</w:t>
      </w:r>
      <w:r w:rsidRPr="00854CD1">
        <w:rPr>
          <w:rStyle w:val="StyleUnderline"/>
        </w:rPr>
        <w:t xml:space="preserve"> in fact could enhance it to the extent that these states could carry the burden for resolving local disputes or balancing against rising powers</w:t>
      </w:r>
      <w:r w:rsidRPr="00854CD1">
        <w:rPr>
          <w:sz w:val="14"/>
        </w:rPr>
        <w:t xml:space="preserve">. However, </w:t>
      </w:r>
      <w:r w:rsidRPr="007441B1">
        <w:rPr>
          <w:rStyle w:val="StyleUnderline"/>
          <w:highlight w:val="green"/>
        </w:rPr>
        <w:t>nations aspiring to larger regional roles would undermine America’s standing and eminence as an unrivaled victor</w:t>
      </w:r>
      <w:r w:rsidRPr="00854CD1">
        <w:rPr>
          <w:sz w:val="14"/>
        </w:rPr>
        <w:t>. Being the sole superpower intensified the emphasis on status. In his second inaugural speech, President Bill Clinton proclaimed, “America stands alone as Number One.</w:t>
      </w:r>
    </w:p>
    <w:p w14:paraId="51BC0ECB" w14:textId="77777777" w:rsidR="00C84E5B" w:rsidRPr="00D819E7" w:rsidRDefault="00C84E5B" w:rsidP="00C84E5B"/>
    <w:p w14:paraId="36906F98" w14:textId="77777777" w:rsidR="00C84E5B" w:rsidRPr="00D819E7" w:rsidRDefault="00C84E5B" w:rsidP="00C84E5B"/>
    <w:p w14:paraId="5E15D8A2" w14:textId="77777777" w:rsidR="00C84E5B" w:rsidRDefault="00C84E5B" w:rsidP="00C84E5B">
      <w:pPr>
        <w:pStyle w:val="Heading3"/>
      </w:pPr>
      <w:r>
        <w:t>Soft Power Decreasing</w:t>
      </w:r>
    </w:p>
    <w:p w14:paraId="0724A475" w14:textId="77777777" w:rsidR="00C84E5B" w:rsidRDefault="00C84E5B" w:rsidP="00C84E5B">
      <w:pPr>
        <w:pStyle w:val="Heading4"/>
        <w:rPr>
          <w:rStyle w:val="Style13ptBold"/>
          <w:b/>
        </w:rPr>
      </w:pPr>
      <w:r>
        <w:rPr>
          <w:rStyle w:val="Style13ptBold"/>
          <w:b/>
        </w:rPr>
        <w:t xml:space="preserve">U.S. Soft power has ended – The Great Recession </w:t>
      </w:r>
      <w:r w:rsidRPr="00181E9B">
        <w:rPr>
          <w:rStyle w:val="Style13ptBold"/>
          <w:b/>
        </w:rPr>
        <w:t>ruined</w:t>
      </w:r>
      <w:r>
        <w:rPr>
          <w:rStyle w:val="Style13ptBold"/>
          <w:b/>
        </w:rPr>
        <w:t xml:space="preserve"> </w:t>
      </w:r>
      <w:r w:rsidRPr="00181E9B">
        <w:rPr>
          <w:rStyle w:val="Style13ptBold"/>
          <w:b/>
        </w:rPr>
        <w:t>America’s</w:t>
      </w:r>
      <w:r>
        <w:rPr>
          <w:rStyle w:val="Style13ptBold"/>
          <w:b/>
        </w:rPr>
        <w:t xml:space="preserve"> perception </w:t>
      </w:r>
    </w:p>
    <w:p w14:paraId="23C5DBAC" w14:textId="77777777" w:rsidR="00C84E5B" w:rsidRPr="00DD0A8F" w:rsidRDefault="00C84E5B" w:rsidP="00C84E5B">
      <w:r w:rsidRPr="001B74D1">
        <w:rPr>
          <w:rStyle w:val="Style13ptBold"/>
        </w:rPr>
        <w:t>Layne, 18,</w:t>
      </w:r>
      <w:r w:rsidRPr="00070F1B">
        <w:t xml:space="preserve"> Christopher, 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w:t>
      </w:r>
      <w:r>
        <w:t xml:space="preserve">, 2017, (”The US–Chinese power shift and the end of the Pax Americana”, </w:t>
      </w:r>
      <w:hyperlink r:id="rId14" w:history="1">
        <w:r w:rsidRPr="007E445D">
          <w:rPr>
            <w:rStyle w:val="Hyperlink"/>
          </w:rPr>
          <w:t>https://www.chathamhouse.org/sites/default/files/images/ia/INTA94_1_6_249_Layne.pdf</w:t>
        </w:r>
      </w:hyperlink>
      <w:r>
        <w:t xml:space="preserve">, </w:t>
      </w:r>
      <w:r w:rsidRPr="00070F1B">
        <w:t>January 5th</w:t>
      </w:r>
      <w:r>
        <w:t xml:space="preserve">, Accessed on 6-21-2018, DSA) </w:t>
      </w:r>
    </w:p>
    <w:p w14:paraId="78890DAD" w14:textId="77777777" w:rsidR="00C84E5B" w:rsidRPr="00053366" w:rsidRDefault="00C84E5B" w:rsidP="00C84E5B">
      <w:pPr>
        <w:rPr>
          <w:rStyle w:val="StyleUnderline"/>
        </w:rPr>
      </w:pPr>
      <w:r w:rsidRPr="00053366">
        <w:rPr>
          <w:rStyle w:val="StyleUnderline"/>
          <w:highlight w:val="green"/>
        </w:rPr>
        <w:t>One of the major impacts of the Great Recession was its effect on perceptions of US soft power</w:t>
      </w:r>
      <w:r w:rsidRPr="007B0393">
        <w:rPr>
          <w:rStyle w:val="StyleUnderline"/>
        </w:rPr>
        <w:t xml:space="preserve">. </w:t>
      </w:r>
      <w:r w:rsidRPr="00053366">
        <w:rPr>
          <w:sz w:val="14"/>
        </w:rPr>
        <w:t xml:space="preserve">As Martin Wolf argued at the nadir of the meltdown, </w:t>
      </w:r>
      <w:r w:rsidRPr="00053366">
        <w:rPr>
          <w:rStyle w:val="StyleUnderline"/>
          <w:highlight w:val="green"/>
        </w:rPr>
        <w:t>the collapse of the American financial system marked a ‘humiliating end to</w:t>
      </w:r>
      <w:r w:rsidRPr="007B0393">
        <w:rPr>
          <w:rStyle w:val="StyleUnderline"/>
        </w:rPr>
        <w:t xml:space="preserve"> </w:t>
      </w:r>
      <w:r w:rsidRPr="00053366">
        <w:rPr>
          <w:rStyle w:val="StyleUnderline"/>
          <w:highlight w:val="green"/>
        </w:rPr>
        <w:t>the “unipolar moment</w:t>
      </w:r>
      <w:r w:rsidRPr="00053366">
        <w:rPr>
          <w:sz w:val="14"/>
        </w:rPr>
        <w:t xml:space="preserve">”’.50 </w:t>
      </w:r>
      <w:r w:rsidRPr="00053366">
        <w:rPr>
          <w:rStyle w:val="StyleUnderline"/>
          <w:highlight w:val="green"/>
        </w:rPr>
        <w:t>The meltdown</w:t>
      </w:r>
      <w:r w:rsidRPr="007B0393">
        <w:rPr>
          <w:rStyle w:val="StyleUnderline"/>
        </w:rPr>
        <w:t xml:space="preserve"> has also </w:t>
      </w:r>
      <w:r w:rsidRPr="00053366">
        <w:rPr>
          <w:rStyle w:val="StyleUnderline"/>
          <w:highlight w:val="green"/>
        </w:rPr>
        <w:t>damaged</w:t>
      </w:r>
      <w:r w:rsidRPr="007B0393">
        <w:rPr>
          <w:rStyle w:val="StyleUnderline"/>
        </w:rPr>
        <w:t xml:space="preserve"> </w:t>
      </w:r>
      <w:r w:rsidRPr="00053366">
        <w:rPr>
          <w:rStyle w:val="StyleUnderline"/>
          <w:highlight w:val="green"/>
        </w:rPr>
        <w:t>America’s status and ideational power</w:t>
      </w:r>
      <w:r w:rsidRPr="00053366">
        <w:rPr>
          <w:sz w:val="14"/>
        </w:rPr>
        <w:t>. As Martin Jacques has suggested, the fact ‘</w:t>
      </w:r>
      <w:r w:rsidRPr="007B0393">
        <w:rPr>
          <w:rStyle w:val="Emphasis"/>
        </w:rPr>
        <w:t xml:space="preserve">that </w:t>
      </w:r>
      <w:r w:rsidRPr="00053366">
        <w:rPr>
          <w:rStyle w:val="Emphasis"/>
          <w:highlight w:val="green"/>
        </w:rPr>
        <w:t>the American-run international economic system has been plunged into</w:t>
      </w:r>
      <w:r w:rsidRPr="007B0393">
        <w:rPr>
          <w:rStyle w:val="Emphasis"/>
        </w:rPr>
        <w:t xml:space="preserve"> such </w:t>
      </w:r>
      <w:r w:rsidRPr="00053366">
        <w:rPr>
          <w:rStyle w:val="Emphasis"/>
          <w:highlight w:val="green"/>
        </w:rPr>
        <w:t>turmoil</w:t>
      </w:r>
      <w:r w:rsidRPr="007B0393">
        <w:rPr>
          <w:rStyle w:val="Emphasis"/>
        </w:rPr>
        <w:t xml:space="preserve"> as a result of a crisis </w:t>
      </w:r>
      <w:r w:rsidRPr="00053366">
        <w:rPr>
          <w:rStyle w:val="Emphasis"/>
          <w:highlight w:val="green"/>
        </w:rPr>
        <w:t>which</w:t>
      </w:r>
      <w:r w:rsidRPr="007B0393">
        <w:rPr>
          <w:rStyle w:val="Emphasis"/>
        </w:rPr>
        <w:t xml:space="preserve"> had its origins in the United States has served </w:t>
      </w:r>
      <w:r w:rsidRPr="00053366">
        <w:rPr>
          <w:rStyle w:val="Emphasis"/>
          <w:highlight w:val="green"/>
        </w:rPr>
        <w:t>further</w:t>
      </w:r>
      <w:r w:rsidRPr="007B0393">
        <w:rPr>
          <w:rStyle w:val="Emphasis"/>
        </w:rPr>
        <w:t xml:space="preserve"> to </w:t>
      </w:r>
      <w:r w:rsidRPr="00053366">
        <w:rPr>
          <w:rStyle w:val="Emphasis"/>
          <w:highlight w:val="green"/>
        </w:rPr>
        <w:t>accentuate the loss of American power and prestige’</w:t>
      </w:r>
      <w:r w:rsidRPr="007B0393">
        <w:rPr>
          <w:rStyle w:val="Emphasis"/>
        </w:rPr>
        <w:t>.</w:t>
      </w:r>
      <w:r w:rsidRPr="00053366">
        <w:rPr>
          <w:sz w:val="14"/>
        </w:rPr>
        <w:t xml:space="preserve">51 US claims that the so-called Washington Consensus—based on free markets, democracy and globalization—is the only viable path for economic and political development have been discredited. As former US Deputy Treasury Secretary Roger Altman said, </w:t>
      </w:r>
      <w:r w:rsidRPr="00053366">
        <w:rPr>
          <w:rStyle w:val="Emphasis"/>
        </w:rPr>
        <w:t xml:space="preserve">the Great Recession ‘put the American model of free market capitalism under a cloud’.52 </w:t>
      </w:r>
      <w:r w:rsidRPr="00053366">
        <w:rPr>
          <w:rStyle w:val="Emphasis"/>
          <w:highlight w:val="green"/>
        </w:rPr>
        <w:t>In the wake of the meltdown, China has broken the US monopoly on soft power</w:t>
      </w:r>
      <w:r w:rsidRPr="00053366">
        <w:rPr>
          <w:rStyle w:val="Emphasis"/>
        </w:rPr>
        <w:t xml:space="preserve">.53 </w:t>
      </w:r>
      <w:r w:rsidRPr="00053366">
        <w:rPr>
          <w:rStyle w:val="Emphasis"/>
          <w:highlight w:val="green"/>
        </w:rPr>
        <w:t>Beijing has become increasingly adept at developing its own brand of soft power based on its culture, its diplomacy and the attractiveness of its own system— ‘market authoritarianism’—as an alternative to the American model</w:t>
      </w:r>
      <w:r w:rsidRPr="00053366">
        <w:rPr>
          <w:rStyle w:val="Emphasis"/>
        </w:rPr>
        <w:t>.</w:t>
      </w:r>
      <w:r w:rsidRPr="00053366">
        <w:rPr>
          <w:sz w:val="14"/>
        </w:rPr>
        <w:t xml:space="preserve">54 Indeed, even before the crash, Kurt Campbell and Michele Flournoy—both of whom would go on to hold senior national security positions in the Obama administration—acknowledged that </w:t>
      </w:r>
      <w:r w:rsidRPr="00053366">
        <w:rPr>
          <w:rStyle w:val="StyleUnderline"/>
          <w:highlight w:val="green"/>
        </w:rPr>
        <w:t>China</w:t>
      </w:r>
      <w:r w:rsidRPr="00053366">
        <w:rPr>
          <w:rStyle w:val="StyleUnderline"/>
        </w:rPr>
        <w:t xml:space="preserve">, despite not being a democracy, </w:t>
      </w:r>
      <w:r w:rsidRPr="00053366">
        <w:rPr>
          <w:rStyle w:val="StyleUnderline"/>
          <w:highlight w:val="green"/>
        </w:rPr>
        <w:t>might</w:t>
      </w:r>
      <w:r w:rsidRPr="00053366">
        <w:rPr>
          <w:rStyle w:val="StyleUnderline"/>
        </w:rPr>
        <w:t xml:space="preserve"> </w:t>
      </w:r>
      <w:r w:rsidRPr="00053366">
        <w:rPr>
          <w:rStyle w:val="StyleUnderline"/>
          <w:highlight w:val="green"/>
        </w:rPr>
        <w:t>already</w:t>
      </w:r>
      <w:r w:rsidRPr="00053366">
        <w:rPr>
          <w:rStyle w:val="StyleUnderline"/>
        </w:rPr>
        <w:t xml:space="preserve"> </w:t>
      </w:r>
      <w:r w:rsidRPr="00053366">
        <w:rPr>
          <w:rStyle w:val="StyleUnderline"/>
          <w:highlight w:val="green"/>
        </w:rPr>
        <w:t>have leapt ahead of the United States in soft power.</w:t>
      </w:r>
      <w:r w:rsidRPr="00053366">
        <w:rPr>
          <w:rStyle w:val="StyleUnderline"/>
        </w:rPr>
        <w:t xml:space="preserve"> </w:t>
      </w:r>
      <w:r w:rsidRPr="00053366">
        <w:rPr>
          <w:sz w:val="14"/>
        </w:rPr>
        <w:t>This was, they observed, ‘a troubling indictment of our current course’.</w:t>
      </w:r>
      <w:r w:rsidRPr="00053366">
        <w:rPr>
          <w:rStyle w:val="StyleUnderline"/>
        </w:rPr>
        <w:t>55</w:t>
      </w:r>
    </w:p>
    <w:p w14:paraId="3CDEAEE4" w14:textId="77777777" w:rsidR="00C84E5B" w:rsidRDefault="00C84E5B" w:rsidP="00C84E5B">
      <w:pPr>
        <w:pStyle w:val="Heading3"/>
      </w:pPr>
      <w:r>
        <w:t>2nc Ext. Link</w:t>
      </w:r>
    </w:p>
    <w:p w14:paraId="45E84335" w14:textId="77777777" w:rsidR="00C84E5B" w:rsidRDefault="00C84E5B" w:rsidP="00C84E5B">
      <w:pPr>
        <w:pStyle w:val="Heading4"/>
        <w:numPr>
          <w:ilvl w:val="0"/>
          <w:numId w:val="11"/>
        </w:numPr>
      </w:pPr>
      <w:r>
        <w:t xml:space="preserve">Empirical proof </w:t>
      </w:r>
    </w:p>
    <w:p w14:paraId="7A67350C" w14:textId="77777777" w:rsidR="00C84E5B" w:rsidRPr="00B245C1" w:rsidRDefault="00C84E5B" w:rsidP="00C84E5B">
      <w:pPr>
        <w:rPr>
          <w:sz w:val="16"/>
        </w:rPr>
      </w:pPr>
      <w:r w:rsidRPr="00B245C1">
        <w:rPr>
          <w:sz w:val="16"/>
        </w:rPr>
        <w:t xml:space="preserve">John </w:t>
      </w:r>
      <w:r w:rsidRPr="00B245C1">
        <w:rPr>
          <w:rStyle w:val="Style13ptBold"/>
        </w:rPr>
        <w:t>Glaser</w:t>
      </w:r>
      <w:r w:rsidRPr="00B245C1">
        <w:rPr>
          <w:sz w:val="16"/>
        </w:rPr>
        <w:t xml:space="preserve">, </w:t>
      </w:r>
      <w:r w:rsidRPr="00B245C1">
        <w:rPr>
          <w:rStyle w:val="Style13ptBold"/>
        </w:rPr>
        <w:t>18,</w:t>
      </w:r>
      <w:r w:rsidRPr="00B245C1">
        <w:rPr>
          <w:sz w:val="16"/>
        </w:rPr>
        <w:t xml:space="preserve"> John Glaser is director of foreign policy studies at the Cato Institute. His research interests include grand strategy, basing posture, U.S. foreign policy in the Middle East, the rise of China, and the role of status and prestige motivations in international politics, B.A. in Political Science from the University of Massachusetts Amherst and a Master of Arts </w:t>
      </w:r>
      <w:r w:rsidRPr="00C819A9">
        <w:rPr>
          <w:rStyle w:val="StyleUnderline"/>
        </w:rPr>
        <w:t>in</w:t>
      </w:r>
      <w:r w:rsidRPr="00B245C1">
        <w:rPr>
          <w:sz w:val="16"/>
        </w:rPr>
        <w:t xml:space="preserve"> International Security at the Schar School of Policy and Government at George Mason University, Mar 26, 2018, (“Status, Prestige, Activism and the Illusion of American Decline”)//DSA</w:t>
      </w:r>
    </w:p>
    <w:p w14:paraId="646B03AB" w14:textId="77777777" w:rsidR="00C84E5B" w:rsidRPr="00FC52BE" w:rsidRDefault="00C84E5B" w:rsidP="00C84E5B">
      <w:pPr>
        <w:rPr>
          <w:rStyle w:val="Emphasis"/>
        </w:rPr>
      </w:pPr>
      <w:r w:rsidRPr="001A10A8">
        <w:rPr>
          <w:rStyle w:val="StyleUnderline"/>
          <w:highlight w:val="green"/>
        </w:rPr>
        <w:t xml:space="preserve">The assertive interventionism of the United States in the post–Cold War era </w:t>
      </w:r>
      <w:r w:rsidRPr="001A10A8">
        <w:rPr>
          <w:rStyle w:val="StyleUnderline"/>
        </w:rPr>
        <w:t>largely</w:t>
      </w:r>
      <w:r w:rsidRPr="0065520C">
        <w:rPr>
          <w:rStyle w:val="StyleUnderline"/>
        </w:rPr>
        <w:t xml:space="preserve"> </w:t>
      </w:r>
      <w:r w:rsidRPr="001A10A8">
        <w:rPr>
          <w:rStyle w:val="StyleUnderline"/>
          <w:highlight w:val="green"/>
        </w:rPr>
        <w:t>involved responding to low-threat challenges by weak</w:t>
      </w:r>
      <w:r w:rsidRPr="0065520C">
        <w:rPr>
          <w:rStyle w:val="StyleUnderline"/>
        </w:rPr>
        <w:t xml:space="preserve">, lower-ranked </w:t>
      </w:r>
      <w:r w:rsidRPr="001A10A8">
        <w:rPr>
          <w:rStyle w:val="StyleUnderline"/>
          <w:highlight w:val="green"/>
        </w:rPr>
        <w:t>actors</w:t>
      </w:r>
      <w:r w:rsidRPr="0065520C">
        <w:rPr>
          <w:rStyle w:val="StyleUnderline"/>
        </w:rPr>
        <w:t xml:space="preserve">—including Serbia’s Slobodan </w:t>
      </w:r>
      <w:r w:rsidRPr="001A10A8">
        <w:rPr>
          <w:rStyle w:val="StyleUnderline"/>
          <w:highlight w:val="green"/>
        </w:rPr>
        <w:t>Milosevic</w:t>
      </w:r>
      <w:r w:rsidRPr="0065520C">
        <w:rPr>
          <w:rStyle w:val="StyleUnderline"/>
        </w:rPr>
        <w:t xml:space="preserve">, Iraq’s Saddam </w:t>
      </w:r>
      <w:r w:rsidRPr="001A10A8">
        <w:rPr>
          <w:rStyle w:val="StyleUnderline"/>
          <w:highlight w:val="green"/>
        </w:rPr>
        <w:t>Hussein</w:t>
      </w:r>
      <w:r w:rsidRPr="0065520C">
        <w:rPr>
          <w:rStyle w:val="StyleUnderline"/>
        </w:rPr>
        <w:t xml:space="preserve">, North Korea’s </w:t>
      </w:r>
      <w:r w:rsidRPr="001A10A8">
        <w:rPr>
          <w:rStyle w:val="StyleUnderline"/>
          <w:highlight w:val="green"/>
        </w:rPr>
        <w:t>Kim</w:t>
      </w:r>
      <w:r w:rsidRPr="0065520C">
        <w:rPr>
          <w:rStyle w:val="StyleUnderline"/>
        </w:rPr>
        <w:t xml:space="preserve"> dynasty, </w:t>
      </w:r>
      <w:r w:rsidRPr="001A10A8">
        <w:rPr>
          <w:rStyle w:val="StyleUnderline"/>
          <w:highlight w:val="green"/>
        </w:rPr>
        <w:t>al-Qaeda and the Taliban</w:t>
      </w:r>
      <w:r w:rsidRPr="0065520C">
        <w:rPr>
          <w:sz w:val="12"/>
        </w:rPr>
        <w:t xml:space="preserve">. </w:t>
      </w:r>
      <w:r w:rsidRPr="001A10A8">
        <w:rPr>
          <w:rStyle w:val="Emphasis"/>
          <w:highlight w:val="green"/>
        </w:rPr>
        <w:t>None of these</w:t>
      </w:r>
      <w:r w:rsidRPr="0065520C">
        <w:rPr>
          <w:rStyle w:val="Emphasis"/>
        </w:rPr>
        <w:t xml:space="preserve"> largely </w:t>
      </w:r>
      <w:r w:rsidRPr="001A10A8">
        <w:rPr>
          <w:rStyle w:val="Emphasis"/>
          <w:highlight w:val="green"/>
        </w:rPr>
        <w:t>symbolic</w:t>
      </w:r>
      <w:r w:rsidRPr="0065520C">
        <w:rPr>
          <w:rStyle w:val="Emphasis"/>
        </w:rPr>
        <w:t xml:space="preserve"> </w:t>
      </w:r>
      <w:r w:rsidRPr="001A10A8">
        <w:rPr>
          <w:rStyle w:val="Emphasis"/>
          <w:highlight w:val="green"/>
        </w:rPr>
        <w:t>challenges</w:t>
      </w:r>
      <w:r w:rsidRPr="0065520C">
        <w:rPr>
          <w:sz w:val="12"/>
        </w:rPr>
        <w:t xml:space="preserve">, save al Qaeda’s attacks, </w:t>
      </w:r>
      <w:r w:rsidRPr="001A10A8">
        <w:rPr>
          <w:rStyle w:val="Emphasis"/>
          <w:highlight w:val="green"/>
        </w:rPr>
        <w:t>threatened</w:t>
      </w:r>
      <w:r w:rsidRPr="001A10A8">
        <w:rPr>
          <w:sz w:val="12"/>
          <w:highlight w:val="green"/>
        </w:rPr>
        <w:t xml:space="preserve"> </w:t>
      </w:r>
      <w:r w:rsidRPr="001A10A8">
        <w:rPr>
          <w:rStyle w:val="Emphasis"/>
          <w:highlight w:val="green"/>
        </w:rPr>
        <w:t>the</w:t>
      </w:r>
      <w:r w:rsidRPr="001A10A8">
        <w:rPr>
          <w:sz w:val="12"/>
          <w:highlight w:val="green"/>
        </w:rPr>
        <w:t xml:space="preserve"> </w:t>
      </w:r>
      <w:r w:rsidRPr="001A10A8">
        <w:rPr>
          <w:rStyle w:val="StyleUnderline"/>
          <w:highlight w:val="green"/>
        </w:rPr>
        <w:t>physical</w:t>
      </w:r>
      <w:r w:rsidRPr="001A10A8">
        <w:rPr>
          <w:sz w:val="12"/>
          <w:highlight w:val="green"/>
        </w:rPr>
        <w:t xml:space="preserve"> </w:t>
      </w:r>
      <w:r w:rsidRPr="001A10A8">
        <w:rPr>
          <w:rStyle w:val="Emphasis"/>
          <w:highlight w:val="green"/>
        </w:rPr>
        <w:t>security</w:t>
      </w:r>
      <w:r w:rsidRPr="001A10A8">
        <w:rPr>
          <w:rStyle w:val="StyleUnderline"/>
          <w:highlight w:val="green"/>
        </w:rPr>
        <w:t xml:space="preserve"> </w:t>
      </w:r>
      <w:r w:rsidRPr="001A10A8">
        <w:rPr>
          <w:rStyle w:val="Emphasis"/>
          <w:highlight w:val="green"/>
        </w:rPr>
        <w:t>of</w:t>
      </w:r>
      <w:r w:rsidRPr="001A10A8">
        <w:rPr>
          <w:rStyle w:val="StyleUnderline"/>
          <w:highlight w:val="green"/>
        </w:rPr>
        <w:t xml:space="preserve"> </w:t>
      </w:r>
      <w:r w:rsidRPr="001A10A8">
        <w:rPr>
          <w:rStyle w:val="Emphasis"/>
          <w:highlight w:val="green"/>
        </w:rPr>
        <w:t>the</w:t>
      </w:r>
      <w:r w:rsidRPr="001A10A8">
        <w:rPr>
          <w:rStyle w:val="StyleUnderline"/>
          <w:highlight w:val="green"/>
        </w:rPr>
        <w:t xml:space="preserve"> </w:t>
      </w:r>
      <w:r w:rsidRPr="001A10A8">
        <w:rPr>
          <w:rStyle w:val="Emphasis"/>
          <w:highlight w:val="green"/>
        </w:rPr>
        <w:t>U</w:t>
      </w:r>
      <w:r w:rsidRPr="0065520C">
        <w:rPr>
          <w:rStyle w:val="StyleUnderline"/>
        </w:rPr>
        <w:t xml:space="preserve">nited </w:t>
      </w:r>
      <w:r w:rsidRPr="001A10A8">
        <w:rPr>
          <w:rStyle w:val="Emphasis"/>
          <w:highlight w:val="green"/>
        </w:rPr>
        <w:t>S</w:t>
      </w:r>
      <w:r w:rsidRPr="0065520C">
        <w:rPr>
          <w:rStyle w:val="StyleUnderline"/>
        </w:rPr>
        <w:t>tates</w:t>
      </w:r>
      <w:r w:rsidRPr="0065520C">
        <w:rPr>
          <w:sz w:val="12"/>
        </w:rPr>
        <w:t xml:space="preserve">. Nuclear proliferation by rogue regimes might have undermined strategic stability in distant regions, but </w:t>
      </w:r>
      <w:r w:rsidRPr="0065520C">
        <w:rPr>
          <w:rStyle w:val="StyleUnderline"/>
        </w:rPr>
        <w:t xml:space="preserve">the likelihood that any state would welcome its own destruction by </w:t>
      </w:r>
      <w:r w:rsidRPr="001A10A8">
        <w:rPr>
          <w:rStyle w:val="StyleUnderline"/>
          <w:highlight w:val="green"/>
        </w:rPr>
        <w:t>using nuclear weapons for anything other than deterrence was always vanishingly small</w:t>
      </w:r>
      <w:r w:rsidRPr="0065520C">
        <w:rPr>
          <w:sz w:val="12"/>
        </w:rPr>
        <w:t xml:space="preserve">. Certainly </w:t>
      </w:r>
      <w:r w:rsidRPr="0065520C">
        <w:rPr>
          <w:rStyle w:val="StyleUnderline"/>
        </w:rPr>
        <w:t>none of these adversaries threatened America’s relative power position in the international system</w:t>
      </w:r>
      <w:r w:rsidRPr="0065520C">
        <w:rPr>
          <w:sz w:val="12"/>
        </w:rPr>
        <w:t xml:space="preserve">. But </w:t>
      </w:r>
      <w:r w:rsidRPr="001A10A8">
        <w:rPr>
          <w:rStyle w:val="StyleUnderline"/>
          <w:highlight w:val="green"/>
        </w:rPr>
        <w:t>if left unaddressed, they would have</w:t>
      </w:r>
      <w:r w:rsidRPr="0065520C">
        <w:rPr>
          <w:rStyle w:val="StyleUnderline"/>
        </w:rPr>
        <w:t xml:space="preserve"> humiliated the sole superpower and </w:t>
      </w:r>
      <w:r w:rsidRPr="001A10A8">
        <w:rPr>
          <w:rStyle w:val="Emphasis"/>
          <w:highlight w:val="green"/>
        </w:rPr>
        <w:t>raised doubts about U.S. leadership</w:t>
      </w:r>
      <w:r w:rsidRPr="0065520C">
        <w:rPr>
          <w:sz w:val="12"/>
        </w:rPr>
        <w:t xml:space="preserve">.61 </w:t>
      </w:r>
      <w:r w:rsidRPr="0065520C">
        <w:rPr>
          <w:rStyle w:val="StyleUnderline"/>
        </w:rPr>
        <w:t xml:space="preserve">A major reason for the Clinton administration’s </w:t>
      </w:r>
      <w:r w:rsidRPr="001A10A8">
        <w:rPr>
          <w:rStyle w:val="StyleUnderline"/>
          <w:highlight w:val="green"/>
        </w:rPr>
        <w:t>intervention in Bosnia</w:t>
      </w:r>
      <w:r w:rsidRPr="0065520C">
        <w:rPr>
          <w:rStyle w:val="StyleUnderline"/>
        </w:rPr>
        <w:t xml:space="preserve">, though public statements </w:t>
      </w:r>
      <w:r w:rsidRPr="001A10A8">
        <w:rPr>
          <w:rStyle w:val="StyleUnderline"/>
          <w:highlight w:val="green"/>
        </w:rPr>
        <w:t>emphasized humanitarian and security-oriented objectives</w:t>
      </w:r>
      <w:r w:rsidRPr="0065520C">
        <w:rPr>
          <w:rStyle w:val="StyleUnderline"/>
        </w:rPr>
        <w:t xml:space="preserve">, was encapsulated in a stinging critique from then-French President Jacques Chirac that America’s </w:t>
      </w:r>
      <w:r w:rsidRPr="001A10A8">
        <w:rPr>
          <w:rStyle w:val="StyleUnderline"/>
          <w:highlight w:val="green"/>
        </w:rPr>
        <w:t>refusal to take military action in</w:t>
      </w:r>
      <w:r w:rsidRPr="0065520C">
        <w:rPr>
          <w:rStyle w:val="StyleUnderline"/>
        </w:rPr>
        <w:t xml:space="preserve"> the former </w:t>
      </w:r>
      <w:r w:rsidRPr="001A10A8">
        <w:rPr>
          <w:rStyle w:val="StyleUnderline"/>
          <w:highlight w:val="green"/>
        </w:rPr>
        <w:t>Yugoslavia</w:t>
      </w:r>
      <w:r w:rsidRPr="0065520C">
        <w:rPr>
          <w:rStyle w:val="StyleUnderline"/>
        </w:rPr>
        <w:t xml:space="preserve"> </w:t>
      </w:r>
      <w:r w:rsidRPr="001A10A8">
        <w:rPr>
          <w:rStyle w:val="StyleUnderline"/>
          <w:highlight w:val="green"/>
        </w:rPr>
        <w:t>would have meant that “the position of the leader of the free world is now vacant</w:t>
      </w:r>
      <w:r w:rsidRPr="0065520C">
        <w:rPr>
          <w:rStyle w:val="StyleUnderline"/>
        </w:rPr>
        <w:t>.” Clinton later reportedly complained to his National Security Advisor Anthony Lake that conflict in Bosnia was “killing the U.S. position of strength” and “doing enormous damage to the United States and our standing in the world.”</w:t>
      </w:r>
      <w:r w:rsidRPr="0065520C">
        <w:rPr>
          <w:sz w:val="12"/>
        </w:rPr>
        <w:t xml:space="preserve"> 62 According to the late international relations theorist Kenneth Waltz, </w:t>
      </w:r>
      <w:r w:rsidRPr="001A10A8">
        <w:rPr>
          <w:rStyle w:val="StyleUnderline"/>
          <w:highlight w:val="green"/>
        </w:rPr>
        <w:t>the United States “acted [in the Balkans</w:t>
      </w:r>
      <w:r w:rsidRPr="0065520C">
        <w:rPr>
          <w:rStyle w:val="StyleUnderline"/>
        </w:rPr>
        <w:t xml:space="preserve">] not for the sake of its own security but </w:t>
      </w:r>
      <w:r w:rsidRPr="001A10A8">
        <w:rPr>
          <w:rStyle w:val="StyleUnderline"/>
          <w:highlight w:val="green"/>
        </w:rPr>
        <w:t>to maintain its leadership position in Europe</w:t>
      </w:r>
      <w:r w:rsidRPr="0065520C">
        <w:rPr>
          <w:rStyle w:val="StyleUnderline"/>
        </w:rPr>
        <w:t>.</w:t>
      </w:r>
      <w:r w:rsidRPr="0065520C">
        <w:rPr>
          <w:sz w:val="12"/>
        </w:rPr>
        <w:t xml:space="preserve">” 63 The terrorist attacks of September 11, 2001 led many observers to conclude that the post–Cold War era of low security threats was over. But this false impression by no means diminished the role of status and prestige. </w:t>
      </w:r>
      <w:r w:rsidRPr="0065520C">
        <w:rPr>
          <w:rStyle w:val="StyleUnderline"/>
        </w:rPr>
        <w:t xml:space="preserve">The subsequent </w:t>
      </w:r>
      <w:r w:rsidRPr="001A10A8">
        <w:rPr>
          <w:rStyle w:val="StyleUnderline"/>
          <w:highlight w:val="green"/>
        </w:rPr>
        <w:t>invasion of Iraq</w:t>
      </w:r>
      <w:r w:rsidRPr="0065520C">
        <w:rPr>
          <w:rStyle w:val="StyleUnderline"/>
        </w:rPr>
        <w:t xml:space="preserve">, although justified in security and norm-oriented imperatives, arguably </w:t>
      </w:r>
      <w:r w:rsidRPr="001A10A8">
        <w:rPr>
          <w:rStyle w:val="StyleUnderline"/>
          <w:highlight w:val="green"/>
        </w:rPr>
        <w:t>had more to do with an expression of rage</w:t>
      </w:r>
      <w:r w:rsidRPr="0065520C">
        <w:rPr>
          <w:rStyle w:val="StyleUnderline"/>
        </w:rPr>
        <w:t xml:space="preserve"> </w:t>
      </w:r>
      <w:r w:rsidRPr="001A10A8">
        <w:rPr>
          <w:rStyle w:val="StyleUnderline"/>
          <w:highlight w:val="green"/>
        </w:rPr>
        <w:t>and recovery of America’s prestige</w:t>
      </w:r>
      <w:r w:rsidRPr="0065520C">
        <w:rPr>
          <w:rStyle w:val="StyleUnderline"/>
        </w:rPr>
        <w:t xml:space="preserve"> than any legitimate threats to U.S. or global security.</w:t>
      </w:r>
      <w:r w:rsidRPr="0065520C">
        <w:rPr>
          <w:sz w:val="12"/>
        </w:rPr>
        <w:t xml:space="preserve"> Myriad ideas drove the case for war, but </w:t>
      </w:r>
      <w:r w:rsidRPr="001A10A8">
        <w:rPr>
          <w:rStyle w:val="StyleUnderline"/>
          <w:highlight w:val="green"/>
        </w:rPr>
        <w:t>attacking Iraq</w:t>
      </w:r>
      <w:r w:rsidRPr="0065520C">
        <w:rPr>
          <w:rStyle w:val="StyleUnderline"/>
        </w:rPr>
        <w:t xml:space="preserve">, Lebow argues, was “intended to </w:t>
      </w:r>
      <w:r w:rsidRPr="001A10A8">
        <w:rPr>
          <w:rStyle w:val="StyleUnderline"/>
          <w:highlight w:val="green"/>
        </w:rPr>
        <w:t>showcase U.S. military</w:t>
      </w:r>
      <w:r w:rsidRPr="0065520C">
        <w:rPr>
          <w:rStyle w:val="StyleUnderline"/>
        </w:rPr>
        <w:t xml:space="preserve"> might and political will and send a message of power and resolve … to act decisively” and “by so doing lock in the United States </w:t>
      </w:r>
      <w:r w:rsidRPr="001A10A8">
        <w:rPr>
          <w:rStyle w:val="StyleUnderline"/>
          <w:highlight w:val="green"/>
        </w:rPr>
        <w:t>as the world’s sole hegemon</w:t>
      </w:r>
      <w:r w:rsidRPr="0065520C">
        <w:rPr>
          <w:sz w:val="12"/>
        </w:rPr>
        <w:t xml:space="preserve">.” 64 In a post–9/11 context, Saddam’s perceived defiance of America became especially intolerable. </w:t>
      </w:r>
      <w:r w:rsidRPr="001A10A8">
        <w:rPr>
          <w:rStyle w:val="StyleUnderline"/>
          <w:highlight w:val="green"/>
        </w:rPr>
        <w:t>Failure to prosecute the war</w:t>
      </w:r>
      <w:r w:rsidRPr="0065520C">
        <w:rPr>
          <w:rStyle w:val="StyleUnderline"/>
        </w:rPr>
        <w:t>, in the words of two of its most prominent advocates</w:t>
      </w:r>
      <w:r w:rsidRPr="0065520C">
        <w:rPr>
          <w:sz w:val="12"/>
        </w:rPr>
        <w:t xml:space="preserve">, Lawrence Kaplan and William Kristol, </w:t>
      </w:r>
      <w:r w:rsidRPr="001A10A8">
        <w:rPr>
          <w:rStyle w:val="StyleUnderline"/>
          <w:highlight w:val="green"/>
        </w:rPr>
        <w:t>would represent an “abdication of global leadership” and</w:t>
      </w:r>
      <w:r w:rsidRPr="0065520C">
        <w:rPr>
          <w:rStyle w:val="StyleUnderline"/>
        </w:rPr>
        <w:t xml:space="preserve"> the unacceptable permission of “successful challenges to American power.”</w:t>
      </w:r>
      <w:r w:rsidRPr="0065520C">
        <w:rPr>
          <w:sz w:val="12"/>
        </w:rPr>
        <w:t xml:space="preserve"> 65 German strategist Josef Joffe wrote in 2006 that the war was about “the certification of U.S. supremacy.” 66 Two other Iraq war supporters, Gary Schmitt and Thomas Donnelly, justified the invasion as necessary to “restore American preeminence” in the Middle East and “restore national honor” in the aftermath of 9/11.67 Henry Kissinger reportedly described his support for the Iraq War in similar terms. We needed to invade Iraq, not because Saddam posed a threat, but “because Afghanistan was not enough”; the forces of radical Islam want to humiliate us, he said, “and we need to humiliate them.” Fixation with America’s status continued in the Obama years, as the administration maintained </w:t>
      </w:r>
      <w:r w:rsidRPr="0065520C">
        <w:rPr>
          <w:rStyle w:val="StyleUnderline"/>
        </w:rPr>
        <w:t>America’s expansive grand strategy of primacy and continued to use U.S. power assertively. I</w:t>
      </w:r>
      <w:r w:rsidRPr="0065520C">
        <w:rPr>
          <w:sz w:val="12"/>
        </w:rPr>
        <w:t xml:space="preserve">n his 2010 State of the Union Address, President Obama lamented Chinese, German, and Indian efforts to improve their national standing. “These nations aren’t playing for second place,” he warned, and “I do not accept second place for the United States of America.” 69 In his 2016 address, he boasted about America being “the most powerful nation on Earth,” adding that, “our standing around the world is higher than when I was elected to this office, and when it comes to every important international issue, people of the world do not look to Beijing or Moscow to lead. They call us.” 70 </w:t>
      </w:r>
      <w:r w:rsidRPr="00F60BB4">
        <w:rPr>
          <w:rStyle w:val="Emphasis"/>
        </w:rPr>
        <w:t>This equation of America’s military dominance and high rank with the obligation to intervene to solve myriad international issues is illustrative of how status drives activism.</w:t>
      </w:r>
    </w:p>
    <w:p w14:paraId="7878B021" w14:textId="77777777" w:rsidR="00C84E5B" w:rsidRDefault="00C84E5B" w:rsidP="00C84E5B">
      <w:pPr>
        <w:pStyle w:val="Heading4"/>
        <w:numPr>
          <w:ilvl w:val="0"/>
          <w:numId w:val="11"/>
        </w:numPr>
      </w:pPr>
      <w:r>
        <w:t>Especially under Trump</w:t>
      </w:r>
    </w:p>
    <w:p w14:paraId="4909C93D" w14:textId="77777777" w:rsidR="00C84E5B" w:rsidRPr="00B245C1" w:rsidRDefault="00C84E5B" w:rsidP="00C84E5B">
      <w:pPr>
        <w:rPr>
          <w:sz w:val="16"/>
        </w:rPr>
      </w:pPr>
      <w:r w:rsidRPr="00B245C1">
        <w:rPr>
          <w:sz w:val="16"/>
        </w:rPr>
        <w:t xml:space="preserve">John </w:t>
      </w:r>
      <w:r w:rsidRPr="00B245C1">
        <w:rPr>
          <w:rStyle w:val="Style13ptBold"/>
        </w:rPr>
        <w:t>Glaser</w:t>
      </w:r>
      <w:r w:rsidRPr="00B245C1">
        <w:rPr>
          <w:sz w:val="16"/>
        </w:rPr>
        <w:t xml:space="preserve">, </w:t>
      </w:r>
      <w:r w:rsidRPr="00B245C1">
        <w:rPr>
          <w:rStyle w:val="Style13ptBold"/>
        </w:rPr>
        <w:t>18,</w:t>
      </w:r>
      <w:r w:rsidRPr="00B245C1">
        <w:rPr>
          <w:sz w:val="16"/>
        </w:rPr>
        <w:t xml:space="preserve"> John Glaser is director of foreign policy studies at the Cato Institute. His research interests include grand strategy, basing posture, U.S. foreign policy in the Middle East, the rise of China, and the role of status and prestige motivations in international politics, B.A. in Political Science from the University of Massachusetts Amherst and a Master of Arts </w:t>
      </w:r>
      <w:r w:rsidRPr="00B245C1">
        <w:rPr>
          <w:rStyle w:val="StyleUnderline"/>
        </w:rPr>
        <w:t>in</w:t>
      </w:r>
      <w:r w:rsidRPr="00B245C1">
        <w:rPr>
          <w:sz w:val="16"/>
        </w:rPr>
        <w:t xml:space="preserve"> International Security at the Schar School of Policy and Government at George Mason University, Mar 26, 2018, (“Status, Prestige, Activism and the Illusion of American Decline”)//DSA</w:t>
      </w:r>
    </w:p>
    <w:p w14:paraId="177A0EB1" w14:textId="77777777" w:rsidR="00C84E5B" w:rsidRDefault="00C84E5B" w:rsidP="00C84E5B">
      <w:pPr>
        <w:rPr>
          <w:rStyle w:val="StyleUnderline"/>
          <w:highlight w:val="green"/>
        </w:rPr>
      </w:pPr>
      <w:r w:rsidRPr="000E7A69">
        <w:rPr>
          <w:rStyle w:val="Emphasis"/>
        </w:rPr>
        <w:t xml:space="preserve">Many of </w:t>
      </w:r>
      <w:r w:rsidRPr="000E7A69">
        <w:rPr>
          <w:rStyle w:val="Emphasis"/>
          <w:highlight w:val="green"/>
        </w:rPr>
        <w:t>Trump’s foreign policy decisions are driven by prestige motivations</w:t>
      </w:r>
      <w:r w:rsidRPr="00284D30">
        <w:rPr>
          <w:rStyle w:val="Emphasis"/>
        </w:rPr>
        <w:t xml:space="preserve">, as </w:t>
      </w:r>
      <w:r w:rsidRPr="000E7A69">
        <w:rPr>
          <w:rStyle w:val="Emphasis"/>
          <w:highlight w:val="green"/>
        </w:rPr>
        <w:t>exemplified by</w:t>
      </w:r>
      <w:r w:rsidRPr="00284D30">
        <w:rPr>
          <w:rStyle w:val="Emphasis"/>
        </w:rPr>
        <w:t xml:space="preserve"> current U.S. policy in </w:t>
      </w:r>
      <w:r w:rsidRPr="000E7A69">
        <w:rPr>
          <w:rStyle w:val="Emphasis"/>
          <w:highlight w:val="green"/>
        </w:rPr>
        <w:t>Syria, Afghanistan, Iran and North Korea</w:t>
      </w:r>
      <w:r w:rsidRPr="00284D30">
        <w:rPr>
          <w:rStyle w:val="Emphasis"/>
        </w:rPr>
        <w:t>.</w:t>
      </w:r>
      <w:r w:rsidRPr="00630111">
        <w:rPr>
          <w:sz w:val="14"/>
        </w:rPr>
        <w:t xml:space="preserve"> In April 2017, President Trump launched punitive </w:t>
      </w:r>
      <w:r w:rsidRPr="00284D30">
        <w:rPr>
          <w:rStyle w:val="StyleUnderline"/>
        </w:rPr>
        <w:t>missile strikes against the Syria</w:t>
      </w:r>
      <w:r w:rsidRPr="00630111">
        <w:rPr>
          <w:sz w:val="14"/>
        </w:rPr>
        <w:t xml:space="preserve">n regime of Bashar al-Assad following alleged chemical weapons attacks. In announcing his decision, Trump said “It is in this [sic] vital national security interest of the United States to prevent and deter the spread and use of deadly chemical weapons,” though no explanation was offered for how a single strike against a single Syrian airbase would deter the use or prevent the spread of chemical weapons. Indeed, as many predicted,74 it had no such effect, as the Assad regime has subsequently been accused of similar chemical weapons attacks. </w:t>
      </w:r>
      <w:r w:rsidRPr="00284D30">
        <w:rPr>
          <w:rStyle w:val="StyleUnderline"/>
        </w:rPr>
        <w:t xml:space="preserve">This was a purely symbolic gesture that accomplished no tactical or humanitarian objective whatsoever, though </w:t>
      </w:r>
      <w:r w:rsidRPr="000E7A69">
        <w:rPr>
          <w:rStyle w:val="StyleUnderline"/>
          <w:highlight w:val="green"/>
        </w:rPr>
        <w:t xml:space="preserve">it was intended to reinforce America’s status as the </w:t>
      </w:r>
      <w:r w:rsidRPr="000E7A69">
        <w:rPr>
          <w:rStyle w:val="StyleUnderline"/>
        </w:rPr>
        <w:t>indispensable nation,</w:t>
      </w:r>
      <w:r w:rsidRPr="00284D30">
        <w:rPr>
          <w:rStyle w:val="StyleUnderline"/>
        </w:rPr>
        <w:t xml:space="preserve"> </w:t>
      </w:r>
      <w:r w:rsidRPr="000E7A69">
        <w:rPr>
          <w:rStyle w:val="StyleUnderline"/>
          <w:highlight w:val="green"/>
        </w:rPr>
        <w:t>policeman of the world</w:t>
      </w:r>
      <w:r w:rsidRPr="00284D30">
        <w:rPr>
          <w:rStyle w:val="StyleUnderline"/>
        </w:rPr>
        <w:t>, and punisher of rogue states</w:t>
      </w:r>
      <w:r w:rsidRPr="00630111">
        <w:rPr>
          <w:sz w:val="14"/>
        </w:rPr>
        <w:t>. Elliot Abrams, a veteran of the Reagan and Bush administrations, described the action as evidence that Trump had “finally accepted the role of Leader of the Free World.” 75 Anne Marie Slaughter, president and CEO of New America and former director of Policy Planning for the Department of State, argued that the Obama administration’s failure to do what Trump did had “undermined the U.S., it undermined the world order.” 76 “</w:t>
      </w:r>
      <w:r w:rsidRPr="000E7A69">
        <w:rPr>
          <w:rStyle w:val="StyleUnderline"/>
          <w:highlight w:val="green"/>
        </w:rPr>
        <w:t>The strikes vindicated America’s prestige</w:t>
      </w:r>
      <w:r w:rsidRPr="00630111">
        <w:rPr>
          <w:sz w:val="14"/>
        </w:rPr>
        <w:t>,” wrote Walter Russell Mead, Distinguished Fellow at the Hudson Institute and professor at Bard College, “</w:t>
      </w:r>
      <w:r w:rsidRPr="00630111">
        <w:rPr>
          <w:rStyle w:val="StyleUnderline"/>
        </w:rPr>
        <w:t>and dealt a clear setback to those who seek to humiliate or marginalize the U.</w:t>
      </w:r>
      <w:r w:rsidRPr="00630111">
        <w:rPr>
          <w:sz w:val="14"/>
        </w:rPr>
        <w:t>S.” 77 The strike also served Trump’s need for prestige in the domestic sphere. As Xiaoyu Pu and Randall L. Schweller explain, “</w:t>
      </w:r>
      <w:r w:rsidRPr="000E7A69">
        <w:rPr>
          <w:rStyle w:val="Emphasis"/>
          <w:highlight w:val="green"/>
        </w:rPr>
        <w:t>International status signaling often arises from a domestic political struggle for legitimacy</w:t>
      </w:r>
      <w:r w:rsidRPr="00630111">
        <w:rPr>
          <w:sz w:val="14"/>
        </w:rPr>
        <w:t xml:space="preserve">,” 78 something the outsider Trump needed desperately and received in spades in the aftermath of the attack. Prominent voices in politics and media that had been harshly critical of Trump in the first months of his presidency heaped enormous praise on him for his decision to use force. CNN’s Fareed Zakaria declared, “I think Donald Trump became president of the United States” the moment he bombed Syria. Democratic leaders Sen. Chuck Schumer and Rep. Nancy Pelosi publicly endorsed the strike, while Trump’s Republican antagonists, including Sen. John McCain, said the strike was an “encouraging” sign of change in Trump’s approach to the world.80 Ian Bremmer, a well-known political scientist and DC insider, assessed that, “Among the U.S. political establishment,” </w:t>
      </w:r>
      <w:r w:rsidRPr="000E7A69">
        <w:rPr>
          <w:rStyle w:val="Emphasis"/>
          <w:highlight w:val="green"/>
        </w:rPr>
        <w:t xml:space="preserve">Trump’s Syria strike was “the most popular action Trump has taken </w:t>
      </w:r>
      <w:r w:rsidRPr="000E7A69">
        <w:rPr>
          <w:rStyle w:val="Emphasis"/>
        </w:rPr>
        <w:t>to date as President</w:t>
      </w:r>
      <w:r w:rsidRPr="000E7A69">
        <w:rPr>
          <w:sz w:val="14"/>
        </w:rPr>
        <w:t>.”</w:t>
      </w:r>
      <w:r w:rsidRPr="00630111">
        <w:rPr>
          <w:sz w:val="14"/>
        </w:rPr>
        <w:t xml:space="preserve"> </w:t>
      </w:r>
      <w:r w:rsidRPr="00630111">
        <w:rPr>
          <w:rStyle w:val="StyleUnderline"/>
        </w:rPr>
        <w:t>81 In Afghanistan, the Trump administration is pursuing a minor surge, deploying up to 4,000 additional troops at an added cost of about $1 billion per year,82 albeit without a new strategy that might overcome the longstanding stalemate and failing counter-insurgency campaign</w:t>
      </w:r>
      <w:r w:rsidRPr="00630111">
        <w:rPr>
          <w:sz w:val="14"/>
        </w:rPr>
        <w:t xml:space="preserve">. Laurel Miller, who was special representative for Afghanistan and Pakistan at the Department of State until June 2017, told Politico a month after her departure, </w:t>
      </w:r>
      <w:r w:rsidRPr="00630111">
        <w:rPr>
          <w:rStyle w:val="StyleUnderline"/>
        </w:rPr>
        <w:t>“I don’t think there is any serious analyst of the situation in Afghanistan who believes that the war is winnable.”</w:t>
      </w:r>
      <w:r w:rsidRPr="00630111">
        <w:rPr>
          <w:sz w:val="14"/>
        </w:rPr>
        <w:t xml:space="preserve"> 83 UN Secretary General Antonio Guterres concluded the same following a visit to Afghanistan in June 2017.84 </w:t>
      </w:r>
      <w:r w:rsidRPr="000E7A69">
        <w:rPr>
          <w:rStyle w:val="StyleUnderline"/>
          <w:highlight w:val="green"/>
        </w:rPr>
        <w:t xml:space="preserve">The security rationale for continuing the war </w:t>
      </w:r>
      <w:r w:rsidRPr="000E7A69">
        <w:rPr>
          <w:rStyle w:val="StyleUnderline"/>
        </w:rPr>
        <w:t>is that a military withdrawal would allow Afghanistan to become a haven for terrorists determined to strike the United States, but scholars have long criticized this as the “safe haven myth</w:t>
      </w:r>
      <w:r w:rsidRPr="000E7A69">
        <w:rPr>
          <w:sz w:val="14"/>
        </w:rPr>
        <w:t xml:space="preserve">.” 85 </w:t>
      </w:r>
      <w:r w:rsidRPr="000E7A69">
        <w:rPr>
          <w:rStyle w:val="StyleUnderline"/>
        </w:rPr>
        <w:t>The most</w:t>
      </w:r>
      <w:r w:rsidRPr="00630111">
        <w:rPr>
          <w:rStyle w:val="StyleUnderline"/>
        </w:rPr>
        <w:t xml:space="preserve"> apparent motivation for the policy is </w:t>
      </w:r>
      <w:r w:rsidRPr="000E7A69">
        <w:rPr>
          <w:rStyle w:val="StyleUnderline"/>
          <w:highlight w:val="green"/>
        </w:rPr>
        <w:t>not to measurably mitigate the terrorist threat, but rather</w:t>
      </w:r>
      <w:r w:rsidRPr="00630111">
        <w:rPr>
          <w:rStyle w:val="StyleUnderline"/>
        </w:rPr>
        <w:t xml:space="preserve">, as in Vietnam, to </w:t>
      </w:r>
      <w:r w:rsidRPr="000E7A69">
        <w:rPr>
          <w:rStyle w:val="StyleUnderline"/>
          <w:highlight w:val="green"/>
        </w:rPr>
        <w:t>avoid the humiliation of defeat and the associated injury to America’s status and prestige</w:t>
      </w:r>
      <w:r w:rsidRPr="00630111">
        <w:rPr>
          <w:rStyle w:val="StyleUnderline"/>
        </w:rPr>
        <w:t>.86 Trump’s early proposal for a $54 billion increase in defense spending is another illustrative example. This dollar amount did not reflect specific strategic requirements</w:t>
      </w:r>
      <w:r w:rsidRPr="00630111">
        <w:rPr>
          <w:sz w:val="14"/>
        </w:rPr>
        <w:t xml:space="preserve">. </w:t>
      </w:r>
      <w:r w:rsidRPr="00630111">
        <w:rPr>
          <w:rStyle w:val="StyleUnderline"/>
        </w:rPr>
        <w:t xml:space="preserve">Instead, boosting military spending, </w:t>
      </w:r>
      <w:r w:rsidRPr="00630111">
        <w:rPr>
          <w:sz w:val="14"/>
        </w:rPr>
        <w:t xml:space="preserve">as a New York Times report put it, </w:t>
      </w:r>
      <w:r w:rsidRPr="00630111">
        <w:rPr>
          <w:rStyle w:val="StyleUnderline"/>
        </w:rPr>
        <w:t xml:space="preserve">reflects </w:t>
      </w:r>
      <w:r w:rsidRPr="000E7A69">
        <w:rPr>
          <w:rStyle w:val="StyleUnderline"/>
          <w:highlight w:val="green"/>
        </w:rPr>
        <w:t>Trump’s “fascinat [ion] with raw military might, which he sees as synonymous with America’s standing in the world</w:t>
      </w:r>
      <w:r w:rsidRPr="00630111">
        <w:rPr>
          <w:sz w:val="14"/>
        </w:rPr>
        <w:t xml:space="preserve">.” Trump, the report continued, “has shown a flair for symbols and showmanship. By building the world’s most expensive weapons systems, he repurposes them as symbols of power.” </w:t>
      </w:r>
      <w:r w:rsidRPr="00630111">
        <w:rPr>
          <w:rStyle w:val="StyleUnderline"/>
        </w:rPr>
        <w:t>87 Trump’s approach to Iran and North Korea, perhaps the two most precarious national security issues on his agenda, is similarly divorced from a rational strategic calculus or any realistic appraisal of threats and interests</w:t>
      </w:r>
      <w:r w:rsidRPr="00630111">
        <w:rPr>
          <w:sz w:val="14"/>
        </w:rPr>
        <w:t xml:space="preserve">. Trump’s refusal in October 2017 to certify Iranian compliance with the Joint Comprehensive Plan of Action (JCPOA) happened despite successive verification reports of Iranian compliance from the International Atomic Energy Agency (IAEA), and despite support for the deal from the permanent members of the UN Security Council, the European Union, many of Trump’s top cabinet officials, as well as America’s military and intelligence community. The </w:t>
      </w:r>
      <w:r w:rsidRPr="000E7A69">
        <w:rPr>
          <w:rStyle w:val="StyleUnderline"/>
          <w:highlight w:val="green"/>
        </w:rPr>
        <w:t>president instead insists on escalating U.S.-Iranian tensions and denigrating a successful non-proliferation agreement</w:t>
      </w:r>
      <w:r w:rsidRPr="00630111">
        <w:rPr>
          <w:rStyle w:val="StyleUnderline"/>
        </w:rPr>
        <w:t xml:space="preserve">, </w:t>
      </w:r>
      <w:r w:rsidRPr="000E7A69">
        <w:rPr>
          <w:rStyle w:val="StyleUnderline"/>
          <w:highlight w:val="green"/>
        </w:rPr>
        <w:t>not because Iran poses a serious threat to U.S. security or interests,88 but for reasons having more to do with Iran’s traditional role as the villain in U.S</w:t>
      </w:r>
      <w:r w:rsidRPr="00630111">
        <w:rPr>
          <w:rStyle w:val="StyleUnderline"/>
        </w:rPr>
        <w:t xml:space="preserve">. </w:t>
      </w:r>
      <w:r w:rsidRPr="000E7A69">
        <w:rPr>
          <w:rStyle w:val="StyleUnderline"/>
          <w:highlight w:val="green"/>
        </w:rPr>
        <w:t>foreign policy and</w:t>
      </w:r>
      <w:r w:rsidRPr="00630111">
        <w:rPr>
          <w:rStyle w:val="StyleUnderline"/>
        </w:rPr>
        <w:t xml:space="preserve"> with </w:t>
      </w:r>
      <w:r w:rsidRPr="000E7A69">
        <w:rPr>
          <w:rStyle w:val="StyleUnderline"/>
          <w:highlight w:val="green"/>
        </w:rPr>
        <w:t>maintaining an image of an America that does not give in to enemies.</w:t>
      </w:r>
    </w:p>
    <w:p w14:paraId="4092547F" w14:textId="77777777" w:rsidR="00C84E5B" w:rsidRDefault="00C84E5B" w:rsidP="00C84E5B">
      <w:pPr>
        <w:pStyle w:val="Heading2"/>
      </w:pPr>
      <w:r>
        <w:t>Unipolarity</w:t>
      </w:r>
      <w:r w:rsidR="00096F0D">
        <w:t xml:space="preserve"> Turn</w:t>
      </w:r>
    </w:p>
    <w:p w14:paraId="48C06ED1" w14:textId="77777777" w:rsidR="00C84E5B" w:rsidRDefault="00C84E5B" w:rsidP="00C84E5B">
      <w:pPr>
        <w:pStyle w:val="Heading3"/>
      </w:pPr>
      <w:r>
        <w:t>1nc – Unipolarity</w:t>
      </w:r>
    </w:p>
    <w:p w14:paraId="19682A3C" w14:textId="77777777" w:rsidR="00C84E5B" w:rsidRDefault="00C84E5B" w:rsidP="00C84E5B">
      <w:pPr>
        <w:pStyle w:val="Heading4"/>
      </w:pPr>
      <w:r>
        <w:t>Military capabilities lead to unipolarity and violence</w:t>
      </w:r>
    </w:p>
    <w:p w14:paraId="4C28FF43" w14:textId="77777777" w:rsidR="00C84E5B" w:rsidRPr="00AB328C" w:rsidRDefault="00C84E5B" w:rsidP="00C84E5B">
      <w:pPr>
        <w:rPr>
          <w:rStyle w:val="Style13ptBold"/>
          <w:b w:val="0"/>
        </w:rPr>
      </w:pPr>
      <w:r>
        <w:rPr>
          <w:rStyle w:val="Style13ptBold"/>
        </w:rPr>
        <w:t>Fettweis 17</w:t>
      </w:r>
      <w:r>
        <w:rPr>
          <w:rStyle w:val="Style13ptBold"/>
          <w:b w:val="0"/>
        </w:rPr>
        <w:t xml:space="preserve"> – </w:t>
      </w:r>
      <w:r w:rsidRPr="00AB328C">
        <w:rPr>
          <w:rStyle w:val="Style13ptBold"/>
          <w:b w:val="0"/>
          <w:sz w:val="24"/>
          <w:szCs w:val="24"/>
        </w:rPr>
        <w:t xml:space="preserve">Christopher Fettweis, Department of Political Science, Associate Professor of Political Science at Tulane University, PhD from University of Maryland, 2017 (“Unipolarity, Hegemony, and the New Peace,” </w:t>
      </w:r>
      <w:r w:rsidRPr="00AB328C">
        <w:rPr>
          <w:rStyle w:val="Style13ptBold"/>
          <w:b w:val="0"/>
          <w:i/>
          <w:sz w:val="24"/>
          <w:szCs w:val="24"/>
        </w:rPr>
        <w:t>Security Studies</w:t>
      </w:r>
      <w:r w:rsidRPr="00AB328C">
        <w:rPr>
          <w:rStyle w:val="Style13ptBold"/>
          <w:b w:val="0"/>
          <w:sz w:val="24"/>
          <w:szCs w:val="24"/>
        </w:rPr>
        <w:t>, May 8</w:t>
      </w:r>
      <w:r w:rsidRPr="00AB328C">
        <w:rPr>
          <w:rStyle w:val="Style13ptBold"/>
          <w:b w:val="0"/>
          <w:sz w:val="24"/>
          <w:szCs w:val="24"/>
          <w:vertAlign w:val="superscript"/>
        </w:rPr>
        <w:t>th</w:t>
      </w:r>
      <w:r w:rsidRPr="00AB328C">
        <w:rPr>
          <w:rStyle w:val="Style13ptBold"/>
          <w:b w:val="0"/>
          <w:sz w:val="24"/>
          <w:szCs w:val="24"/>
        </w:rPr>
        <w:t xml:space="preserve">, Available Online at </w:t>
      </w:r>
      <w:r w:rsidRPr="00AB328C">
        <w:rPr>
          <w:rStyle w:val="Style13ptBold"/>
          <w:b w:val="0"/>
          <w:bCs w:val="0"/>
          <w:sz w:val="24"/>
          <w:szCs w:val="24"/>
        </w:rPr>
        <w:t>https://doi.org/10.1080/09636412.2017.1306394</w:t>
      </w:r>
      <w:r w:rsidRPr="00AB328C">
        <w:rPr>
          <w:rStyle w:val="Style13ptBold"/>
          <w:b w:val="0"/>
          <w:sz w:val="24"/>
          <w:szCs w:val="24"/>
        </w:rPr>
        <w:t>, Accessed 06-20-2018, IY)</w:t>
      </w:r>
    </w:p>
    <w:p w14:paraId="5BD58168" w14:textId="77777777" w:rsidR="00C84E5B" w:rsidRPr="00DF0BBC" w:rsidRDefault="00C84E5B" w:rsidP="00C84E5B">
      <w:pPr>
        <w:rPr>
          <w:sz w:val="16"/>
        </w:rPr>
      </w:pPr>
      <w:r w:rsidRPr="00AD032A">
        <w:rPr>
          <w:sz w:val="16"/>
        </w:rPr>
        <w:t xml:space="preserve">While </w:t>
      </w:r>
      <w:r w:rsidRPr="00AD032A">
        <w:rPr>
          <w:u w:val="single"/>
        </w:rPr>
        <w:t xml:space="preserve">in theory </w:t>
      </w:r>
      <w:r w:rsidRPr="00EF7098">
        <w:rPr>
          <w:highlight w:val="cyan"/>
          <w:u w:val="single"/>
        </w:rPr>
        <w:t>unipolarity can be distinct from hegemony</w:t>
      </w:r>
      <w:r w:rsidRPr="00AD032A">
        <w:rPr>
          <w:sz w:val="16"/>
        </w:rPr>
        <w:t>, in practice</w:t>
      </w:r>
      <w:r w:rsidRPr="00AD032A">
        <w:rPr>
          <w:u w:val="single"/>
        </w:rPr>
        <w:t xml:space="preserve"> </w:t>
      </w:r>
      <w:r w:rsidRPr="00EF7098">
        <w:rPr>
          <w:highlight w:val="cyan"/>
          <w:u w:val="single"/>
        </w:rPr>
        <w:t>it is difficult to imagine the former unaccompanied by</w:t>
      </w:r>
      <w:r w:rsidRPr="00AD032A">
        <w:rPr>
          <w:sz w:val="16"/>
        </w:rPr>
        <w:t xml:space="preserve"> some form of </w:t>
      </w:r>
      <w:r w:rsidRPr="00EF7098">
        <w:rPr>
          <w:highlight w:val="cyan"/>
          <w:u w:val="single"/>
        </w:rPr>
        <w:t>the latter</w:t>
      </w:r>
      <w:r w:rsidRPr="00AD032A">
        <w:rPr>
          <w:sz w:val="16"/>
        </w:rPr>
        <w:t xml:space="preserve">, since central to the very definition of polarity is the willingness to exert power. </w:t>
      </w:r>
      <w:r w:rsidRPr="00EF7098">
        <w:rPr>
          <w:highlight w:val="cyan"/>
          <w:u w:val="single"/>
        </w:rPr>
        <w:t>A unipolar state that chooses not to</w:t>
      </w:r>
      <w:r w:rsidRPr="00AD032A">
        <w:rPr>
          <w:u w:val="single"/>
        </w:rPr>
        <w:t xml:space="preserve"> develop and then </w:t>
      </w:r>
      <w:r w:rsidRPr="00EF7098">
        <w:rPr>
          <w:highlight w:val="cyan"/>
          <w:u w:val="single"/>
        </w:rPr>
        <w:t>exercise its military</w:t>
      </w:r>
      <w:r w:rsidRPr="00AD032A">
        <w:rPr>
          <w:u w:val="single"/>
        </w:rPr>
        <w:t xml:space="preserve"> potential </w:t>
      </w:r>
      <w:r w:rsidRPr="00EF7098">
        <w:rPr>
          <w:highlight w:val="cyan"/>
          <w:u w:val="single"/>
        </w:rPr>
        <w:t>risks ceding the title</w:t>
      </w:r>
      <w:r w:rsidRPr="00AD032A">
        <w:rPr>
          <w:u w:val="single"/>
        </w:rPr>
        <w:t xml:space="preserve">. Not just capability but </w:t>
      </w:r>
      <w:r w:rsidRPr="00AD032A">
        <w:rPr>
          <w:sz w:val="16"/>
        </w:rPr>
        <w:t xml:space="preserve">actual </w:t>
      </w:r>
      <w:r w:rsidRPr="00EF7098">
        <w:rPr>
          <w:highlight w:val="cyan"/>
          <w:u w:val="single"/>
        </w:rPr>
        <w:t>bellicosity has</w:t>
      </w:r>
      <w:r w:rsidRPr="00AD032A">
        <w:rPr>
          <w:u w:val="single"/>
        </w:rPr>
        <w:t xml:space="preserve"> </w:t>
      </w:r>
      <w:r w:rsidRPr="00AD032A">
        <w:rPr>
          <w:sz w:val="16"/>
        </w:rPr>
        <w:t xml:space="preserve">traditionally </w:t>
      </w:r>
      <w:r w:rsidRPr="00EF7098">
        <w:rPr>
          <w:highlight w:val="cyan"/>
          <w:u w:val="single"/>
        </w:rPr>
        <w:t>been central to</w:t>
      </w:r>
      <w:r w:rsidRPr="00AD032A">
        <w:rPr>
          <w:sz w:val="16"/>
        </w:rPr>
        <w:t xml:space="preserve"> most </w:t>
      </w:r>
      <w:r w:rsidRPr="00AD032A">
        <w:rPr>
          <w:u w:val="single"/>
        </w:rPr>
        <w:t xml:space="preserve">conceptions of </w:t>
      </w:r>
      <w:r w:rsidRPr="00EF7098">
        <w:rPr>
          <w:highlight w:val="cyan"/>
          <w:u w:val="single"/>
        </w:rPr>
        <w:t>great power</w:t>
      </w:r>
      <w:r w:rsidRPr="00AD032A">
        <w:rPr>
          <w:sz w:val="16"/>
        </w:rPr>
        <w:t xml:space="preserve">.46 </w:t>
      </w:r>
      <w:r w:rsidRPr="00EF7098">
        <w:rPr>
          <w:highlight w:val="cyan"/>
          <w:u w:val="single"/>
        </w:rPr>
        <w:t>The United States</w:t>
      </w:r>
      <w:r w:rsidRPr="00AD032A">
        <w:rPr>
          <w:sz w:val="16"/>
        </w:rPr>
        <w:t xml:space="preserve"> had what was by many measures the largest economy in the world by the 1880s, but </w:t>
      </w:r>
      <w:r w:rsidRPr="00EF7098">
        <w:rPr>
          <w:highlight w:val="cyan"/>
          <w:u w:val="single"/>
        </w:rPr>
        <w:t>was not considered a major power until it chose to build a proportionately large military</w:t>
      </w:r>
      <w:r w:rsidRPr="00AD032A">
        <w:rPr>
          <w:u w:val="single"/>
        </w:rPr>
        <w:t xml:space="preserve"> </w:t>
      </w:r>
      <w:r w:rsidRPr="00AD032A">
        <w:rPr>
          <w:sz w:val="16"/>
        </w:rPr>
        <w:t xml:space="preserve">and play a more active role in the international issues of the day. Great power status—and ultimately </w:t>
      </w:r>
      <w:r w:rsidRPr="00EF7098">
        <w:rPr>
          <w:highlight w:val="cyan"/>
          <w:u w:val="single"/>
        </w:rPr>
        <w:t>unipolarity—requires more than merely potential power</w:t>
      </w:r>
      <w:r w:rsidRPr="00EF7098">
        <w:rPr>
          <w:sz w:val="16"/>
          <w:highlight w:val="cyan"/>
        </w:rPr>
        <w:t>.</w:t>
      </w:r>
      <w:r w:rsidRPr="00AD032A">
        <w:rPr>
          <w:sz w:val="16"/>
        </w:rPr>
        <w:t xml:space="preserve"> The </w:t>
      </w:r>
      <w:r w:rsidRPr="00EF7098">
        <w:rPr>
          <w:highlight w:val="cyan"/>
          <w:u w:val="single"/>
        </w:rPr>
        <w:t>willingness to make power kinetic is central</w:t>
      </w:r>
      <w:r w:rsidRPr="00AD032A">
        <w:rPr>
          <w:u w:val="single"/>
        </w:rPr>
        <w:t xml:space="preserve"> to the concept</w:t>
      </w:r>
      <w:r w:rsidRPr="00AD032A">
        <w:rPr>
          <w:sz w:val="16"/>
        </w:rPr>
        <w:t>, which means that in practice it would be very difficult to have a unipolar world without some degree of hegemony.</w:t>
      </w:r>
    </w:p>
    <w:p w14:paraId="28D26B58" w14:textId="77777777" w:rsidR="00C84E5B" w:rsidRPr="006149F2" w:rsidRDefault="00C84E5B" w:rsidP="00C84E5B">
      <w:pPr>
        <w:pStyle w:val="Heading4"/>
      </w:pPr>
      <w:r>
        <w:t xml:space="preserve">Unipolarity increases risk of conflict </w:t>
      </w:r>
    </w:p>
    <w:p w14:paraId="2B6CCC69" w14:textId="77777777" w:rsidR="00C84E5B" w:rsidRDefault="00C84E5B" w:rsidP="00C84E5B">
      <w:pPr>
        <w:rPr>
          <w:rStyle w:val="StyleUnderline"/>
          <w:u w:val="none"/>
        </w:rPr>
      </w:pPr>
      <w:r w:rsidRPr="00F264CC">
        <w:rPr>
          <w:rStyle w:val="Heading4Char"/>
        </w:rPr>
        <w:t>Monteiro</w:t>
      </w:r>
      <w:r>
        <w:rPr>
          <w:rStyle w:val="Heading4Char"/>
        </w:rPr>
        <w:t xml:space="preserve"> </w:t>
      </w:r>
      <w:r w:rsidRPr="00F264CC">
        <w:rPr>
          <w:rStyle w:val="Heading4Char"/>
        </w:rPr>
        <w:t>12</w:t>
      </w:r>
      <w:r>
        <w:t xml:space="preserve"> </w:t>
      </w:r>
      <w:r>
        <w:rPr>
          <w:sz w:val="24"/>
          <w:szCs w:val="24"/>
        </w:rPr>
        <w:t>– N</w:t>
      </w:r>
      <w:r w:rsidRPr="006149F2">
        <w:rPr>
          <w:sz w:val="24"/>
          <w:szCs w:val="24"/>
        </w:rPr>
        <w:t>uno</w:t>
      </w:r>
      <w:r>
        <w:rPr>
          <w:sz w:val="24"/>
          <w:szCs w:val="24"/>
        </w:rPr>
        <w:t xml:space="preserve"> Monteiro</w:t>
      </w:r>
      <w:r w:rsidRPr="006149F2">
        <w:rPr>
          <w:sz w:val="24"/>
          <w:szCs w:val="24"/>
        </w:rPr>
        <w:t xml:space="preserve">, Associate Professor of Political Science </w:t>
      </w:r>
      <w:r>
        <w:rPr>
          <w:sz w:val="24"/>
          <w:szCs w:val="24"/>
        </w:rPr>
        <w:t>at</w:t>
      </w:r>
      <w:r w:rsidRPr="006149F2">
        <w:rPr>
          <w:sz w:val="24"/>
          <w:szCs w:val="24"/>
        </w:rPr>
        <w:t xml:space="preserve"> Yale University</w:t>
      </w:r>
      <w:r>
        <w:rPr>
          <w:sz w:val="24"/>
          <w:szCs w:val="24"/>
        </w:rPr>
        <w:t>,</w:t>
      </w:r>
      <w:r w:rsidRPr="006149F2">
        <w:rPr>
          <w:sz w:val="24"/>
          <w:szCs w:val="24"/>
        </w:rPr>
        <w:t xml:space="preserve"> research fellow at the Whitney and Betty MacMillan Center for International and Area Studies</w:t>
      </w:r>
      <w:r>
        <w:rPr>
          <w:sz w:val="24"/>
          <w:szCs w:val="24"/>
        </w:rPr>
        <w:t xml:space="preserve">, </w:t>
      </w:r>
      <w:r w:rsidRPr="006149F2">
        <w:rPr>
          <w:sz w:val="24"/>
          <w:szCs w:val="24"/>
        </w:rPr>
        <w:t>a fellow of Branford College</w:t>
      </w:r>
      <w:r>
        <w:rPr>
          <w:sz w:val="24"/>
          <w:szCs w:val="24"/>
        </w:rPr>
        <w:t>,</w:t>
      </w:r>
      <w:r w:rsidRPr="006149F2">
        <w:rPr>
          <w:sz w:val="24"/>
          <w:szCs w:val="24"/>
        </w:rPr>
        <w:t xml:space="preserve"> PhD in Political Science from the University of Chicago</w:t>
      </w:r>
      <w:r>
        <w:rPr>
          <w:sz w:val="24"/>
          <w:szCs w:val="24"/>
        </w:rPr>
        <w:t>, 2012 (</w:t>
      </w:r>
      <w:r w:rsidRPr="006149F2">
        <w:rPr>
          <w:sz w:val="24"/>
          <w:szCs w:val="24"/>
        </w:rPr>
        <w:t>“Unrest Assured Why Unipolarity Is Not Needed</w:t>
      </w:r>
      <w:r>
        <w:rPr>
          <w:sz w:val="24"/>
          <w:szCs w:val="24"/>
        </w:rPr>
        <w:t>,”</w:t>
      </w:r>
      <w:r w:rsidRPr="006149F2">
        <w:rPr>
          <w:sz w:val="24"/>
          <w:szCs w:val="24"/>
        </w:rPr>
        <w:t xml:space="preserve"> </w:t>
      </w:r>
      <w:r w:rsidRPr="006149F2">
        <w:rPr>
          <w:i/>
          <w:sz w:val="24"/>
          <w:szCs w:val="24"/>
        </w:rPr>
        <w:t>MIT Press Journals, International Security</w:t>
      </w:r>
      <w:r w:rsidRPr="006149F2">
        <w:rPr>
          <w:sz w:val="24"/>
          <w:szCs w:val="24"/>
        </w:rPr>
        <w:t>, Winter 2012</w:t>
      </w:r>
      <w:r>
        <w:rPr>
          <w:sz w:val="24"/>
          <w:szCs w:val="24"/>
        </w:rPr>
        <w:t xml:space="preserve">, Available Online at </w:t>
      </w:r>
      <w:hyperlink r:id="rId15" w:history="1">
        <w:r w:rsidRPr="00C072BA">
          <w:rPr>
            <w:rStyle w:val="Hyperlink"/>
            <w:sz w:val="24"/>
            <w:szCs w:val="24"/>
          </w:rPr>
          <w:t>http://www.mitpressjournals.org/doi/pdf/10.1162/ISEC_a_00064</w:t>
        </w:r>
      </w:hyperlink>
      <w:r>
        <w:rPr>
          <w:sz w:val="24"/>
          <w:szCs w:val="24"/>
        </w:rPr>
        <w:t>, Accessed 6/26/18, IY)</w:t>
      </w:r>
    </w:p>
    <w:p w14:paraId="07EAAFE4" w14:textId="77777777" w:rsidR="00C84E5B" w:rsidRPr="00916CA7" w:rsidRDefault="00C84E5B" w:rsidP="00C84E5B">
      <w:pPr>
        <w:rPr>
          <w:rFonts w:asciiTheme="minorHAnsi" w:hAnsiTheme="minorHAnsi" w:cstheme="minorHAnsi"/>
          <w:bCs/>
          <w:sz w:val="16"/>
        </w:rPr>
      </w:pPr>
      <w:r w:rsidRPr="006149F2">
        <w:rPr>
          <w:u w:val="single"/>
        </w:rPr>
        <w:t>How</w:t>
      </w:r>
      <w:r w:rsidRPr="006149F2">
        <w:rPr>
          <w:sz w:val="16"/>
        </w:rPr>
        <w:t xml:space="preserve"> well, then, </w:t>
      </w:r>
      <w:r w:rsidRPr="006149F2">
        <w:rPr>
          <w:u w:val="single"/>
        </w:rPr>
        <w:t>does the argument that unipolar systems are peaceful account for the first two decades of unipolarity since</w:t>
      </w:r>
      <w:r w:rsidRPr="006149F2">
        <w:rPr>
          <w:sz w:val="16"/>
        </w:rPr>
        <w:t xml:space="preserve"> the end of </w:t>
      </w:r>
      <w:r w:rsidRPr="006149F2">
        <w:rPr>
          <w:u w:val="single"/>
        </w:rPr>
        <w:t>the Cold War</w:t>
      </w:r>
      <w:r w:rsidRPr="006149F2">
        <w:rPr>
          <w:sz w:val="16"/>
        </w:rPr>
        <w:t xml:space="preserve">? Table 1 presents a list of great powers divided into three periods: 1816 to 1945, multipolarity; 1946 to 1989, bipolarity; and since 1990, unipolarity.46 Table 2 presents summary data about the incidence of war during each of these periods. </w:t>
      </w:r>
      <w:r w:rsidRPr="006149F2">
        <w:rPr>
          <w:highlight w:val="cyan"/>
          <w:u w:val="single"/>
        </w:rPr>
        <w:t>Unipolarity is the most conflict prone of all</w:t>
      </w:r>
      <w:r w:rsidRPr="006149F2">
        <w:rPr>
          <w:sz w:val="16"/>
        </w:rPr>
        <w:t xml:space="preserve"> the </w:t>
      </w:r>
      <w:r w:rsidRPr="006149F2">
        <w:rPr>
          <w:highlight w:val="cyan"/>
          <w:u w:val="single"/>
        </w:rPr>
        <w:t>systems, according to</w:t>
      </w:r>
      <w:r w:rsidRPr="006149F2">
        <w:rPr>
          <w:sz w:val="16"/>
        </w:rPr>
        <w:t xml:space="preserve"> at least </w:t>
      </w:r>
      <w:r w:rsidRPr="006149F2">
        <w:rPr>
          <w:highlight w:val="cyan"/>
          <w:u w:val="single"/>
        </w:rPr>
        <w:t>two important criteria: the</w:t>
      </w:r>
      <w:r w:rsidRPr="006149F2">
        <w:rPr>
          <w:sz w:val="16"/>
        </w:rPr>
        <w:t xml:space="preserve"> percentage of </w:t>
      </w:r>
      <w:r w:rsidRPr="006149F2">
        <w:rPr>
          <w:highlight w:val="cyan"/>
          <w:u w:val="single"/>
        </w:rPr>
        <w:t>years that great powers spend at war and the incidence of war involving great powers</w:t>
      </w:r>
      <w:r w:rsidRPr="006149F2">
        <w:rPr>
          <w:sz w:val="16"/>
        </w:rPr>
        <w:t xml:space="preserve">. In multipolarity, 18 percent of great power years were spent at war. In bipolarity, the ratio is 16 percent. </w:t>
      </w:r>
      <w:r w:rsidRPr="006149F2">
        <w:rPr>
          <w:highlight w:val="cyan"/>
          <w:u w:val="single"/>
        </w:rPr>
        <w:t>In unipolarity</w:t>
      </w:r>
      <w:r w:rsidRPr="006149F2">
        <w:rPr>
          <w:sz w:val="16"/>
        </w:rPr>
        <w:t xml:space="preserve">, however, </w:t>
      </w:r>
      <w:r w:rsidRPr="006149F2">
        <w:rPr>
          <w:u w:val="single"/>
        </w:rPr>
        <w:t xml:space="preserve">a remarkable </w:t>
      </w:r>
      <w:r w:rsidRPr="006149F2">
        <w:rPr>
          <w:highlight w:val="cyan"/>
          <w:u w:val="single"/>
        </w:rPr>
        <w:t>59 percent of great power years</w:t>
      </w:r>
      <w:r w:rsidRPr="006149F2">
        <w:rPr>
          <w:u w:val="single"/>
        </w:rPr>
        <w:t xml:space="preserve"> until now </w:t>
      </w:r>
      <w:r w:rsidRPr="006149F2">
        <w:rPr>
          <w:highlight w:val="cyan"/>
          <w:u w:val="single"/>
        </w:rPr>
        <w:t>were spent at war</w:t>
      </w:r>
      <w:r w:rsidRPr="006149F2">
        <w:rPr>
          <w:sz w:val="16"/>
        </w:rPr>
        <w:t xml:space="preserve">. </w:t>
      </w:r>
      <w:r w:rsidRPr="006149F2">
        <w:rPr>
          <w:u w:val="single"/>
        </w:rPr>
        <w:t>This is by far the highest percentage</w:t>
      </w:r>
      <w:r w:rsidRPr="006149F2">
        <w:rPr>
          <w:sz w:val="16"/>
        </w:rPr>
        <w:t xml:space="preserve"> in all three systems. Furthermore, </w:t>
      </w:r>
      <w:r w:rsidRPr="006149F2">
        <w:rPr>
          <w:highlight w:val="cyan"/>
          <w:u w:val="single"/>
        </w:rPr>
        <w:t>during periods of multipolarity and bipolarity, the probability that war</w:t>
      </w:r>
      <w:r w:rsidRPr="006149F2">
        <w:rPr>
          <w:u w:val="single"/>
        </w:rPr>
        <w:t xml:space="preserve"> involving a great power </w:t>
      </w:r>
      <w:r w:rsidRPr="006149F2">
        <w:rPr>
          <w:highlight w:val="cyan"/>
          <w:u w:val="single"/>
        </w:rPr>
        <w:t>would break out</w:t>
      </w:r>
      <w:r w:rsidRPr="006149F2">
        <w:rPr>
          <w:sz w:val="16"/>
        </w:rPr>
        <w:t xml:space="preserve"> in any given year </w:t>
      </w:r>
      <w:r w:rsidRPr="006149F2">
        <w:rPr>
          <w:highlight w:val="cyan"/>
          <w:u w:val="single"/>
        </w:rPr>
        <w:t>was</w:t>
      </w:r>
      <w:r w:rsidRPr="006149F2">
        <w:rPr>
          <w:u w:val="single"/>
        </w:rPr>
        <w:t>, respectively</w:t>
      </w:r>
      <w:r w:rsidRPr="006149F2">
        <w:rPr>
          <w:highlight w:val="cyan"/>
          <w:u w:val="single"/>
        </w:rPr>
        <w:t>, 4.2 percent and 3.4 percent. Under unipolarity, it is 18.2 percent</w:t>
      </w:r>
      <w:r w:rsidRPr="006149F2">
        <w:rPr>
          <w:sz w:val="16"/>
        </w:rPr>
        <w:t xml:space="preserve">—or more than four times higher.47 </w:t>
      </w:r>
      <w:r w:rsidRPr="006149F2">
        <w:rPr>
          <w:highlight w:val="cyan"/>
          <w:u w:val="single"/>
        </w:rPr>
        <w:t>These figures provide no evidence that unipolarity is peaceful</w:t>
      </w:r>
      <w:r w:rsidRPr="006149F2">
        <w:rPr>
          <w:sz w:val="16"/>
          <w:highlight w:val="cyan"/>
        </w:rPr>
        <w:t>.</w:t>
      </w:r>
      <w:r w:rsidRPr="006149F2">
        <w:rPr>
          <w:sz w:val="16"/>
        </w:rPr>
        <w:t>48</w:t>
      </w:r>
    </w:p>
    <w:p w14:paraId="516A65D7" w14:textId="77777777" w:rsidR="00C84E5B" w:rsidRPr="00CA2BA7" w:rsidRDefault="00C84E5B" w:rsidP="00C84E5B"/>
    <w:p w14:paraId="79D1C2CB" w14:textId="77777777" w:rsidR="00C84E5B" w:rsidRPr="00C251B6" w:rsidRDefault="00C84E5B" w:rsidP="00C84E5B">
      <w:pPr>
        <w:pStyle w:val="Heading3"/>
      </w:pPr>
      <w:r>
        <w:t>Readiness = Unipolarity</w:t>
      </w:r>
    </w:p>
    <w:p w14:paraId="7F2ACFD7" w14:textId="77777777" w:rsidR="00C84E5B" w:rsidRDefault="00C84E5B" w:rsidP="00C84E5B">
      <w:pPr>
        <w:pStyle w:val="Heading4"/>
      </w:pPr>
      <w:r>
        <w:t>Increased military capabilities lead to US unipolarity</w:t>
      </w:r>
    </w:p>
    <w:p w14:paraId="2874731A" w14:textId="77777777" w:rsidR="00C84E5B" w:rsidRPr="0064232D" w:rsidRDefault="00C84E5B" w:rsidP="00C84E5B">
      <w:pPr>
        <w:rPr>
          <w:rStyle w:val="Style13ptBold"/>
          <w:b w:val="0"/>
          <w:sz w:val="24"/>
          <w:szCs w:val="24"/>
        </w:rPr>
      </w:pPr>
      <w:r>
        <w:rPr>
          <w:rStyle w:val="Style13ptBold"/>
        </w:rPr>
        <w:t xml:space="preserve">Tizzard 17 </w:t>
      </w:r>
      <w:r>
        <w:rPr>
          <w:rStyle w:val="Style13ptBold"/>
          <w:b w:val="0"/>
        </w:rPr>
        <w:t xml:space="preserve">– </w:t>
      </w:r>
      <w:r w:rsidRPr="0064232D">
        <w:rPr>
          <w:rStyle w:val="Style13ptBold"/>
          <w:b w:val="0"/>
          <w:sz w:val="24"/>
          <w:szCs w:val="24"/>
        </w:rPr>
        <w:t xml:space="preserve">David Tizzard, assistant professor at Seoul Women’s University, PhD from Hanyang University, 2017 (“American Unipolarity: The Uneven Distribution of Power,” </w:t>
      </w:r>
      <w:r w:rsidRPr="0064232D">
        <w:rPr>
          <w:rStyle w:val="Style13ptBold"/>
          <w:b w:val="0"/>
          <w:i/>
          <w:sz w:val="24"/>
          <w:szCs w:val="24"/>
        </w:rPr>
        <w:t xml:space="preserve">Global Politics Review, </w:t>
      </w:r>
      <w:r w:rsidRPr="0064232D">
        <w:rPr>
          <w:rStyle w:val="Style13ptBold"/>
          <w:b w:val="0"/>
          <w:sz w:val="24"/>
          <w:szCs w:val="24"/>
        </w:rPr>
        <w:t>October 30</w:t>
      </w:r>
      <w:r w:rsidRPr="0064232D">
        <w:rPr>
          <w:rStyle w:val="Style13ptBold"/>
          <w:b w:val="0"/>
          <w:sz w:val="24"/>
          <w:szCs w:val="24"/>
          <w:vertAlign w:val="superscript"/>
        </w:rPr>
        <w:t>th</w:t>
      </w:r>
      <w:r w:rsidRPr="0064232D">
        <w:rPr>
          <w:rStyle w:val="Style13ptBold"/>
          <w:b w:val="0"/>
          <w:sz w:val="24"/>
          <w:szCs w:val="24"/>
        </w:rPr>
        <w:t xml:space="preserve">, Available Online at </w:t>
      </w:r>
      <w:r w:rsidRPr="0064232D">
        <w:rPr>
          <w:rStyle w:val="Style13ptBold"/>
          <w:b w:val="0"/>
          <w:bCs w:val="0"/>
          <w:sz w:val="24"/>
          <w:szCs w:val="24"/>
        </w:rPr>
        <w:t>http://www.globalpoliticsreview.com/publications/2464-9929_v03_i02_p010.pdf</w:t>
      </w:r>
      <w:r w:rsidRPr="0064232D">
        <w:rPr>
          <w:rStyle w:val="Style13ptBold"/>
          <w:b w:val="0"/>
          <w:sz w:val="24"/>
          <w:szCs w:val="24"/>
        </w:rPr>
        <w:t>, Accessed 06-20-2018, IY)</w:t>
      </w:r>
    </w:p>
    <w:p w14:paraId="16707A00" w14:textId="77777777" w:rsidR="00C84E5B" w:rsidRDefault="00C84E5B" w:rsidP="00C84E5B">
      <w:pPr>
        <w:rPr>
          <w:u w:val="single"/>
        </w:rPr>
      </w:pPr>
      <w:r w:rsidRPr="00C80E60">
        <w:rPr>
          <w:sz w:val="16"/>
        </w:rPr>
        <w:t xml:space="preserve">Despite the claims of many that we have witnessed a transformation in the global structure, the </w:t>
      </w:r>
      <w:r w:rsidRPr="00EF7098">
        <w:rPr>
          <w:highlight w:val="cyan"/>
          <w:u w:val="single"/>
        </w:rPr>
        <w:t>polarity remains unipolar</w:t>
      </w:r>
      <w:r w:rsidRPr="00C80E60">
        <w:rPr>
          <w:sz w:val="16"/>
        </w:rPr>
        <w:t xml:space="preserve">. That is, </w:t>
      </w:r>
      <w:r w:rsidRPr="00EF7098">
        <w:rPr>
          <w:highlight w:val="cyan"/>
          <w:u w:val="single"/>
        </w:rPr>
        <w:t>one country has a far larger share of</w:t>
      </w:r>
      <w:r w:rsidRPr="00C80E60">
        <w:rPr>
          <w:u w:val="single"/>
        </w:rPr>
        <w:t xml:space="preserve"> the distribution of power than any others</w:t>
      </w:r>
      <w:r w:rsidRPr="00C80E60">
        <w:rPr>
          <w:sz w:val="16"/>
        </w:rPr>
        <w:t xml:space="preserve">. As a result of both its material and ideational forces, </w:t>
      </w:r>
      <w:r w:rsidRPr="00C80E60">
        <w:rPr>
          <w:u w:val="single"/>
        </w:rPr>
        <w:t>utilizing</w:t>
      </w:r>
      <w:r w:rsidRPr="00C80E60">
        <w:rPr>
          <w:sz w:val="16"/>
        </w:rPr>
        <w:t xml:space="preserve"> both </w:t>
      </w:r>
      <w:r w:rsidRPr="00EF7098">
        <w:rPr>
          <w:highlight w:val="cyan"/>
          <w:u w:val="single"/>
        </w:rPr>
        <w:t>military hardware</w:t>
      </w:r>
      <w:r w:rsidRPr="00C80E60">
        <w:rPr>
          <w:sz w:val="16"/>
        </w:rPr>
        <w:t xml:space="preserve"> and the success of its culture and entertainment industry</w:t>
      </w:r>
      <w:r w:rsidRPr="00EF7098">
        <w:rPr>
          <w:sz w:val="16"/>
          <w:highlight w:val="cyan"/>
        </w:rPr>
        <w:t xml:space="preserve">, </w:t>
      </w:r>
      <w:r w:rsidRPr="00EF7098">
        <w:rPr>
          <w:highlight w:val="cyan"/>
          <w:u w:val="single"/>
        </w:rPr>
        <w:t>the United States continues to sit atop the systemic hierarchy</w:t>
      </w:r>
      <w:r w:rsidRPr="00C80E60">
        <w:rPr>
          <w:sz w:val="16"/>
        </w:rPr>
        <w:t xml:space="preserve"> and will remain that way for some time. </w:t>
      </w:r>
      <w:r w:rsidRPr="00C80E60">
        <w:rPr>
          <w:u w:val="single"/>
        </w:rPr>
        <w:t xml:space="preserve">While challenges to its position do exist, the presence of such rivals </w:t>
      </w:r>
      <w:r w:rsidRPr="00C80E60">
        <w:rPr>
          <w:sz w:val="16"/>
        </w:rPr>
        <w:t xml:space="preserve">and the work spent tracing their advances serves </w:t>
      </w:r>
      <w:r w:rsidRPr="00C80E60">
        <w:rPr>
          <w:u w:val="single"/>
        </w:rPr>
        <w:t xml:space="preserve">only </w:t>
      </w:r>
      <w:r w:rsidRPr="00C80E60">
        <w:rPr>
          <w:sz w:val="16"/>
        </w:rPr>
        <w:t>to</w:t>
      </w:r>
      <w:r w:rsidRPr="00C80E60">
        <w:rPr>
          <w:u w:val="single"/>
        </w:rPr>
        <w:t xml:space="preserve"> confirm that it is </w:t>
      </w:r>
      <w:r w:rsidRPr="00EF7098">
        <w:rPr>
          <w:highlight w:val="cyan"/>
          <w:u w:val="single"/>
        </w:rPr>
        <w:t>the US</w:t>
      </w:r>
      <w:r w:rsidRPr="00C80E60">
        <w:rPr>
          <w:u w:val="single"/>
        </w:rPr>
        <w:t xml:space="preserve"> that </w:t>
      </w:r>
      <w:r w:rsidRPr="00EF7098">
        <w:rPr>
          <w:highlight w:val="cyan"/>
          <w:u w:val="single"/>
        </w:rPr>
        <w:t>remains the world’s hegemon</w:t>
      </w:r>
      <w:r w:rsidRPr="00C80E60">
        <w:rPr>
          <w:u w:val="single"/>
        </w:rPr>
        <w:t>.</w:t>
      </w:r>
    </w:p>
    <w:p w14:paraId="74050566" w14:textId="77777777" w:rsidR="00C84E5B" w:rsidRDefault="00C84E5B" w:rsidP="00C84E5B">
      <w:pPr>
        <w:pStyle w:val="Heading3"/>
      </w:pPr>
      <w:r>
        <w:t>Ext. Unipolarity = Conflict</w:t>
      </w:r>
    </w:p>
    <w:p w14:paraId="7FAD0B1E" w14:textId="77777777" w:rsidR="00C84E5B" w:rsidRDefault="00C84E5B" w:rsidP="00C84E5B">
      <w:pPr>
        <w:pStyle w:val="Heading4"/>
      </w:pPr>
      <w:r>
        <w:t>Unipolarity causes global conflict</w:t>
      </w:r>
    </w:p>
    <w:p w14:paraId="2C9081D9" w14:textId="77777777" w:rsidR="00C84E5B" w:rsidRPr="0064232D" w:rsidRDefault="00C84E5B" w:rsidP="00C84E5B">
      <w:pPr>
        <w:rPr>
          <w:bCs/>
          <w:sz w:val="24"/>
          <w:szCs w:val="24"/>
        </w:rPr>
      </w:pPr>
      <w:r>
        <w:rPr>
          <w:rStyle w:val="Style13ptBold"/>
        </w:rPr>
        <w:t xml:space="preserve">Tizzard 17 </w:t>
      </w:r>
      <w:r>
        <w:rPr>
          <w:rStyle w:val="Style13ptBold"/>
          <w:b w:val="0"/>
        </w:rPr>
        <w:t xml:space="preserve">– </w:t>
      </w:r>
      <w:r w:rsidRPr="0064232D">
        <w:rPr>
          <w:rStyle w:val="Style13ptBold"/>
          <w:b w:val="0"/>
          <w:sz w:val="24"/>
          <w:szCs w:val="24"/>
        </w:rPr>
        <w:t xml:space="preserve">David Tizzard, assistant professor at Seoul Women’s University, PhD from Hanyang University, 2017 (“American Unipolarity: The Uneven Distribution of Power,” </w:t>
      </w:r>
      <w:r w:rsidRPr="0064232D">
        <w:rPr>
          <w:rStyle w:val="Style13ptBold"/>
          <w:b w:val="0"/>
          <w:i/>
          <w:sz w:val="24"/>
          <w:szCs w:val="24"/>
        </w:rPr>
        <w:t xml:space="preserve">Global Politics Review, </w:t>
      </w:r>
      <w:r w:rsidRPr="0064232D">
        <w:rPr>
          <w:rStyle w:val="Style13ptBold"/>
          <w:b w:val="0"/>
          <w:sz w:val="24"/>
          <w:szCs w:val="24"/>
        </w:rPr>
        <w:t>October 30</w:t>
      </w:r>
      <w:r w:rsidRPr="0064232D">
        <w:rPr>
          <w:rStyle w:val="Style13ptBold"/>
          <w:b w:val="0"/>
          <w:sz w:val="24"/>
          <w:szCs w:val="24"/>
          <w:vertAlign w:val="superscript"/>
        </w:rPr>
        <w:t>th</w:t>
      </w:r>
      <w:r w:rsidRPr="0064232D">
        <w:rPr>
          <w:rStyle w:val="Style13ptBold"/>
          <w:b w:val="0"/>
          <w:sz w:val="24"/>
          <w:szCs w:val="24"/>
        </w:rPr>
        <w:t xml:space="preserve">, Available Online at </w:t>
      </w:r>
      <w:r w:rsidRPr="0064232D">
        <w:rPr>
          <w:rStyle w:val="Style13ptBold"/>
          <w:b w:val="0"/>
          <w:bCs w:val="0"/>
          <w:sz w:val="24"/>
          <w:szCs w:val="24"/>
        </w:rPr>
        <w:t>http://www.globalpoliticsreview.com/publications/2464-9929_v03_i02_p010.pdf</w:t>
      </w:r>
      <w:r w:rsidRPr="0064232D">
        <w:rPr>
          <w:rStyle w:val="Style13ptBold"/>
          <w:b w:val="0"/>
          <w:sz w:val="24"/>
          <w:szCs w:val="24"/>
        </w:rPr>
        <w:t>, Accessed 06-20-2018, IY)</w:t>
      </w:r>
    </w:p>
    <w:p w14:paraId="3ED236BA" w14:textId="77777777" w:rsidR="00C84E5B" w:rsidRDefault="00C84E5B" w:rsidP="00C84E5B">
      <w:pPr>
        <w:rPr>
          <w:u w:val="single"/>
        </w:rPr>
      </w:pPr>
      <w:r w:rsidRPr="00EF7098">
        <w:rPr>
          <w:highlight w:val="cyan"/>
          <w:u w:val="single"/>
        </w:rPr>
        <w:t>Most</w:t>
      </w:r>
      <w:r w:rsidRPr="00DF0BBC">
        <w:rPr>
          <w:u w:val="single"/>
        </w:rPr>
        <w:t xml:space="preserve">, if not all, </w:t>
      </w:r>
      <w:r w:rsidRPr="00EF7098">
        <w:rPr>
          <w:highlight w:val="cyan"/>
          <w:u w:val="single"/>
        </w:rPr>
        <w:t>nation states perceived the US as being as an undisputed superpower</w:t>
      </w:r>
      <w:r w:rsidRPr="00DF0BBC">
        <w:rPr>
          <w:u w:val="single"/>
        </w:rPr>
        <w:t xml:space="preserve"> </w:t>
      </w:r>
      <w:r w:rsidRPr="00DF0BBC">
        <w:rPr>
          <w:sz w:val="16"/>
        </w:rPr>
        <w:t xml:space="preserve">on the world stage – and there were few, if any, that would have been perceived as an equal superpower by others. </w:t>
      </w:r>
      <w:r w:rsidRPr="00EF7098">
        <w:rPr>
          <w:highlight w:val="cyan"/>
          <w:u w:val="single"/>
        </w:rPr>
        <w:t>The American system, composed of</w:t>
      </w:r>
      <w:r w:rsidRPr="00DF0BBC">
        <w:rPr>
          <w:sz w:val="16"/>
        </w:rPr>
        <w:t xml:space="preserve"> its economic power, soft-culture, and </w:t>
      </w:r>
      <w:r w:rsidRPr="00EF7098">
        <w:rPr>
          <w:highlight w:val="cyan"/>
          <w:u w:val="single"/>
        </w:rPr>
        <w:t>military strength, touched nearly every part of the globe</w:t>
      </w:r>
      <w:r w:rsidRPr="00DF0BBC">
        <w:rPr>
          <w:sz w:val="16"/>
        </w:rPr>
        <w:t xml:space="preserve">. Almost nothing could or would occur without it being of some importance to American interests. </w:t>
      </w:r>
      <w:r w:rsidRPr="00DF0BBC">
        <w:rPr>
          <w:u w:val="single"/>
        </w:rPr>
        <w:t>The concept of “</w:t>
      </w:r>
      <w:r w:rsidRPr="00EF7098">
        <w:rPr>
          <w:highlight w:val="cyan"/>
          <w:u w:val="single"/>
        </w:rPr>
        <w:t>American Exceptionalism” was pushed forward and there was a sense that the United States would engage in military conflict if and when it saw fit</w:t>
      </w:r>
      <w:r w:rsidRPr="00DF0BBC">
        <w:rPr>
          <w:sz w:val="16"/>
        </w:rPr>
        <w:t xml:space="preserve"> rather than whether or not it had the support of the wider global community. </w:t>
      </w:r>
      <w:r w:rsidRPr="00EF7098">
        <w:rPr>
          <w:highlight w:val="cyan"/>
          <w:u w:val="single"/>
        </w:rPr>
        <w:t>Such an attitude is adopted</w:t>
      </w:r>
      <w:r w:rsidRPr="00DF0BBC">
        <w:rPr>
          <w:u w:val="single"/>
        </w:rPr>
        <w:t xml:space="preserve"> only </w:t>
      </w:r>
      <w:r w:rsidRPr="00EF7098">
        <w:rPr>
          <w:highlight w:val="cyan"/>
          <w:u w:val="single"/>
        </w:rPr>
        <w:t>by a state that considers itself to be the single authority in a unipolar world.</w:t>
      </w:r>
      <w:r w:rsidRPr="00DF0BBC">
        <w:rPr>
          <w:u w:val="single"/>
        </w:rPr>
        <w:t xml:space="preserve"> </w:t>
      </w:r>
    </w:p>
    <w:p w14:paraId="218A4FB2" w14:textId="77777777" w:rsidR="00C84E5B" w:rsidRDefault="00C84E5B" w:rsidP="00C84E5B">
      <w:pPr>
        <w:pStyle w:val="Heading4"/>
        <w:rPr>
          <w:rStyle w:val="Style13ptBold"/>
          <w:b/>
        </w:rPr>
      </w:pPr>
      <w:r>
        <w:rPr>
          <w:rStyle w:val="Style13ptBold"/>
          <w:b/>
        </w:rPr>
        <w:t>Unipolarity leads to conflict.</w:t>
      </w:r>
    </w:p>
    <w:p w14:paraId="52201623" w14:textId="77777777" w:rsidR="00C84E5B" w:rsidRPr="00C14B6B" w:rsidRDefault="00C84E5B" w:rsidP="00C84E5B">
      <w:pPr>
        <w:rPr>
          <w:rStyle w:val="Style13ptBold"/>
          <w:b w:val="0"/>
        </w:rPr>
      </w:pPr>
      <w:r>
        <w:rPr>
          <w:rStyle w:val="Style13ptBold"/>
        </w:rPr>
        <w:t xml:space="preserve">Bin 18 – </w:t>
      </w:r>
      <w:r>
        <w:rPr>
          <w:rStyle w:val="Style13ptBold"/>
          <w:b w:val="0"/>
        </w:rPr>
        <w:t xml:space="preserve">Li Bin is a senior fellow working in the National Policy Program and Asia program at the Carnegie Endowment for International Peace. 2018 (“Will US Nuclear Posture see a return to hegemony?” Carnegie Endowment for International Peace, January 26, Available Online at </w:t>
      </w:r>
      <w:hyperlink r:id="rId16" w:history="1">
        <w:r w:rsidRPr="00C6284B">
          <w:rPr>
            <w:rStyle w:val="Hyperlink"/>
            <w:sz w:val="26"/>
          </w:rPr>
          <w:t>https://carnegieendowment.org/2018/01/26/will-us-nuclear-posture-review-see-return-to-hegemony-pub-75359</w:t>
        </w:r>
      </w:hyperlink>
      <w:r>
        <w:rPr>
          <w:rStyle w:val="Style13ptBold"/>
          <w:b w:val="0"/>
        </w:rPr>
        <w:t>, Accessed 6/21/18)//JoH</w:t>
      </w:r>
    </w:p>
    <w:p w14:paraId="33FE1894" w14:textId="77777777" w:rsidR="00C84E5B" w:rsidRPr="00C14B6B" w:rsidRDefault="00C84E5B" w:rsidP="00C84E5B">
      <w:pPr>
        <w:rPr>
          <w:sz w:val="16"/>
          <w:szCs w:val="24"/>
        </w:rPr>
      </w:pPr>
      <w:r w:rsidRPr="00C14B6B">
        <w:rPr>
          <w:rStyle w:val="StyleUnderline"/>
          <w:sz w:val="24"/>
          <w:szCs w:val="24"/>
        </w:rPr>
        <w:t xml:space="preserve">A few days ago, the Huffington Post published the draft Nuclear Posture Review of the Donald </w:t>
      </w:r>
      <w:r w:rsidRPr="00C14B6B">
        <w:rPr>
          <w:rStyle w:val="StyleUnderline"/>
          <w:sz w:val="24"/>
          <w:szCs w:val="24"/>
          <w:highlight w:val="yellow"/>
        </w:rPr>
        <w:t>Trump administration</w:t>
      </w:r>
      <w:r w:rsidRPr="00C14B6B">
        <w:rPr>
          <w:rStyle w:val="StyleUnderline"/>
          <w:sz w:val="24"/>
          <w:szCs w:val="24"/>
        </w:rPr>
        <w:t xml:space="preserve">, which presents Washington's intention to </w:t>
      </w:r>
      <w:r w:rsidRPr="00C14B6B">
        <w:rPr>
          <w:rStyle w:val="StyleUnderline"/>
          <w:sz w:val="24"/>
          <w:szCs w:val="24"/>
          <w:highlight w:val="yellow"/>
        </w:rPr>
        <w:t>use US nuclear weapons as a hegemonic tool again</w:t>
      </w:r>
      <w:r w:rsidRPr="00C14B6B">
        <w:rPr>
          <w:rStyle w:val="StyleUnderline"/>
          <w:sz w:val="24"/>
          <w:szCs w:val="24"/>
        </w:rPr>
        <w:t xml:space="preserve">. </w:t>
      </w:r>
      <w:r w:rsidRPr="00C14B6B">
        <w:rPr>
          <w:sz w:val="16"/>
          <w:szCs w:val="24"/>
        </w:rPr>
        <w:t xml:space="preserve">In the Cold War, nuclear weapons were indeed hegemonic tools of the US and the Soviet Union. The two superpowers were embroiled in a frenzied nuclear arms race to cement their hegemonic statuses. They developed large numbers of different types of nuclear weapons, and deployed these weapons on a hair-trigger alert. There is a difference between regarding nuclear weapons as a hegemonic tool than using them as a weapon of last resort. If a country considers its nuclear weapons only as a measure of last resort, the quantity or variety of its stockpile would not be of vital importance. It would define a few extreme situations in which nuclear weapons may be used and it would develop and deploy its nuclear weapons for these situations. However, </w:t>
      </w:r>
      <w:r w:rsidRPr="00C14B6B">
        <w:rPr>
          <w:rStyle w:val="StyleUnderline"/>
          <w:sz w:val="24"/>
          <w:szCs w:val="24"/>
          <w:highlight w:val="yellow"/>
        </w:rPr>
        <w:t>if a country considers its nuclear weapons as a hegemonic tool</w:t>
      </w:r>
      <w:r w:rsidRPr="00C14B6B">
        <w:rPr>
          <w:rStyle w:val="StyleUnderline"/>
          <w:sz w:val="24"/>
          <w:szCs w:val="24"/>
        </w:rPr>
        <w:t xml:space="preserve">, the consequences would be very different. </w:t>
      </w:r>
      <w:r w:rsidRPr="00C14B6B">
        <w:rPr>
          <w:rStyle w:val="StyleUnderline"/>
          <w:sz w:val="24"/>
          <w:szCs w:val="24"/>
          <w:highlight w:val="yellow"/>
        </w:rPr>
        <w:t xml:space="preserve">It would consider any nuclear weapons in its rival countries as challenges to its hegemony; </w:t>
      </w:r>
      <w:r w:rsidRPr="00C14B6B">
        <w:rPr>
          <w:rStyle w:val="StyleUnderline"/>
          <w:sz w:val="24"/>
          <w:szCs w:val="24"/>
        </w:rPr>
        <w:t xml:space="preserve">it would </w:t>
      </w:r>
      <w:r w:rsidRPr="00C14B6B">
        <w:rPr>
          <w:rStyle w:val="StyleUnderline"/>
          <w:sz w:val="24"/>
          <w:szCs w:val="24"/>
          <w:highlight w:val="yellow"/>
        </w:rPr>
        <w:t>not tolerate that the number of its nuclear weapons</w:t>
      </w:r>
      <w:r w:rsidRPr="00C14B6B">
        <w:rPr>
          <w:rStyle w:val="StyleUnderline"/>
          <w:sz w:val="24"/>
          <w:szCs w:val="24"/>
        </w:rPr>
        <w:t xml:space="preserve">, especially its strategic nuclear weapons, </w:t>
      </w:r>
      <w:r w:rsidRPr="00C14B6B">
        <w:rPr>
          <w:rStyle w:val="StyleUnderline"/>
          <w:sz w:val="24"/>
          <w:szCs w:val="24"/>
          <w:highlight w:val="yellow"/>
        </w:rPr>
        <w:t xml:space="preserve">would be less than those in other countries; it would try to increase the types of its nuclear weapons </w:t>
      </w:r>
      <w:r w:rsidRPr="00C14B6B">
        <w:rPr>
          <w:rStyle w:val="StyleUnderline"/>
          <w:sz w:val="24"/>
          <w:szCs w:val="24"/>
        </w:rPr>
        <w:t xml:space="preserve">so it could show its nuclear muscle on as many occasions as possible. </w:t>
      </w:r>
      <w:r w:rsidRPr="00C14B6B">
        <w:rPr>
          <w:sz w:val="16"/>
          <w:szCs w:val="24"/>
        </w:rPr>
        <w:t xml:space="preserve">After the end of Cold War, the logic of nuclear hegemony is no longer convincing. </w:t>
      </w:r>
      <w:r w:rsidRPr="00C14B6B">
        <w:rPr>
          <w:rStyle w:val="StyleUnderline"/>
          <w:sz w:val="24"/>
          <w:szCs w:val="24"/>
          <w:highlight w:val="yellow"/>
        </w:rPr>
        <w:t>The roles of the US' nuclear deterrence had been reduced to defend its vital national interests. Yet</w:t>
      </w:r>
      <w:r w:rsidRPr="00C14B6B">
        <w:rPr>
          <w:rStyle w:val="StyleUnderline"/>
          <w:sz w:val="24"/>
          <w:szCs w:val="24"/>
        </w:rPr>
        <w:t xml:space="preserve"> the </w:t>
      </w:r>
      <w:r w:rsidRPr="00C14B6B">
        <w:rPr>
          <w:rStyle w:val="StyleUnderline"/>
          <w:sz w:val="24"/>
          <w:szCs w:val="24"/>
          <w:highlight w:val="yellow"/>
        </w:rPr>
        <w:t>Trump</w:t>
      </w:r>
      <w:r w:rsidRPr="00C14B6B">
        <w:rPr>
          <w:rStyle w:val="StyleUnderline"/>
          <w:sz w:val="24"/>
          <w:szCs w:val="24"/>
        </w:rPr>
        <w:t xml:space="preserve"> administration </w:t>
      </w:r>
      <w:r w:rsidRPr="00C14B6B">
        <w:rPr>
          <w:rStyle w:val="StyleUnderline"/>
          <w:sz w:val="24"/>
          <w:szCs w:val="24"/>
          <w:highlight w:val="yellow"/>
        </w:rPr>
        <w:t>is trying to use US nuclear weapons for global</w:t>
      </w:r>
      <w:r w:rsidRPr="00C14B6B">
        <w:rPr>
          <w:rStyle w:val="StyleUnderline"/>
          <w:sz w:val="24"/>
          <w:szCs w:val="24"/>
        </w:rPr>
        <w:t xml:space="preserve"> and regional </w:t>
      </w:r>
      <w:r w:rsidRPr="00C14B6B">
        <w:rPr>
          <w:rStyle w:val="StyleUnderline"/>
          <w:sz w:val="24"/>
          <w:szCs w:val="24"/>
          <w:highlight w:val="yellow"/>
        </w:rPr>
        <w:t>heg</w:t>
      </w:r>
      <w:r w:rsidRPr="00C14B6B">
        <w:rPr>
          <w:rStyle w:val="StyleUnderline"/>
          <w:sz w:val="24"/>
          <w:szCs w:val="24"/>
        </w:rPr>
        <w:t xml:space="preserve">emony again. It recently issued a National Security Strategy that defines China as a revisionist which is challenging US hegemony. The draft Nuclear Posture Review tries to prove that the US needs a tailored strategy to counter China's nuclear and non-nuclear capabilities, as China is using these capabilities to challenge the US-led world order. The draft document groundlessly claims that China would use a limited number of its nuclear weapons; indicates that </w:t>
      </w:r>
      <w:r w:rsidRPr="00C14B6B">
        <w:rPr>
          <w:rStyle w:val="StyleUnderline"/>
          <w:sz w:val="24"/>
          <w:szCs w:val="24"/>
          <w:highlight w:val="yellow"/>
        </w:rPr>
        <w:t>the US would use its nuclear weapons to respond to non-nuclear Chinese aggressions; and</w:t>
      </w:r>
      <w:r w:rsidRPr="00C14B6B">
        <w:rPr>
          <w:rStyle w:val="StyleUnderline"/>
          <w:sz w:val="24"/>
          <w:szCs w:val="24"/>
        </w:rPr>
        <w:t xml:space="preserve"> says that the US will </w:t>
      </w:r>
      <w:r w:rsidRPr="00C14B6B">
        <w:rPr>
          <w:rStyle w:val="StyleUnderline"/>
          <w:sz w:val="24"/>
          <w:szCs w:val="24"/>
          <w:highlight w:val="yellow"/>
        </w:rPr>
        <w:t>increase the range of options for graduated use of nuclear weapons.</w:t>
      </w:r>
      <w:r w:rsidRPr="00C14B6B">
        <w:rPr>
          <w:rStyle w:val="StyleUnderline"/>
          <w:sz w:val="24"/>
          <w:szCs w:val="24"/>
        </w:rPr>
        <w:t xml:space="preserve"> </w:t>
      </w:r>
      <w:r w:rsidRPr="00C14B6B">
        <w:rPr>
          <w:sz w:val="16"/>
          <w:szCs w:val="24"/>
        </w:rPr>
        <w:t xml:space="preserve">It is difficult to understand these points if we assume that US nuclear weapons are used to defend only vital national interests. For example, how can China use a more limited number of nuclear weapons given that China has a limited number of nuclear weapons? However, </w:t>
      </w:r>
      <w:r w:rsidRPr="00C14B6B">
        <w:rPr>
          <w:rStyle w:val="StyleUnderline"/>
          <w:sz w:val="24"/>
          <w:szCs w:val="24"/>
        </w:rPr>
        <w:t>the draft report does allow the US to show its nuclear muscle in more ways and on more occasions, and makes the US look more like a hegemon</w:t>
      </w:r>
      <w:r w:rsidRPr="00C14B6B">
        <w:rPr>
          <w:sz w:val="16"/>
          <w:szCs w:val="24"/>
        </w:rPr>
        <w:t xml:space="preserve">. As for US national security, the consequences may be opposite. </w:t>
      </w:r>
      <w:r w:rsidRPr="00C14B6B">
        <w:rPr>
          <w:rStyle w:val="StyleUnderline"/>
          <w:sz w:val="24"/>
          <w:szCs w:val="24"/>
        </w:rPr>
        <w:t xml:space="preserve">The US could prepare more nuclear tools and could threaten to use nuclear weapons on more occasions. This would add more shadows of nuclear war. If a nuclear war breaks out, the US can't isolate itself. </w:t>
      </w:r>
      <w:r w:rsidRPr="00C14B6B">
        <w:rPr>
          <w:sz w:val="16"/>
          <w:szCs w:val="24"/>
        </w:rPr>
        <w:t>Facing a new threat posed by the Trump administration's Nuclear Posture Review, China could have simple responses. On the one hand, it should continue to focus on raising the survivability of its nuclear weapons in suffering a first strike and their penetration capability against missile defense systems. On the other hand, China needs to reaffirm that its nuclear weapons are only for deterring a nuclear attack. China has no interest in competing for global or regional hegemony and it does not intend to use its nuclear weapons as hegemonic tool. Fortunately, the draft Nuclear Posture Review has positive comments on the China-US nuclear dialogue. It is hoped that the dialogue will play an important role in stabilizing the China-US nuclear relationship.</w:t>
      </w:r>
    </w:p>
    <w:p w14:paraId="3601B3C4" w14:textId="77777777" w:rsidR="00C84E5B" w:rsidRDefault="00C84E5B" w:rsidP="00C84E5B">
      <w:pPr>
        <w:pStyle w:val="Heading3"/>
      </w:pPr>
      <w:r>
        <w:t>Trump Fails</w:t>
      </w:r>
    </w:p>
    <w:p w14:paraId="7A5A4369" w14:textId="77777777" w:rsidR="00C84E5B" w:rsidRDefault="00C84E5B" w:rsidP="00C84E5B">
      <w:pPr>
        <w:pStyle w:val="Heading4"/>
      </w:pPr>
      <w:r>
        <w:t xml:space="preserve">Trump can’t lead an effective unipole – he’ll lash out and go nuclear. </w:t>
      </w:r>
    </w:p>
    <w:p w14:paraId="73D911D8" w14:textId="77777777" w:rsidR="00C84E5B" w:rsidRPr="00A55626" w:rsidRDefault="00C84E5B" w:rsidP="00C84E5B">
      <w:r w:rsidRPr="00C1170A">
        <w:rPr>
          <w:rStyle w:val="Style13ptBold"/>
        </w:rPr>
        <w:t xml:space="preserve">Klare, </w:t>
      </w:r>
      <w:r w:rsidRPr="00EA5272">
        <w:t>02/14/</w:t>
      </w:r>
      <w:r>
        <w:rPr>
          <w:rStyle w:val="Style13ptBold"/>
        </w:rPr>
        <w:t>20</w:t>
      </w:r>
      <w:r w:rsidRPr="00C1170A">
        <w:rPr>
          <w:rStyle w:val="Style13ptBold"/>
        </w:rPr>
        <w:t>17</w:t>
      </w:r>
      <w:r w:rsidRPr="00A55626">
        <w:t xml:space="preserve"> (Michael T., Professor of peace and world-security studies at Hampshire College “﻿China First, Russia Second, America Third: Trump’s Real Foreign Policy,” </w:t>
      </w:r>
      <w:hyperlink r:id="rId17" w:history="1">
        <w:r w:rsidRPr="00A55626">
          <w:rPr>
            <w:rStyle w:val="Hyperlink"/>
          </w:rPr>
          <w:t>https://www.thenation.com/article/china-first-russia-second-america-third-trumps-real-foreign-policy/</w:t>
        </w:r>
      </w:hyperlink>
      <w:r>
        <w:t xml:space="preserve"> )</w:t>
      </w:r>
    </w:p>
    <w:p w14:paraId="698E91AA" w14:textId="77777777" w:rsidR="00C84E5B" w:rsidRPr="00EA5272" w:rsidRDefault="00C84E5B" w:rsidP="00C84E5B">
      <w:pPr>
        <w:rPr>
          <w:sz w:val="16"/>
        </w:rPr>
      </w:pPr>
      <w:r w:rsidRPr="00EA5272">
        <w:rPr>
          <w:sz w:val="16"/>
        </w:rPr>
        <w:t>For all his talk of placing America’s interests first,</w:t>
      </w:r>
      <w:r w:rsidRPr="00A55626">
        <w:rPr>
          <w:rStyle w:val="StyleUnderline"/>
          <w:rFonts w:asciiTheme="minorHAnsi" w:hAnsiTheme="minorHAnsi"/>
          <w:sz w:val="16"/>
        </w:rPr>
        <w:t xml:space="preserve"> </w:t>
      </w:r>
      <w:r w:rsidRPr="00A55626">
        <w:rPr>
          <w:rStyle w:val="StyleUnderline"/>
        </w:rPr>
        <w:t xml:space="preserve">Donald Trump appears to be advancing the interests of China and Russia, </w:t>
      </w:r>
      <w:r w:rsidRPr="00EA5272">
        <w:rPr>
          <w:sz w:val="16"/>
        </w:rPr>
        <w:t xml:space="preserve">not as the result of conscious policy, but because he’s driven by such a narrow view of America’s foreign policy priorities: counterterrorism against Islamic radicalism, the exclusion of Mexicans and Muslims from the United States, and an improved balance of trade. The broader dimensions of international relations do not seem to register on his mental radar screen, such as it is. </w:t>
      </w:r>
      <w:r w:rsidRPr="00A55626">
        <w:rPr>
          <w:rStyle w:val="StyleUnderline"/>
        </w:rPr>
        <w:t>How does this affect us? The biggest danger: that China and Russia will feel emboldened by Trump’s narrow-minded approach to seek geopolitical advantage in some area like the South China Sea or the Baltic Sea region that is either important to the United States or seen as bearing on its prestige and credibility</w:t>
      </w:r>
      <w:r w:rsidRPr="00A55626">
        <w:rPr>
          <w:rStyle w:val="StyleUnderline"/>
          <w:rFonts w:asciiTheme="minorHAnsi" w:hAnsiTheme="minorHAnsi"/>
          <w:sz w:val="16"/>
        </w:rPr>
        <w:t xml:space="preserve">. </w:t>
      </w:r>
      <w:r w:rsidRPr="00EA5272">
        <w:rPr>
          <w:sz w:val="16"/>
        </w:rPr>
        <w:t>In that case, the president,</w:t>
      </w:r>
      <w:r w:rsidRPr="00A55626">
        <w:rPr>
          <w:rStyle w:val="StyleUnderline"/>
          <w:rFonts w:asciiTheme="minorHAnsi" w:hAnsiTheme="minorHAnsi"/>
          <w:sz w:val="16"/>
        </w:rPr>
        <w:t xml:space="preserve"> </w:t>
      </w:r>
      <w:r w:rsidRPr="00A55626">
        <w:rPr>
          <w:rStyle w:val="Emphasis"/>
        </w:rPr>
        <w:t>feeling personally threatened or affronted on the issue of America’s presumed paramountcy, might respond forcefully, possibly igniting a major crisis with nuclear implications.</w:t>
      </w:r>
      <w:r w:rsidRPr="00A55626">
        <w:rPr>
          <w:rStyle w:val="StyleUnderline"/>
          <w:rFonts w:asciiTheme="minorHAnsi" w:hAnsiTheme="minorHAnsi"/>
          <w:sz w:val="16"/>
        </w:rPr>
        <w:t xml:space="preserve"> </w:t>
      </w:r>
      <w:r w:rsidRPr="00EA5272">
        <w:rPr>
          <w:sz w:val="16"/>
        </w:rPr>
        <w:t>Even if such a crisis is avoided, it’s likely that</w:t>
      </w:r>
      <w:r w:rsidRPr="00A55626">
        <w:rPr>
          <w:rStyle w:val="StyleUnderline"/>
          <w:rFonts w:asciiTheme="minorHAnsi" w:hAnsiTheme="minorHAnsi"/>
          <w:sz w:val="16"/>
        </w:rPr>
        <w:t xml:space="preserve"> </w:t>
      </w:r>
      <w:r w:rsidRPr="00A55626">
        <w:rPr>
          <w:rStyle w:val="StyleUnderline"/>
        </w:rPr>
        <w:t>American influence in such areas as Eastern Europe and South Asia will diminish, resulting in fewer trade opportunities and possibly a rollback of rights and liberties</w:t>
      </w:r>
      <w:r w:rsidRPr="00A55626">
        <w:rPr>
          <w:rStyle w:val="StyleUnderline"/>
          <w:rFonts w:asciiTheme="minorHAnsi" w:hAnsiTheme="minorHAnsi"/>
          <w:sz w:val="16"/>
        </w:rPr>
        <w:t xml:space="preserve"> (</w:t>
      </w:r>
      <w:r w:rsidRPr="00EA5272">
        <w:rPr>
          <w:sz w:val="16"/>
        </w:rPr>
        <w:t xml:space="preserve">which could, of course, happen in the United States as well). Certainly, if his first weeks in office are indicative of what a </w:t>
      </w:r>
      <w:r w:rsidRPr="00A55626">
        <w:rPr>
          <w:rStyle w:val="StyleUnderline"/>
        </w:rPr>
        <w:t xml:space="preserve">Trumpian vision of an America First policy means, we are entering a period when the phrase “multipolar world” will gain new meaning. </w:t>
      </w:r>
      <w:r w:rsidRPr="00EA5272">
        <w:rPr>
          <w:sz w:val="16"/>
        </w:rPr>
        <w:t>Most important of all</w:t>
      </w:r>
      <w:r w:rsidRPr="00A55626">
        <w:rPr>
          <w:rStyle w:val="StyleUnderline"/>
          <w:rFonts w:asciiTheme="minorHAnsi" w:hAnsiTheme="minorHAnsi"/>
          <w:sz w:val="16"/>
        </w:rPr>
        <w:t xml:space="preserve">, </w:t>
      </w:r>
      <w:r w:rsidRPr="00A55626">
        <w:rPr>
          <w:rStyle w:val="StyleUnderline"/>
        </w:rPr>
        <w:t>the abandonment of US leadership in the struggle to slow global warming will mean both the surrender of technological preeminence in the fields most likely to dominate the world economy in the decades</w:t>
      </w:r>
      <w:r w:rsidRPr="00A55626">
        <w:rPr>
          <w:rStyle w:val="StyleUnderline"/>
          <w:rFonts w:asciiTheme="minorHAnsi" w:hAnsiTheme="minorHAnsi"/>
          <w:sz w:val="16"/>
        </w:rPr>
        <w:t xml:space="preserve"> </w:t>
      </w:r>
      <w:r w:rsidRPr="00EA5272">
        <w:rPr>
          <w:sz w:val="16"/>
        </w:rPr>
        <w:t xml:space="preserve">to come and a far greater chance of planetary catastrophe. This should be considered a betrayal of all Americans—and especially of those who voted for him in the belief that he would ensure America’s political and economic primacy. </w:t>
      </w:r>
    </w:p>
    <w:p w14:paraId="1D770CE3" w14:textId="77777777" w:rsidR="00C84E5B" w:rsidRDefault="00C84E5B" w:rsidP="00C84E5B">
      <w:pPr>
        <w:pStyle w:val="Heading3"/>
      </w:pPr>
      <w:r>
        <w:t>A2:  Power Vacuum</w:t>
      </w:r>
    </w:p>
    <w:p w14:paraId="7B362A0B" w14:textId="77777777" w:rsidR="00C84E5B" w:rsidRPr="00C46985" w:rsidRDefault="00C84E5B" w:rsidP="00C84E5B">
      <w:pPr>
        <w:pStyle w:val="Heading4"/>
      </w:pPr>
      <w:r>
        <w:t xml:space="preserve">Trump makes transition </w:t>
      </w:r>
      <w:r w:rsidRPr="00C46985">
        <w:rPr>
          <w:u w:val="single"/>
        </w:rPr>
        <w:t>structurally inevitable</w:t>
      </w:r>
      <w:r>
        <w:t xml:space="preserve"> – openly attacks </w:t>
      </w:r>
      <w:r w:rsidRPr="00C46985">
        <w:t>institutions</w:t>
      </w:r>
      <w:r>
        <w:t xml:space="preserve"> and </w:t>
      </w:r>
      <w:r w:rsidRPr="00C46985">
        <w:rPr>
          <w:u w:val="single"/>
        </w:rPr>
        <w:t>ally commitments</w:t>
      </w:r>
      <w:r>
        <w:t xml:space="preserve">, pulls out of trade norms, and undercuts military </w:t>
      </w:r>
      <w:r w:rsidRPr="00C46985">
        <w:rPr>
          <w:u w:val="single"/>
        </w:rPr>
        <w:t>legitimacy</w:t>
      </w:r>
      <w:r>
        <w:t xml:space="preserve">. Fill-in will be </w:t>
      </w:r>
      <w:r w:rsidRPr="00C46985">
        <w:rPr>
          <w:u w:val="single"/>
        </w:rPr>
        <w:t>peaceful</w:t>
      </w:r>
      <w:r>
        <w:t xml:space="preserve"> and spur </w:t>
      </w:r>
      <w:r w:rsidRPr="00C46985">
        <w:rPr>
          <w:u w:val="single"/>
        </w:rPr>
        <w:t>regional diplomacy</w:t>
      </w:r>
      <w:r>
        <w:t xml:space="preserve">, but clinging to hegemony ensures a </w:t>
      </w:r>
      <w:r w:rsidRPr="00C46985">
        <w:rPr>
          <w:u w:val="single"/>
        </w:rPr>
        <w:t>violent transition</w:t>
      </w:r>
      <w:r>
        <w:t xml:space="preserve"> and </w:t>
      </w:r>
      <w:r>
        <w:rPr>
          <w:u w:val="single"/>
        </w:rPr>
        <w:t>international crises</w:t>
      </w:r>
      <w:r>
        <w:t xml:space="preserve">. </w:t>
      </w:r>
    </w:p>
    <w:p w14:paraId="67F7D012" w14:textId="77777777" w:rsidR="00C84E5B" w:rsidRPr="00A55626" w:rsidRDefault="00C84E5B" w:rsidP="00C84E5B">
      <w:r>
        <w:rPr>
          <w:rStyle w:val="Style13ptBold"/>
        </w:rPr>
        <w:t xml:space="preserve">Hurlburt, </w:t>
      </w:r>
      <w:r w:rsidRPr="00EA5272">
        <w:t>6/6/</w:t>
      </w:r>
      <w:r>
        <w:rPr>
          <w:rStyle w:val="Style13ptBold"/>
        </w:rPr>
        <w:t>2017</w:t>
      </w:r>
      <w:r w:rsidRPr="00A55626">
        <w:rPr>
          <w:rStyle w:val="Style13ptBold"/>
        </w:rPr>
        <w:t xml:space="preserve"> </w:t>
      </w:r>
      <w:r w:rsidRPr="00A55626">
        <w:rPr>
          <w:sz w:val="16"/>
          <w:szCs w:val="16"/>
        </w:rPr>
        <w:t xml:space="preserve">(Heather; 6/6/17; M.A. in International Relations and Affairs from George Washington University, B.A. in International Relations and Affairs from Brown University, Director at New Models of Policy Change; Daily Intelligeneer, “The World Without America,” </w:t>
      </w:r>
      <w:hyperlink r:id="rId18" w:history="1">
        <w:r w:rsidRPr="00A55626">
          <w:rPr>
            <w:rStyle w:val="Hyperlink"/>
            <w:sz w:val="16"/>
            <w:szCs w:val="16"/>
          </w:rPr>
          <w:t>http://nymag.com/daily/intelligencer/2017/06/the-world-without-america.html)</w:t>
        </w:r>
      </w:hyperlink>
    </w:p>
    <w:p w14:paraId="28F627EB" w14:textId="77777777" w:rsidR="00C84E5B" w:rsidRPr="00A55626" w:rsidRDefault="00C84E5B" w:rsidP="00C84E5B">
      <w:pPr>
        <w:rPr>
          <w:rStyle w:val="Style13ptBold"/>
          <w:sz w:val="16"/>
        </w:rPr>
      </w:pPr>
      <w:r w:rsidRPr="00A55626">
        <w:rPr>
          <w:u w:val="single"/>
        </w:rPr>
        <w:t>It’s time to stop asking whether</w:t>
      </w:r>
      <w:r w:rsidRPr="00A55626">
        <w:rPr>
          <w:sz w:val="16"/>
        </w:rPr>
        <w:t xml:space="preserve"> the </w:t>
      </w:r>
      <w:r w:rsidRPr="00A55626">
        <w:rPr>
          <w:u w:val="single"/>
        </w:rPr>
        <w:t>Trump</w:t>
      </w:r>
      <w:r w:rsidRPr="00A55626">
        <w:rPr>
          <w:sz w:val="16"/>
        </w:rPr>
        <w:t xml:space="preserve"> administration </w:t>
      </w:r>
      <w:r w:rsidRPr="00A55626">
        <w:rPr>
          <w:b/>
          <w:u w:val="single"/>
        </w:rPr>
        <w:t>believes in U.S. global leadership</w:t>
      </w:r>
      <w:r w:rsidRPr="00A55626">
        <w:rPr>
          <w:u w:val="single"/>
        </w:rPr>
        <w:t xml:space="preserve"> as we’ve known</w:t>
      </w:r>
      <w:r w:rsidRPr="00A55626">
        <w:rPr>
          <w:sz w:val="16"/>
        </w:rPr>
        <w:t xml:space="preserve"> it </w:t>
      </w:r>
      <w:r w:rsidRPr="00A55626">
        <w:rPr>
          <w:u w:val="single"/>
        </w:rPr>
        <w:t>since World War II. The answer is clear</w:t>
      </w:r>
      <w:r w:rsidRPr="00A55626">
        <w:rPr>
          <w:sz w:val="16"/>
        </w:rPr>
        <w:t xml:space="preserve"> now. </w:t>
      </w:r>
      <w:r w:rsidRPr="00A55626">
        <w:rPr>
          <w:b/>
          <w:u w:val="single"/>
        </w:rPr>
        <w:t>It doesn’t</w:t>
      </w:r>
      <w:r w:rsidRPr="00A55626">
        <w:rPr>
          <w:u w:val="single"/>
        </w:rPr>
        <w:t>. It’s</w:t>
      </w:r>
      <w:r w:rsidRPr="00A55626">
        <w:rPr>
          <w:sz w:val="16"/>
        </w:rPr>
        <w:t xml:space="preserve"> also </w:t>
      </w:r>
      <w:r w:rsidRPr="00A55626">
        <w:rPr>
          <w:u w:val="single"/>
        </w:rPr>
        <w:t>time to stop hoping</w:t>
      </w:r>
      <w:r w:rsidRPr="00A55626">
        <w:rPr>
          <w:sz w:val="16"/>
        </w:rPr>
        <w:t xml:space="preserve"> that the </w:t>
      </w:r>
      <w:r w:rsidRPr="00A55626">
        <w:rPr>
          <w:u w:val="single"/>
        </w:rPr>
        <w:t xml:space="preserve">officials around Trump can prop up international institutions as fast as he </w:t>
      </w:r>
      <w:r w:rsidRPr="00A55626">
        <w:rPr>
          <w:b/>
          <w:u w:val="single"/>
        </w:rPr>
        <w:t>assaults them</w:t>
      </w:r>
      <w:r w:rsidRPr="00A55626">
        <w:rPr>
          <w:sz w:val="16"/>
        </w:rPr>
        <w:t xml:space="preserve">. Cabinet secretaries and career </w:t>
      </w:r>
      <w:r w:rsidRPr="00A55626">
        <w:rPr>
          <w:u w:val="single"/>
        </w:rPr>
        <w:t>diplomats may be soothing Americans, but they aren’t fooling foreigners</w:t>
      </w:r>
      <w:r w:rsidRPr="00A55626">
        <w:rPr>
          <w:sz w:val="16"/>
        </w:rPr>
        <w:t xml:space="preserve">. No, President </w:t>
      </w:r>
      <w:r w:rsidRPr="00A55626">
        <w:rPr>
          <w:u w:val="single"/>
        </w:rPr>
        <w:t xml:space="preserve">Trump and his enablers are ushering us into a </w:t>
      </w:r>
      <w:r w:rsidRPr="00A55626">
        <w:rPr>
          <w:b/>
          <w:u w:val="single"/>
        </w:rPr>
        <w:t>new, post-American stage</w:t>
      </w:r>
      <w:r w:rsidRPr="00A55626">
        <w:rPr>
          <w:u w:val="single"/>
        </w:rPr>
        <w:t xml:space="preserve"> of global relations, at the speed of Twitter</w:t>
      </w:r>
      <w:r w:rsidRPr="00A55626">
        <w:rPr>
          <w:sz w:val="16"/>
        </w:rPr>
        <w:t>. Increasingly, </w:t>
      </w:r>
      <w:r w:rsidRPr="00A55626">
        <w:rPr>
          <w:u w:val="single"/>
        </w:rPr>
        <w:t>Washington is viewed by</w:t>
      </w:r>
      <w:r w:rsidRPr="00A55626">
        <w:rPr>
          <w:sz w:val="16"/>
        </w:rPr>
        <w:t xml:space="preserve"> other </w:t>
      </w:r>
      <w:r w:rsidRPr="00A55626">
        <w:rPr>
          <w:u w:val="single"/>
        </w:rPr>
        <w:t xml:space="preserve">nations </w:t>
      </w:r>
      <w:r w:rsidRPr="00A55626">
        <w:rPr>
          <w:b/>
          <w:u w:val="single"/>
        </w:rPr>
        <w:t>a problem to be managed</w:t>
      </w:r>
      <w:r w:rsidRPr="00A55626">
        <w:rPr>
          <w:u w:val="single"/>
        </w:rPr>
        <w:t xml:space="preserve"> rather than a leader</w:t>
      </w:r>
      <w:r w:rsidRPr="00A55626">
        <w:rPr>
          <w:sz w:val="16"/>
        </w:rPr>
        <w:t xml:space="preserve"> to be sought.  </w:t>
      </w:r>
      <w:r w:rsidRPr="00A55626">
        <w:rPr>
          <w:u w:val="single"/>
        </w:rPr>
        <w:t>World leaders are building new relationships</w:t>
      </w:r>
      <w:r w:rsidRPr="00A55626">
        <w:rPr>
          <w:sz w:val="16"/>
        </w:rPr>
        <w:t xml:space="preserve"> – </w:t>
      </w:r>
      <w:r w:rsidRPr="00A55626">
        <w:rPr>
          <w:u w:val="single"/>
        </w:rPr>
        <w:t>and jockeying for the space we’ve left behind</w:t>
      </w:r>
      <w:r w:rsidRPr="00A55626">
        <w:rPr>
          <w:sz w:val="16"/>
        </w:rPr>
        <w:t xml:space="preserve"> – as fast as they can, </w:t>
      </w:r>
      <w:r w:rsidRPr="00A55626">
        <w:rPr>
          <w:u w:val="single"/>
        </w:rPr>
        <w:t>while the U.S. trashes its relations and fights</w:t>
      </w:r>
      <w:r w:rsidRPr="00A55626">
        <w:rPr>
          <w:sz w:val="16"/>
        </w:rPr>
        <w:t xml:space="preserve"> over the last election at home.  </w:t>
      </w:r>
      <w:r w:rsidRPr="00A55626">
        <w:rPr>
          <w:u w:val="single"/>
        </w:rPr>
        <w:t xml:space="preserve">On security, politics, and economics, </w:t>
      </w:r>
      <w:r w:rsidRPr="00A55626">
        <w:rPr>
          <w:b/>
          <w:u w:val="single"/>
        </w:rPr>
        <w:t>no one is waiting</w:t>
      </w:r>
      <w:r w:rsidRPr="00A55626">
        <w:rPr>
          <w:u w:val="single"/>
        </w:rPr>
        <w:t xml:space="preserve"> for the grown-ups</w:t>
      </w:r>
      <w:r w:rsidRPr="00A55626">
        <w:rPr>
          <w:sz w:val="16"/>
        </w:rPr>
        <w:t xml:space="preserve">, the midterms, or Vice-President Pence.  </w:t>
      </w:r>
      <w:r w:rsidRPr="00A55626">
        <w:rPr>
          <w:u w:val="single"/>
        </w:rPr>
        <w:t>Consider our closest ally, the U</w:t>
      </w:r>
      <w:r w:rsidRPr="00A55626">
        <w:rPr>
          <w:sz w:val="16"/>
        </w:rPr>
        <w:t xml:space="preserve">nited </w:t>
      </w:r>
      <w:r w:rsidRPr="00A55626">
        <w:rPr>
          <w:u w:val="single"/>
        </w:rPr>
        <w:t>K</w:t>
      </w:r>
      <w:r w:rsidRPr="00A55626">
        <w:rPr>
          <w:sz w:val="16"/>
        </w:rPr>
        <w:t xml:space="preserve">ingdom. </w:t>
      </w:r>
      <w:r w:rsidRPr="00A55626">
        <w:rPr>
          <w:u w:val="single"/>
        </w:rPr>
        <w:t>The country has suffered two</w:t>
      </w:r>
      <w:r w:rsidRPr="00A55626">
        <w:rPr>
          <w:sz w:val="16"/>
        </w:rPr>
        <w:t xml:space="preserve"> grievous </w:t>
      </w:r>
      <w:r w:rsidRPr="00A55626">
        <w:rPr>
          <w:u w:val="single"/>
        </w:rPr>
        <w:t>terror attacks in the last two weeks.  Its sitting prime minister is one of few</w:t>
      </w:r>
      <w:r w:rsidRPr="00A55626">
        <w:rPr>
          <w:sz w:val="16"/>
        </w:rPr>
        <w:t xml:space="preserve"> world leaders </w:t>
      </w:r>
      <w:r w:rsidRPr="00A55626">
        <w:rPr>
          <w:u w:val="single"/>
        </w:rPr>
        <w:t>with whom</w:t>
      </w:r>
      <w:r w:rsidRPr="00A55626">
        <w:rPr>
          <w:sz w:val="16"/>
        </w:rPr>
        <w:t xml:space="preserve"> the </w:t>
      </w:r>
      <w:r w:rsidRPr="00A55626">
        <w:rPr>
          <w:u w:val="single"/>
        </w:rPr>
        <w:t>Trump</w:t>
      </w:r>
      <w:r w:rsidRPr="00A55626">
        <w:rPr>
          <w:sz w:val="16"/>
        </w:rPr>
        <w:t xml:space="preserve"> White House enjoyed </w:t>
      </w:r>
      <w:r w:rsidRPr="00A55626">
        <w:rPr>
          <w:u w:val="single"/>
        </w:rPr>
        <w:t>cordial relations</w:t>
      </w:r>
      <w:r w:rsidRPr="00A55626">
        <w:rPr>
          <w:sz w:val="16"/>
        </w:rPr>
        <w:t xml:space="preserve"> — </w:t>
      </w:r>
      <w:r w:rsidRPr="00A55626">
        <w:rPr>
          <w:u w:val="single"/>
        </w:rPr>
        <w:t>so much so that the White House floated</w:t>
      </w:r>
      <w:r w:rsidRPr="00A55626">
        <w:rPr>
          <w:sz w:val="16"/>
        </w:rPr>
        <w:t xml:space="preserve"> the idea of </w:t>
      </w:r>
      <w:r w:rsidRPr="00A55626">
        <w:rPr>
          <w:u w:val="single"/>
        </w:rPr>
        <w:t xml:space="preserve">a Trump visit </w:t>
      </w:r>
      <w:r w:rsidRPr="00A55626">
        <w:rPr>
          <w:sz w:val="16"/>
        </w:rPr>
        <w:t xml:space="preserve">after the most recent London attacks. </w:t>
      </w:r>
      <w:r w:rsidRPr="00A55626">
        <w:rPr>
          <w:u w:val="single"/>
        </w:rPr>
        <w:t xml:space="preserve">The British government was </w:t>
      </w:r>
      <w:r w:rsidRPr="00A55626">
        <w:rPr>
          <w:b/>
          <w:u w:val="single"/>
        </w:rPr>
        <w:t>having none of it</w:t>
      </w:r>
      <w:r w:rsidRPr="00A55626">
        <w:rPr>
          <w:sz w:val="16"/>
        </w:rPr>
        <w:t xml:space="preserve"> though. </w:t>
      </w:r>
      <w:r w:rsidRPr="00A55626">
        <w:rPr>
          <w:u w:val="single"/>
        </w:rPr>
        <w:t>Trump</w:t>
      </w:r>
      <w:r w:rsidRPr="00A55626">
        <w:rPr>
          <w:sz w:val="16"/>
        </w:rPr>
        <w:t xml:space="preserve"> and his team had</w:t>
      </w:r>
      <w:r w:rsidRPr="00A55626">
        <w:rPr>
          <w:u w:val="single"/>
        </w:rPr>
        <w:t> both undercut Prime Minister May’s short-term political prospects and run over</w:t>
      </w:r>
      <w:r w:rsidRPr="00A55626">
        <w:rPr>
          <w:sz w:val="16"/>
        </w:rPr>
        <w:t xml:space="preserve"> some of the two countries’ most </w:t>
      </w:r>
      <w:r w:rsidRPr="00A55626">
        <w:rPr>
          <w:u w:val="single"/>
        </w:rPr>
        <w:t>basic shared interests.  When Trump raced to Twitter to exploit the London attacks</w:t>
      </w:r>
      <w:r w:rsidRPr="00A55626">
        <w:rPr>
          <w:sz w:val="16"/>
        </w:rPr>
        <w:t xml:space="preserve"> for domestic political points even before basic facts were clear — including twisting the words of the popular (and Muslim) mayor of London — </w:t>
      </w:r>
      <w:r w:rsidRPr="00A55626">
        <w:rPr>
          <w:u w:val="single"/>
        </w:rPr>
        <w:t>he demonstrated why the</w:t>
      </w:r>
      <w:r w:rsidRPr="00A55626">
        <w:rPr>
          <w:sz w:val="16"/>
        </w:rPr>
        <w:t xml:space="preserve"> ruling </w:t>
      </w:r>
      <w:r w:rsidRPr="00A55626">
        <w:rPr>
          <w:u w:val="single"/>
        </w:rPr>
        <w:t xml:space="preserve">Conservative Party thinks of him as a </w:t>
      </w:r>
      <w:r w:rsidRPr="00A55626">
        <w:rPr>
          <w:b/>
          <w:u w:val="single"/>
        </w:rPr>
        <w:t>loose cannon</w:t>
      </w:r>
      <w:r w:rsidRPr="00A55626">
        <w:rPr>
          <w:sz w:val="16"/>
        </w:rPr>
        <w:t xml:space="preserve"> whose presence might send British voters into the arms of the Labour Party when the country votes on Thursday. </w:t>
      </w:r>
      <w:r w:rsidRPr="00A55626">
        <w:rPr>
          <w:u w:val="single"/>
        </w:rPr>
        <w:t>There’s</w:t>
      </w:r>
      <w:r w:rsidRPr="00A55626">
        <w:rPr>
          <w:sz w:val="16"/>
        </w:rPr>
        <w:t xml:space="preserve"> also </w:t>
      </w:r>
      <w:r w:rsidRPr="00A55626">
        <w:rPr>
          <w:u w:val="single"/>
        </w:rPr>
        <w:t>the awkward matter of Nigel Farage</w:t>
      </w:r>
      <w:r w:rsidRPr="00A55626">
        <w:rPr>
          <w:sz w:val="16"/>
        </w:rPr>
        <w:t xml:space="preserve">, the former head of the right-wing U.K. Independence Party, </w:t>
      </w:r>
      <w:r w:rsidRPr="00A55626">
        <w:rPr>
          <w:u w:val="single"/>
        </w:rPr>
        <w:t>who’s been named as a “person of interest” in the FBI’s investigation of Trump–Russia</w:t>
      </w:r>
      <w:r w:rsidRPr="00A55626">
        <w:rPr>
          <w:sz w:val="16"/>
        </w:rPr>
        <w:t xml:space="preserve"> 2016 campaign contacts.  </w:t>
      </w:r>
      <w:r w:rsidRPr="00A55626">
        <w:rPr>
          <w:u w:val="single"/>
        </w:rPr>
        <w:t>U.K. conservatives</w:t>
      </w:r>
      <w:r w:rsidRPr="00A55626">
        <w:rPr>
          <w:sz w:val="16"/>
        </w:rPr>
        <w:t xml:space="preserve"> are quietly picking up former UKIP voters — and </w:t>
      </w:r>
      <w:r w:rsidRPr="00A55626">
        <w:rPr>
          <w:u w:val="single"/>
        </w:rPr>
        <w:t xml:space="preserve">don’t need the </w:t>
      </w:r>
      <w:r w:rsidRPr="00A55626">
        <w:rPr>
          <w:b/>
          <w:u w:val="single"/>
        </w:rPr>
        <w:t>embarrassment of the connection</w:t>
      </w:r>
      <w:r w:rsidRPr="00A55626">
        <w:rPr>
          <w:sz w:val="16"/>
        </w:rPr>
        <w:t xml:space="preserve"> being spotlighted. </w:t>
      </w:r>
      <w:r w:rsidRPr="00A55626">
        <w:rPr>
          <w:u w:val="single"/>
        </w:rPr>
        <w:t>Suddenly America is that kind of country</w:t>
      </w:r>
      <w:r w:rsidRPr="00A55626">
        <w:rPr>
          <w:sz w:val="16"/>
        </w:rPr>
        <w:t xml:space="preserve"> though — </w:t>
      </w:r>
      <w:r w:rsidRPr="00A55626">
        <w:rPr>
          <w:u w:val="single"/>
        </w:rPr>
        <w:t>an ally to keep at a wary, and often awkward, distance</w:t>
      </w:r>
      <w:r w:rsidRPr="00A55626">
        <w:rPr>
          <w:sz w:val="16"/>
        </w:rPr>
        <w:t xml:space="preserve">. Hanging over the whole election is the stark new reality that the next British government will have to contend with. </w:t>
      </w:r>
      <w:r w:rsidRPr="00A55626">
        <w:rPr>
          <w:u w:val="single"/>
        </w:rPr>
        <w:t xml:space="preserve">Washington </w:t>
      </w:r>
      <w:r w:rsidRPr="00A55626">
        <w:rPr>
          <w:b/>
          <w:u w:val="single"/>
        </w:rPr>
        <w:t>broke confidentiality agreements</w:t>
      </w:r>
      <w:r w:rsidRPr="00A55626">
        <w:rPr>
          <w:u w:val="single"/>
        </w:rPr>
        <w:t xml:space="preserve"> and </w:t>
      </w:r>
      <w:r w:rsidRPr="00A55626">
        <w:rPr>
          <w:b/>
          <w:u w:val="single"/>
        </w:rPr>
        <w:t>enraged</w:t>
      </w:r>
      <w:r w:rsidRPr="00A55626">
        <w:rPr>
          <w:sz w:val="16"/>
        </w:rPr>
        <w:t xml:space="preserve"> U.K. </w:t>
      </w:r>
      <w:r w:rsidRPr="00A55626">
        <w:rPr>
          <w:u w:val="single"/>
        </w:rPr>
        <w:t>law enforcement with leaks after</w:t>
      </w:r>
      <w:r w:rsidRPr="00A55626">
        <w:rPr>
          <w:sz w:val="16"/>
        </w:rPr>
        <w:t xml:space="preserve"> the </w:t>
      </w:r>
      <w:r w:rsidRPr="00A55626">
        <w:rPr>
          <w:u w:val="single"/>
        </w:rPr>
        <w:t>Manchester</w:t>
      </w:r>
      <w:r w:rsidRPr="00A55626">
        <w:rPr>
          <w:sz w:val="16"/>
        </w:rPr>
        <w:t xml:space="preserve"> attacks.  And </w:t>
      </w:r>
      <w:r w:rsidRPr="00A55626">
        <w:rPr>
          <w:u w:val="single"/>
        </w:rPr>
        <w:t>Trump’s refusal to reaffirm NATO’s core principle</w:t>
      </w:r>
      <w:r w:rsidRPr="00A55626">
        <w:rPr>
          <w:sz w:val="16"/>
        </w:rPr>
        <w:t xml:space="preserve"> — an attack on one is an attack on all — </w:t>
      </w:r>
      <w:r w:rsidRPr="00A55626">
        <w:rPr>
          <w:u w:val="single"/>
        </w:rPr>
        <w:t>leaves the U.K. badly exposed between a Europe it has left and a U.S. it can no longer count on</w:t>
      </w:r>
      <w:r w:rsidRPr="00A55626">
        <w:rPr>
          <w:sz w:val="16"/>
        </w:rPr>
        <w:t xml:space="preserve">. Other </w:t>
      </w:r>
      <w:r w:rsidRPr="00A55626">
        <w:rPr>
          <w:u w:val="single"/>
        </w:rPr>
        <w:t>key European allies have</w:t>
      </w:r>
      <w:r w:rsidRPr="00A55626">
        <w:rPr>
          <w:sz w:val="16"/>
        </w:rPr>
        <w:t xml:space="preserve"> also </w:t>
      </w:r>
      <w:r w:rsidRPr="00A55626">
        <w:rPr>
          <w:u w:val="single"/>
        </w:rPr>
        <w:t>started treating us in ways that would have been unthinkable</w:t>
      </w:r>
      <w:r w:rsidRPr="00A55626">
        <w:rPr>
          <w:sz w:val="16"/>
        </w:rPr>
        <w:t xml:space="preserve"> until last year. </w:t>
      </w:r>
      <w:r w:rsidRPr="00A55626">
        <w:rPr>
          <w:u w:val="single"/>
        </w:rPr>
        <w:t xml:space="preserve">The French and German publics are </w:t>
      </w:r>
      <w:r w:rsidRPr="00A55626">
        <w:rPr>
          <w:b/>
          <w:u w:val="single"/>
        </w:rPr>
        <w:t>so angry at Trump</w:t>
      </w:r>
      <w:r w:rsidRPr="00A55626">
        <w:rPr>
          <w:u w:val="single"/>
        </w:rPr>
        <w:t xml:space="preserve"> that leaders are </w:t>
      </w:r>
      <w:r w:rsidRPr="00A55626">
        <w:rPr>
          <w:b/>
          <w:u w:val="single"/>
        </w:rPr>
        <w:t>mocking him</w:t>
      </w:r>
      <w:r w:rsidRPr="00A55626">
        <w:rPr>
          <w:sz w:val="16"/>
        </w:rPr>
        <w:t xml:space="preserve"> to rile up their supporters. </w:t>
      </w:r>
      <w:r w:rsidRPr="00A55626">
        <w:rPr>
          <w:u w:val="single"/>
        </w:rPr>
        <w:t>French president</w:t>
      </w:r>
      <w:r w:rsidRPr="00A55626">
        <w:rPr>
          <w:sz w:val="16"/>
        </w:rPr>
        <w:t xml:space="preserve"> Emmanuel Macron and his government </w:t>
      </w:r>
      <w:r w:rsidRPr="00A55626">
        <w:rPr>
          <w:u w:val="single"/>
        </w:rPr>
        <w:t>are trolling the U.S.  daily in</w:t>
      </w:r>
      <w:r w:rsidRPr="00A55626">
        <w:rPr>
          <w:sz w:val="16"/>
        </w:rPr>
        <w:t xml:space="preserve"> (English-language) </w:t>
      </w:r>
      <w:r w:rsidRPr="00A55626">
        <w:rPr>
          <w:u w:val="single"/>
        </w:rPr>
        <w:t>social media</w:t>
      </w:r>
      <w:r w:rsidRPr="00A55626">
        <w:rPr>
          <w:sz w:val="16"/>
        </w:rPr>
        <w:t xml:space="preserve"> ahead of France’s parliamentary election — in which his party has surged to an unexpectedly strong lead in polling.  German premier Angela </w:t>
      </w:r>
      <w:r w:rsidRPr="00A55626">
        <w:rPr>
          <w:u w:val="single"/>
        </w:rPr>
        <w:t>Merkel, who once looked to be in trouble in German elections</w:t>
      </w:r>
      <w:r w:rsidRPr="00A55626">
        <w:rPr>
          <w:sz w:val="16"/>
        </w:rPr>
        <w:t xml:space="preserve"> this fall, </w:t>
      </w:r>
      <w:r w:rsidRPr="00A55626">
        <w:rPr>
          <w:u w:val="single"/>
        </w:rPr>
        <w:t>is riding high as she</w:t>
      </w:r>
      <w:r w:rsidRPr="00A55626">
        <w:rPr>
          <w:sz w:val="16"/>
        </w:rPr>
        <w:t xml:space="preserve"> soberly </w:t>
      </w:r>
      <w:r w:rsidRPr="00A55626">
        <w:rPr>
          <w:u w:val="single"/>
        </w:rPr>
        <w:t xml:space="preserve">tells the German public that the </w:t>
      </w:r>
      <w:r w:rsidRPr="00A55626">
        <w:rPr>
          <w:b/>
          <w:u w:val="single"/>
        </w:rPr>
        <w:t>days they could depend on others</w:t>
      </w:r>
      <w:r w:rsidRPr="00A55626">
        <w:rPr>
          <w:u w:val="single"/>
        </w:rPr>
        <w:t xml:space="preserve"> outside Europe </w:t>
      </w:r>
      <w:r w:rsidRPr="00A55626">
        <w:rPr>
          <w:b/>
          <w:u w:val="single"/>
        </w:rPr>
        <w:t>are over</w:t>
      </w:r>
      <w:r w:rsidRPr="00A55626">
        <w:rPr>
          <w:u w:val="single"/>
        </w:rPr>
        <w:t>. Campaign insults may be forgotten, but</w:t>
      </w:r>
      <w:r w:rsidRPr="00A55626">
        <w:rPr>
          <w:sz w:val="16"/>
        </w:rPr>
        <w:t xml:space="preserve"> the </w:t>
      </w:r>
      <w:r w:rsidRPr="00A55626">
        <w:rPr>
          <w:u w:val="single"/>
        </w:rPr>
        <w:t>follow-up actions to build relationships and institutions that don’t depend on Washington</w:t>
      </w:r>
      <w:r w:rsidRPr="00A55626">
        <w:rPr>
          <w:sz w:val="16"/>
        </w:rPr>
        <w:t xml:space="preserve"> — and downgrade those that do — </w:t>
      </w:r>
      <w:r w:rsidRPr="00A55626">
        <w:rPr>
          <w:u w:val="single"/>
        </w:rPr>
        <w:t>will be harder to reverse</w:t>
      </w:r>
      <w:r w:rsidRPr="00A55626">
        <w:rPr>
          <w:sz w:val="16"/>
        </w:rPr>
        <w:t xml:space="preserve">. American </w:t>
      </w:r>
      <w:r w:rsidRPr="00A55626">
        <w:rPr>
          <w:u w:val="single"/>
        </w:rPr>
        <w:t>businesses want U.S.-EU agreements that harmonize</w:t>
      </w:r>
      <w:r w:rsidRPr="00A55626">
        <w:rPr>
          <w:sz w:val="16"/>
        </w:rPr>
        <w:t xml:space="preserve"> environmental and health </w:t>
      </w:r>
      <w:r w:rsidRPr="00A55626">
        <w:rPr>
          <w:u w:val="single"/>
        </w:rPr>
        <w:t>regulations</w:t>
      </w:r>
      <w:r w:rsidRPr="00A55626">
        <w:rPr>
          <w:sz w:val="16"/>
        </w:rPr>
        <w:t xml:space="preserve">, which saves them money — </w:t>
      </w:r>
      <w:r w:rsidRPr="00A55626">
        <w:rPr>
          <w:u w:val="single"/>
        </w:rPr>
        <w:t>but after Trump left</w:t>
      </w:r>
      <w:r w:rsidRPr="00A55626">
        <w:rPr>
          <w:sz w:val="16"/>
        </w:rPr>
        <w:t xml:space="preserve"> the popular </w:t>
      </w:r>
      <w:r w:rsidRPr="00A55626">
        <w:rPr>
          <w:u w:val="single"/>
        </w:rPr>
        <w:t>Paris</w:t>
      </w:r>
      <w:r w:rsidRPr="00A55626">
        <w:rPr>
          <w:sz w:val="16"/>
        </w:rPr>
        <w:t xml:space="preserve"> accord </w:t>
      </w:r>
      <w:r w:rsidRPr="00A55626">
        <w:rPr>
          <w:u w:val="single"/>
        </w:rPr>
        <w:t>those will be harder to come by. The</w:t>
      </w:r>
      <w:r w:rsidRPr="00A55626">
        <w:rPr>
          <w:sz w:val="16"/>
        </w:rPr>
        <w:t xml:space="preserve"> general </w:t>
      </w:r>
      <w:r w:rsidRPr="00A55626">
        <w:rPr>
          <w:u w:val="single"/>
        </w:rPr>
        <w:t>chill in relations is likely to mean</w:t>
      </w:r>
      <w:r w:rsidRPr="00A55626">
        <w:rPr>
          <w:sz w:val="16"/>
        </w:rPr>
        <w:t xml:space="preserve"> a </w:t>
      </w:r>
      <w:r w:rsidRPr="00A55626">
        <w:rPr>
          <w:b/>
          <w:u w:val="single"/>
        </w:rPr>
        <w:t>decline in European support</w:t>
      </w:r>
      <w:r w:rsidRPr="00A55626">
        <w:rPr>
          <w:u w:val="single"/>
        </w:rPr>
        <w:t xml:space="preserve"> for any </w:t>
      </w:r>
      <w:r w:rsidRPr="00A55626">
        <w:rPr>
          <w:sz w:val="16"/>
        </w:rPr>
        <w:t xml:space="preserve">potential </w:t>
      </w:r>
      <w:r w:rsidRPr="00A55626">
        <w:rPr>
          <w:u w:val="single"/>
        </w:rPr>
        <w:t>U.S. military actions. That means more deployments</w:t>
      </w:r>
      <w:r w:rsidRPr="00A55626">
        <w:rPr>
          <w:sz w:val="16"/>
        </w:rPr>
        <w:t xml:space="preserve"> for American service members, </w:t>
      </w:r>
      <w:r w:rsidRPr="00A55626">
        <w:rPr>
          <w:u w:val="single"/>
        </w:rPr>
        <w:t>and more of the bill footed by American taxpayers. It may</w:t>
      </w:r>
      <w:r w:rsidRPr="00A55626">
        <w:rPr>
          <w:sz w:val="16"/>
        </w:rPr>
        <w:t xml:space="preserve"> also </w:t>
      </w:r>
      <w:r w:rsidRPr="00A55626">
        <w:rPr>
          <w:u w:val="single"/>
        </w:rPr>
        <w:t>mean less European willingness to host and</w:t>
      </w:r>
      <w:r w:rsidRPr="00A55626">
        <w:rPr>
          <w:sz w:val="16"/>
        </w:rPr>
        <w:t xml:space="preserve"> help p</w:t>
      </w:r>
      <w:r w:rsidRPr="00A55626">
        <w:rPr>
          <w:u w:val="single"/>
        </w:rPr>
        <w:t>ay for the U.S. military bases that support Middle East operations</w:t>
      </w:r>
      <w:r w:rsidRPr="00A55626">
        <w:rPr>
          <w:sz w:val="16"/>
        </w:rPr>
        <w:t xml:space="preserve">. In the long term, </w:t>
      </w:r>
      <w:r w:rsidRPr="00A55626">
        <w:rPr>
          <w:u w:val="single"/>
        </w:rPr>
        <w:t xml:space="preserve">the perception that Europe’s interests are different are likely to lead toward </w:t>
      </w:r>
      <w:r w:rsidRPr="00A55626">
        <w:rPr>
          <w:b/>
          <w:u w:val="single"/>
        </w:rPr>
        <w:t>exactly the opposite of Trump’s call</w:t>
      </w:r>
      <w:r w:rsidRPr="00A55626">
        <w:rPr>
          <w:u w:val="single"/>
        </w:rPr>
        <w:t xml:space="preserve"> for Europe to spend</w:t>
      </w:r>
      <w:r w:rsidRPr="00A55626">
        <w:rPr>
          <w:sz w:val="16"/>
        </w:rPr>
        <w:t xml:space="preserve"> more </w:t>
      </w:r>
      <w:r w:rsidRPr="00A55626">
        <w:rPr>
          <w:u w:val="single"/>
        </w:rPr>
        <w:t>money on NATO</w:t>
      </w:r>
      <w:r w:rsidRPr="00A55626">
        <w:rPr>
          <w:sz w:val="16"/>
        </w:rPr>
        <w:t xml:space="preserve">. Instead, </w:t>
      </w:r>
      <w:r w:rsidRPr="00A55626">
        <w:rPr>
          <w:u w:val="single"/>
        </w:rPr>
        <w:t>we may see moves toward security institutions based on the EU</w:t>
      </w:r>
      <w:r w:rsidRPr="00A55626">
        <w:rPr>
          <w:sz w:val="16"/>
        </w:rPr>
        <w:t xml:space="preserve"> — </w:t>
      </w:r>
      <w:r w:rsidRPr="00A55626">
        <w:rPr>
          <w:u w:val="single"/>
        </w:rPr>
        <w:t>where the U.S. is out of the loop</w:t>
      </w:r>
      <w:r w:rsidRPr="00A55626">
        <w:rPr>
          <w:sz w:val="16"/>
        </w:rPr>
        <w:t xml:space="preserve"> — instead of NATO.  Outside Europe, </w:t>
      </w:r>
      <w:r w:rsidRPr="00A55626">
        <w:rPr>
          <w:u w:val="single"/>
        </w:rPr>
        <w:t>countries that we are used to thinking of as partners</w:t>
      </w:r>
      <w:r w:rsidRPr="00A55626">
        <w:rPr>
          <w:sz w:val="16"/>
        </w:rPr>
        <w:t xml:space="preserve"> — and perhaps junior partners — </w:t>
      </w:r>
      <w:r w:rsidRPr="00A55626">
        <w:rPr>
          <w:u w:val="single"/>
        </w:rPr>
        <w:t xml:space="preserve">are </w:t>
      </w:r>
      <w:r w:rsidRPr="00A55626">
        <w:rPr>
          <w:b/>
          <w:u w:val="single"/>
        </w:rPr>
        <w:t>stepping up to fill space</w:t>
      </w:r>
      <w:r w:rsidRPr="00A55626">
        <w:rPr>
          <w:u w:val="single"/>
        </w:rPr>
        <w:t xml:space="preserve"> the U.S. is vacating. </w:t>
      </w:r>
      <w:r w:rsidRPr="00A55626">
        <w:rPr>
          <w:b/>
          <w:u w:val="single"/>
        </w:rPr>
        <w:t>China</w:t>
      </w:r>
      <w:r w:rsidRPr="00A55626">
        <w:rPr>
          <w:u w:val="single"/>
        </w:rPr>
        <w:t xml:space="preserve"> has amped up</w:t>
      </w:r>
      <w:r w:rsidRPr="00A55626">
        <w:rPr>
          <w:sz w:val="16"/>
        </w:rPr>
        <w:t xml:space="preserve"> its </w:t>
      </w:r>
      <w:r w:rsidRPr="00A55626">
        <w:rPr>
          <w:u w:val="single"/>
        </w:rPr>
        <w:t>rhetoric about being a</w:t>
      </w:r>
      <w:r w:rsidRPr="00A55626">
        <w:rPr>
          <w:sz w:val="16"/>
        </w:rPr>
        <w:t xml:space="preserve"> global </w:t>
      </w:r>
      <w:r w:rsidRPr="00A55626">
        <w:rPr>
          <w:u w:val="single"/>
        </w:rPr>
        <w:t>climate leader</w:t>
      </w:r>
      <w:r w:rsidRPr="00A55626">
        <w:rPr>
          <w:sz w:val="16"/>
        </w:rPr>
        <w:t xml:space="preserve"> — </w:t>
      </w:r>
      <w:r w:rsidRPr="00A55626">
        <w:rPr>
          <w:u w:val="single"/>
        </w:rPr>
        <w:t xml:space="preserve">rolling out a new partnership with the European Union and lecturing about </w:t>
      </w:r>
      <w:r w:rsidRPr="00A55626">
        <w:rPr>
          <w:b/>
          <w:u w:val="single"/>
        </w:rPr>
        <w:t>“international responsibility”</w:t>
      </w:r>
      <w:r w:rsidRPr="00A55626">
        <w:rPr>
          <w:sz w:val="16"/>
        </w:rPr>
        <w:t xml:space="preserve"> to manage global warming, </w:t>
      </w:r>
      <w:r w:rsidRPr="00A55626">
        <w:rPr>
          <w:u w:val="single"/>
        </w:rPr>
        <w:t>in tones we’re more used to hearing from Washington</w:t>
      </w:r>
      <w:r w:rsidRPr="00A55626">
        <w:rPr>
          <w:sz w:val="16"/>
        </w:rPr>
        <w:t xml:space="preserve">, not directed at it. </w:t>
      </w:r>
      <w:r w:rsidRPr="00A55626">
        <w:rPr>
          <w:u w:val="single"/>
        </w:rPr>
        <w:t>You can’t open a</w:t>
      </w:r>
      <w:r w:rsidRPr="00A55626">
        <w:rPr>
          <w:sz w:val="16"/>
        </w:rPr>
        <w:t xml:space="preserve"> foreign-policy </w:t>
      </w:r>
      <w:r w:rsidRPr="00A55626">
        <w:rPr>
          <w:u w:val="single"/>
        </w:rPr>
        <w:t>journal without finding an article on “One Belt One Road,” China’s regional economic pla</w:t>
      </w:r>
      <w:r w:rsidRPr="00A55626">
        <w:rPr>
          <w:sz w:val="16"/>
        </w:rPr>
        <w:t xml:space="preserve">n which it is touting as a vehicle for foreign investment and integration — </w:t>
      </w:r>
      <w:r w:rsidRPr="00A55626">
        <w:rPr>
          <w:u w:val="single"/>
        </w:rPr>
        <w:t>a stirring contrast to the U.S. pullout from the T</w:t>
      </w:r>
      <w:r w:rsidRPr="00A55626">
        <w:rPr>
          <w:sz w:val="16"/>
        </w:rPr>
        <w:t>rans-</w:t>
      </w:r>
      <w:r w:rsidRPr="00A55626">
        <w:rPr>
          <w:u w:val="single"/>
        </w:rPr>
        <w:t>P</w:t>
      </w:r>
      <w:r w:rsidRPr="00A55626">
        <w:rPr>
          <w:sz w:val="16"/>
        </w:rPr>
        <w:t xml:space="preserve">acific </w:t>
      </w:r>
      <w:r w:rsidRPr="00A55626">
        <w:rPr>
          <w:u w:val="single"/>
        </w:rPr>
        <w:t>P</w:t>
      </w:r>
      <w:r w:rsidRPr="00A55626">
        <w:rPr>
          <w:sz w:val="16"/>
        </w:rPr>
        <w:t xml:space="preserve">artnership (even if there is less to “One Belt” than meets the eye). And </w:t>
      </w:r>
      <w:r w:rsidRPr="00A55626">
        <w:rPr>
          <w:u w:val="single"/>
        </w:rPr>
        <w:t xml:space="preserve">as Beijing offers </w:t>
      </w:r>
      <w:r w:rsidRPr="00A55626">
        <w:rPr>
          <w:b/>
          <w:u w:val="single"/>
        </w:rPr>
        <w:t>diplomatic and economic carrots</w:t>
      </w:r>
      <w:r w:rsidRPr="00A55626">
        <w:rPr>
          <w:u w:val="single"/>
        </w:rPr>
        <w:t>, it has kept up its shows of force in maritime territories it disputes with U.S. partners</w:t>
      </w:r>
      <w:r w:rsidRPr="00A55626">
        <w:rPr>
          <w:sz w:val="16"/>
        </w:rPr>
        <w:t xml:space="preserve"> and allies. </w:t>
      </w:r>
      <w:r w:rsidRPr="00A55626">
        <w:rPr>
          <w:u w:val="single"/>
        </w:rPr>
        <w:t>China is building its own leadership on its own terms</w:t>
      </w:r>
      <w:r w:rsidRPr="00A55626">
        <w:rPr>
          <w:sz w:val="16"/>
        </w:rPr>
        <w:t xml:space="preserve">, thank you very much.  </w:t>
      </w:r>
      <w:r w:rsidRPr="00A55626">
        <w:rPr>
          <w:b/>
          <w:u w:val="single"/>
        </w:rPr>
        <w:t>So is India</w:t>
      </w:r>
      <w:r w:rsidRPr="00A55626">
        <w:rPr>
          <w:sz w:val="16"/>
        </w:rPr>
        <w:t xml:space="preserve">. President </w:t>
      </w:r>
      <w:r w:rsidRPr="00A55626">
        <w:rPr>
          <w:u w:val="single"/>
        </w:rPr>
        <w:t>Trump had scarcely left Europe when Indian prime minister Modi arrived for a four-country tour, including trade talks and pledges to strengthen the global order</w:t>
      </w:r>
      <w:r w:rsidRPr="00A55626">
        <w:rPr>
          <w:sz w:val="16"/>
        </w:rPr>
        <w:t xml:space="preserve"> with Germany and — </w:t>
      </w:r>
      <w:r w:rsidRPr="00A55626">
        <w:rPr>
          <w:u w:val="single"/>
        </w:rPr>
        <w:t>on the heels of Trump’s</w:t>
      </w:r>
      <w:r w:rsidRPr="00A55626">
        <w:rPr>
          <w:sz w:val="16"/>
        </w:rPr>
        <w:t xml:space="preserve"> Paris climate-deal </w:t>
      </w:r>
      <w:r w:rsidRPr="00A55626">
        <w:rPr>
          <w:u w:val="single"/>
        </w:rPr>
        <w:t>pullout — work</w:t>
      </w:r>
      <w:r w:rsidRPr="00A55626">
        <w:rPr>
          <w:sz w:val="16"/>
        </w:rPr>
        <w:t xml:space="preserve"> together on the environment with France’s Macron. At the same time, </w:t>
      </w:r>
      <w:r w:rsidRPr="00A55626">
        <w:rPr>
          <w:u w:val="single"/>
        </w:rPr>
        <w:t>Indian defense officials were</w:t>
      </w:r>
      <w:r w:rsidRPr="00A55626">
        <w:rPr>
          <w:sz w:val="16"/>
        </w:rPr>
        <w:t xml:space="preserve"> at a regional meeting </w:t>
      </w:r>
      <w:r w:rsidRPr="00A55626">
        <w:rPr>
          <w:u w:val="single"/>
        </w:rPr>
        <w:t>pledging assistance to Vietnam’s military. Memories of Indian reluctance to</w:t>
      </w:r>
      <w:r w:rsidRPr="00A55626">
        <w:rPr>
          <w:sz w:val="16"/>
        </w:rPr>
        <w:t xml:space="preserve"> commit on </w:t>
      </w:r>
      <w:r w:rsidRPr="00A55626">
        <w:rPr>
          <w:u w:val="single"/>
        </w:rPr>
        <w:t>climate, and</w:t>
      </w:r>
      <w:r w:rsidRPr="00A55626">
        <w:rPr>
          <w:sz w:val="16"/>
        </w:rPr>
        <w:t xml:space="preserve"> its </w:t>
      </w:r>
      <w:r w:rsidRPr="00A55626">
        <w:rPr>
          <w:u w:val="single"/>
        </w:rPr>
        <w:t>discomfort at Washington’s role</w:t>
      </w:r>
      <w:r w:rsidRPr="00A55626">
        <w:rPr>
          <w:sz w:val="16"/>
        </w:rPr>
        <w:t xml:space="preserve"> supporting Vietnam and other Southeast Asian powers, </w:t>
      </w:r>
      <w:r w:rsidRPr="00A55626">
        <w:rPr>
          <w:u w:val="single"/>
        </w:rPr>
        <w:t xml:space="preserve">were </w:t>
      </w:r>
      <w:r w:rsidRPr="00A55626">
        <w:rPr>
          <w:b/>
          <w:u w:val="single"/>
        </w:rPr>
        <w:t>fading fast</w:t>
      </w:r>
      <w:r w:rsidRPr="00A55626">
        <w:rPr>
          <w:sz w:val="16"/>
        </w:rPr>
        <w:t xml:space="preserve"> </w:t>
      </w:r>
      <w:r w:rsidRPr="00A55626">
        <w:rPr>
          <w:u w:val="single"/>
        </w:rPr>
        <w:t xml:space="preserve">— as fast as </w:t>
      </w:r>
      <w:r w:rsidRPr="00A55626">
        <w:rPr>
          <w:b/>
          <w:u w:val="single"/>
        </w:rPr>
        <w:t>any expectation</w:t>
      </w:r>
      <w:r w:rsidRPr="00A55626">
        <w:rPr>
          <w:u w:val="single"/>
        </w:rPr>
        <w:t xml:space="preserve"> that Washington would take the lead</w:t>
      </w:r>
      <w:r w:rsidRPr="00A55626">
        <w:rPr>
          <w:sz w:val="16"/>
        </w:rPr>
        <w:t xml:space="preserve"> again soon, on either front.</w:t>
      </w:r>
    </w:p>
    <w:p w14:paraId="066632FF" w14:textId="77777777" w:rsidR="00C84E5B" w:rsidRPr="00EA5272" w:rsidRDefault="00C84E5B" w:rsidP="00C84E5B"/>
    <w:p w14:paraId="19BF2533" w14:textId="77777777" w:rsidR="00C84E5B" w:rsidRPr="00C84E5B" w:rsidRDefault="00C84E5B" w:rsidP="00C84E5B">
      <w:pPr>
        <w:pStyle w:val="Heading2"/>
      </w:pPr>
      <w:r>
        <w:t xml:space="preserve">General </w:t>
      </w:r>
    </w:p>
    <w:p w14:paraId="5502D0B8" w14:textId="77777777" w:rsidR="00C84E5B" w:rsidRDefault="00C84E5B" w:rsidP="00C84E5B">
      <w:pPr>
        <w:pStyle w:val="Heading3"/>
      </w:pPr>
      <w:r>
        <w:t>Hegemony Unsustainable</w:t>
      </w:r>
    </w:p>
    <w:p w14:paraId="680E0FB6" w14:textId="77777777" w:rsidR="00C84E5B" w:rsidRDefault="00C84E5B" w:rsidP="00C84E5B">
      <w:pPr>
        <w:pStyle w:val="Heading4"/>
      </w:pPr>
      <w:r>
        <w:t>Hegemony is unsustainable- interdependence, economic growth, inequality</w:t>
      </w:r>
    </w:p>
    <w:p w14:paraId="7E7DB665" w14:textId="77777777" w:rsidR="00C84E5B" w:rsidRDefault="00C84E5B" w:rsidP="00C84E5B">
      <w:r w:rsidRPr="00500A21">
        <w:t>Chloe</w:t>
      </w:r>
      <w:r>
        <w:rPr>
          <w:rStyle w:val="Style13ptBold"/>
        </w:rPr>
        <w:t xml:space="preserve"> </w:t>
      </w:r>
      <w:r w:rsidRPr="00AF2A29">
        <w:rPr>
          <w:rStyle w:val="Style13ptBold"/>
        </w:rPr>
        <w:t xml:space="preserve">Longstreet 17 </w:t>
      </w:r>
      <w:r>
        <w:t>— Chloe Longstreet, 17 ("Why the US Spends So Much on the Military, and Why it is Becoming Unsustainable", OpsLens, 3-8-2017, Available Online from https://www.opslens.com/2017/03/08/us-defense-spending-global-hegemony/, Accessed on 6-20-2018)</w:t>
      </w:r>
    </w:p>
    <w:p w14:paraId="37CB3581" w14:textId="77777777" w:rsidR="00C84E5B" w:rsidRPr="00AF2A29" w:rsidRDefault="00C84E5B" w:rsidP="00C84E5B">
      <w:pPr>
        <w:rPr>
          <w:u w:val="single"/>
        </w:rPr>
      </w:pPr>
      <w:r>
        <w:t xml:space="preserve">That’s a big word. Hegemony. </w:t>
      </w:r>
      <w:r w:rsidRPr="00995E43">
        <w:rPr>
          <w:highlight w:val="cyan"/>
          <w:u w:val="single"/>
        </w:rPr>
        <w:t>In international politics</w:t>
      </w:r>
      <w:r>
        <w:t xml:space="preserve">, a </w:t>
      </w:r>
      <w:r w:rsidRPr="00995E43">
        <w:rPr>
          <w:highlight w:val="cyan"/>
          <w:u w:val="single"/>
        </w:rPr>
        <w:t>hegemony</w:t>
      </w:r>
      <w:r>
        <w:t xml:space="preserve"> is when one country </w:t>
      </w:r>
      <w:r w:rsidRPr="00995E43">
        <w:rPr>
          <w:highlight w:val="cyan"/>
          <w:u w:val="single"/>
        </w:rPr>
        <w:t>holds</w:t>
      </w:r>
      <w:r w:rsidRPr="00AF2A29">
        <w:rPr>
          <w:u w:val="single"/>
        </w:rPr>
        <w:t xml:space="preserve"> a </w:t>
      </w:r>
      <w:r w:rsidRPr="00995E43">
        <w:rPr>
          <w:highlight w:val="cyan"/>
          <w:u w:val="single"/>
        </w:rPr>
        <w:t>strong</w:t>
      </w:r>
      <w:r w:rsidRPr="00AF2A29">
        <w:rPr>
          <w:u w:val="single"/>
        </w:rPr>
        <w:t xml:space="preserve"> </w:t>
      </w:r>
      <w:r w:rsidRPr="00995E43">
        <w:rPr>
          <w:highlight w:val="cyan"/>
          <w:u w:val="single"/>
        </w:rPr>
        <w:t>leadership</w:t>
      </w:r>
      <w:r w:rsidRPr="00AF2A29">
        <w:rPr>
          <w:u w:val="single"/>
        </w:rPr>
        <w:t xml:space="preserve"> or dominant position </w:t>
      </w:r>
      <w:r w:rsidRPr="00995E43">
        <w:rPr>
          <w:highlight w:val="cyan"/>
          <w:u w:val="single"/>
        </w:rPr>
        <w:t>over the</w:t>
      </w:r>
      <w:r w:rsidRPr="00AF2A29">
        <w:rPr>
          <w:u w:val="single"/>
        </w:rPr>
        <w:t xml:space="preserve"> rest of the </w:t>
      </w:r>
      <w:r w:rsidRPr="00995E43">
        <w:rPr>
          <w:highlight w:val="cyan"/>
          <w:u w:val="single"/>
        </w:rPr>
        <w:t>world</w:t>
      </w:r>
      <w:r w:rsidRPr="00AF2A29">
        <w:rPr>
          <w:u w:val="single"/>
        </w:rPr>
        <w:t>.</w:t>
      </w:r>
      <w:r>
        <w:t xml:space="preserve"> For the past several decades, </w:t>
      </w:r>
      <w:r w:rsidRPr="00AF2A29">
        <w:rPr>
          <w:u w:val="single"/>
        </w:rPr>
        <w:t xml:space="preserve">the </w:t>
      </w:r>
      <w:r w:rsidRPr="00995E43">
        <w:rPr>
          <w:highlight w:val="cyan"/>
          <w:u w:val="single"/>
        </w:rPr>
        <w:t>U</w:t>
      </w:r>
      <w:r w:rsidRPr="00AF2A29">
        <w:rPr>
          <w:u w:val="single"/>
        </w:rPr>
        <w:t xml:space="preserve">nited </w:t>
      </w:r>
      <w:r w:rsidRPr="00995E43">
        <w:rPr>
          <w:highlight w:val="cyan"/>
          <w:u w:val="single"/>
        </w:rPr>
        <w:t>S</w:t>
      </w:r>
      <w:r w:rsidRPr="00995E43">
        <w:rPr>
          <w:u w:val="single"/>
        </w:rPr>
        <w:t>tates</w:t>
      </w:r>
      <w:r w:rsidRPr="00AF2A29">
        <w:rPr>
          <w:u w:val="single"/>
        </w:rPr>
        <w:t xml:space="preserve"> has </w:t>
      </w:r>
      <w:r w:rsidRPr="00995E43">
        <w:rPr>
          <w:highlight w:val="cyan"/>
          <w:u w:val="single"/>
        </w:rPr>
        <w:t>been pursuing</w:t>
      </w:r>
      <w:r w:rsidRPr="00AF2A29">
        <w:rPr>
          <w:u w:val="single"/>
        </w:rPr>
        <w:t xml:space="preserve"> a strategy of </w:t>
      </w:r>
      <w:r w:rsidRPr="00995E43">
        <w:rPr>
          <w:highlight w:val="cyan"/>
          <w:u w:val="single"/>
        </w:rPr>
        <w:t>hegemony</w:t>
      </w:r>
      <w:r w:rsidRPr="00AF2A29">
        <w:rPr>
          <w:u w:val="single"/>
        </w:rPr>
        <w:t>.</w:t>
      </w:r>
      <w:r>
        <w:t xml:space="preserve"> The general idea is that it is </w:t>
      </w:r>
      <w:r w:rsidRPr="00995E43">
        <w:rPr>
          <w:highlight w:val="cyan"/>
          <w:u w:val="single"/>
        </w:rPr>
        <w:t>easier to maintain world-wide peace if there isn’t anyone</w:t>
      </w:r>
      <w:r w:rsidRPr="00AF2A29">
        <w:rPr>
          <w:u w:val="single"/>
        </w:rPr>
        <w:t xml:space="preserve"> who is willing </w:t>
      </w:r>
      <w:r w:rsidRPr="00995E43">
        <w:rPr>
          <w:highlight w:val="cyan"/>
          <w:u w:val="single"/>
        </w:rPr>
        <w:t>to challenge US military strength</w:t>
      </w:r>
      <w:r w:rsidRPr="00AF2A29">
        <w:rPr>
          <w:u w:val="single"/>
        </w:rPr>
        <w:t>.</w:t>
      </w:r>
      <w:r>
        <w:t xml:space="preserve"> It </w:t>
      </w:r>
      <w:r w:rsidRPr="00995E43">
        <w:rPr>
          <w:highlight w:val="cyan"/>
          <w:u w:val="single"/>
        </w:rPr>
        <w:t>requires</w:t>
      </w:r>
      <w:r w:rsidRPr="00AF2A29">
        <w:rPr>
          <w:u w:val="single"/>
        </w:rPr>
        <w:t xml:space="preserve"> a </w:t>
      </w:r>
      <w:r w:rsidRPr="00995E43">
        <w:rPr>
          <w:highlight w:val="cyan"/>
          <w:u w:val="single"/>
        </w:rPr>
        <w:t>commitment</w:t>
      </w:r>
      <w:r w:rsidRPr="00AF2A29">
        <w:rPr>
          <w:u w:val="single"/>
        </w:rPr>
        <w:t xml:space="preserve"> by the US </w:t>
      </w:r>
      <w:r w:rsidRPr="00995E43">
        <w:rPr>
          <w:highlight w:val="cyan"/>
          <w:u w:val="single"/>
        </w:rPr>
        <w:t>to intervene if</w:t>
      </w:r>
      <w:r w:rsidRPr="00AF2A29">
        <w:rPr>
          <w:u w:val="single"/>
        </w:rPr>
        <w:t xml:space="preserve"> any of its </w:t>
      </w:r>
      <w:r w:rsidRPr="00995E43">
        <w:rPr>
          <w:highlight w:val="cyan"/>
          <w:u w:val="single"/>
        </w:rPr>
        <w:t>allies</w:t>
      </w:r>
      <w:r w:rsidRPr="00AF2A29">
        <w:rPr>
          <w:u w:val="single"/>
        </w:rPr>
        <w:t xml:space="preserve"> are </w:t>
      </w:r>
      <w:r w:rsidRPr="00995E43">
        <w:rPr>
          <w:highlight w:val="cyan"/>
          <w:u w:val="single"/>
        </w:rPr>
        <w:t>attacked</w:t>
      </w:r>
      <w:r>
        <w:t xml:space="preserve">, and the </w:t>
      </w:r>
      <w:r w:rsidRPr="00995E43">
        <w:rPr>
          <w:highlight w:val="cyan"/>
          <w:u w:val="single"/>
        </w:rPr>
        <w:t>need</w:t>
      </w:r>
      <w:r>
        <w:t xml:space="preserve"> to maintain a very, </w:t>
      </w:r>
      <w:r w:rsidRPr="00995E43">
        <w:rPr>
          <w:highlight w:val="cyan"/>
          <w:u w:val="single"/>
        </w:rPr>
        <w:t>very large military</w:t>
      </w:r>
      <w:r>
        <w:t xml:space="preserve">. One that is so big that no nation will even be tempted to combine forces with another nation to challenge US authority. </w:t>
      </w:r>
      <w:r w:rsidRPr="00AF2A29">
        <w:rPr>
          <w:u w:val="single"/>
        </w:rPr>
        <w:t xml:space="preserve">Thus the need to </w:t>
      </w:r>
      <w:r w:rsidRPr="00995E43">
        <w:rPr>
          <w:highlight w:val="cyan"/>
          <w:u w:val="single"/>
        </w:rPr>
        <w:t>spend more than the next eleven countries combined</w:t>
      </w:r>
      <w:r>
        <w:t xml:space="preserve">. While the idea that we could cut our military budget in half and still spend more than the next country is a nice one, it belies </w:t>
      </w:r>
      <w:r w:rsidRPr="00AF2A29">
        <w:rPr>
          <w:u w:val="single"/>
        </w:rPr>
        <w:t xml:space="preserve">the strategy that the US has taken for the past few decades, and the </w:t>
      </w:r>
      <w:r w:rsidRPr="00995E43">
        <w:rPr>
          <w:highlight w:val="cyan"/>
          <w:u w:val="single"/>
        </w:rPr>
        <w:t>strategy</w:t>
      </w:r>
      <w:r w:rsidRPr="00AF2A29">
        <w:rPr>
          <w:u w:val="single"/>
        </w:rPr>
        <w:t xml:space="preserve"> that </w:t>
      </w:r>
      <w:r w:rsidRPr="00995E43">
        <w:rPr>
          <w:highlight w:val="cyan"/>
          <w:u w:val="single"/>
        </w:rPr>
        <w:t>the</w:t>
      </w:r>
      <w:r w:rsidRPr="00AF2A29">
        <w:rPr>
          <w:u w:val="single"/>
        </w:rPr>
        <w:t xml:space="preserve"> rest of the </w:t>
      </w:r>
      <w:r w:rsidRPr="00995E43">
        <w:rPr>
          <w:highlight w:val="cyan"/>
          <w:u w:val="single"/>
        </w:rPr>
        <w:t>world</w:t>
      </w:r>
      <w:r w:rsidRPr="00AF2A29">
        <w:rPr>
          <w:u w:val="single"/>
        </w:rPr>
        <w:t xml:space="preserve"> has come to </w:t>
      </w:r>
      <w:r w:rsidRPr="00995E43">
        <w:rPr>
          <w:highlight w:val="cyan"/>
          <w:u w:val="single"/>
        </w:rPr>
        <w:t>rely on.</w:t>
      </w:r>
      <w:r>
        <w:t xml:space="preserve"> Much of </w:t>
      </w:r>
      <w:r w:rsidRPr="00995E43">
        <w:rPr>
          <w:highlight w:val="cyan"/>
          <w:u w:val="single"/>
        </w:rPr>
        <w:t>Europe spends far less on</w:t>
      </w:r>
      <w:r w:rsidRPr="00AF2A29">
        <w:rPr>
          <w:u w:val="single"/>
        </w:rPr>
        <w:t xml:space="preserve"> their </w:t>
      </w:r>
      <w:r w:rsidRPr="00995E43">
        <w:rPr>
          <w:highlight w:val="cyan"/>
          <w:u w:val="single"/>
        </w:rPr>
        <w:t>military</w:t>
      </w:r>
      <w:r>
        <w:t xml:space="preserve"> than they used to because they have become accustomed to the fact that the US will intervene if they are attacked. </w:t>
      </w:r>
      <w:r w:rsidRPr="00AF2A29">
        <w:rPr>
          <w:u w:val="single"/>
        </w:rPr>
        <w:t xml:space="preserve">Countries like </w:t>
      </w:r>
      <w:r w:rsidRPr="00995E43">
        <w:rPr>
          <w:highlight w:val="cyan"/>
          <w:u w:val="single"/>
        </w:rPr>
        <w:t>India</w:t>
      </w:r>
      <w:r w:rsidRPr="00AF2A29">
        <w:rPr>
          <w:u w:val="single"/>
        </w:rPr>
        <w:t xml:space="preserve"> </w:t>
      </w:r>
      <w:r w:rsidRPr="00995E43">
        <w:rPr>
          <w:highlight w:val="cyan"/>
          <w:u w:val="single"/>
        </w:rPr>
        <w:t>and China</w:t>
      </w:r>
      <w:r w:rsidRPr="00AF2A29">
        <w:rPr>
          <w:u w:val="single"/>
        </w:rPr>
        <w:t xml:space="preserve"> have </w:t>
      </w:r>
      <w:r w:rsidRPr="00995E43">
        <w:rPr>
          <w:highlight w:val="cyan"/>
          <w:u w:val="single"/>
        </w:rPr>
        <w:t>experienced unprecedented economic growth</w:t>
      </w:r>
      <w:r w:rsidRPr="00AF2A29">
        <w:rPr>
          <w:u w:val="single"/>
        </w:rPr>
        <w:t xml:space="preserve">, partially </w:t>
      </w:r>
      <w:r w:rsidRPr="00995E43">
        <w:rPr>
          <w:highlight w:val="cyan"/>
          <w:u w:val="single"/>
        </w:rPr>
        <w:t>because</w:t>
      </w:r>
      <w:r w:rsidRPr="00AF2A29">
        <w:rPr>
          <w:u w:val="single"/>
        </w:rPr>
        <w:t xml:space="preserve"> there has been n</w:t>
      </w:r>
      <w:r w:rsidRPr="00995E43">
        <w:rPr>
          <w:highlight w:val="cyan"/>
          <w:u w:val="single"/>
        </w:rPr>
        <w:t>o need for</w:t>
      </w:r>
      <w:r w:rsidRPr="00AF2A29">
        <w:rPr>
          <w:u w:val="single"/>
        </w:rPr>
        <w:t xml:space="preserve"> them to invest too heavily in </w:t>
      </w:r>
      <w:r w:rsidRPr="00995E43">
        <w:rPr>
          <w:highlight w:val="cyan"/>
          <w:u w:val="single"/>
        </w:rPr>
        <w:t>their military with the US</w:t>
      </w:r>
      <w:r w:rsidRPr="00AF2A29">
        <w:rPr>
          <w:u w:val="single"/>
        </w:rPr>
        <w:t xml:space="preserve"> standing over them</w:t>
      </w:r>
      <w:r>
        <w:t xml:space="preserve"> as the world’s police. </w:t>
      </w:r>
      <w:r w:rsidRPr="00AF2A29">
        <w:rPr>
          <w:u w:val="single"/>
        </w:rPr>
        <w:t xml:space="preserve">If </w:t>
      </w:r>
      <w:r w:rsidRPr="00995E43">
        <w:rPr>
          <w:highlight w:val="cyan"/>
          <w:u w:val="single"/>
        </w:rPr>
        <w:t>the</w:t>
      </w:r>
      <w:r w:rsidRPr="00AF2A29">
        <w:rPr>
          <w:u w:val="single"/>
        </w:rPr>
        <w:t xml:space="preserve"> </w:t>
      </w:r>
      <w:r w:rsidRPr="00995E43">
        <w:rPr>
          <w:highlight w:val="cyan"/>
          <w:u w:val="single"/>
        </w:rPr>
        <w:t>military budget of</w:t>
      </w:r>
      <w:r w:rsidRPr="00AF2A29">
        <w:rPr>
          <w:u w:val="single"/>
        </w:rPr>
        <w:t xml:space="preserve"> the </w:t>
      </w:r>
      <w:r w:rsidRPr="00995E43">
        <w:rPr>
          <w:highlight w:val="cyan"/>
          <w:u w:val="single"/>
        </w:rPr>
        <w:t>US was cut in half</w:t>
      </w:r>
      <w:r w:rsidRPr="00AF2A29">
        <w:rPr>
          <w:u w:val="single"/>
        </w:rPr>
        <w:t xml:space="preserve">, the </w:t>
      </w:r>
      <w:r w:rsidRPr="00995E43">
        <w:rPr>
          <w:highlight w:val="cyan"/>
          <w:u w:val="single"/>
        </w:rPr>
        <w:t>temptation for another nation to</w:t>
      </w:r>
      <w:r w:rsidRPr="00AF2A29">
        <w:rPr>
          <w:u w:val="single"/>
        </w:rPr>
        <w:t xml:space="preserve"> try to </w:t>
      </w:r>
      <w:r w:rsidRPr="00995E43">
        <w:rPr>
          <w:highlight w:val="cyan"/>
          <w:u w:val="single"/>
        </w:rPr>
        <w:t>compete</w:t>
      </w:r>
      <w:r w:rsidRPr="00AF2A29">
        <w:rPr>
          <w:u w:val="single"/>
        </w:rPr>
        <w:t xml:space="preserve"> with us </w:t>
      </w:r>
      <w:r w:rsidRPr="00995E43">
        <w:rPr>
          <w:highlight w:val="cyan"/>
          <w:u w:val="single"/>
        </w:rPr>
        <w:t>would</w:t>
      </w:r>
      <w:r w:rsidRPr="00AF2A29">
        <w:rPr>
          <w:u w:val="single"/>
        </w:rPr>
        <w:t xml:space="preserve"> grow and potentially </w:t>
      </w:r>
      <w:r w:rsidRPr="00995E43">
        <w:rPr>
          <w:highlight w:val="cyan"/>
          <w:u w:val="single"/>
        </w:rPr>
        <w:t>destabilize</w:t>
      </w:r>
      <w:r w:rsidRPr="00AF2A29">
        <w:rPr>
          <w:u w:val="single"/>
        </w:rPr>
        <w:t xml:space="preserve"> the </w:t>
      </w:r>
      <w:r w:rsidRPr="00995E43">
        <w:rPr>
          <w:highlight w:val="cyan"/>
          <w:u w:val="single"/>
        </w:rPr>
        <w:t>balance</w:t>
      </w:r>
      <w:r w:rsidRPr="00AF2A29">
        <w:rPr>
          <w:u w:val="single"/>
        </w:rPr>
        <w:t xml:space="preserve"> of power</w:t>
      </w:r>
      <w:r>
        <w:t xml:space="preserve"> that currently exists in the world. Why a strategy of </w:t>
      </w:r>
      <w:r w:rsidRPr="00995E43">
        <w:rPr>
          <w:highlight w:val="cyan"/>
          <w:u w:val="single"/>
        </w:rPr>
        <w:t>hegemony is becoming unsustainable</w:t>
      </w:r>
      <w:r>
        <w:rPr>
          <w:u w:val="single"/>
        </w:rPr>
        <w:t xml:space="preserve"> </w:t>
      </w:r>
      <w:r>
        <w:t xml:space="preserve">When the United States began pursuing a strategy of hegemony, we were living in a time of economic prosperity and tremendous growth. It was easy to spend more than the next several countries combined because there was a lot of money to go around. Additionally, the number of actors who were potential challengers to US authority was smaller than it is now, which meant that the US could spend less and still remain the unquestionable authority. But the world stage looks a lot different now than it did twenty years ago. Currently, the </w:t>
      </w:r>
      <w:r w:rsidRPr="00995E43">
        <w:rPr>
          <w:highlight w:val="cyan"/>
          <w:u w:val="single"/>
        </w:rPr>
        <w:t>U</w:t>
      </w:r>
      <w:r w:rsidRPr="00AF2A29">
        <w:rPr>
          <w:u w:val="single"/>
        </w:rPr>
        <w:t xml:space="preserve">nited </w:t>
      </w:r>
      <w:r w:rsidRPr="00995E43">
        <w:rPr>
          <w:highlight w:val="cyan"/>
          <w:u w:val="single"/>
        </w:rPr>
        <w:t>S</w:t>
      </w:r>
      <w:r w:rsidRPr="00AF2A29">
        <w:rPr>
          <w:u w:val="single"/>
        </w:rPr>
        <w:t xml:space="preserve">tates </w:t>
      </w:r>
      <w:r w:rsidRPr="00995E43">
        <w:rPr>
          <w:highlight w:val="cyan"/>
          <w:u w:val="single"/>
        </w:rPr>
        <w:t>is</w:t>
      </w:r>
      <w:r w:rsidRPr="00AF2A29">
        <w:rPr>
          <w:u w:val="single"/>
        </w:rPr>
        <w:t xml:space="preserve"> </w:t>
      </w:r>
      <w:r w:rsidRPr="00995E43">
        <w:rPr>
          <w:highlight w:val="cyan"/>
          <w:u w:val="single"/>
        </w:rPr>
        <w:t>struggling with economic growth</w:t>
      </w:r>
      <w:r w:rsidRPr="00AF2A29">
        <w:rPr>
          <w:u w:val="single"/>
        </w:rPr>
        <w:t xml:space="preserve">. </w:t>
      </w:r>
      <w:r w:rsidRPr="00995E43">
        <w:rPr>
          <w:highlight w:val="cyan"/>
          <w:u w:val="single"/>
        </w:rPr>
        <w:t>Unemployment</w:t>
      </w:r>
      <w:r w:rsidRPr="00AF2A29">
        <w:rPr>
          <w:u w:val="single"/>
        </w:rPr>
        <w:t xml:space="preserve"> is </w:t>
      </w:r>
      <w:r w:rsidRPr="00995E43">
        <w:rPr>
          <w:highlight w:val="cyan"/>
          <w:u w:val="single"/>
        </w:rPr>
        <w:t>high</w:t>
      </w:r>
      <w:r w:rsidRPr="00AF2A29">
        <w:rPr>
          <w:u w:val="single"/>
        </w:rPr>
        <w:t xml:space="preserve">er than we would like it to be, </w:t>
      </w:r>
      <w:r w:rsidRPr="00995E43">
        <w:rPr>
          <w:highlight w:val="cyan"/>
          <w:u w:val="single"/>
        </w:rPr>
        <w:t>and</w:t>
      </w:r>
      <w:r w:rsidRPr="00AF2A29">
        <w:rPr>
          <w:u w:val="single"/>
        </w:rPr>
        <w:t xml:space="preserve"> our country is </w:t>
      </w:r>
      <w:r w:rsidRPr="00995E43">
        <w:rPr>
          <w:highlight w:val="cyan"/>
          <w:u w:val="single"/>
        </w:rPr>
        <w:t>facing</w:t>
      </w:r>
      <w:r w:rsidRPr="00AF2A29">
        <w:rPr>
          <w:u w:val="single"/>
        </w:rPr>
        <w:t xml:space="preserve"> a </w:t>
      </w:r>
      <w:r w:rsidRPr="00995E43">
        <w:rPr>
          <w:highlight w:val="cyan"/>
          <w:u w:val="single"/>
        </w:rPr>
        <w:t xml:space="preserve">need to reduce debt, provide better services </w:t>
      </w:r>
      <w:r w:rsidRPr="00995E43">
        <w:rPr>
          <w:u w:val="single"/>
        </w:rPr>
        <w:t>to its citizens</w:t>
      </w:r>
      <w:r>
        <w:t xml:space="preserve"> (like military vets, the terminally ill, and the homeless), </w:t>
      </w:r>
      <w:r w:rsidRPr="00995E43">
        <w:rPr>
          <w:highlight w:val="cyan"/>
          <w:u w:val="single"/>
        </w:rPr>
        <w:t>weakening infrastructure</w:t>
      </w:r>
      <w:r w:rsidRPr="00AF2A29">
        <w:rPr>
          <w:u w:val="single"/>
        </w:rPr>
        <w:t xml:space="preserve">, and </w:t>
      </w:r>
      <w:r w:rsidRPr="00995E43">
        <w:rPr>
          <w:highlight w:val="cyan"/>
          <w:u w:val="single"/>
        </w:rPr>
        <w:t xml:space="preserve">widespread lack of support for </w:t>
      </w:r>
      <w:r w:rsidRPr="00995E43">
        <w:rPr>
          <w:u w:val="single"/>
        </w:rPr>
        <w:t xml:space="preserve">an </w:t>
      </w:r>
      <w:r w:rsidRPr="00995E43">
        <w:rPr>
          <w:highlight w:val="cyan"/>
          <w:u w:val="single"/>
        </w:rPr>
        <w:t>increased military</w:t>
      </w:r>
      <w:r w:rsidRPr="00AF2A29">
        <w:rPr>
          <w:u w:val="single"/>
        </w:rPr>
        <w:t xml:space="preserve">. The American </w:t>
      </w:r>
      <w:r w:rsidRPr="00995E43">
        <w:rPr>
          <w:highlight w:val="cyan"/>
          <w:u w:val="single"/>
        </w:rPr>
        <w:t>public</w:t>
      </w:r>
      <w:r w:rsidRPr="00AF2A29">
        <w:rPr>
          <w:u w:val="single"/>
        </w:rPr>
        <w:t xml:space="preserve"> may have been supportive of massive military spending in the past, but that </w:t>
      </w:r>
      <w:r w:rsidRPr="00995E43">
        <w:rPr>
          <w:highlight w:val="cyan"/>
          <w:u w:val="single"/>
        </w:rPr>
        <w:t>support</w:t>
      </w:r>
      <w:r w:rsidRPr="00AF2A29">
        <w:rPr>
          <w:u w:val="single"/>
        </w:rPr>
        <w:t xml:space="preserve"> is gradually </w:t>
      </w:r>
      <w:r w:rsidRPr="00995E43">
        <w:rPr>
          <w:highlight w:val="cyan"/>
          <w:u w:val="single"/>
        </w:rPr>
        <w:t>decreasing</w:t>
      </w:r>
      <w:r w:rsidRPr="00AF2A29">
        <w:rPr>
          <w:u w:val="single"/>
        </w:rPr>
        <w:t>.</w:t>
      </w:r>
      <w:r>
        <w:rPr>
          <w:u w:val="single"/>
        </w:rPr>
        <w:t xml:space="preserve"> </w:t>
      </w:r>
      <w:r>
        <w:t xml:space="preserve">Additionally, the </w:t>
      </w:r>
      <w:r w:rsidRPr="00995E43">
        <w:rPr>
          <w:highlight w:val="cyan"/>
          <w:u w:val="single"/>
        </w:rPr>
        <w:t>economies of other nations</w:t>
      </w:r>
      <w:r w:rsidRPr="00AF2A29">
        <w:rPr>
          <w:u w:val="single"/>
        </w:rPr>
        <w:t xml:space="preserve"> around the world have </w:t>
      </w:r>
      <w:r w:rsidRPr="00995E43">
        <w:rPr>
          <w:highlight w:val="cyan"/>
          <w:u w:val="single"/>
        </w:rPr>
        <w:t>significantly</w:t>
      </w:r>
      <w:r w:rsidRPr="00AF2A29">
        <w:rPr>
          <w:u w:val="single"/>
        </w:rPr>
        <w:t xml:space="preserve"> </w:t>
      </w:r>
      <w:r w:rsidRPr="00995E43">
        <w:rPr>
          <w:highlight w:val="cyan"/>
          <w:u w:val="single"/>
        </w:rPr>
        <w:t>increased</w:t>
      </w:r>
      <w:r>
        <w:t xml:space="preserve"> over the past few decades. </w:t>
      </w:r>
      <w:r w:rsidRPr="00995E43">
        <w:rPr>
          <w:highlight w:val="cyan"/>
          <w:u w:val="single"/>
        </w:rPr>
        <w:t>China’s</w:t>
      </w:r>
      <w:r w:rsidRPr="00AF2A29">
        <w:rPr>
          <w:u w:val="single"/>
        </w:rPr>
        <w:t xml:space="preserve"> economy is set to </w:t>
      </w:r>
      <w:r w:rsidRPr="00995E43">
        <w:rPr>
          <w:highlight w:val="cyan"/>
          <w:u w:val="single"/>
        </w:rPr>
        <w:t>overcome</w:t>
      </w:r>
      <w:r w:rsidRPr="00AF2A29">
        <w:rPr>
          <w:u w:val="single"/>
        </w:rPr>
        <w:t xml:space="preserve"> the economy of the </w:t>
      </w:r>
      <w:r w:rsidRPr="00995E43">
        <w:rPr>
          <w:highlight w:val="cyan"/>
          <w:u w:val="single"/>
        </w:rPr>
        <w:t>U</w:t>
      </w:r>
      <w:r w:rsidRPr="00AF2A29">
        <w:rPr>
          <w:u w:val="single"/>
        </w:rPr>
        <w:t xml:space="preserve">nited </w:t>
      </w:r>
      <w:r w:rsidRPr="00995E43">
        <w:rPr>
          <w:highlight w:val="cyan"/>
          <w:u w:val="single"/>
        </w:rPr>
        <w:t>S</w:t>
      </w:r>
      <w:r w:rsidRPr="00995E43">
        <w:rPr>
          <w:u w:val="single"/>
        </w:rPr>
        <w:t>t</w:t>
      </w:r>
      <w:r w:rsidRPr="00AF2A29">
        <w:rPr>
          <w:u w:val="single"/>
        </w:rPr>
        <w:t xml:space="preserve">ates </w:t>
      </w:r>
      <w:r w:rsidRPr="00995E43">
        <w:rPr>
          <w:highlight w:val="cyan"/>
          <w:u w:val="single"/>
        </w:rPr>
        <w:t>in</w:t>
      </w:r>
      <w:r w:rsidRPr="00AF2A29">
        <w:rPr>
          <w:u w:val="single"/>
        </w:rPr>
        <w:t xml:space="preserve"> </w:t>
      </w:r>
      <w:r w:rsidRPr="00995E43">
        <w:rPr>
          <w:highlight w:val="cyan"/>
          <w:u w:val="single"/>
        </w:rPr>
        <w:t>the next year or two</w:t>
      </w:r>
      <w:r w:rsidRPr="00AF2A29">
        <w:rPr>
          <w:u w:val="single"/>
        </w:rPr>
        <w:t>,</w:t>
      </w:r>
      <w:r>
        <w:t xml:space="preserve"> and there are </w:t>
      </w:r>
      <w:r w:rsidRPr="00995E43">
        <w:rPr>
          <w:highlight w:val="cyan"/>
          <w:u w:val="single"/>
        </w:rPr>
        <w:t>other countries that aren’t far behind</w:t>
      </w:r>
      <w:r>
        <w:t xml:space="preserve">. If any of those </w:t>
      </w:r>
      <w:r w:rsidRPr="00995E43">
        <w:rPr>
          <w:highlight w:val="cyan"/>
          <w:u w:val="single"/>
        </w:rPr>
        <w:t>nations</w:t>
      </w:r>
      <w:r w:rsidRPr="00AF2A29">
        <w:rPr>
          <w:u w:val="single"/>
        </w:rPr>
        <w:t xml:space="preserve"> </w:t>
      </w:r>
      <w:r w:rsidRPr="00995E43">
        <w:rPr>
          <w:highlight w:val="cyan"/>
          <w:u w:val="single"/>
        </w:rPr>
        <w:t>decided to commit as much of their budget to their military as the US</w:t>
      </w:r>
      <w:r w:rsidRPr="00AF2A29">
        <w:rPr>
          <w:u w:val="single"/>
        </w:rPr>
        <w:t xml:space="preserve"> currently budgets, it </w:t>
      </w:r>
      <w:r w:rsidRPr="00995E43">
        <w:rPr>
          <w:highlight w:val="cyan"/>
          <w:u w:val="single"/>
        </w:rPr>
        <w:t>wouldn’t be</w:t>
      </w:r>
      <w:r w:rsidRPr="00AF2A29">
        <w:rPr>
          <w:u w:val="single"/>
        </w:rPr>
        <w:t xml:space="preserve"> </w:t>
      </w:r>
      <w:r w:rsidRPr="00995E43">
        <w:rPr>
          <w:highlight w:val="cyan"/>
          <w:u w:val="single"/>
        </w:rPr>
        <w:t>long before they could</w:t>
      </w:r>
      <w:r w:rsidRPr="00AF2A29">
        <w:rPr>
          <w:u w:val="single"/>
        </w:rPr>
        <w:t xml:space="preserve"> effectively </w:t>
      </w:r>
      <w:r w:rsidRPr="00995E43">
        <w:rPr>
          <w:highlight w:val="cyan"/>
          <w:u w:val="single"/>
        </w:rPr>
        <w:t>challenge us.</w:t>
      </w:r>
      <w:r>
        <w:rPr>
          <w:u w:val="single"/>
        </w:rPr>
        <w:t xml:space="preserve"> </w:t>
      </w:r>
      <w:r>
        <w:t xml:space="preserve">Finally, there are a lot </w:t>
      </w:r>
      <w:r w:rsidRPr="00995E43">
        <w:rPr>
          <w:highlight w:val="cyan"/>
          <w:u w:val="single"/>
        </w:rPr>
        <w:t>more actors</w:t>
      </w:r>
      <w:r w:rsidRPr="00AF2A29">
        <w:rPr>
          <w:u w:val="single"/>
        </w:rPr>
        <w:t xml:space="preserve"> on the stage that are </w:t>
      </w:r>
      <w:r w:rsidRPr="00995E43">
        <w:rPr>
          <w:highlight w:val="cyan"/>
          <w:u w:val="single"/>
        </w:rPr>
        <w:t>in</w:t>
      </w:r>
      <w:r w:rsidRPr="00AF2A29">
        <w:rPr>
          <w:u w:val="single"/>
        </w:rPr>
        <w:t xml:space="preserve"> a </w:t>
      </w:r>
      <w:r w:rsidRPr="00995E43">
        <w:rPr>
          <w:highlight w:val="cyan"/>
          <w:u w:val="single"/>
        </w:rPr>
        <w:t>position to challenge the US</w:t>
      </w:r>
      <w:r>
        <w:t xml:space="preserve"> than there were a few decades ago. The </w:t>
      </w:r>
      <w:r w:rsidRPr="00995E43">
        <w:rPr>
          <w:highlight w:val="cyan"/>
          <w:u w:val="single"/>
        </w:rPr>
        <w:t>relative peace and prosperity</w:t>
      </w:r>
      <w:r w:rsidRPr="00AF2A29">
        <w:rPr>
          <w:u w:val="single"/>
        </w:rPr>
        <w:t xml:space="preserve"> that has been </w:t>
      </w:r>
      <w:r w:rsidRPr="00995E43">
        <w:rPr>
          <w:highlight w:val="cyan"/>
          <w:u w:val="single"/>
        </w:rPr>
        <w:t>brought</w:t>
      </w:r>
      <w:r w:rsidRPr="00AF2A29">
        <w:rPr>
          <w:u w:val="single"/>
        </w:rPr>
        <w:t xml:space="preserve"> about </w:t>
      </w:r>
      <w:r w:rsidRPr="00995E43">
        <w:rPr>
          <w:highlight w:val="cyan"/>
          <w:u w:val="single"/>
        </w:rPr>
        <w:t>by</w:t>
      </w:r>
      <w:r w:rsidRPr="00AF2A29">
        <w:rPr>
          <w:u w:val="single"/>
        </w:rPr>
        <w:t xml:space="preserve"> the </w:t>
      </w:r>
      <w:r w:rsidRPr="00995E43">
        <w:rPr>
          <w:highlight w:val="cyan"/>
          <w:u w:val="single"/>
        </w:rPr>
        <w:t>combined forces of globalization</w:t>
      </w:r>
      <w:r w:rsidRPr="00AF2A29">
        <w:rPr>
          <w:u w:val="single"/>
        </w:rPr>
        <w:t xml:space="preserve"> </w:t>
      </w:r>
      <w:r>
        <w:t>and US hegemony have enabled several countries to become significant forces of power within the world. Before this happened, the US could spend more than the next two or three countries and have a military that no one would challenge, even with combined forces</w:t>
      </w:r>
      <w:r w:rsidRPr="00AF2A29">
        <w:rPr>
          <w:u w:val="single"/>
        </w:rPr>
        <w:t xml:space="preserve">. Today, the </w:t>
      </w:r>
      <w:r w:rsidRPr="00995E43">
        <w:rPr>
          <w:highlight w:val="cyan"/>
          <w:u w:val="single"/>
        </w:rPr>
        <w:t>chance</w:t>
      </w:r>
      <w:r w:rsidRPr="00AF2A29">
        <w:rPr>
          <w:u w:val="single"/>
        </w:rPr>
        <w:t xml:space="preserve"> that two or more </w:t>
      </w:r>
      <w:r w:rsidRPr="00995E43">
        <w:rPr>
          <w:highlight w:val="cyan"/>
          <w:u w:val="single"/>
        </w:rPr>
        <w:t>nations</w:t>
      </w:r>
      <w:r w:rsidRPr="00AF2A29">
        <w:rPr>
          <w:u w:val="single"/>
        </w:rPr>
        <w:t xml:space="preserve"> might </w:t>
      </w:r>
      <w:r w:rsidRPr="00995E43">
        <w:rPr>
          <w:highlight w:val="cyan"/>
          <w:u w:val="single"/>
        </w:rPr>
        <w:t>combine forces to challenge US</w:t>
      </w:r>
      <w:r w:rsidRPr="00AF2A29">
        <w:rPr>
          <w:u w:val="single"/>
        </w:rPr>
        <w:t xml:space="preserve"> military strength has </w:t>
      </w:r>
      <w:r w:rsidRPr="00995E43">
        <w:rPr>
          <w:highlight w:val="cyan"/>
          <w:u w:val="single"/>
        </w:rPr>
        <w:t>led to a need to spend more than the next eleven countries combined</w:t>
      </w:r>
      <w:r w:rsidRPr="00AF2A29">
        <w:rPr>
          <w:u w:val="single"/>
        </w:rPr>
        <w:t>.</w:t>
      </w:r>
    </w:p>
    <w:p w14:paraId="09D07699" w14:textId="77777777" w:rsidR="00C84E5B" w:rsidRDefault="00C84E5B" w:rsidP="00C84E5B">
      <w:pPr>
        <w:pStyle w:val="Heading4"/>
      </w:pPr>
      <w:r>
        <w:t>US Hegemony is unsustainable- any efforts to maintain supremacy are undermined</w:t>
      </w:r>
    </w:p>
    <w:p w14:paraId="1D62922B" w14:textId="77777777" w:rsidR="00C84E5B" w:rsidRDefault="00C84E5B" w:rsidP="00C84E5B">
      <w:r w:rsidRPr="00500A21">
        <w:t>Whitney</w:t>
      </w:r>
      <w:r>
        <w:rPr>
          <w:rStyle w:val="Style13ptBold"/>
        </w:rPr>
        <w:t xml:space="preserve"> </w:t>
      </w:r>
      <w:r w:rsidRPr="002710B7">
        <w:rPr>
          <w:rStyle w:val="Style13ptBold"/>
        </w:rPr>
        <w:t>Webb 17</w:t>
      </w:r>
      <w:r>
        <w:t xml:space="preserve"> — Whitney Webb, staff writer for MintPress News and a contributor to Ben Swann's Truth in Media. Her work has appeared on Global Research, the Ron Paul Institute and 21st Century Wire, among others,17 ("Report Points To Unsustainable Status Quo For U.S.’ Global Empire", MintPress News, 7-28-2017, Available Online from https://www.mintpressnews.com/report-unsustainable-status-quo-u-s-global-empire/230231/, Accessed on 6-20-2018)</w:t>
      </w:r>
    </w:p>
    <w:p w14:paraId="698E3324" w14:textId="77777777" w:rsidR="00C84E5B" w:rsidRDefault="00C84E5B" w:rsidP="00C84E5B">
      <w:pPr>
        <w:rPr>
          <w:u w:val="single"/>
        </w:rPr>
      </w:pPr>
      <w:r>
        <w:t xml:space="preserve">Though the report is surprisingly honest in its assessment of why these foreign nations find themselves at odds with the United States, its suggested solution brings no surprises. </w:t>
      </w:r>
      <w:r w:rsidRPr="004C6BCF">
        <w:rPr>
          <w:highlight w:val="cyan"/>
          <w:u w:val="single"/>
        </w:rPr>
        <w:t>Instead of coming to terms with</w:t>
      </w:r>
      <w:r w:rsidRPr="004C6BCF">
        <w:rPr>
          <w:u w:val="single"/>
        </w:rPr>
        <w:t xml:space="preserve"> the fact that </w:t>
      </w:r>
      <w:r w:rsidRPr="004C6BCF">
        <w:rPr>
          <w:highlight w:val="cyan"/>
          <w:u w:val="single"/>
        </w:rPr>
        <w:t>it may</w:t>
      </w:r>
      <w:r w:rsidRPr="004C6BCF">
        <w:rPr>
          <w:u w:val="single"/>
        </w:rPr>
        <w:t xml:space="preserve"> soon </w:t>
      </w:r>
      <w:r w:rsidRPr="004C6BCF">
        <w:rPr>
          <w:highlight w:val="cyan"/>
          <w:u w:val="single"/>
        </w:rPr>
        <w:t>be on equal footing with other nations</w:t>
      </w:r>
      <w:r>
        <w:t xml:space="preserve">, the report sees the </w:t>
      </w:r>
      <w:r w:rsidRPr="004C6BCF">
        <w:rPr>
          <w:highlight w:val="cyan"/>
          <w:u w:val="single"/>
        </w:rPr>
        <w:t>vast expansion of the U.S. military as the only option, despite</w:t>
      </w:r>
      <w:r w:rsidRPr="004C6BCF">
        <w:rPr>
          <w:u w:val="single"/>
        </w:rPr>
        <w:t xml:space="preserve"> the </w:t>
      </w:r>
      <w:r w:rsidRPr="004C6BCF">
        <w:rPr>
          <w:highlight w:val="cyan"/>
          <w:u w:val="single"/>
        </w:rPr>
        <w:t>existence</w:t>
      </w:r>
      <w:r w:rsidRPr="004C6BCF">
        <w:rPr>
          <w:u w:val="single"/>
        </w:rPr>
        <w:t xml:space="preserve"> </w:t>
      </w:r>
      <w:r w:rsidRPr="004C6BCF">
        <w:rPr>
          <w:highlight w:val="cyan"/>
          <w:u w:val="single"/>
        </w:rPr>
        <w:t>of</w:t>
      </w:r>
      <w:r w:rsidRPr="004C6BCF">
        <w:rPr>
          <w:u w:val="single"/>
        </w:rPr>
        <w:t xml:space="preserve"> approximately </w:t>
      </w:r>
      <w:r w:rsidRPr="004C6BCF">
        <w:rPr>
          <w:highlight w:val="cyan"/>
          <w:u w:val="single"/>
        </w:rPr>
        <w:t>800 U.S. overseas military bases</w:t>
      </w:r>
      <w:r w:rsidRPr="004C6BCF">
        <w:rPr>
          <w:u w:val="single"/>
        </w:rPr>
        <w:t xml:space="preserve"> already.</w:t>
      </w:r>
      <w:r>
        <w:rPr>
          <w:u w:val="single"/>
        </w:rPr>
        <w:t xml:space="preserve"> </w:t>
      </w:r>
      <w:r w:rsidRPr="004C6BCF">
        <w:rPr>
          <w:u w:val="single"/>
        </w:rPr>
        <w:t xml:space="preserve">The </w:t>
      </w:r>
      <w:r w:rsidRPr="004C6BCF">
        <w:rPr>
          <w:highlight w:val="cyan"/>
          <w:u w:val="single"/>
        </w:rPr>
        <w:t>report</w:t>
      </w:r>
      <w:r w:rsidRPr="004C6BCF">
        <w:rPr>
          <w:u w:val="single"/>
        </w:rPr>
        <w:t xml:space="preserve">, however, </w:t>
      </w:r>
      <w:r w:rsidRPr="004C6BCF">
        <w:rPr>
          <w:highlight w:val="cyan"/>
          <w:u w:val="single"/>
        </w:rPr>
        <w:t>doesn’t call for just any expansion</w:t>
      </w:r>
      <w:r w:rsidRPr="004C6BCF">
        <w:rPr>
          <w:u w:val="single"/>
        </w:rPr>
        <w:t xml:space="preserve"> of the military.</w:t>
      </w:r>
      <w:r>
        <w:t xml:space="preserve"> Rather, it </w:t>
      </w:r>
      <w:r w:rsidRPr="004C6BCF">
        <w:rPr>
          <w:highlight w:val="cyan"/>
          <w:u w:val="single"/>
        </w:rPr>
        <w:t xml:space="preserve">seeks </w:t>
      </w:r>
      <w:r w:rsidRPr="004C6BCF">
        <w:rPr>
          <w:u w:val="single"/>
        </w:rPr>
        <w:t xml:space="preserve">the </w:t>
      </w:r>
      <w:r w:rsidRPr="004C6BCF">
        <w:rPr>
          <w:highlight w:val="cyan"/>
          <w:u w:val="single"/>
        </w:rPr>
        <w:t>creation of</w:t>
      </w:r>
      <w:r w:rsidRPr="004C6BCF">
        <w:rPr>
          <w:u w:val="single"/>
        </w:rPr>
        <w:t xml:space="preserve"> a </w:t>
      </w:r>
      <w:r w:rsidRPr="004C6BCF">
        <w:rPr>
          <w:highlight w:val="cyan"/>
          <w:u w:val="single"/>
        </w:rPr>
        <w:t>military force capable of overpowering any rival</w:t>
      </w:r>
      <w:r w:rsidRPr="004C6BCF">
        <w:rPr>
          <w:u w:val="single"/>
        </w:rPr>
        <w:t xml:space="preserve"> or bloc of rivals </w:t>
      </w:r>
      <w:r w:rsidRPr="004C6BCF">
        <w:rPr>
          <w:highlight w:val="cyan"/>
          <w:u w:val="single"/>
        </w:rPr>
        <w:t>so</w:t>
      </w:r>
      <w:r w:rsidRPr="004C6BCF">
        <w:rPr>
          <w:u w:val="single"/>
        </w:rPr>
        <w:t xml:space="preserve"> it can allow the </w:t>
      </w:r>
      <w:r w:rsidRPr="004C6BCF">
        <w:rPr>
          <w:highlight w:val="cyan"/>
          <w:u w:val="single"/>
        </w:rPr>
        <w:t>U.S.</w:t>
      </w:r>
      <w:r w:rsidRPr="004C6BCF">
        <w:rPr>
          <w:u w:val="single"/>
        </w:rPr>
        <w:t xml:space="preserve"> to “</w:t>
      </w:r>
      <w:r w:rsidRPr="004C6BCF">
        <w:rPr>
          <w:highlight w:val="cyan"/>
          <w:u w:val="single"/>
        </w:rPr>
        <w:t>dictate or hold</w:t>
      </w:r>
      <w:r w:rsidRPr="004C6BCF">
        <w:rPr>
          <w:u w:val="single"/>
        </w:rPr>
        <w:t xml:space="preserve"> significant </w:t>
      </w:r>
      <w:r w:rsidRPr="004C6BCF">
        <w:rPr>
          <w:highlight w:val="cyan"/>
          <w:u w:val="single"/>
        </w:rPr>
        <w:t>sway over outcomes</w:t>
      </w:r>
      <w:r w:rsidRPr="004C6BCF">
        <w:rPr>
          <w:u w:val="single"/>
        </w:rPr>
        <w:t xml:space="preserve"> in international disputes.”</w:t>
      </w:r>
      <w:r>
        <w:rPr>
          <w:u w:val="single"/>
        </w:rPr>
        <w:t xml:space="preserve"> </w:t>
      </w:r>
      <w:r>
        <w:t xml:space="preserve">In other words, the </w:t>
      </w:r>
      <w:r w:rsidRPr="004C6BCF">
        <w:rPr>
          <w:u w:val="single"/>
        </w:rPr>
        <w:t xml:space="preserve">solution to the </w:t>
      </w:r>
      <w:r w:rsidRPr="004C6BCF">
        <w:rPr>
          <w:highlight w:val="cyan"/>
          <w:u w:val="single"/>
        </w:rPr>
        <w:t>U.S.’ loss of dominance</w:t>
      </w:r>
      <w:r w:rsidRPr="004C6BCF">
        <w:rPr>
          <w:u w:val="single"/>
        </w:rPr>
        <w:t xml:space="preserve"> is to </w:t>
      </w:r>
      <w:r w:rsidRPr="004C6BCF">
        <w:rPr>
          <w:highlight w:val="cyan"/>
          <w:u w:val="single"/>
        </w:rPr>
        <w:t>create</w:t>
      </w:r>
      <w:r w:rsidRPr="004C6BCF">
        <w:rPr>
          <w:u w:val="single"/>
        </w:rPr>
        <w:t xml:space="preserve"> a </w:t>
      </w:r>
      <w:r w:rsidRPr="004C6BCF">
        <w:rPr>
          <w:highlight w:val="cyan"/>
          <w:u w:val="single"/>
        </w:rPr>
        <w:t>military so powerful</w:t>
      </w:r>
      <w:r w:rsidRPr="004C6BCF">
        <w:rPr>
          <w:u w:val="single"/>
        </w:rPr>
        <w:t xml:space="preserve"> that </w:t>
      </w:r>
      <w:r w:rsidRPr="004C6BCF">
        <w:rPr>
          <w:highlight w:val="cyan"/>
          <w:u w:val="single"/>
        </w:rPr>
        <w:t>it can bully other nations into</w:t>
      </w:r>
      <w:r w:rsidRPr="004C6BCF">
        <w:rPr>
          <w:u w:val="single"/>
        </w:rPr>
        <w:t xml:space="preserve"> </w:t>
      </w:r>
      <w:r w:rsidRPr="004C6BCF">
        <w:rPr>
          <w:highlight w:val="cyan"/>
          <w:u w:val="single"/>
        </w:rPr>
        <w:t>submission</w:t>
      </w:r>
      <w:r w:rsidRPr="004C6BCF">
        <w:rPr>
          <w:u w:val="single"/>
        </w:rPr>
        <w:t xml:space="preserve">. </w:t>
      </w:r>
      <w:r w:rsidRPr="004C6BCF">
        <w:rPr>
          <w:highlight w:val="cyan"/>
          <w:u w:val="single"/>
        </w:rPr>
        <w:t>This</w:t>
      </w:r>
      <w:r>
        <w:t>, of course</w:t>
      </w:r>
      <w:r w:rsidRPr="004C6BCF">
        <w:rPr>
          <w:u w:val="single"/>
        </w:rPr>
        <w:t xml:space="preserve">, </w:t>
      </w:r>
      <w:r w:rsidRPr="004C6BCF">
        <w:rPr>
          <w:highlight w:val="cyan"/>
          <w:u w:val="single"/>
        </w:rPr>
        <w:t>undermines</w:t>
      </w:r>
      <w:r w:rsidRPr="004C6BCF">
        <w:rPr>
          <w:u w:val="single"/>
        </w:rPr>
        <w:t xml:space="preserve"> the </w:t>
      </w:r>
      <w:r w:rsidRPr="004C6BCF">
        <w:rPr>
          <w:highlight w:val="cyan"/>
          <w:u w:val="single"/>
        </w:rPr>
        <w:t>D</w:t>
      </w:r>
      <w:r w:rsidRPr="004C6BCF">
        <w:rPr>
          <w:u w:val="single"/>
        </w:rPr>
        <w:t xml:space="preserve">epartment </w:t>
      </w:r>
      <w:r w:rsidRPr="004C6BCF">
        <w:rPr>
          <w:highlight w:val="cyan"/>
          <w:u w:val="single"/>
        </w:rPr>
        <w:t>o</w:t>
      </w:r>
      <w:r w:rsidRPr="004C6BCF">
        <w:rPr>
          <w:u w:val="single"/>
        </w:rPr>
        <w:t xml:space="preserve">f </w:t>
      </w:r>
      <w:r w:rsidRPr="004C6BCF">
        <w:rPr>
          <w:highlight w:val="cyan"/>
          <w:u w:val="single"/>
        </w:rPr>
        <w:t>D</w:t>
      </w:r>
      <w:r w:rsidRPr="004C6BCF">
        <w:rPr>
          <w:u w:val="single"/>
        </w:rPr>
        <w:t xml:space="preserve">efense’s </w:t>
      </w:r>
      <w:r w:rsidRPr="004C6BCF">
        <w:rPr>
          <w:highlight w:val="cyan"/>
          <w:u w:val="single"/>
        </w:rPr>
        <w:t>assertion that</w:t>
      </w:r>
      <w:r w:rsidRPr="004C6BCF">
        <w:rPr>
          <w:u w:val="single"/>
        </w:rPr>
        <w:t xml:space="preserve"> the U.S. </w:t>
      </w:r>
      <w:r w:rsidRPr="004C6BCF">
        <w:rPr>
          <w:highlight w:val="cyan"/>
          <w:u w:val="single"/>
        </w:rPr>
        <w:t>military’s</w:t>
      </w:r>
      <w:r w:rsidRPr="004C6BCF">
        <w:rPr>
          <w:u w:val="single"/>
        </w:rPr>
        <w:t xml:space="preserve"> </w:t>
      </w:r>
      <w:r w:rsidRPr="004C6BCF">
        <w:rPr>
          <w:highlight w:val="cyan"/>
          <w:u w:val="single"/>
        </w:rPr>
        <w:t>primary role is defensive</w:t>
      </w:r>
      <w:r w:rsidRPr="004C6BCF">
        <w:rPr>
          <w:u w:val="single"/>
        </w:rPr>
        <w:t>.</w:t>
      </w:r>
      <w:r>
        <w:rPr>
          <w:u w:val="single"/>
        </w:rPr>
        <w:t xml:space="preserve"> </w:t>
      </w:r>
      <w:r>
        <w:t xml:space="preserve">However, </w:t>
      </w:r>
      <w:r w:rsidRPr="004C6BCF">
        <w:rPr>
          <w:u w:val="single"/>
        </w:rPr>
        <w:t>an exceedingly powerful military would not be used just to allow the U.S. to guide international political outcomes.</w:t>
      </w:r>
      <w:r>
        <w:t xml:space="preserve"> The report also notes that </w:t>
      </w:r>
      <w:r w:rsidRPr="004C6BCF">
        <w:rPr>
          <w:u w:val="single"/>
        </w:rPr>
        <w:t>another goal of massive military expansion would be to ensure that the U.S. and its partners enjoy “unimpeded access to air, sea, space, cyberspace, and the electromagnetic spectrum in order to underwrite their security and prosperity.</w:t>
      </w:r>
      <w:r>
        <w:t xml:space="preserve">” It states that the “failure of or limitations on the ability of the United States to enter and operate within key regions of the world, for example, undermine both U.S. and partner security.” Therefore, </w:t>
      </w:r>
      <w:r w:rsidRPr="004C6BCF">
        <w:rPr>
          <w:highlight w:val="cyan"/>
          <w:u w:val="single"/>
        </w:rPr>
        <w:t>countries</w:t>
      </w:r>
      <w:r w:rsidRPr="004C6BCF">
        <w:rPr>
          <w:u w:val="single"/>
        </w:rPr>
        <w:t xml:space="preserve"> in these “key regions” </w:t>
      </w:r>
      <w:r w:rsidRPr="004C6BCF">
        <w:rPr>
          <w:highlight w:val="cyan"/>
          <w:u w:val="single"/>
        </w:rPr>
        <w:t>that try to maintain sovereignty</w:t>
      </w:r>
      <w:r w:rsidRPr="004C6BCF">
        <w:rPr>
          <w:u w:val="single"/>
        </w:rPr>
        <w:t xml:space="preserve"> over their own borders and territory </w:t>
      </w:r>
      <w:r w:rsidRPr="004C6BCF">
        <w:rPr>
          <w:highlight w:val="cyan"/>
          <w:u w:val="single"/>
        </w:rPr>
        <w:t>could be seen</w:t>
      </w:r>
      <w:r w:rsidRPr="004C6BCF">
        <w:rPr>
          <w:u w:val="single"/>
        </w:rPr>
        <w:t xml:space="preserve"> – from the perspective of the report – </w:t>
      </w:r>
      <w:r w:rsidRPr="004C6BCF">
        <w:rPr>
          <w:highlight w:val="cyan"/>
          <w:u w:val="single"/>
        </w:rPr>
        <w:t>as undermining U.S. security</w:t>
      </w:r>
      <w:r w:rsidRPr="004C6BCF">
        <w:rPr>
          <w:u w:val="single"/>
        </w:rPr>
        <w:t>.</w:t>
      </w:r>
      <w:r>
        <w:rPr>
          <w:u w:val="single"/>
        </w:rPr>
        <w:t xml:space="preserve"> </w:t>
      </w:r>
      <w:r>
        <w:t xml:space="preserve">Such </w:t>
      </w:r>
      <w:r w:rsidRPr="004C6BCF">
        <w:rPr>
          <w:u w:val="single"/>
        </w:rPr>
        <w:t>un</w:t>
      </w:r>
      <w:r w:rsidRPr="004C6BCF">
        <w:rPr>
          <w:highlight w:val="cyan"/>
          <w:u w:val="single"/>
        </w:rPr>
        <w:t>bridled access to these areas by</w:t>
      </w:r>
      <w:r w:rsidRPr="004C6BCF">
        <w:rPr>
          <w:u w:val="single"/>
        </w:rPr>
        <w:t xml:space="preserve"> the </w:t>
      </w:r>
      <w:r w:rsidRPr="004C6BCF">
        <w:rPr>
          <w:highlight w:val="cyan"/>
          <w:u w:val="single"/>
        </w:rPr>
        <w:t>U.S.</w:t>
      </w:r>
      <w:r w:rsidRPr="004C6BCF">
        <w:rPr>
          <w:u w:val="single"/>
        </w:rPr>
        <w:t xml:space="preserve"> military </w:t>
      </w:r>
      <w:r w:rsidRPr="004C6BCF">
        <w:rPr>
          <w:highlight w:val="cyan"/>
          <w:u w:val="single"/>
        </w:rPr>
        <w:t>would</w:t>
      </w:r>
      <w:r w:rsidRPr="004C6BCF">
        <w:rPr>
          <w:u w:val="single"/>
        </w:rPr>
        <w:t xml:space="preserve"> also </w:t>
      </w:r>
      <w:r w:rsidRPr="004C6BCF">
        <w:rPr>
          <w:highlight w:val="cyan"/>
          <w:u w:val="single"/>
        </w:rPr>
        <w:t>allow</w:t>
      </w:r>
      <w:r w:rsidRPr="004C6BCF">
        <w:rPr>
          <w:u w:val="single"/>
        </w:rPr>
        <w:t xml:space="preserve"> the U.S. empire to minimize </w:t>
      </w:r>
      <w:r w:rsidRPr="004C6BCF">
        <w:rPr>
          <w:highlight w:val="cyan"/>
          <w:u w:val="single"/>
        </w:rPr>
        <w:t>any “purposeful, malevolent, or incidental interruption of access to the commons</w:t>
      </w:r>
      <w:r w:rsidRPr="004C6BCF">
        <w:rPr>
          <w:u w:val="single"/>
        </w:rPr>
        <w:t>, as well as critical regions, resources, and markets.”</w:t>
      </w:r>
      <w:r>
        <w:t xml:space="preserve"> As the report notes, such struggles over the </w:t>
      </w:r>
      <w:r w:rsidRPr="004C6BCF">
        <w:rPr>
          <w:highlight w:val="cyan"/>
          <w:u w:val="single"/>
        </w:rPr>
        <w:t>U.S.-led economic order</w:t>
      </w:r>
      <w:r w:rsidRPr="004C6BCF">
        <w:rPr>
          <w:u w:val="single"/>
        </w:rPr>
        <w:t xml:space="preserve"> and nations who wish to have more of a say in how their resources are used are </w:t>
      </w:r>
      <w:r w:rsidRPr="004C6BCF">
        <w:rPr>
          <w:highlight w:val="cyan"/>
          <w:u w:val="single"/>
        </w:rPr>
        <w:t>part</w:t>
      </w:r>
      <w:r w:rsidRPr="004C6BCF">
        <w:rPr>
          <w:u w:val="single"/>
        </w:rPr>
        <w:t xml:space="preserve"> of the new era </w:t>
      </w:r>
      <w:r w:rsidRPr="004C6BCF">
        <w:rPr>
          <w:highlight w:val="cyan"/>
          <w:u w:val="single"/>
        </w:rPr>
        <w:t>of “persistent conflict.”</w:t>
      </w:r>
      <w:r>
        <w:rPr>
          <w:u w:val="single"/>
        </w:rPr>
        <w:t xml:space="preserve"> </w:t>
      </w:r>
      <w:r w:rsidRPr="004C6BCF">
        <w:rPr>
          <w:u w:val="single"/>
        </w:rPr>
        <w:t xml:space="preserve">One of the </w:t>
      </w:r>
      <w:r w:rsidRPr="004C6BCF">
        <w:rPr>
          <w:highlight w:val="cyan"/>
          <w:u w:val="single"/>
        </w:rPr>
        <w:t>key resources</w:t>
      </w:r>
      <w:r w:rsidRPr="004C6BCF">
        <w:rPr>
          <w:u w:val="single"/>
        </w:rPr>
        <w:t xml:space="preserve"> that has long </w:t>
      </w:r>
      <w:r w:rsidRPr="004C6BCF">
        <w:rPr>
          <w:highlight w:val="cyan"/>
          <w:u w:val="single"/>
        </w:rPr>
        <w:t>drive</w:t>
      </w:r>
      <w:r w:rsidRPr="004C6BCF">
        <w:rPr>
          <w:u w:val="single"/>
        </w:rPr>
        <w:t xml:space="preserve">n U.S. </w:t>
      </w:r>
      <w:r w:rsidRPr="004C6BCF">
        <w:rPr>
          <w:highlight w:val="cyan"/>
          <w:u w:val="single"/>
        </w:rPr>
        <w:t>military action is fossil fuels</w:t>
      </w:r>
      <w:r w:rsidRPr="004C6BCF">
        <w:rPr>
          <w:u w:val="single"/>
        </w:rPr>
        <w:t xml:space="preserve">, namely oil and natural gas. </w:t>
      </w:r>
      <w:r w:rsidRPr="004C6BCF">
        <w:rPr>
          <w:highlight w:val="cyan"/>
          <w:u w:val="single"/>
        </w:rPr>
        <w:t>Russia, along with other</w:t>
      </w:r>
      <w:r w:rsidRPr="004C6BCF">
        <w:rPr>
          <w:u w:val="single"/>
        </w:rPr>
        <w:t xml:space="preserve"> “</w:t>
      </w:r>
      <w:r w:rsidRPr="004C6BCF">
        <w:rPr>
          <w:highlight w:val="cyan"/>
          <w:u w:val="single"/>
        </w:rPr>
        <w:t>hostile” nations</w:t>
      </w:r>
      <w:r w:rsidRPr="004C6BCF">
        <w:rPr>
          <w:u w:val="single"/>
        </w:rPr>
        <w:t xml:space="preserve"> like Iran and Venezuela, </w:t>
      </w:r>
      <w:r w:rsidRPr="004C6BCF">
        <w:rPr>
          <w:highlight w:val="cyan"/>
          <w:u w:val="single"/>
        </w:rPr>
        <w:t>find themselves in conflict with the U.S.</w:t>
      </w:r>
      <w:r>
        <w:t xml:space="preserve"> </w:t>
      </w:r>
      <w:r w:rsidRPr="004C6BCF">
        <w:rPr>
          <w:u w:val="single"/>
        </w:rPr>
        <w:t xml:space="preserve">as their oil and/or gas </w:t>
      </w:r>
      <w:r w:rsidRPr="004C6BCF">
        <w:rPr>
          <w:highlight w:val="cyan"/>
          <w:u w:val="single"/>
        </w:rPr>
        <w:t>industries</w:t>
      </w:r>
      <w:r w:rsidRPr="004C6BCF">
        <w:rPr>
          <w:u w:val="single"/>
        </w:rPr>
        <w:t xml:space="preserve"> are </w:t>
      </w:r>
      <w:r w:rsidRPr="004C6BCF">
        <w:rPr>
          <w:highlight w:val="cyan"/>
          <w:u w:val="single"/>
        </w:rPr>
        <w:t>independent of</w:t>
      </w:r>
      <w:r w:rsidRPr="004C6BCF">
        <w:rPr>
          <w:u w:val="single"/>
        </w:rPr>
        <w:t xml:space="preserve"> the </w:t>
      </w:r>
      <w:r w:rsidRPr="004C6BCF">
        <w:rPr>
          <w:highlight w:val="cyan"/>
          <w:u w:val="single"/>
        </w:rPr>
        <w:t>U.S.-</w:t>
      </w:r>
      <w:r w:rsidRPr="004C6BCF">
        <w:rPr>
          <w:u w:val="single"/>
        </w:rPr>
        <w:t>dominated system.</w:t>
      </w:r>
      <w:r>
        <w:t xml:space="preserve"> However, in Asia, the situation is slightly different with </w:t>
      </w:r>
      <w:r w:rsidRPr="00773616">
        <w:rPr>
          <w:highlight w:val="cyan"/>
          <w:u w:val="single"/>
        </w:rPr>
        <w:t>China’s economic power</w:t>
      </w:r>
      <w:r w:rsidRPr="004C6BCF">
        <w:rPr>
          <w:u w:val="single"/>
        </w:rPr>
        <w:t xml:space="preserve"> in and of itself </w:t>
      </w:r>
      <w:r w:rsidRPr="00773616">
        <w:rPr>
          <w:highlight w:val="cyan"/>
          <w:u w:val="single"/>
        </w:rPr>
        <w:t>a threat to U.S</w:t>
      </w:r>
      <w:r w:rsidRPr="00773616">
        <w:rPr>
          <w:highlight w:val="cyan"/>
        </w:rPr>
        <w:t>.,</w:t>
      </w:r>
      <w:r>
        <w:t xml:space="preserve"> particularly its manufacturing sector and large U.S. treasury holdings. North Korea is rich in coal and also produces significant amounts of opium, another substance that has influenced U.S. military action against sovereign nations in the past. It states that </w:t>
      </w:r>
      <w:r w:rsidRPr="004C6BCF">
        <w:rPr>
          <w:u w:val="single"/>
        </w:rPr>
        <w:t xml:space="preserve">some </w:t>
      </w:r>
      <w:r w:rsidRPr="00773616">
        <w:rPr>
          <w:highlight w:val="cyan"/>
          <w:u w:val="single"/>
        </w:rPr>
        <w:t>nations “are fighting globalization and globalization is also actively fighting back</w:t>
      </w:r>
      <w:r w:rsidRPr="004C6BCF">
        <w:rPr>
          <w:u w:val="single"/>
        </w:rPr>
        <w:t xml:space="preserve">. </w:t>
      </w:r>
      <w:r>
        <w:t xml:space="preserve">Combined, all of these forces are rending at the fabric of security and stable governance that all states aspire to and rely on for survival.” Again, </w:t>
      </w:r>
      <w:r w:rsidRPr="004C6BCF">
        <w:rPr>
          <w:u w:val="single"/>
        </w:rPr>
        <w:t xml:space="preserve">the report candidly points out the U.S. </w:t>
      </w:r>
      <w:r w:rsidRPr="00773616">
        <w:rPr>
          <w:highlight w:val="cyan"/>
          <w:u w:val="single"/>
        </w:rPr>
        <w:t>military</w:t>
      </w:r>
      <w:r w:rsidRPr="004C6BCF">
        <w:rPr>
          <w:u w:val="single"/>
        </w:rPr>
        <w:t xml:space="preserve"> is not just </w:t>
      </w:r>
      <w:r w:rsidRPr="00773616">
        <w:rPr>
          <w:highlight w:val="cyan"/>
          <w:u w:val="single"/>
        </w:rPr>
        <w:t>intended to ensure political supremacy, but economic as well</w:t>
      </w:r>
      <w:r w:rsidRPr="004C6BCF">
        <w:rPr>
          <w:u w:val="single"/>
        </w:rPr>
        <w:t xml:space="preserve"> – thereby </w:t>
      </w:r>
      <w:r w:rsidRPr="00773616">
        <w:rPr>
          <w:highlight w:val="cyan"/>
          <w:u w:val="single"/>
        </w:rPr>
        <w:t>placing</w:t>
      </w:r>
      <w:r w:rsidRPr="004C6BCF">
        <w:rPr>
          <w:u w:val="single"/>
        </w:rPr>
        <w:t xml:space="preserve"> those </w:t>
      </w:r>
      <w:r w:rsidRPr="00773616">
        <w:rPr>
          <w:highlight w:val="cyan"/>
          <w:u w:val="single"/>
        </w:rPr>
        <w:t>nations who resist</w:t>
      </w:r>
      <w:r w:rsidRPr="004C6BCF">
        <w:rPr>
          <w:u w:val="single"/>
        </w:rPr>
        <w:t xml:space="preserve"> U.S.-led capitalist globalization </w:t>
      </w:r>
      <w:r w:rsidRPr="00773616">
        <w:rPr>
          <w:highlight w:val="cyan"/>
          <w:u w:val="single"/>
        </w:rPr>
        <w:t>in “persistent conflict</w:t>
      </w:r>
      <w:r w:rsidRPr="004C6BCF">
        <w:rPr>
          <w:u w:val="single"/>
        </w:rPr>
        <w:t>” with the United States.</w:t>
      </w:r>
      <w:r>
        <w:rPr>
          <w:u w:val="single"/>
        </w:rPr>
        <w:t xml:space="preserve"> </w:t>
      </w:r>
      <w:r>
        <w:t xml:space="preserve">The </w:t>
      </w:r>
      <w:r w:rsidRPr="00773616">
        <w:rPr>
          <w:highlight w:val="cyan"/>
          <w:u w:val="single"/>
        </w:rPr>
        <w:t>Pentagon</w:t>
      </w:r>
      <w:r w:rsidRPr="004C6BCF">
        <w:rPr>
          <w:u w:val="single"/>
        </w:rPr>
        <w:t xml:space="preserve"> has </w:t>
      </w:r>
      <w:r w:rsidRPr="00773616">
        <w:rPr>
          <w:highlight w:val="cyan"/>
          <w:u w:val="single"/>
        </w:rPr>
        <w:t>long</w:t>
      </w:r>
      <w:r w:rsidRPr="004C6BCF">
        <w:rPr>
          <w:u w:val="single"/>
        </w:rPr>
        <w:t xml:space="preserve"> </w:t>
      </w:r>
      <w:r w:rsidRPr="00773616">
        <w:rPr>
          <w:highlight w:val="cyan"/>
          <w:u w:val="single"/>
        </w:rPr>
        <w:t>resorted to military expansion</w:t>
      </w:r>
      <w:r w:rsidRPr="004C6BCF">
        <w:rPr>
          <w:u w:val="single"/>
        </w:rPr>
        <w:t xml:space="preserve"> and similar means </w:t>
      </w:r>
      <w:r w:rsidRPr="00773616">
        <w:rPr>
          <w:highlight w:val="cyan"/>
          <w:u w:val="single"/>
        </w:rPr>
        <w:t>to maintain</w:t>
      </w:r>
      <w:r w:rsidRPr="004C6BCF">
        <w:rPr>
          <w:u w:val="single"/>
        </w:rPr>
        <w:t xml:space="preserve"> its </w:t>
      </w:r>
      <w:r w:rsidRPr="00773616">
        <w:rPr>
          <w:highlight w:val="cyan"/>
          <w:u w:val="single"/>
        </w:rPr>
        <w:t>position</w:t>
      </w:r>
      <w:r w:rsidRPr="004C6BCF">
        <w:rPr>
          <w:u w:val="single"/>
        </w:rPr>
        <w:t xml:space="preserve"> as what was, for decades, the world’s most powerful military. However</w:t>
      </w:r>
      <w:r>
        <w:t xml:space="preserve">, the report’s </w:t>
      </w:r>
      <w:r w:rsidRPr="00773616">
        <w:rPr>
          <w:highlight w:val="cyan"/>
          <w:u w:val="single"/>
        </w:rPr>
        <w:t>justifications</w:t>
      </w:r>
      <w:r w:rsidRPr="004C6BCF">
        <w:rPr>
          <w:u w:val="single"/>
        </w:rPr>
        <w:t xml:space="preserve"> for such expansion a</w:t>
      </w:r>
      <w:r w:rsidRPr="00773616">
        <w:rPr>
          <w:highlight w:val="cyan"/>
          <w:u w:val="single"/>
        </w:rPr>
        <w:t>re deeply troubling</w:t>
      </w:r>
      <w:r w:rsidRPr="00773616">
        <w:rPr>
          <w:highlight w:val="cyan"/>
        </w:rPr>
        <w:t>,</w:t>
      </w:r>
      <w:r>
        <w:t xml:space="preserve"> given that </w:t>
      </w:r>
      <w:r w:rsidRPr="00773616">
        <w:rPr>
          <w:highlight w:val="cyan"/>
          <w:u w:val="single"/>
        </w:rPr>
        <w:t>any nation choosing to serve its own legitimate national economic interests is</w:t>
      </w:r>
      <w:r w:rsidRPr="004C6BCF">
        <w:rPr>
          <w:u w:val="single"/>
        </w:rPr>
        <w:t xml:space="preserve"> automatically </w:t>
      </w:r>
      <w:r w:rsidRPr="00773616">
        <w:rPr>
          <w:highlight w:val="cyan"/>
          <w:u w:val="single"/>
        </w:rPr>
        <w:t>a threat</w:t>
      </w:r>
      <w:r w:rsidRPr="004C6BCF">
        <w:rPr>
          <w:u w:val="single"/>
        </w:rPr>
        <w:t xml:space="preserve"> to be countered if those interests conflict with perceived U.S. interests.</w:t>
      </w:r>
      <w:r>
        <w:rPr>
          <w:u w:val="single"/>
        </w:rPr>
        <w:t xml:space="preserve"> </w:t>
      </w:r>
      <w:r>
        <w:t xml:space="preserve">This may be one of the </w:t>
      </w:r>
      <w:r w:rsidRPr="004C6BCF">
        <w:rPr>
          <w:u w:val="single"/>
        </w:rPr>
        <w:t xml:space="preserve">clearest indications to date that the U.S. </w:t>
      </w:r>
      <w:r w:rsidRPr="00773616">
        <w:rPr>
          <w:highlight w:val="cyan"/>
          <w:u w:val="single"/>
        </w:rPr>
        <w:t>government knows</w:t>
      </w:r>
      <w:r w:rsidRPr="004C6BCF">
        <w:rPr>
          <w:u w:val="single"/>
        </w:rPr>
        <w:t xml:space="preserve"> that </w:t>
      </w:r>
      <w:r w:rsidRPr="00773616">
        <w:rPr>
          <w:highlight w:val="cyan"/>
          <w:u w:val="single"/>
        </w:rPr>
        <w:t>its</w:t>
      </w:r>
      <w:r w:rsidRPr="004C6BCF">
        <w:rPr>
          <w:u w:val="single"/>
        </w:rPr>
        <w:t xml:space="preserve"> long-held </w:t>
      </w:r>
      <w:r w:rsidRPr="00773616">
        <w:rPr>
          <w:highlight w:val="cyan"/>
          <w:u w:val="single"/>
        </w:rPr>
        <w:t>dominant</w:t>
      </w:r>
      <w:r w:rsidRPr="004C6BCF">
        <w:rPr>
          <w:u w:val="single"/>
        </w:rPr>
        <w:t xml:space="preserve"> </w:t>
      </w:r>
      <w:r w:rsidRPr="00773616">
        <w:rPr>
          <w:highlight w:val="cyan"/>
          <w:u w:val="single"/>
        </w:rPr>
        <w:t>position is</w:t>
      </w:r>
      <w:r w:rsidRPr="004C6BCF">
        <w:rPr>
          <w:u w:val="single"/>
        </w:rPr>
        <w:t xml:space="preserve"> not </w:t>
      </w:r>
      <w:r w:rsidRPr="00773616">
        <w:rPr>
          <w:highlight w:val="cyan"/>
          <w:u w:val="single"/>
        </w:rPr>
        <w:t>due to</w:t>
      </w:r>
      <w:r w:rsidRPr="004C6BCF">
        <w:rPr>
          <w:u w:val="single"/>
        </w:rPr>
        <w:t xml:space="preserve"> “American exceptionalism,” but rather </w:t>
      </w:r>
      <w:r w:rsidRPr="00773616">
        <w:rPr>
          <w:highlight w:val="cyan"/>
          <w:u w:val="single"/>
        </w:rPr>
        <w:t>suppression of other nations</w:t>
      </w:r>
      <w:r w:rsidRPr="004C6BCF">
        <w:rPr>
          <w:u w:val="single"/>
        </w:rPr>
        <w:t xml:space="preserve"> serving their own, often wholly justified, agendas for the betterment of their own people.</w:t>
      </w:r>
    </w:p>
    <w:p w14:paraId="0F4CDCC6" w14:textId="77777777" w:rsidR="00C84E5B" w:rsidRPr="00A9283A" w:rsidRDefault="00C84E5B" w:rsidP="00C84E5B">
      <w:pPr>
        <w:pStyle w:val="Heading4"/>
      </w:pPr>
      <w:r w:rsidRPr="00A9283A">
        <w:t>Trump ensures hegemony collapse</w:t>
      </w:r>
    </w:p>
    <w:p w14:paraId="12BE529A" w14:textId="77777777" w:rsidR="00C84E5B" w:rsidRDefault="00C84E5B" w:rsidP="00C84E5B">
      <w:pPr>
        <w:spacing w:after="0" w:line="240" w:lineRule="auto"/>
        <w:rPr>
          <w:rFonts w:eastAsia="Times New Roman"/>
          <w:color w:val="222222"/>
          <w:sz w:val="24"/>
          <w:shd w:val="clear" w:color="auto" w:fill="FFFFFF"/>
          <w:lang w:eastAsia="zh-CN"/>
        </w:rPr>
      </w:pPr>
      <w:r>
        <w:rPr>
          <w:rStyle w:val="Style13ptBold"/>
        </w:rPr>
        <w:t xml:space="preserve">Brands 17 </w:t>
      </w:r>
      <w:r w:rsidRPr="00A83544">
        <w:t xml:space="preserve">— Hal Brands, </w:t>
      </w:r>
      <w:r w:rsidRPr="00A83544">
        <w:rPr>
          <w:lang w:eastAsia="zh-CN"/>
        </w:rPr>
        <w:t>Distinguished Professor of Global Affairs at the Johns Hopkins School of Advanced International Studies. He has served in the Pentagon as a special assistant to the secretary of defense for strategic planning</w:t>
      </w:r>
      <w:r w:rsidRPr="00A83544">
        <w:t>, 2017, (“American Grand Strategy in the Age of T</w:t>
      </w:r>
      <w:r w:rsidRPr="00A83544">
        <w:rPr>
          <w:lang w:eastAsia="zh-CN"/>
        </w:rPr>
        <w:t>rump</w:t>
      </w:r>
      <w:r w:rsidRPr="00A83544">
        <w:t xml:space="preserve">”, JSTOR, 12-30-17, Available Online at </w:t>
      </w:r>
      <w:hyperlink r:id="rId19" w:anchor="page_scan_tab_contents" w:history="1">
        <w:r w:rsidRPr="00A83544">
          <w:rPr>
            <w:lang w:eastAsia="zh-CN"/>
          </w:rPr>
          <w:t>https://www.jstor.org/stable/10.7864/j.ctt1vjqnvw.10?refreqid=excelsior%3Ab51241a0b7062d5b637b6e7c67519adf&amp;seq=1#page_scan_tab_contents</w:t>
        </w:r>
      </w:hyperlink>
      <w:r w:rsidRPr="00A83544">
        <w:t xml:space="preserve"> , KM) </w:t>
      </w:r>
    </w:p>
    <w:p w14:paraId="2A739A0A" w14:textId="77777777" w:rsidR="00C84E5B" w:rsidRDefault="00C84E5B" w:rsidP="00C84E5B">
      <w:pPr>
        <w:spacing w:after="0" w:line="240" w:lineRule="auto"/>
        <w:rPr>
          <w:rFonts w:asciiTheme="minorHAnsi" w:eastAsia="Times New Roman" w:hAnsiTheme="minorHAnsi" w:cstheme="minorHAnsi"/>
          <w:lang w:eastAsia="zh-CN"/>
        </w:rPr>
      </w:pPr>
    </w:p>
    <w:p w14:paraId="2FE93F09" w14:textId="77777777" w:rsidR="00C84E5B" w:rsidRPr="00A9283A" w:rsidRDefault="00C84E5B" w:rsidP="00C84E5B">
      <w:pPr>
        <w:spacing w:after="0" w:line="240" w:lineRule="auto"/>
        <w:rPr>
          <w:rStyle w:val="StyleUnderline"/>
          <w:rFonts w:asciiTheme="minorHAnsi" w:hAnsiTheme="minorHAnsi" w:cstheme="minorHAnsi"/>
          <w:lang w:eastAsia="zh-CN"/>
        </w:rPr>
      </w:pPr>
      <w:r w:rsidRPr="00A9283A">
        <w:rPr>
          <w:rFonts w:asciiTheme="minorHAnsi" w:eastAsia="Times New Roman" w:hAnsiTheme="minorHAnsi" w:cstheme="minorHAnsi"/>
          <w:lang w:eastAsia="zh-CN"/>
        </w:rPr>
        <w:t>So are perceptions of basic U.S. competence in global affairs. “</w:t>
      </w:r>
      <w:r w:rsidRPr="00A9283A">
        <w:rPr>
          <w:rStyle w:val="StyleUnderline"/>
          <w:rFonts w:asciiTheme="minorHAnsi" w:hAnsiTheme="minorHAnsi" w:cstheme="minorHAnsi"/>
          <w:highlight w:val="cyan"/>
          <w:lang w:eastAsia="zh-CN"/>
        </w:rPr>
        <w:t>For much of the postwar period</w:t>
      </w:r>
      <w:r w:rsidRPr="00A9283A">
        <w:rPr>
          <w:rFonts w:asciiTheme="minorHAnsi" w:eastAsia="Times New Roman" w:hAnsiTheme="minorHAnsi" w:cstheme="minorHAnsi"/>
          <w:lang w:eastAsia="zh-CN"/>
        </w:rPr>
        <w:t>,” writes Stephen Walt, “</w:t>
      </w:r>
      <w:r w:rsidRPr="00A9283A">
        <w:rPr>
          <w:rStyle w:val="StyleUnderline"/>
          <w:rFonts w:asciiTheme="minorHAnsi" w:hAnsiTheme="minorHAnsi" w:cstheme="minorHAnsi"/>
          <w:highlight w:val="cyan"/>
          <w:lang w:eastAsia="zh-CN"/>
        </w:rPr>
        <w:t>the United States</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benefitted</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greatly</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from</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an overarching aura of</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competence</w:t>
      </w:r>
      <w:r w:rsidRPr="00A9283A">
        <w:rPr>
          <w:rStyle w:val="StyleUnderline"/>
          <w:rFonts w:asciiTheme="minorHAnsi" w:hAnsiTheme="minorHAnsi" w:cstheme="minorHAnsi"/>
          <w:lang w:eastAsia="zh-CN"/>
        </w:rPr>
        <w:t>.</w:t>
      </w:r>
      <w:r w:rsidRPr="00A9283A">
        <w:rPr>
          <w:rFonts w:asciiTheme="minorHAnsi" w:eastAsia="Times New Roman" w:hAnsiTheme="minorHAnsi" w:cstheme="minorHAnsi"/>
          <w:lang w:eastAsia="zh-CN"/>
        </w:rPr>
        <w:t xml:space="preserve">”72 U.S. policy featured its share of bungles, the mishandled occupation of Iraq being the most prominent recent example. In general, however, </w:t>
      </w:r>
      <w:r w:rsidRPr="00A9283A">
        <w:rPr>
          <w:rStyle w:val="StyleUnderline"/>
          <w:rFonts w:asciiTheme="minorHAnsi" w:hAnsiTheme="minorHAnsi" w:cstheme="minorHAnsi"/>
          <w:lang w:eastAsia="zh-CN"/>
        </w:rPr>
        <w:t xml:space="preserve">the country that successfully oversaw the Marshall Plan, the reunification of Germany, and the Persian Gulf War, and that helped </w:t>
      </w:r>
      <w:r w:rsidRPr="00A9283A">
        <w:rPr>
          <w:rFonts w:asciiTheme="minorHAnsi" w:hAnsiTheme="minorHAnsi" w:cstheme="minorHAnsi"/>
        </w:rPr>
        <w:t>mitigate—if not entirel</w:t>
      </w:r>
      <w:r w:rsidRPr="00A9283A">
        <w:rPr>
          <w:rStyle w:val="StyleUnderline"/>
          <w:rFonts w:asciiTheme="minorHAnsi" w:hAnsiTheme="minorHAnsi" w:cstheme="minorHAnsi"/>
          <w:lang w:eastAsia="zh-CN"/>
        </w:rPr>
        <w:t>y solve—seemingly intractable problems from the proliferation of nuclear weapons to Europe’s propensity for catastrophic violence,</w:t>
      </w:r>
      <w:r w:rsidRPr="00A9283A">
        <w:rPr>
          <w:rFonts w:asciiTheme="minorHAnsi" w:eastAsia="Times New Roman" w:hAnsiTheme="minorHAnsi" w:cstheme="minorHAnsi"/>
          <w:lang w:eastAsia="zh-CN"/>
        </w:rPr>
        <w:t xml:space="preserve"> </w:t>
      </w:r>
      <w:r w:rsidRPr="00A9283A">
        <w:rPr>
          <w:rStyle w:val="StyleUnderline"/>
          <w:rFonts w:asciiTheme="minorHAnsi" w:hAnsiTheme="minorHAnsi" w:cstheme="minorHAnsi"/>
          <w:highlight w:val="cyan"/>
          <w:lang w:eastAsia="zh-CN"/>
        </w:rPr>
        <w:t>earned a reputation for being able to handle itself capably</w:t>
      </w:r>
      <w:r w:rsidRPr="00A9283A">
        <w:rPr>
          <w:rStyle w:val="StyleUnderline"/>
          <w:rFonts w:asciiTheme="minorHAnsi" w:hAnsiTheme="minorHAnsi" w:cstheme="minorHAnsi"/>
          <w:lang w:eastAsia="zh-CN"/>
        </w:rPr>
        <w:t>.</w:t>
      </w:r>
      <w:r w:rsidRPr="00A9283A">
        <w:rPr>
          <w:rFonts w:asciiTheme="minorHAnsi" w:eastAsia="Times New Roman" w:hAnsiTheme="minorHAnsi" w:cstheme="minorHAnsi"/>
          <w:lang w:eastAsia="zh-CN"/>
        </w:rPr>
        <w:t xml:space="preserve"> “The leadership, determination, diplomatic skill, and military efficiency displayed by the U.S. stunned many Japanese,” American officials in Tokyo reported following the Persian Gulf War.73 Unfortunately, </w:t>
      </w:r>
      <w:r w:rsidRPr="00A9283A">
        <w:rPr>
          <w:rStyle w:val="StyleUnderline"/>
          <w:rFonts w:asciiTheme="minorHAnsi" w:hAnsiTheme="minorHAnsi" w:cstheme="minorHAnsi"/>
          <w:highlight w:val="cyan"/>
          <w:lang w:eastAsia="zh-CN"/>
        </w:rPr>
        <w:t>Trump’s presidency is encouraging the opposite conclusion, because persistent diplomatic incompetence has marked his tenure</w:t>
      </w:r>
      <w:r w:rsidRPr="00A9283A">
        <w:rPr>
          <w:rFonts w:asciiTheme="minorHAnsi" w:eastAsia="Times New Roman" w:hAnsiTheme="minorHAnsi" w:cstheme="minorHAnsi"/>
          <w:lang w:eastAsia="zh-CN"/>
        </w:rPr>
        <w:t xml:space="preserve">. The first unforced error came before Trump was inaugurated, when </w:t>
      </w:r>
      <w:r w:rsidRPr="00A9283A">
        <w:rPr>
          <w:rStyle w:val="StyleUnderline"/>
          <w:rFonts w:asciiTheme="minorHAnsi" w:hAnsiTheme="minorHAnsi" w:cstheme="minorHAnsi"/>
          <w:highlight w:val="cyan"/>
          <w:lang w:eastAsia="zh-CN"/>
        </w:rPr>
        <w:t>he threatened to revisit America’s longstanding one-China policy in order to pressure Beijing—only to retreat after</w:t>
      </w:r>
      <w:r w:rsidRPr="00A9283A">
        <w:rPr>
          <w:rStyle w:val="StyleUnderline"/>
          <w:rFonts w:asciiTheme="minorHAnsi" w:hAnsiTheme="minorHAnsi" w:cstheme="minorHAnsi"/>
          <w:lang w:eastAsia="zh-CN"/>
        </w:rPr>
        <w:t xml:space="preserve"> Beijing responded by reportedly </w:t>
      </w:r>
      <w:r w:rsidRPr="00A9283A">
        <w:rPr>
          <w:rStyle w:val="StyleUnderline"/>
          <w:rFonts w:asciiTheme="minorHAnsi" w:hAnsiTheme="minorHAnsi" w:cstheme="minorHAnsi"/>
          <w:highlight w:val="cyan"/>
          <w:lang w:eastAsia="zh-CN"/>
        </w:rPr>
        <w:t>freezing the entire diplomatic relationship</w:t>
      </w:r>
      <w:r w:rsidRPr="00A9283A">
        <w:rPr>
          <w:rFonts w:asciiTheme="minorHAnsi" w:eastAsia="Times New Roman" w:hAnsiTheme="minorHAnsi" w:cstheme="minorHAnsi"/>
          <w:lang w:eastAsia="zh-CN"/>
        </w:rPr>
        <w:t xml:space="preserve">.74 </w:t>
      </w:r>
      <w:r w:rsidRPr="00A9283A">
        <w:rPr>
          <w:rStyle w:val="StyleUnderline"/>
          <w:rFonts w:asciiTheme="minorHAnsi" w:hAnsiTheme="minorHAnsi" w:cstheme="minorHAnsi"/>
          <w:lang w:eastAsia="zh-CN"/>
        </w:rPr>
        <w:t xml:space="preserve">The administration then issued its executive order temporarily </w:t>
      </w:r>
      <w:r w:rsidRPr="00A9283A">
        <w:rPr>
          <w:rStyle w:val="StyleUnderline"/>
          <w:rFonts w:asciiTheme="minorHAnsi" w:hAnsiTheme="minorHAnsi" w:cstheme="minorHAnsi"/>
          <w:highlight w:val="cyan"/>
          <w:lang w:eastAsia="zh-CN"/>
        </w:rPr>
        <w:t xml:space="preserve">banning refugees </w:t>
      </w:r>
      <w:r w:rsidRPr="00A9283A">
        <w:rPr>
          <w:rStyle w:val="StyleUnderline"/>
          <w:rFonts w:asciiTheme="minorHAnsi" w:hAnsiTheme="minorHAnsi" w:cstheme="minorHAnsi"/>
          <w:lang w:eastAsia="zh-CN"/>
        </w:rPr>
        <w:t xml:space="preserve">and the issuance of visas to travelers </w:t>
      </w:r>
      <w:r w:rsidRPr="00A9283A">
        <w:rPr>
          <w:rStyle w:val="StyleUnderline"/>
          <w:rFonts w:asciiTheme="minorHAnsi" w:hAnsiTheme="minorHAnsi" w:cstheme="minorHAnsi"/>
          <w:highlight w:val="cyan"/>
          <w:lang w:eastAsia="zh-CN"/>
        </w:rPr>
        <w:t>from several Muslim-majority countries. That policy was seriously flawed in conception</w:t>
      </w:r>
      <w:r w:rsidRPr="00A9283A">
        <w:rPr>
          <w:rStyle w:val="StyleUnderline"/>
          <w:rFonts w:asciiTheme="minorHAnsi" w:hAnsiTheme="minorHAnsi" w:cstheme="minorHAnsi"/>
          <w:lang w:eastAsia="zh-CN"/>
        </w:rPr>
        <w:t xml:space="preserve">, because it seemed certain to undermine rather than advance the struggle against terrorism by alienating Muslims overseas; </w:t>
      </w:r>
      <w:r w:rsidRPr="00A9283A">
        <w:rPr>
          <w:rStyle w:val="StyleUnderline"/>
          <w:rFonts w:asciiTheme="minorHAnsi" w:hAnsiTheme="minorHAnsi" w:cstheme="minorHAnsi"/>
          <w:highlight w:val="cyan"/>
          <w:lang w:eastAsia="zh-CN"/>
        </w:rPr>
        <w:t>it was equally flawed in execution</w:t>
      </w:r>
      <w:r w:rsidRPr="00A9283A">
        <w:rPr>
          <w:rStyle w:val="StyleUnderline"/>
          <w:rFonts w:asciiTheme="minorHAnsi" w:hAnsiTheme="minorHAnsi" w:cstheme="minorHAnsi"/>
          <w:lang w:eastAsia="zh-CN"/>
        </w:rPr>
        <w:t>, as a hasty drafting process produced chaos at American airports and made the affair a high-profile fiasco.</w:t>
      </w:r>
      <w:r w:rsidRPr="00A9283A">
        <w:rPr>
          <w:rFonts w:asciiTheme="minorHAnsi" w:eastAsia="Times New Roman" w:hAnsiTheme="minorHAnsi" w:cstheme="minorHAnsi"/>
          <w:lang w:eastAsia="zh-CN"/>
        </w:rPr>
        <w:t xml:space="preserve"> (That flawed process also invited repeated judicial interventions that forced the redrafting of the measure, vindicating one prominent critic’s description of the episode as “malevolence tempered by incompetence.”)75 Then, </w:t>
      </w:r>
      <w:r w:rsidRPr="00A9283A">
        <w:rPr>
          <w:rStyle w:val="StyleUnderline"/>
          <w:rFonts w:asciiTheme="minorHAnsi" w:hAnsiTheme="minorHAnsi" w:cstheme="minorHAnsi"/>
          <w:lang w:eastAsia="zh-CN"/>
        </w:rPr>
        <w:t>in dealing with Syria in early 2017</w:t>
      </w:r>
      <w:r w:rsidRPr="00A9283A">
        <w:rPr>
          <w:rFonts w:asciiTheme="minorHAnsi" w:eastAsia="Times New Roman" w:hAnsiTheme="minorHAnsi" w:cstheme="minorHAnsi"/>
          <w:lang w:eastAsia="zh-CN"/>
        </w:rPr>
        <w:t xml:space="preserve">, the administration stumbled by abandoning—without gaining any apparent concession or, evidently, without anticipating the likely consequences— </w:t>
      </w:r>
      <w:r w:rsidRPr="00A9283A">
        <w:rPr>
          <w:rStyle w:val="StyleUnderline"/>
          <w:rFonts w:asciiTheme="minorHAnsi" w:hAnsiTheme="minorHAnsi" w:cstheme="minorHAnsi"/>
          <w:highlight w:val="cyan"/>
          <w:lang w:eastAsia="zh-CN"/>
        </w:rPr>
        <w:t>the “Assad must go” policy, a departure that may have encouraged Assad to resume large-scale chemical weapons attacks</w:t>
      </w:r>
      <w:r w:rsidRPr="00A9283A">
        <w:rPr>
          <w:rFonts w:asciiTheme="minorHAnsi" w:eastAsia="Times New Roman" w:hAnsiTheme="minorHAnsi" w:cstheme="minorHAnsi"/>
          <w:lang w:eastAsia="zh-CN"/>
        </w:rPr>
        <w:t xml:space="preserve">.76 Whatever leverage the subsequent airstrikes against Assad’s forces may have yielded was quickly dissipated by the administration’s evident confusion regarding what strategic effects the strikes were meant to produce, whether they were a prelude to additional military action, and whether they represented a reversal of Trump’s earlier positions on Syria and Assad.77 It was unsurprising, then, that when Tillerson sought to capitalize on the airstrikes by demanding that Putin’s Russia cease aiding Assad, he failed.78 There followed, the next month, Trump’s apparent decision to give Saudi Arabia and the United Arab Emirates the green light to confront Qatar—a move that provoked a potentially dangerous crisis amid the counter-Islamic State campaign, put the president publicly at odds with top advisers (Mattis and Tillerson) working to defuse regional tensions, and had the predictable if undesired effect of pushing Doha closer to Tehran.79 Throughout this period, moreover, </w:t>
      </w:r>
      <w:r w:rsidRPr="00A9283A">
        <w:rPr>
          <w:rStyle w:val="StyleUnderline"/>
          <w:rFonts w:asciiTheme="minorHAnsi" w:hAnsiTheme="minorHAnsi" w:cstheme="minorHAnsi"/>
          <w:highlight w:val="cyan"/>
          <w:lang w:eastAsia="zh-CN"/>
        </w:rPr>
        <w:t>Trump repeatedly disrupted his administration’s own coercive diplomacy strategy toward North Korea</w:t>
      </w:r>
      <w:r w:rsidRPr="00A9283A">
        <w:rPr>
          <w:rStyle w:val="StyleUnderline"/>
          <w:rFonts w:asciiTheme="minorHAnsi" w:hAnsiTheme="minorHAnsi" w:cstheme="minorHAnsi"/>
          <w:lang w:eastAsia="zh-CN"/>
        </w:rPr>
        <w:t>—by haranguing Seoul as well as Pyongyang, giving conflicting signals about U.S. objectives</w:t>
      </w:r>
      <w:r w:rsidRPr="00A9283A">
        <w:rPr>
          <w:rFonts w:asciiTheme="minorHAnsi" w:eastAsia="Times New Roman" w:hAnsiTheme="minorHAnsi" w:cstheme="minorHAnsi"/>
          <w:lang w:eastAsia="zh-CN"/>
        </w:rPr>
        <w:t xml:space="preserve">, and issuing ultimatums that Pyongyang was certain to ignore. Finally, the president’s apparently improvised threats of military action against Venezuela served mainly to blind-side regional critics of the Maduro government (and distract attention from that government’s own failings) by raising the prospect of unwanted U.S. intervention.80 Added to this list might be additional missteps, including </w:t>
      </w:r>
      <w:r w:rsidRPr="00A9283A">
        <w:rPr>
          <w:rStyle w:val="StyleUnderline"/>
          <w:rFonts w:asciiTheme="minorHAnsi" w:hAnsiTheme="minorHAnsi" w:cstheme="minorHAnsi"/>
          <w:highlight w:val="cyan"/>
          <w:lang w:eastAsia="zh-CN"/>
        </w:rPr>
        <w:t>rapid-fire shifts of</w:t>
      </w:r>
      <w:r w:rsidRPr="00A9283A">
        <w:rPr>
          <w:rStyle w:val="StyleUnderline"/>
          <w:rFonts w:asciiTheme="minorHAnsi" w:hAnsiTheme="minorHAnsi" w:cstheme="minorHAnsi"/>
          <w:lang w:eastAsia="zh-CN"/>
        </w:rPr>
        <w:t xml:space="preserve"> rhetoric and policy on numerous issues, repeated instances in which Trump has publicly contradicted his secretary of state and other advisers, and even </w:t>
      </w:r>
      <w:r w:rsidRPr="00A9283A">
        <w:rPr>
          <w:rStyle w:val="StyleUnderline"/>
          <w:rFonts w:asciiTheme="minorHAnsi" w:hAnsiTheme="minorHAnsi" w:cstheme="minorHAnsi"/>
          <w:highlight w:val="cyan"/>
          <w:lang w:eastAsia="zh-CN"/>
        </w:rPr>
        <w:t>angry tweets about Iranian missile tests that did not occur</w:t>
      </w:r>
      <w:r w:rsidRPr="00A9283A">
        <w:rPr>
          <w:rFonts w:asciiTheme="minorHAnsi" w:eastAsia="Times New Roman" w:hAnsiTheme="minorHAnsi" w:cstheme="minorHAnsi"/>
          <w:lang w:eastAsia="zh-CN"/>
        </w:rPr>
        <w:t xml:space="preserve">.81 Every administration stumbles, particularly during its first year, but Trump has done so repeatedly and across an array of issues. The reasons for this are not difficult to discern. </w:t>
      </w:r>
      <w:r w:rsidRPr="00A9283A">
        <w:rPr>
          <w:rStyle w:val="StyleUnderline"/>
          <w:rFonts w:asciiTheme="minorHAnsi" w:hAnsiTheme="minorHAnsi" w:cstheme="minorHAnsi"/>
          <w:highlight w:val="cyan"/>
          <w:lang w:eastAsia="zh-CN"/>
        </w:rPr>
        <w:t>Trump took office with</w:t>
      </w:r>
      <w:r w:rsidRPr="00A9283A">
        <w:rPr>
          <w:rStyle w:val="StyleUnderline"/>
          <w:rFonts w:asciiTheme="minorHAnsi" w:hAnsiTheme="minorHAnsi" w:cstheme="minorHAnsi"/>
          <w:lang w:eastAsia="zh-CN"/>
        </w:rPr>
        <w:t xml:space="preserve"> a long list of unrealistic policy proposals, meager knowledge about many essential issues, an ingrained tendency to improvise and resist systematic policy development, and—</w:t>
      </w:r>
      <w:r w:rsidRPr="00A9283A">
        <w:rPr>
          <w:rFonts w:asciiTheme="minorHAnsi" w:hAnsiTheme="minorHAnsi" w:cstheme="minorHAnsi"/>
        </w:rPr>
        <w:t>not least of all</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highlight w:val="cyan"/>
          <w:lang w:eastAsia="zh-CN"/>
        </w:rPr>
        <w:t>an unstable and often volcanic personality. These characteristics</w:t>
      </w:r>
      <w:r w:rsidRPr="00A9283A">
        <w:rPr>
          <w:rStyle w:val="StyleUnderline"/>
          <w:rFonts w:asciiTheme="minorHAnsi" w:hAnsiTheme="minorHAnsi" w:cstheme="minorHAnsi"/>
          <w:lang w:eastAsia="zh-CN"/>
        </w:rPr>
        <w:t xml:space="preserve"> </w:t>
      </w:r>
      <w:r w:rsidRPr="00A9283A">
        <w:rPr>
          <w:rFonts w:asciiTheme="minorHAnsi" w:hAnsiTheme="minorHAnsi" w:cstheme="minorHAnsi"/>
        </w:rPr>
        <w:t xml:space="preserve">virtually ensured habitual errors and </w:t>
      </w:r>
      <w:r w:rsidRPr="00A9283A">
        <w:rPr>
          <w:rStyle w:val="StyleUnderline"/>
          <w:rFonts w:asciiTheme="minorHAnsi" w:hAnsiTheme="minorHAnsi" w:cstheme="minorHAnsi"/>
          <w:highlight w:val="cyan"/>
          <w:lang w:eastAsia="zh-CN"/>
        </w:rPr>
        <w:t xml:space="preserve">were </w:t>
      </w:r>
      <w:r w:rsidRPr="00A9283A">
        <w:rPr>
          <w:rStyle w:val="StyleUnderline"/>
          <w:rFonts w:asciiTheme="minorHAnsi" w:hAnsiTheme="minorHAnsi" w:cstheme="minorHAnsi"/>
          <w:lang w:eastAsia="zh-CN"/>
        </w:rPr>
        <w:t xml:space="preserve">substantially </w:t>
      </w:r>
      <w:r w:rsidRPr="00A9283A">
        <w:rPr>
          <w:rStyle w:val="StyleUnderline"/>
          <w:rFonts w:asciiTheme="minorHAnsi" w:hAnsiTheme="minorHAnsi" w:cstheme="minorHAnsi"/>
          <w:highlight w:val="cyan"/>
          <w:lang w:eastAsia="zh-CN"/>
        </w:rPr>
        <w:t>reinforced by another factor</w:t>
      </w:r>
      <w:r w:rsidRPr="00A9283A">
        <w:rPr>
          <w:rStyle w:val="StyleUnderline"/>
          <w:rFonts w:asciiTheme="minorHAnsi" w:hAnsiTheme="minorHAnsi" w:cstheme="minorHAnsi"/>
          <w:lang w:eastAsia="zh-CN"/>
        </w:rPr>
        <w:t>—</w:t>
      </w:r>
      <w:r w:rsidRPr="00A9283A">
        <w:rPr>
          <w:rStyle w:val="StyleUnderline"/>
          <w:rFonts w:asciiTheme="minorHAnsi" w:hAnsiTheme="minorHAnsi" w:cstheme="minorHAnsi"/>
          <w:highlight w:val="cyan"/>
          <w:lang w:eastAsia="zh-CN"/>
        </w:rPr>
        <w:t>Trump’s undisguised hostility toward a professional bureaucracy that has traditionally lent competence and expertise to American policy</w:t>
      </w:r>
    </w:p>
    <w:p w14:paraId="22240819" w14:textId="77777777" w:rsidR="00C84E5B" w:rsidRPr="00A9283A" w:rsidRDefault="00C84E5B" w:rsidP="00C84E5B"/>
    <w:p w14:paraId="5B577A07" w14:textId="77777777" w:rsidR="00C84E5B" w:rsidRDefault="00C84E5B" w:rsidP="00C84E5B">
      <w:pPr>
        <w:pStyle w:val="Heading4"/>
      </w:pPr>
      <w:r>
        <w:t>Heg is unsustainable- overextension guarantees war</w:t>
      </w:r>
    </w:p>
    <w:p w14:paraId="45F13B4E" w14:textId="77777777" w:rsidR="00C84E5B" w:rsidRDefault="00C84E5B" w:rsidP="00C84E5B">
      <w:r>
        <w:t xml:space="preserve">Patrick J. </w:t>
      </w:r>
      <w:r w:rsidRPr="006F1BD1">
        <w:rPr>
          <w:rStyle w:val="Style13ptBold"/>
        </w:rPr>
        <w:t>Buchanan 18</w:t>
      </w:r>
      <w:r>
        <w:t xml:space="preserve"> — Patrick J. Buchanan, 18 ("America’s Unsustainable Empire", American Conservative, 4-24-2018, Available Online from http://www.theamericanconservative.com/buchanan/americas-unsustainable-empire/, Accessed on 6-20-2018)</w:t>
      </w:r>
    </w:p>
    <w:p w14:paraId="527CF43B" w14:textId="77777777" w:rsidR="00C84E5B" w:rsidRDefault="00C84E5B" w:rsidP="00C84E5B">
      <w:r w:rsidRPr="00B06DCC">
        <w:rPr>
          <w:highlight w:val="cyan"/>
          <w:u w:val="single"/>
        </w:rPr>
        <w:t>How long can this country</w:t>
      </w:r>
      <w:r w:rsidRPr="006F1BD1">
        <w:rPr>
          <w:u w:val="single"/>
        </w:rPr>
        <w:t xml:space="preserve">, </w:t>
      </w:r>
      <w:r w:rsidRPr="00B06DCC">
        <w:rPr>
          <w:highlight w:val="cyan"/>
          <w:u w:val="single"/>
        </w:rPr>
        <w:t>with</w:t>
      </w:r>
      <w:r w:rsidRPr="006F1BD1">
        <w:rPr>
          <w:u w:val="single"/>
        </w:rPr>
        <w:t xml:space="preserve"> its </w:t>
      </w:r>
      <w:r w:rsidRPr="00B06DCC">
        <w:rPr>
          <w:highlight w:val="cyan"/>
          <w:u w:val="single"/>
        </w:rPr>
        <w:t>shrinking share of global GDP, sustain</w:t>
      </w:r>
      <w:r w:rsidRPr="006F1BD1">
        <w:rPr>
          <w:u w:val="single"/>
        </w:rPr>
        <w:t xml:space="preserve"> its </w:t>
      </w:r>
      <w:r w:rsidRPr="00B06DCC">
        <w:rPr>
          <w:highlight w:val="cyan"/>
          <w:u w:val="single"/>
        </w:rPr>
        <w:t>expanding commitments to</w:t>
      </w:r>
      <w:r w:rsidRPr="006F1BD1">
        <w:rPr>
          <w:u w:val="single"/>
        </w:rPr>
        <w:t xml:space="preserve"> </w:t>
      </w:r>
      <w:r w:rsidRPr="00B06DCC">
        <w:rPr>
          <w:highlight w:val="cyan"/>
          <w:u w:val="single"/>
        </w:rPr>
        <w:t>confront and fight all over the world</w:t>
      </w:r>
      <w:r w:rsidRPr="006F1BD1">
        <w:rPr>
          <w:u w:val="single"/>
        </w:rPr>
        <w:t>?</w:t>
      </w:r>
      <w:r>
        <w:rPr>
          <w:u w:val="single"/>
        </w:rPr>
        <w:t xml:space="preserve"> </w:t>
      </w:r>
      <w:r w:rsidRPr="00B06DCC">
        <w:rPr>
          <w:highlight w:val="cyan"/>
          <w:u w:val="single"/>
        </w:rPr>
        <w:t>U.S. planes and ships</w:t>
      </w:r>
      <w:r w:rsidRPr="006F1BD1">
        <w:rPr>
          <w:u w:val="single"/>
        </w:rPr>
        <w:t xml:space="preserve"> now </w:t>
      </w:r>
      <w:r w:rsidRPr="00B06DCC">
        <w:rPr>
          <w:highlight w:val="cyan"/>
          <w:u w:val="single"/>
        </w:rPr>
        <w:t>bump</w:t>
      </w:r>
      <w:r w:rsidRPr="006F1BD1">
        <w:rPr>
          <w:u w:val="single"/>
        </w:rPr>
        <w:t xml:space="preserve"> up </w:t>
      </w:r>
      <w:r w:rsidRPr="00B06DCC">
        <w:rPr>
          <w:highlight w:val="cyan"/>
          <w:u w:val="single"/>
        </w:rPr>
        <w:t>against Russia</w:t>
      </w:r>
      <w:r w:rsidRPr="006F1BD1">
        <w:rPr>
          <w:u w:val="single"/>
        </w:rPr>
        <w:t>ns in the Baltic and Black seas.</w:t>
      </w:r>
      <w:r>
        <w:t xml:space="preserve"> We are </w:t>
      </w:r>
      <w:r w:rsidRPr="00B06DCC">
        <w:rPr>
          <w:highlight w:val="cyan"/>
          <w:u w:val="single"/>
        </w:rPr>
        <w:t>sending</w:t>
      </w:r>
      <w:r w:rsidRPr="006F1BD1">
        <w:rPr>
          <w:u w:val="single"/>
        </w:rPr>
        <w:t xml:space="preserve"> Javelin </w:t>
      </w:r>
      <w:r w:rsidRPr="00B06DCC">
        <w:rPr>
          <w:highlight w:val="cyan"/>
          <w:u w:val="single"/>
        </w:rPr>
        <w:t>anti-tank missiles to Kiev, while NATO allies implore us to bring</w:t>
      </w:r>
      <w:r w:rsidRPr="006F1BD1">
        <w:rPr>
          <w:u w:val="single"/>
        </w:rPr>
        <w:t xml:space="preserve"> </w:t>
      </w:r>
      <w:r w:rsidRPr="00B06DCC">
        <w:rPr>
          <w:highlight w:val="cyan"/>
          <w:u w:val="single"/>
        </w:rPr>
        <w:t>Ukraine and Georgia into</w:t>
      </w:r>
      <w:r w:rsidRPr="006F1BD1">
        <w:rPr>
          <w:u w:val="single"/>
        </w:rPr>
        <w:t xml:space="preserve"> the </w:t>
      </w:r>
      <w:r w:rsidRPr="00B06DCC">
        <w:rPr>
          <w:highlight w:val="cyan"/>
          <w:u w:val="single"/>
        </w:rPr>
        <w:t>alliance</w:t>
      </w:r>
      <w:r w:rsidRPr="006F1BD1">
        <w:rPr>
          <w:u w:val="single"/>
        </w:rPr>
        <w:t>.</w:t>
      </w:r>
      <w:r>
        <w:t xml:space="preserve"> </w:t>
      </w:r>
      <w:r w:rsidRPr="006F1BD1">
        <w:rPr>
          <w:u w:val="single"/>
        </w:rPr>
        <w:t xml:space="preserve">This would mean a </w:t>
      </w:r>
      <w:r w:rsidRPr="00B06DCC">
        <w:rPr>
          <w:highlight w:val="cyan"/>
          <w:u w:val="single"/>
        </w:rPr>
        <w:t>U.S. guarantee to fight</w:t>
      </w:r>
      <w:r w:rsidRPr="006F1BD1">
        <w:rPr>
          <w:u w:val="single"/>
        </w:rPr>
        <w:t xml:space="preserve"> an </w:t>
      </w:r>
      <w:r w:rsidRPr="00B06DCC">
        <w:rPr>
          <w:highlight w:val="cyan"/>
          <w:u w:val="single"/>
        </w:rPr>
        <w:t>alienated, angered</w:t>
      </w:r>
      <w:r w:rsidRPr="006F1BD1">
        <w:rPr>
          <w:u w:val="single"/>
        </w:rPr>
        <w:t xml:space="preserve">, </w:t>
      </w:r>
      <w:r w:rsidRPr="00B06DCC">
        <w:rPr>
          <w:highlight w:val="cyan"/>
          <w:u w:val="single"/>
        </w:rPr>
        <w:t>and nuclear-armed Russia</w:t>
      </w:r>
      <w:r w:rsidRPr="006F1BD1">
        <w:rPr>
          <w:u w:val="single"/>
        </w:rPr>
        <w:t xml:space="preserve"> in Crimea and the Caucasus.</w:t>
      </w:r>
      <w:r>
        <w:rPr>
          <w:u w:val="single"/>
        </w:rPr>
        <w:t xml:space="preserve"> </w:t>
      </w:r>
      <w:r w:rsidRPr="00B06DCC">
        <w:rPr>
          <w:highlight w:val="cyan"/>
          <w:u w:val="single"/>
        </w:rPr>
        <w:t>Sixteen years after 9/11</w:t>
      </w:r>
      <w:r w:rsidRPr="006F1BD1">
        <w:rPr>
          <w:u w:val="single"/>
        </w:rPr>
        <w:t xml:space="preserve"> and the invasion of Afghanistan, </w:t>
      </w:r>
      <w:r w:rsidRPr="00B06DCC">
        <w:rPr>
          <w:highlight w:val="cyan"/>
          <w:u w:val="single"/>
        </w:rPr>
        <w:t>we are still there</w:t>
      </w:r>
      <w:r w:rsidRPr="006F1BD1">
        <w:rPr>
          <w:u w:val="single"/>
        </w:rPr>
        <w:t>, assisting Afghan troops</w:t>
      </w:r>
      <w:r>
        <w:t xml:space="preserve"> against a Taliban we thought we had defeated. We are </w:t>
      </w:r>
      <w:r w:rsidRPr="00B06DCC">
        <w:rPr>
          <w:highlight w:val="cyan"/>
          <w:u w:val="single"/>
        </w:rPr>
        <w:t>now fighting what is left of ISIS</w:t>
      </w:r>
      <w:r w:rsidRPr="006F1BD1">
        <w:rPr>
          <w:u w:val="single"/>
        </w:rPr>
        <w:t xml:space="preserve"> in Syria alongside our Kurdish allies</w:t>
      </w:r>
      <w:r>
        <w:t xml:space="preserve">, who tug us toward conflict with Turkey. </w:t>
      </w:r>
      <w:r w:rsidRPr="00B06DCC">
        <w:rPr>
          <w:highlight w:val="cyan"/>
          <w:u w:val="single"/>
        </w:rPr>
        <w:t>U.S. forces and advisors</w:t>
      </w:r>
      <w:r w:rsidRPr="006F1BD1">
        <w:rPr>
          <w:u w:val="single"/>
        </w:rPr>
        <w:t xml:space="preserve"> are </w:t>
      </w:r>
      <w:r w:rsidRPr="00B06DCC">
        <w:rPr>
          <w:highlight w:val="cyan"/>
          <w:u w:val="single"/>
        </w:rPr>
        <w:t>in Niger, Djibouti, Somalia</w:t>
      </w:r>
      <w:r>
        <w:t xml:space="preserve">. We are aiding the Saudis in their air war and naval blockade of Yemen. </w:t>
      </w:r>
      <w:r w:rsidRPr="00B06DCC">
        <w:rPr>
          <w:u w:val="single"/>
        </w:rPr>
        <w:t xml:space="preserve">The </w:t>
      </w:r>
      <w:r w:rsidRPr="00B06DCC">
        <w:rPr>
          <w:highlight w:val="cyan"/>
          <w:u w:val="single"/>
        </w:rPr>
        <w:t>last Korean War</w:t>
      </w:r>
      <w:r w:rsidRPr="00B06DCC">
        <w:rPr>
          <w:u w:val="single"/>
        </w:rPr>
        <w:t xml:space="preserve">, which </w:t>
      </w:r>
      <w:r w:rsidRPr="00B06DCC">
        <w:rPr>
          <w:highlight w:val="cyan"/>
          <w:u w:val="single"/>
        </w:rPr>
        <w:t>cost 33,000 U.S. lives</w:t>
      </w:r>
      <w:r>
        <w:t xml:space="preserve">, began in the June before this writer entered 7th grade. </w:t>
      </w:r>
      <w:r w:rsidRPr="00B06DCC">
        <w:rPr>
          <w:highlight w:val="cyan"/>
          <w:u w:val="single"/>
        </w:rPr>
        <w:t>Why is the defense of a powerful South Korea, with an economy 40 times that of the North, still a U.S. responsibility?</w:t>
      </w:r>
      <w:r>
        <w:rPr>
          <w:u w:val="single"/>
        </w:rPr>
        <w:t xml:space="preserve"> </w:t>
      </w:r>
      <w:r>
        <w:t xml:space="preserve">We are committed, by 60-year-old treaties, to defend Japan, the Philippines, Australia, and New Zealand. Voices are heard that would have us renew the war guarantee to Taiwan that Jimmy Carter canceled in 1979. National security elites are pushing for new naval and military ties to Vietnam and India, to challenge Beijing in the South China Sea, the Indian Ocean, and the Arabian Sea. </w:t>
      </w:r>
      <w:r w:rsidRPr="00B06DCC">
        <w:rPr>
          <w:highlight w:val="cyan"/>
          <w:u w:val="single"/>
        </w:rPr>
        <w:t>How long can we sustain</w:t>
      </w:r>
      <w:r w:rsidRPr="00B06DCC">
        <w:rPr>
          <w:u w:val="single"/>
        </w:rPr>
        <w:t xml:space="preserve"> a </w:t>
      </w:r>
      <w:r w:rsidRPr="00B06DCC">
        <w:rPr>
          <w:highlight w:val="cyan"/>
          <w:u w:val="single"/>
        </w:rPr>
        <w:t>worldwide empire of dependencies</w:t>
      </w:r>
      <w:r w:rsidRPr="00B06DCC">
        <w:rPr>
          <w:u w:val="single"/>
        </w:rPr>
        <w:t>?</w:t>
      </w:r>
      <w:r>
        <w:rPr>
          <w:u w:val="single"/>
        </w:rPr>
        <w:t xml:space="preserve"> </w:t>
      </w:r>
      <w:r w:rsidRPr="00B06DCC">
        <w:rPr>
          <w:highlight w:val="cyan"/>
          <w:u w:val="single"/>
        </w:rPr>
        <w:t>How many wars</w:t>
      </w:r>
      <w:r w:rsidRPr="00B06DCC">
        <w:rPr>
          <w:u w:val="single"/>
        </w:rPr>
        <w:t xml:space="preserve"> of this century—</w:t>
      </w:r>
      <w:r w:rsidRPr="00B06DCC">
        <w:rPr>
          <w:highlight w:val="cyan"/>
          <w:u w:val="single"/>
        </w:rPr>
        <w:t>Afghanistan, Iraq, Syria, Libya, Yemen</w:t>
      </w:r>
      <w:r w:rsidRPr="00B06DCC">
        <w:rPr>
          <w:u w:val="single"/>
        </w:rPr>
        <w:t>—</w:t>
      </w:r>
      <w:r w:rsidRPr="00B06DCC">
        <w:rPr>
          <w:highlight w:val="cyan"/>
          <w:u w:val="single"/>
        </w:rPr>
        <w:t>turned out to have been worth the blood shed and the treasure lost?</w:t>
      </w:r>
      <w:r w:rsidRPr="00B06DCC">
        <w:rPr>
          <w:u w:val="single"/>
        </w:rPr>
        <w:t xml:space="preserve"> And what have all the “color-coded revolutions” we have instigated to advance “democracy” done for America?</w:t>
      </w:r>
      <w:r>
        <w:rPr>
          <w:u w:val="single"/>
        </w:rPr>
        <w:t xml:space="preserve"> </w:t>
      </w:r>
      <w:r>
        <w:t xml:space="preserve">In a New York Times essay “Adapting to American Decline,” Christopher Preble writes: </w:t>
      </w:r>
      <w:r w:rsidRPr="00B06DCC">
        <w:rPr>
          <w:u w:val="single"/>
        </w:rPr>
        <w:t>“</w:t>
      </w:r>
      <w:r w:rsidRPr="00B06DCC">
        <w:rPr>
          <w:highlight w:val="cyan"/>
          <w:u w:val="single"/>
        </w:rPr>
        <w:t>America’s share of global wealth is shrinking</w:t>
      </w:r>
      <w:r w:rsidRPr="00B06DCC">
        <w:rPr>
          <w:u w:val="single"/>
        </w:rPr>
        <w:t xml:space="preserve">. </w:t>
      </w:r>
      <w:r>
        <w:t xml:space="preserve">By some estimates, </w:t>
      </w:r>
      <w:r w:rsidRPr="00B06DCC">
        <w:rPr>
          <w:u w:val="single"/>
        </w:rPr>
        <w:t xml:space="preserve">the </w:t>
      </w:r>
      <w:r w:rsidRPr="009B22BC">
        <w:rPr>
          <w:highlight w:val="cyan"/>
          <w:u w:val="single"/>
        </w:rPr>
        <w:t>U</w:t>
      </w:r>
      <w:r w:rsidRPr="00B06DCC">
        <w:rPr>
          <w:u w:val="single"/>
        </w:rPr>
        <w:t xml:space="preserve">nited </w:t>
      </w:r>
      <w:r w:rsidRPr="009B22BC">
        <w:rPr>
          <w:highlight w:val="cyan"/>
          <w:u w:val="single"/>
        </w:rPr>
        <w:t>S</w:t>
      </w:r>
      <w:r w:rsidRPr="00B06DCC">
        <w:rPr>
          <w:u w:val="single"/>
        </w:rPr>
        <w:t xml:space="preserve">tates </w:t>
      </w:r>
      <w:r w:rsidRPr="009B22BC">
        <w:rPr>
          <w:highlight w:val="cyan"/>
          <w:u w:val="single"/>
        </w:rPr>
        <w:t>accounted for</w:t>
      </w:r>
      <w:r w:rsidRPr="00B06DCC">
        <w:rPr>
          <w:u w:val="single"/>
        </w:rPr>
        <w:t xml:space="preserve"> roughly </w:t>
      </w:r>
      <w:r w:rsidRPr="009B22BC">
        <w:rPr>
          <w:highlight w:val="cyan"/>
          <w:u w:val="single"/>
        </w:rPr>
        <w:t>50 percent of global</w:t>
      </w:r>
      <w:r w:rsidRPr="00B06DCC">
        <w:rPr>
          <w:u w:val="single"/>
        </w:rPr>
        <w:t xml:space="preserve"> output </w:t>
      </w:r>
      <w:r w:rsidRPr="009B22BC">
        <w:rPr>
          <w:highlight w:val="cyan"/>
          <w:u w:val="single"/>
        </w:rPr>
        <w:t>at</w:t>
      </w:r>
      <w:r w:rsidRPr="00B06DCC">
        <w:rPr>
          <w:u w:val="single"/>
        </w:rPr>
        <w:t xml:space="preserve"> the end of </w:t>
      </w:r>
      <w:r w:rsidRPr="009B22BC">
        <w:rPr>
          <w:highlight w:val="cyan"/>
          <w:u w:val="single"/>
        </w:rPr>
        <w:t>World War II</w:t>
      </w:r>
      <w:r w:rsidRPr="00B06DCC">
        <w:rPr>
          <w:u w:val="single"/>
        </w:rPr>
        <w:t>. …It has f</w:t>
      </w:r>
      <w:r w:rsidRPr="009B22BC">
        <w:rPr>
          <w:highlight w:val="cyan"/>
          <w:u w:val="single"/>
        </w:rPr>
        <w:t>allen to 15.1 percent today.”</w:t>
      </w:r>
      <w:r>
        <w:rPr>
          <w:u w:val="single"/>
        </w:rPr>
        <w:t xml:space="preserve"> </w:t>
      </w:r>
      <w:r>
        <w:t xml:space="preserve">Preble continues: “Admitting that </w:t>
      </w:r>
      <w:r w:rsidRPr="00B06DCC">
        <w:rPr>
          <w:u w:val="single"/>
        </w:rPr>
        <w:t xml:space="preserve">the </w:t>
      </w:r>
      <w:r w:rsidRPr="009B22BC">
        <w:rPr>
          <w:highlight w:val="cyan"/>
          <w:u w:val="single"/>
        </w:rPr>
        <w:t>U</w:t>
      </w:r>
      <w:r w:rsidRPr="00B06DCC">
        <w:rPr>
          <w:u w:val="single"/>
        </w:rPr>
        <w:t xml:space="preserve">nited </w:t>
      </w:r>
      <w:r w:rsidRPr="009B22BC">
        <w:rPr>
          <w:highlight w:val="cyan"/>
          <w:u w:val="single"/>
        </w:rPr>
        <w:t>S</w:t>
      </w:r>
      <w:r w:rsidRPr="00B06DCC">
        <w:rPr>
          <w:u w:val="single"/>
        </w:rPr>
        <w:t xml:space="preserve">tates is </w:t>
      </w:r>
      <w:r w:rsidRPr="009B22BC">
        <w:rPr>
          <w:highlight w:val="cyan"/>
          <w:u w:val="single"/>
        </w:rPr>
        <w:t>incapable of effectively adjudicating every territorial dispute</w:t>
      </w:r>
      <w:r w:rsidRPr="00B06DCC">
        <w:rPr>
          <w:u w:val="single"/>
        </w:rPr>
        <w:t xml:space="preserve"> or of thwarting every security threat in every part of the world is hardly tantamount to surrender.</w:t>
      </w:r>
      <w:r>
        <w:t xml:space="preserve"> It is rather a wise admission of the </w:t>
      </w:r>
      <w:r w:rsidRPr="009B22BC">
        <w:rPr>
          <w:highlight w:val="cyan"/>
          <w:u w:val="single"/>
        </w:rPr>
        <w:t>limits of American power</w:t>
      </w:r>
      <w:r w:rsidRPr="00B06DCC">
        <w:rPr>
          <w:u w:val="single"/>
        </w:rPr>
        <w:t>.”</w:t>
      </w:r>
      <w:r>
        <w:rPr>
          <w:u w:val="single"/>
        </w:rPr>
        <w:t xml:space="preserve"> </w:t>
      </w:r>
      <w:r>
        <w:t xml:space="preserve">It is imperative, wrote Walter Lippmann, that U.S. commitments be brought into balance with U.S. power. This “forgotten principle…must be recovered and returned to the first place in American thought.” That was 1943, at the height of a war that found us unprepared. </w:t>
      </w:r>
      <w:r w:rsidRPr="009B22BC">
        <w:rPr>
          <w:highlight w:val="cyan"/>
          <w:u w:val="single"/>
        </w:rPr>
        <w:t>We are hugely overextended today</w:t>
      </w:r>
      <w:r w:rsidRPr="00B06DCC">
        <w:rPr>
          <w:u w:val="single"/>
        </w:rPr>
        <w:t xml:space="preserve">. </w:t>
      </w:r>
      <w:r>
        <w:t>And conservatives have no higher duty than to seek to bring U.S. war guarantees into conformity with U.S. vital interests and U.S. power.</w:t>
      </w:r>
    </w:p>
    <w:p w14:paraId="1EB24D8F" w14:textId="77777777" w:rsidR="00C84E5B" w:rsidRDefault="00C84E5B" w:rsidP="00C84E5B">
      <w:pPr>
        <w:pStyle w:val="Heading3"/>
      </w:pPr>
      <w:r>
        <w:t>Decline Peaceful</w:t>
      </w:r>
    </w:p>
    <w:p w14:paraId="39561D6C" w14:textId="77777777" w:rsidR="00C84E5B" w:rsidRPr="00CC289D" w:rsidRDefault="00C84E5B" w:rsidP="00C84E5B">
      <w:pPr>
        <w:pStyle w:val="Heading4"/>
      </w:pPr>
      <w:r>
        <w:t>US hegemony is declining now and transition is peaceful – Trump’s actions prove</w:t>
      </w:r>
    </w:p>
    <w:p w14:paraId="37B39419" w14:textId="77777777" w:rsidR="00C84E5B" w:rsidRDefault="00C84E5B" w:rsidP="00C84E5B">
      <w:pPr>
        <w:rPr>
          <w:rStyle w:val="Style13ptBold"/>
          <w:b w:val="0"/>
        </w:rPr>
      </w:pPr>
      <w:r>
        <w:rPr>
          <w:rStyle w:val="Style13ptBold"/>
        </w:rPr>
        <w:t xml:space="preserve">Marchetti 17 – </w:t>
      </w:r>
      <w:r>
        <w:rPr>
          <w:rStyle w:val="Style13ptBold"/>
          <w:b w:val="0"/>
        </w:rPr>
        <w:t xml:space="preserve">Raffaele Marchetti is senior assistant professor in </w:t>
      </w:r>
      <w:r>
        <w:rPr>
          <w:rStyle w:val="Style13ptBold"/>
          <w:b w:val="0"/>
          <w:i/>
        </w:rPr>
        <w:t xml:space="preserve">International Relations </w:t>
      </w:r>
      <w:r w:rsidRPr="00CC289D">
        <w:rPr>
          <w:rStyle w:val="Style13ptBold"/>
          <w:b w:val="0"/>
        </w:rPr>
        <w:t>at the Department of Political Science and the School of Government of LUISS</w:t>
      </w:r>
      <w:r>
        <w:rPr>
          <w:rStyle w:val="Style13ptBold"/>
          <w:b w:val="0"/>
        </w:rPr>
        <w:t xml:space="preserve">. 2017, (“End of the American hegemonic cycle,” openDemocracy, February 14, Available Online at </w:t>
      </w:r>
      <w:hyperlink r:id="rId20" w:history="1">
        <w:r w:rsidRPr="00D47F96">
          <w:rPr>
            <w:rStyle w:val="Hyperlink"/>
            <w:sz w:val="26"/>
          </w:rPr>
          <w:t>https://www.opendemocracy.net/raffaele-marchetti/end-of-american-hegemonic-cycle</w:t>
        </w:r>
      </w:hyperlink>
      <w:r>
        <w:rPr>
          <w:rStyle w:val="Style13ptBold"/>
          <w:b w:val="0"/>
        </w:rPr>
        <w:t>, Accessed 6/26/18)//JoH</w:t>
      </w:r>
    </w:p>
    <w:p w14:paraId="7F455114" w14:textId="77777777" w:rsidR="00C84E5B" w:rsidRDefault="00C84E5B" w:rsidP="00C84E5B">
      <w:pPr>
        <w:rPr>
          <w:rStyle w:val="StyleUnderline"/>
          <w:sz w:val="16"/>
          <w:szCs w:val="16"/>
          <w:u w:val="none"/>
        </w:rPr>
      </w:pPr>
      <w:r w:rsidRPr="00C8599F">
        <w:rPr>
          <w:rStyle w:val="Emphasis"/>
          <w:highlight w:val="green"/>
        </w:rPr>
        <w:t>Trump’s election marks the end of the long phase of American world hegemony</w:t>
      </w:r>
      <w:r w:rsidRPr="00CC289D">
        <w:rPr>
          <w:rStyle w:val="StyleUnderline"/>
        </w:rPr>
        <w:t>. Despite the electoral slogan “Make America Great Again” and the great expectations this may have generated,</w:t>
      </w:r>
      <w:r w:rsidRPr="00C8599F">
        <w:rPr>
          <w:rStyle w:val="Style13ptBold"/>
          <w:b w:val="0"/>
          <w:sz w:val="16"/>
        </w:rPr>
        <w:t xml:space="preserve"> </w:t>
      </w:r>
      <w:r w:rsidRPr="00CC289D">
        <w:rPr>
          <w:rStyle w:val="StyleUnderline"/>
        </w:rPr>
        <w:t>his presidency will presumably be characterized by an overall retrenchment</w:t>
      </w:r>
      <w:r w:rsidRPr="00C8599F">
        <w:rPr>
          <w:rStyle w:val="Style13ptBold"/>
          <w:b w:val="0"/>
          <w:sz w:val="16"/>
        </w:rPr>
        <w:t xml:space="preserve">. Many different interpretations have been provided on the reasons of Trump’s success ranging from populist framing to FBI support. </w:t>
      </w:r>
      <w:r w:rsidRPr="00CC289D">
        <w:rPr>
          <w:rStyle w:val="StyleUnderline"/>
        </w:rPr>
        <w:t>Contrary to the mainstream debate, I see a more fundamental reason underpinning his victory:</w:t>
      </w:r>
      <w:r w:rsidRPr="00C8599F">
        <w:rPr>
          <w:rStyle w:val="Style13ptBold"/>
          <w:b w:val="0"/>
          <w:sz w:val="16"/>
        </w:rPr>
        <w:t xml:space="preserve"> </w:t>
      </w:r>
      <w:r w:rsidRPr="00CC289D">
        <w:rPr>
          <w:rStyle w:val="StyleUnderline"/>
        </w:rPr>
        <w:t xml:space="preserve">the changed costs/benefits balance in the US role in the world. The theory of hegemonic stability holds that </w:t>
      </w:r>
      <w:r w:rsidRPr="00C8599F">
        <w:rPr>
          <w:rStyle w:val="Emphasis"/>
          <w:highlight w:val="green"/>
        </w:rPr>
        <w:t>at some point the hegemon will start to decline due to the increased costs of the management of the system</w:t>
      </w:r>
      <w:r w:rsidRPr="00CC289D">
        <w:rPr>
          <w:rStyle w:val="StyleUnderline"/>
        </w:rPr>
        <w:t xml:space="preserve"> which outbalance the benefits the hegemon gains out of it.</w:t>
      </w:r>
      <w:r>
        <w:rPr>
          <w:rStyle w:val="StyleUnderline"/>
        </w:rPr>
        <w:t xml:space="preserve"> </w:t>
      </w:r>
      <w:r w:rsidRPr="00C8599F">
        <w:rPr>
          <w:rStyle w:val="Emphasis"/>
          <w:highlight w:val="green"/>
        </w:rPr>
        <w:t>The costs of</w:t>
      </w:r>
      <w:r w:rsidRPr="00C8599F">
        <w:rPr>
          <w:rStyle w:val="Style13ptBold"/>
          <w:b w:val="0"/>
          <w:sz w:val="16"/>
        </w:rPr>
        <w:t xml:space="preserve"> the </w:t>
      </w:r>
      <w:r w:rsidRPr="00C8599F">
        <w:rPr>
          <w:rStyle w:val="Emphasis"/>
          <w:highlight w:val="green"/>
        </w:rPr>
        <w:t>management</w:t>
      </w:r>
      <w:r w:rsidRPr="00C8599F">
        <w:rPr>
          <w:rStyle w:val="Style13ptBold"/>
          <w:b w:val="0"/>
          <w:sz w:val="16"/>
        </w:rPr>
        <w:t xml:space="preserve"> of the system </w:t>
      </w:r>
      <w:r w:rsidRPr="00C8599F">
        <w:rPr>
          <w:rStyle w:val="Emphasis"/>
          <w:highlight w:val="green"/>
        </w:rPr>
        <w:t>have in fact been accumulating in the last 4 presidencies</w:t>
      </w:r>
      <w:r w:rsidRPr="00C8599F">
        <w:rPr>
          <w:rStyle w:val="Style13ptBold"/>
          <w:b w:val="0"/>
          <w:sz w:val="16"/>
        </w:rPr>
        <w:t xml:space="preserve">.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 </w:t>
      </w:r>
      <w:r w:rsidRPr="00C8599F">
        <w:rPr>
          <w:rStyle w:val="StyleUnderline"/>
          <w:highlight w:val="green"/>
        </w:rPr>
        <w:t>As predicted by hegemonic theory</w:t>
      </w:r>
      <w:r w:rsidRPr="00CC289D">
        <w:rPr>
          <w:rStyle w:val="StyleUnderline"/>
        </w:rPr>
        <w:t xml:space="preserve">, we finally come to a point in which the </w:t>
      </w:r>
      <w:r w:rsidRPr="00C8599F">
        <w:rPr>
          <w:rStyle w:val="StyleUnderline"/>
          <w:highlight w:val="green"/>
        </w:rPr>
        <w:t>costs became too heavy for</w:t>
      </w:r>
      <w:r w:rsidRPr="00CC289D">
        <w:rPr>
          <w:rStyle w:val="StyleUnderline"/>
        </w:rPr>
        <w:t xml:space="preserve"> the </w:t>
      </w:r>
      <w:r w:rsidRPr="00C8599F">
        <w:rPr>
          <w:rStyle w:val="StyleUnderline"/>
          <w:highlight w:val="green"/>
        </w:rPr>
        <w:t>citizens</w:t>
      </w:r>
      <w:r w:rsidRPr="00CC289D">
        <w:rPr>
          <w:rStyle w:val="StyleUnderline"/>
        </w:rPr>
        <w:t xml:space="preserve">, or rather their perception of this becomes more evident, </w:t>
      </w:r>
      <w:r w:rsidRPr="00C8599F">
        <w:rPr>
          <w:rStyle w:val="StyleUnderline"/>
          <w:highlight w:val="green"/>
        </w:rPr>
        <w:t>so that they start to protest and demand a change. This was intercepted by Trump</w:t>
      </w:r>
      <w:r w:rsidRPr="00C8599F">
        <w:rPr>
          <w:rStyle w:val="Style13ptBold"/>
          <w:b w:val="0"/>
          <w:sz w:val="16"/>
        </w:rPr>
        <w:t xml:space="preserve"> much more than by Clinton, </w:t>
      </w:r>
      <w:r w:rsidRPr="00C8599F">
        <w:rPr>
          <w:rStyle w:val="StyleUnderline"/>
          <w:highlight w:val="green"/>
        </w:rPr>
        <w:t>with</w:t>
      </w:r>
      <w:r w:rsidRPr="00C8599F">
        <w:rPr>
          <w:rStyle w:val="Style13ptBold"/>
          <w:b w:val="0"/>
          <w:sz w:val="16"/>
        </w:rPr>
        <w:t xml:space="preserve"> </w:t>
      </w:r>
      <w:r w:rsidRPr="00CC289D">
        <w:rPr>
          <w:rStyle w:val="StyleUnderline"/>
        </w:rPr>
        <w:t xml:space="preserve">Trump </w:t>
      </w:r>
      <w:r w:rsidRPr="00C8599F">
        <w:rPr>
          <w:rStyle w:val="StyleUnderline"/>
          <w:highlight w:val="green"/>
        </w:rPr>
        <w:t>stepping back to decrease the costs of international projection</w:t>
      </w:r>
      <w:r w:rsidRPr="00C8599F">
        <w:rPr>
          <w:rStyle w:val="Style13ptBold"/>
          <w:b w:val="0"/>
          <w:sz w:val="16"/>
        </w:rPr>
        <w:t>. So-called “</w:t>
      </w:r>
      <w:r w:rsidRPr="00CC289D">
        <w:rPr>
          <w:rStyle w:val="StyleUnderline"/>
        </w:rPr>
        <w:t>imperial overstretch</w:t>
      </w:r>
      <w:r w:rsidRPr="00C8599F">
        <w:rPr>
          <w:rStyle w:val="Style13ptBold"/>
          <w:b w:val="0"/>
          <w:sz w:val="16"/>
        </w:rPr>
        <w:t xml:space="preserve">”, formed much earlier, </w:t>
      </w:r>
      <w:r w:rsidRPr="00CC289D">
        <w:rPr>
          <w:rStyle w:val="StyleUnderline"/>
        </w:rPr>
        <w:t xml:space="preserve">led Trump’s electorate to seek less international costs </w:t>
      </w:r>
      <w:r w:rsidRPr="00C8599F">
        <w:rPr>
          <w:rStyle w:val="Style13ptBold"/>
          <w:b w:val="0"/>
          <w:sz w:val="16"/>
        </w:rPr>
        <w:t xml:space="preserve">(and possibly, but less likely, more domestic benefits). </w:t>
      </w:r>
      <w:r w:rsidRPr="00C8599F">
        <w:rPr>
          <w:rStyle w:val="StyleUnderline"/>
          <w:highlight w:val="green"/>
        </w:rPr>
        <w:t>Hence, the promised withdrawal from</w:t>
      </w:r>
      <w:r w:rsidRPr="00CC289D">
        <w:rPr>
          <w:rStyle w:val="StyleUnderline"/>
        </w:rPr>
        <w:t xml:space="preserve"> a number of </w:t>
      </w:r>
      <w:r w:rsidRPr="00C8599F">
        <w:rPr>
          <w:rStyle w:val="StyleUnderline"/>
          <w:highlight w:val="green"/>
        </w:rPr>
        <w:t>Free Trade Agreements,</w:t>
      </w:r>
      <w:r w:rsidRPr="00CC289D">
        <w:rPr>
          <w:rStyle w:val="StyleUnderline"/>
        </w:rPr>
        <w:t xml:space="preserve"> the discussion of the terms of </w:t>
      </w:r>
      <w:r w:rsidRPr="00C8599F">
        <w:rPr>
          <w:rStyle w:val="StyleUnderline"/>
          <w:highlight w:val="green"/>
        </w:rPr>
        <w:t>NATO participation</w:t>
      </w:r>
      <w:r w:rsidRPr="00CC289D">
        <w:rPr>
          <w:rStyle w:val="StyleUnderline"/>
        </w:rPr>
        <w:t xml:space="preserve">, cancellation of the </w:t>
      </w:r>
      <w:r w:rsidRPr="00C8599F">
        <w:rPr>
          <w:rStyle w:val="StyleUnderline"/>
          <w:highlight w:val="green"/>
        </w:rPr>
        <w:t>environmental deals etc</w:t>
      </w:r>
      <w:r w:rsidRPr="00CC289D">
        <w:rPr>
          <w:rStyle w:val="StyleUnderline"/>
        </w:rPr>
        <w:t>.</w:t>
      </w:r>
      <w:r>
        <w:rPr>
          <w:rStyle w:val="StyleUnderline"/>
        </w:rPr>
        <w:t xml:space="preserve"> </w:t>
      </w:r>
      <w:r w:rsidRPr="00CC289D">
        <w:rPr>
          <w:rStyle w:val="StyleUnderline"/>
        </w:rPr>
        <w:t xml:space="preserve">From this perspective </w:t>
      </w:r>
      <w:r w:rsidRPr="00C8599F">
        <w:rPr>
          <w:rStyle w:val="Emphasis"/>
          <w:highlight w:val="green"/>
        </w:rPr>
        <w:t>Trump’s election has to do with a much longer trend of international order rather than the specific time-lapse of the electoral campaign</w:t>
      </w:r>
      <w:r w:rsidRPr="00CC289D">
        <w:rPr>
          <w:rStyle w:val="StyleUnderline"/>
        </w:rPr>
        <w:t>, a trend of dis-engagement that had already begun during the Obama administration and will now be more clearly visible with Trump.</w:t>
      </w:r>
      <w:r>
        <w:rPr>
          <w:rStyle w:val="StyleUnderline"/>
        </w:rPr>
        <w:t xml:space="preserve"> </w:t>
      </w:r>
      <w:r w:rsidRPr="00CC289D">
        <w:rPr>
          <w:rStyle w:val="StyleUnderline"/>
        </w:rPr>
        <w:t>The system in which we have been living in the last 70 years</w:t>
      </w:r>
      <w:r w:rsidRPr="00C8599F">
        <w:rPr>
          <w:rStyle w:val="Style13ptBold"/>
          <w:b w:val="0"/>
          <w:sz w:val="16"/>
        </w:rPr>
        <w:t xml:space="preserve"> was </w:t>
      </w:r>
      <w:r w:rsidRPr="00CC289D">
        <w:rPr>
          <w:rStyle w:val="StyleUnderline"/>
        </w:rPr>
        <w:t>created</w:t>
      </w:r>
      <w:r w:rsidRPr="00C8599F">
        <w:rPr>
          <w:rStyle w:val="Style13ptBold"/>
          <w:b w:val="0"/>
          <w:sz w:val="16"/>
        </w:rPr>
        <w:t xml:space="preserve"> in large part </w:t>
      </w:r>
      <w:r w:rsidRPr="00CC289D">
        <w:rPr>
          <w:rStyle w:val="StyleUnderline"/>
        </w:rPr>
        <w:t xml:space="preserve">by </w:t>
      </w:r>
      <w:r w:rsidRPr="00C8599F">
        <w:rPr>
          <w:rStyle w:val="Style13ptBold"/>
          <w:b w:val="0"/>
          <w:sz w:val="16"/>
        </w:rPr>
        <w:t xml:space="preserve">the </w:t>
      </w:r>
      <w:r w:rsidRPr="00CC289D">
        <w:rPr>
          <w:rStyle w:val="StyleUnderline"/>
        </w:rPr>
        <w:t>US leadership</w:t>
      </w:r>
      <w:r w:rsidRPr="00C8599F">
        <w:rPr>
          <w:rStyle w:val="Style13ptBold"/>
          <w:b w:val="0"/>
          <w:sz w:val="16"/>
        </w:rPr>
        <w:t xml:space="preserve">. The UN system, Bretton Woods Institutions, NATO, and WTO are all institutional arrangements that have been strongly promoted by the post WWII hegemon and that have been preserved in life thanks to continuous support by the USA. Now all of this </w:t>
      </w:r>
      <w:r w:rsidRPr="00CC289D">
        <w:rPr>
          <w:rStyle w:val="StyleUnderline"/>
        </w:rPr>
        <w:t>is put into question by the resistance of the newly elected president to engage in and with these multilateral organizations</w:t>
      </w:r>
      <w:r w:rsidRPr="00C8599F">
        <w:rPr>
          <w:rStyle w:val="Style13ptBold"/>
          <w:b w:val="0"/>
          <w:sz w:val="16"/>
        </w:rPr>
        <w:t xml:space="preserve">. </w:t>
      </w:r>
      <w:r w:rsidRPr="00CC289D">
        <w:rPr>
          <w:rStyle w:val="StyleUnderline"/>
        </w:rPr>
        <w:t>Trump will most likely have a more unpredictable, possibly turbulent behaviour vis a vis all of these institutions and this will lead to their transformation and perhaps for some, to their marginalization.</w:t>
      </w:r>
      <w:r>
        <w:rPr>
          <w:rStyle w:val="StyleUnderline"/>
        </w:rPr>
        <w:t xml:space="preserve"> </w:t>
      </w:r>
      <w:r w:rsidRPr="00CC289D">
        <w:rPr>
          <w:rStyle w:val="StyleUnderline"/>
        </w:rPr>
        <w:t>Other significant elements in this jigsaw puzzle have to do with the phenomenon of globalization</w:t>
      </w:r>
      <w:r w:rsidRPr="00C8599F">
        <w:rPr>
          <w:rStyle w:val="StyleUnderline"/>
        </w:rPr>
        <w:t>. It is because of</w:t>
      </w:r>
      <w:r w:rsidRPr="00C8599F">
        <w:rPr>
          <w:rStyle w:val="Style13ptBold"/>
          <w:b w:val="0"/>
          <w:sz w:val="16"/>
        </w:rPr>
        <w:t xml:space="preserve"> </w:t>
      </w:r>
      <w:r w:rsidRPr="00C8599F">
        <w:rPr>
          <w:rStyle w:val="StyleUnderline"/>
          <w:highlight w:val="green"/>
        </w:rPr>
        <w:t>global transformation in production chains</w:t>
      </w:r>
      <w:r w:rsidRPr="00C8599F">
        <w:rPr>
          <w:rStyle w:val="StyleUnderline"/>
        </w:rPr>
        <w:t xml:space="preserve">, the relocation of multinational corporation abroad coupled with the possibility of (re-)importing goods, and the subsequent loss of jobs that a component of the middle class </w:t>
      </w:r>
      <w:r w:rsidRPr="00C8599F">
        <w:rPr>
          <w:rStyle w:val="StyleUnderline"/>
          <w:highlight w:val="green"/>
        </w:rPr>
        <w:t>has been badly affected by unemployment</w:t>
      </w:r>
      <w:r w:rsidRPr="00C8599F">
        <w:rPr>
          <w:rStyle w:val="StyleUnderline"/>
        </w:rPr>
        <w:t>.</w:t>
      </w:r>
      <w:r>
        <w:rPr>
          <w:rStyle w:val="StyleUnderline"/>
        </w:rPr>
        <w:t xml:space="preserve"> </w:t>
      </w:r>
      <w:r w:rsidRPr="00C8599F">
        <w:rPr>
          <w:rStyle w:val="Style13ptBold"/>
          <w:b w:val="0"/>
          <w:sz w:val="16"/>
        </w:rPr>
        <w:t xml:space="preserve">But it is also thanks to globalization that </w:t>
      </w:r>
      <w:r w:rsidRPr="00C8599F">
        <w:rPr>
          <w:rStyle w:val="StyleUnderline"/>
          <w:highlight w:val="green"/>
        </w:rPr>
        <w:t>China is rising fast and challenging the US leadership in economic, but also increasingly in political and military terms</w:t>
      </w:r>
      <w:r w:rsidRPr="00C8599F">
        <w:rPr>
          <w:rStyle w:val="Style13ptBold"/>
          <w:b w:val="0"/>
          <w:sz w:val="16"/>
        </w:rPr>
        <w:t xml:space="preserve">. It is clear by now that </w:t>
      </w:r>
      <w:r w:rsidRPr="00C8599F">
        <w:rPr>
          <w:rStyle w:val="StyleUnderline"/>
          <w:highlight w:val="green"/>
        </w:rPr>
        <w:t>the policy choice for globalization</w:t>
      </w:r>
      <w:r w:rsidRPr="00C8599F">
        <w:rPr>
          <w:rStyle w:val="StyleUnderline"/>
        </w:rPr>
        <w:t xml:space="preserve"> </w:t>
      </w:r>
      <w:r w:rsidRPr="00C8599F">
        <w:rPr>
          <w:rStyle w:val="StyleUnderline"/>
          <w:highlight w:val="green"/>
        </w:rPr>
        <w:t>taken by the US</w:t>
      </w:r>
      <w:r w:rsidRPr="00C8599F">
        <w:rPr>
          <w:rStyle w:val="StyleUnderline"/>
        </w:rPr>
        <w:t xml:space="preserve"> leadership in the ‘80s</w:t>
      </w:r>
      <w:r w:rsidRPr="00C8599F">
        <w:rPr>
          <w:rStyle w:val="Style13ptBold"/>
          <w:b w:val="0"/>
          <w:sz w:val="16"/>
        </w:rPr>
        <w:t xml:space="preserve"> (republican) </w:t>
      </w:r>
      <w:r w:rsidRPr="00C8599F">
        <w:rPr>
          <w:rStyle w:val="StyleUnderline"/>
        </w:rPr>
        <w:t>and ‘90s</w:t>
      </w:r>
      <w:r w:rsidRPr="00C8599F">
        <w:rPr>
          <w:rStyle w:val="Style13ptBold"/>
          <w:b w:val="0"/>
          <w:sz w:val="16"/>
        </w:rPr>
        <w:t xml:space="preserve"> (democratic) </w:t>
      </w:r>
      <w:r w:rsidRPr="00C8599F">
        <w:rPr>
          <w:rStyle w:val="StyleUnderline"/>
          <w:highlight w:val="green"/>
        </w:rPr>
        <w:t>was beneficial only at the beginning, but later turned out to be detrimental</w:t>
      </w:r>
      <w:r w:rsidRPr="00C8599F">
        <w:rPr>
          <w:rStyle w:val="StyleUnderline"/>
        </w:rPr>
        <w:t xml:space="preserve"> to the power position of the USA in the world economy. It is widely recognised that </w:t>
      </w:r>
      <w:r w:rsidRPr="00C8599F">
        <w:rPr>
          <w:rStyle w:val="StyleUnderline"/>
          <w:highlight w:val="green"/>
        </w:rPr>
        <w:t>India</w:t>
      </w:r>
      <w:r w:rsidRPr="00C8599F">
        <w:rPr>
          <w:rStyle w:val="StyleUnderline"/>
        </w:rPr>
        <w:t xml:space="preserve"> </w:t>
      </w:r>
      <w:r w:rsidRPr="00C8599F">
        <w:rPr>
          <w:rStyle w:val="StyleUnderline"/>
          <w:highlight w:val="green"/>
        </w:rPr>
        <w:t>and</w:t>
      </w:r>
      <w:r w:rsidRPr="00C8599F">
        <w:rPr>
          <w:rStyle w:val="StyleUnderline"/>
        </w:rPr>
        <w:t xml:space="preserve"> especially </w:t>
      </w:r>
      <w:r w:rsidRPr="00C8599F">
        <w:rPr>
          <w:rStyle w:val="StyleUnderline"/>
          <w:highlight w:val="green"/>
        </w:rPr>
        <w:t>China are the real winners</w:t>
      </w:r>
      <w:r w:rsidRPr="00C8599F">
        <w:rPr>
          <w:rStyle w:val="StyleUnderline"/>
        </w:rPr>
        <w:t xml:space="preserve"> in the game of globalization, hence closing the gap with the west. Russia is an additional element in this calculation.</w:t>
      </w:r>
      <w:r>
        <w:rPr>
          <w:rStyle w:val="StyleUnderline"/>
        </w:rPr>
        <w:t xml:space="preserve"> </w:t>
      </w:r>
      <w:r w:rsidRPr="00C8599F">
        <w:rPr>
          <w:rStyle w:val="Emphasis"/>
          <w:highlight w:val="green"/>
        </w:rPr>
        <w:t>This new would-be multipolar system</w:t>
      </w:r>
      <w:r w:rsidRPr="00C8599F">
        <w:rPr>
          <w:rStyle w:val="Style13ptBold"/>
          <w:b w:val="0"/>
          <w:sz w:val="16"/>
        </w:rPr>
        <w:t xml:space="preserve">, deprived of the overall western master plan, is left to pure bargaining, pure transactionalism played with ad hoc games, which is very much in line with Trump’s overall attitude to socio-economic engagement. And yet, this </w:t>
      </w:r>
      <w:r w:rsidRPr="00C8599F">
        <w:rPr>
          <w:rStyle w:val="Emphasis"/>
          <w:highlight w:val="green"/>
        </w:rPr>
        <w:t>might have a de-polarizing effect, a de-escalating consequence in terms of the current world tensions that have grown in the last few years</w:t>
      </w:r>
      <w:r w:rsidRPr="00C8599F">
        <w:rPr>
          <w:rStyle w:val="Emphasis"/>
        </w:rPr>
        <w:t>.</w:t>
      </w:r>
      <w:r w:rsidRPr="00C8599F">
        <w:rPr>
          <w:rStyle w:val="Style13ptBold"/>
          <w:b w:val="0"/>
          <w:sz w:val="16"/>
        </w:rPr>
        <w:t xml:space="preserve"> Here I am thinking </w:t>
      </w:r>
      <w:r w:rsidRPr="00C8599F">
        <w:rPr>
          <w:rStyle w:val="StyleUnderline"/>
        </w:rPr>
        <w:t>especially of the west-Russia split. Without a hegemonic power pushing for a specific world order, a more balanced system might emerge. We might end up with a Trump presidency that has polarizing effects domestically and depolarizing effects internationally</w:t>
      </w:r>
      <w:r w:rsidRPr="00C8599F">
        <w:rPr>
          <w:rStyle w:val="Style13ptBold"/>
          <w:b w:val="0"/>
          <w:sz w:val="16"/>
        </w:rPr>
        <w:t xml:space="preserve">. </w:t>
      </w:r>
      <w:r w:rsidRPr="00C8599F">
        <w:rPr>
          <w:rStyle w:val="StyleUnderline"/>
          <w:sz w:val="16"/>
          <w:szCs w:val="16"/>
          <w:u w:val="none"/>
        </w:rPr>
        <w:t xml:space="preserve">The line of march is clear: 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 It will be up to Trump and the other leaders to steer the way and to take a decision on which way to go. </w:t>
      </w:r>
    </w:p>
    <w:p w14:paraId="21446FD8" w14:textId="77777777" w:rsidR="00C84E5B" w:rsidRDefault="00C84E5B" w:rsidP="00C84E5B">
      <w:pPr>
        <w:pStyle w:val="Heading4"/>
      </w:pPr>
      <w:r>
        <w:t>Even if Trump is not intending to, his agenda of illiberal hegemony wanes American leadership</w:t>
      </w:r>
    </w:p>
    <w:p w14:paraId="59836372" w14:textId="77777777" w:rsidR="00C84E5B" w:rsidRDefault="00C84E5B" w:rsidP="00C84E5B">
      <w:pPr>
        <w:pStyle w:val="Heading4"/>
        <w:rPr>
          <w:b w:val="0"/>
        </w:rPr>
      </w:pPr>
      <w:r>
        <w:t xml:space="preserve">Fay 18 – </w:t>
      </w:r>
      <w:r>
        <w:rPr>
          <w:b w:val="0"/>
        </w:rPr>
        <w:t xml:space="preserve">Matthew Fay, adirector of defense and foreign policy studies at the Niskanen Center. B.A. degree in political science from Saint Xavier University; two master’s degrees, one in international relations from American Military University and one in diplomatic history from Temple University. 2018, “Donald Trump’s ‘Illiberal Hegemony,’” Niskanen Center, February 26, Available Online at </w:t>
      </w:r>
      <w:hyperlink r:id="rId21" w:history="1">
        <w:r w:rsidRPr="00D47F96">
          <w:rPr>
            <w:rStyle w:val="Hyperlink"/>
            <w:b w:val="0"/>
          </w:rPr>
          <w:t>https://niskanencenter.org/blog/notes/donald-trumps-illiberal-hegemony/)//JoH</w:t>
        </w:r>
      </w:hyperlink>
    </w:p>
    <w:p w14:paraId="208AEC2D" w14:textId="77777777" w:rsidR="00C84E5B" w:rsidRPr="008E6ABE" w:rsidRDefault="00C84E5B" w:rsidP="00C84E5B"/>
    <w:p w14:paraId="0C933312" w14:textId="77777777" w:rsidR="00C84E5B" w:rsidRPr="008E6ABE" w:rsidRDefault="00C84E5B" w:rsidP="00C84E5B">
      <w:pPr>
        <w:rPr>
          <w:sz w:val="16"/>
        </w:rPr>
      </w:pPr>
      <w:r w:rsidRPr="008E6ABE">
        <w:rPr>
          <w:rStyle w:val="StyleUnderline"/>
          <w:highlight w:val="green"/>
        </w:rPr>
        <w:t>Barry Posen, a political scientist at</w:t>
      </w:r>
      <w:r w:rsidRPr="008E6ABE">
        <w:rPr>
          <w:rStyle w:val="StyleUnderline"/>
        </w:rPr>
        <w:t xml:space="preserve"> the </w:t>
      </w:r>
      <w:r w:rsidRPr="008E6ABE">
        <w:rPr>
          <w:rStyle w:val="StyleUnderline"/>
          <w:highlight w:val="green"/>
        </w:rPr>
        <w:t>M</w:t>
      </w:r>
      <w:r w:rsidRPr="008E6ABE">
        <w:rPr>
          <w:rStyle w:val="StyleUnderline"/>
        </w:rPr>
        <w:t xml:space="preserve">assachusetts </w:t>
      </w:r>
      <w:r w:rsidRPr="008E6ABE">
        <w:rPr>
          <w:rStyle w:val="StyleUnderline"/>
          <w:highlight w:val="green"/>
        </w:rPr>
        <w:t>I</w:t>
      </w:r>
      <w:r w:rsidRPr="008E6ABE">
        <w:rPr>
          <w:rStyle w:val="StyleUnderline"/>
        </w:rPr>
        <w:t xml:space="preserve">nstitute of </w:t>
      </w:r>
      <w:r w:rsidRPr="008E6ABE">
        <w:rPr>
          <w:rStyle w:val="StyleUnderline"/>
          <w:highlight w:val="green"/>
        </w:rPr>
        <w:t>T</w:t>
      </w:r>
      <w:r w:rsidRPr="008E6ABE">
        <w:rPr>
          <w:rStyle w:val="StyleUnderline"/>
        </w:rPr>
        <w:t>echnology and one of the leading scholars of American grand strategy, has a fascinating essay in the latest issue of Foreign Affairs</w:t>
      </w:r>
      <w:r w:rsidRPr="008E6ABE">
        <w:rPr>
          <w:sz w:val="16"/>
        </w:rPr>
        <w:t xml:space="preserve">. I want to write more later about some areas where I disagree with Posen’s argument (some of which I articulated in the paper I wrote last year on libertarian foreign policy). However, I want to highlight here an aspect of Posen’s argument that I think is spot on. </w:t>
      </w:r>
      <w:r w:rsidRPr="008E6ABE">
        <w:rPr>
          <w:rStyle w:val="StyleUnderline"/>
        </w:rPr>
        <w:t>Since he first articulated his “America First” foreign policy agenda during the 2016 campaign, critics have argued that Donald Trump wanted to end American hegemony</w:t>
      </w:r>
      <w:r w:rsidRPr="008E6ABE">
        <w:rPr>
          <w:sz w:val="16"/>
        </w:rPr>
        <w:t xml:space="preserve">. Posen argues that, as president Trump, has not actually tried to end American leadership of the international system. If anything, he has accelerated. However, </w:t>
      </w:r>
      <w:r w:rsidRPr="008E6ABE">
        <w:rPr>
          <w:rStyle w:val="StyleUnderline"/>
        </w:rPr>
        <w:t xml:space="preserve">Posen </w:t>
      </w:r>
      <w:r w:rsidRPr="008E6ABE">
        <w:rPr>
          <w:rStyle w:val="StyleUnderline"/>
          <w:highlight w:val="green"/>
        </w:rPr>
        <w:t>claims that Trump has</w:t>
      </w:r>
      <w:r w:rsidRPr="008E6ABE">
        <w:rPr>
          <w:rStyle w:val="StyleUnderline"/>
        </w:rPr>
        <w:t xml:space="preserve"> also </w:t>
      </w:r>
      <w:r w:rsidRPr="008E6ABE">
        <w:rPr>
          <w:rStyle w:val="StyleUnderline"/>
          <w:highlight w:val="green"/>
        </w:rPr>
        <w:t>transformed</w:t>
      </w:r>
      <w:r w:rsidRPr="008E6ABE">
        <w:rPr>
          <w:rStyle w:val="StyleUnderline"/>
        </w:rPr>
        <w:t xml:space="preserve"> </w:t>
      </w:r>
      <w:r w:rsidRPr="008E6ABE">
        <w:rPr>
          <w:rStyle w:val="StyleUnderline"/>
          <w:highlight w:val="green"/>
        </w:rPr>
        <w:t>America’s strategy of “liberal hegemony” into an “illiberal hegemony.”</w:t>
      </w:r>
      <w:r w:rsidRPr="008E6ABE">
        <w:rPr>
          <w:rStyle w:val="StyleUnderline"/>
        </w:rPr>
        <w:t xml:space="preserve"> He writes,</w:t>
      </w:r>
      <w:r>
        <w:rPr>
          <w:rStyle w:val="StyleUnderline"/>
        </w:rPr>
        <w:t xml:space="preserve"> </w:t>
      </w:r>
      <w:r w:rsidRPr="008E6ABE">
        <w:rPr>
          <w:sz w:val="16"/>
        </w:rPr>
        <w:t xml:space="preserve">Although he has indeed laced his speeches with skepticism about Washington’s global role, worries that Trump is an isolationist are out of place against the backdrop of the administration’s accelerating drumbeat for war with North Korea, its growing confrontation with Iran, and its uptick in combat operations worldwide. Indeed, across the portfolio of hard power, the Trump administration’s policies seem, if anything, more ambitious than those of Barack Obama. Yet </w:t>
      </w:r>
      <w:r w:rsidRPr="008E6ABE">
        <w:rPr>
          <w:rStyle w:val="StyleUnderline"/>
          <w:highlight w:val="green"/>
        </w:rPr>
        <w:t>Trump has deviated from traditional U.S</w:t>
      </w:r>
      <w:r w:rsidRPr="008E6ABE">
        <w:rPr>
          <w:rStyle w:val="StyleUnderline"/>
        </w:rPr>
        <w:t>. grand strategy in one important respect. Since at least the end of the Cold War, Democratic and Republican administrations alike have pursued a grand strategy that scholars have called “</w:t>
      </w:r>
      <w:r w:rsidRPr="008E6ABE">
        <w:rPr>
          <w:rStyle w:val="StyleUnderline"/>
          <w:highlight w:val="green"/>
        </w:rPr>
        <w:t>liberal hegemony</w:t>
      </w:r>
      <w:r w:rsidRPr="008E6ABE">
        <w:rPr>
          <w:rStyle w:val="StyleUnderline"/>
        </w:rPr>
        <w:t xml:space="preserve">.” It </w:t>
      </w:r>
      <w:r w:rsidRPr="008E6ABE">
        <w:rPr>
          <w:rStyle w:val="StyleUnderline"/>
          <w:highlight w:val="green"/>
        </w:rPr>
        <w:t>was hegemonic in that the U</w:t>
      </w:r>
      <w:r w:rsidRPr="008E6ABE">
        <w:rPr>
          <w:rStyle w:val="StyleUnderline"/>
        </w:rPr>
        <w:t xml:space="preserve">nited </w:t>
      </w:r>
      <w:r w:rsidRPr="008E6ABE">
        <w:rPr>
          <w:rStyle w:val="StyleUnderline"/>
          <w:highlight w:val="green"/>
        </w:rPr>
        <w:t>S</w:t>
      </w:r>
      <w:r w:rsidRPr="008E6ABE">
        <w:rPr>
          <w:rStyle w:val="StyleUnderline"/>
        </w:rPr>
        <w:t xml:space="preserve">tates </w:t>
      </w:r>
      <w:r w:rsidRPr="008E6ABE">
        <w:rPr>
          <w:rStyle w:val="StyleUnderline"/>
          <w:highlight w:val="green"/>
        </w:rPr>
        <w:t>aimed to be the most powerful state in the world by a wide margin, and it was liberal in that the U</w:t>
      </w:r>
      <w:r w:rsidRPr="008E6ABE">
        <w:rPr>
          <w:rStyle w:val="StyleUnderline"/>
        </w:rPr>
        <w:t xml:space="preserve">nited </w:t>
      </w:r>
      <w:r w:rsidRPr="008E6ABE">
        <w:rPr>
          <w:rStyle w:val="StyleUnderline"/>
          <w:highlight w:val="green"/>
        </w:rPr>
        <w:t>S</w:t>
      </w:r>
      <w:r w:rsidRPr="008E6ABE">
        <w:rPr>
          <w:rStyle w:val="StyleUnderline"/>
        </w:rPr>
        <w:t>tates s</w:t>
      </w:r>
      <w:r w:rsidRPr="008E6ABE">
        <w:rPr>
          <w:rStyle w:val="StyleUnderline"/>
          <w:highlight w:val="green"/>
        </w:rPr>
        <w:t>ought to transform the international system into a rules based order regulated by multilateral institutions and transform other states into market-oriented democracies freely trading with one anothe</w:t>
      </w:r>
      <w:r w:rsidRPr="008E6ABE">
        <w:rPr>
          <w:rStyle w:val="StyleUnderline"/>
        </w:rPr>
        <w:t xml:space="preserve">r. Breaking with his predecessors, </w:t>
      </w:r>
      <w:r w:rsidRPr="008E6ABE">
        <w:rPr>
          <w:rStyle w:val="StyleUnderline"/>
          <w:highlight w:val="green"/>
        </w:rPr>
        <w:t>Trump has taken much of the “liberal” out</w:t>
      </w:r>
      <w:r w:rsidRPr="008E6ABE">
        <w:rPr>
          <w:rStyle w:val="StyleUnderline"/>
        </w:rPr>
        <w:t xml:space="preserve"> of “liberal hegemony.”</w:t>
      </w:r>
      <w:r>
        <w:rPr>
          <w:rStyle w:val="StyleUnderline"/>
        </w:rPr>
        <w:t xml:space="preserve"> </w:t>
      </w:r>
      <w:r w:rsidRPr="008E6ABE">
        <w:rPr>
          <w:rStyle w:val="StyleUnderline"/>
        </w:rPr>
        <w:t xml:space="preserve">He still seeks to retain the United States’ superior economic and military capability and role as security arbiter for most regions of the world, but </w:t>
      </w:r>
      <w:r w:rsidRPr="008E6ABE">
        <w:rPr>
          <w:rStyle w:val="StyleUnderline"/>
          <w:highlight w:val="green"/>
        </w:rPr>
        <w:t>he has chosen to forgo the export of democracy and abstain from many multilateral trade agreements</w:t>
      </w:r>
      <w:r w:rsidRPr="008E6ABE">
        <w:rPr>
          <w:rStyle w:val="StyleUnderline"/>
        </w:rPr>
        <w:t xml:space="preserve">. In other words, </w:t>
      </w:r>
      <w:r w:rsidRPr="008E6ABE">
        <w:rPr>
          <w:rStyle w:val="StyleUnderline"/>
          <w:highlight w:val="green"/>
        </w:rPr>
        <w:t>Trump has ushered in</w:t>
      </w:r>
      <w:r w:rsidRPr="008E6ABE">
        <w:rPr>
          <w:rStyle w:val="StyleUnderline"/>
        </w:rPr>
        <w:t xml:space="preserve"> an entirely new U.S. grand strategy: </w:t>
      </w:r>
      <w:r w:rsidRPr="008E6ABE">
        <w:rPr>
          <w:rStyle w:val="StyleUnderline"/>
          <w:highlight w:val="green"/>
        </w:rPr>
        <w:t>illiberal hegemony</w:t>
      </w:r>
      <w:r w:rsidRPr="008E6ABE">
        <w:rPr>
          <w:rStyle w:val="StyleUnderline"/>
        </w:rPr>
        <w:t>.</w:t>
      </w:r>
      <w:r>
        <w:rPr>
          <w:rStyle w:val="StyleUnderline"/>
        </w:rPr>
        <w:t xml:space="preserve"> </w:t>
      </w:r>
      <w:r w:rsidRPr="008E6ABE">
        <w:rPr>
          <w:sz w:val="16"/>
        </w:rPr>
        <w:t xml:space="preserve">I think this is exactly right. </w:t>
      </w:r>
      <w:r w:rsidRPr="008E6ABE">
        <w:rPr>
          <w:rStyle w:val="StyleUnderline"/>
        </w:rPr>
        <w:t>Trump was never</w:t>
      </w:r>
      <w:r w:rsidRPr="008E6ABE">
        <w:rPr>
          <w:sz w:val="16"/>
        </w:rPr>
        <w:t xml:space="preserve"> the “</w:t>
      </w:r>
      <w:r w:rsidRPr="008E6ABE">
        <w:rPr>
          <w:rStyle w:val="StyleUnderline"/>
        </w:rPr>
        <w:t>isolationist</w:t>
      </w:r>
      <w:r w:rsidRPr="008E6ABE">
        <w:rPr>
          <w:sz w:val="16"/>
        </w:rPr>
        <w:t xml:space="preserve">” that some claimed. I was always more convinced by Stephen Wertheim, a fellow at King’s College in London, who argued early in the Trump presidency that the term “militarist” was a better description—with the forty-fifth president’s first year in office lending a great deal of support to his argument. Trump never really suggested he would give up American leadership. Instead, he would make it more transactional. His frequent calls for American allies to “pay their bills” suggested American security guarantees were more akin to a protection racket than the underpinning of mutually beneficial security institutions. </w:t>
      </w:r>
      <w:r w:rsidRPr="008E6ABE">
        <w:rPr>
          <w:rStyle w:val="StyleUnderline"/>
          <w:highlight w:val="green"/>
        </w:rPr>
        <w:t>The question</w:t>
      </w:r>
      <w:r w:rsidRPr="008E6ABE">
        <w:rPr>
          <w:rStyle w:val="StyleUnderline"/>
        </w:rPr>
        <w:t xml:space="preserve"> for me </w:t>
      </w:r>
      <w:r w:rsidRPr="008E6ABE">
        <w:rPr>
          <w:rStyle w:val="StyleUnderline"/>
          <w:highlight w:val="green"/>
        </w:rPr>
        <w:t>has</w:t>
      </w:r>
      <w:r w:rsidRPr="008E6ABE">
        <w:rPr>
          <w:rStyle w:val="StyleUnderline"/>
        </w:rPr>
        <w:t xml:space="preserve"> always </w:t>
      </w:r>
      <w:r w:rsidRPr="008E6ABE">
        <w:rPr>
          <w:rStyle w:val="StyleUnderline"/>
          <w:highlight w:val="green"/>
        </w:rPr>
        <w:t>been whether President Trump’s transformation of American hegemony will lead to the end of American leadership, not whether he intended to give it up</w:t>
      </w:r>
      <w:r w:rsidRPr="008E6ABE">
        <w:rPr>
          <w:rStyle w:val="Emphasis"/>
          <w:highlight w:val="green"/>
        </w:rPr>
        <w:t>.</w:t>
      </w:r>
      <w:r w:rsidRPr="008E6ABE">
        <w:rPr>
          <w:rStyle w:val="Emphasis"/>
        </w:rPr>
        <w:t xml:space="preserve"> A </w:t>
      </w:r>
      <w:r w:rsidRPr="008E6ABE">
        <w:rPr>
          <w:rStyle w:val="Emphasis"/>
          <w:highlight w:val="green"/>
        </w:rPr>
        <w:t>number of writers assessing the first year of the Trump presidency have concluded that that is the effect, even if not the intention</w:t>
      </w:r>
      <w:r w:rsidRPr="008E6ABE">
        <w:rPr>
          <w:sz w:val="16"/>
        </w:rPr>
        <w:t>. Posen disagrees, arguing that America’s allies will prioritize the free security the United States provides over the multilateral trade agreements the Trump administration will discard—though he believes the president is wrong to continue offering those security guarantees. I’m less sanguine than Posen, but I hope to spell that out in a longer post later.</w:t>
      </w:r>
    </w:p>
    <w:p w14:paraId="061B0046" w14:textId="77777777" w:rsidR="006C7080" w:rsidRDefault="006C7080" w:rsidP="00CB3CBC">
      <w:pPr>
        <w:pStyle w:val="Heading3"/>
      </w:pPr>
      <w:r>
        <w:t>Only Risk of the Turn</w:t>
      </w:r>
    </w:p>
    <w:p w14:paraId="54E642E3" w14:textId="77777777" w:rsidR="006C7080" w:rsidRPr="006C7080" w:rsidRDefault="006C7080" w:rsidP="006C7080">
      <w:pPr>
        <w:pStyle w:val="Heading4"/>
      </w:pPr>
      <w:r>
        <w:t>US is safe from any credible threat of Attack – there is only a risk that we attack someone else.</w:t>
      </w:r>
    </w:p>
    <w:p w14:paraId="20A0E6EB" w14:textId="77777777" w:rsidR="006C7080" w:rsidRDefault="006C7080" w:rsidP="006C7080">
      <w:r w:rsidRPr="006C7080">
        <w:rPr>
          <w:rStyle w:val="Style13ptBold"/>
        </w:rPr>
        <w:t>Walt</w:t>
      </w:r>
      <w:r>
        <w:t>, 6/21/</w:t>
      </w:r>
      <w:r w:rsidRPr="006C7080">
        <w:rPr>
          <w:rStyle w:val="Style13ptBold"/>
        </w:rPr>
        <w:t>2018</w:t>
      </w:r>
      <w:r>
        <w:t xml:space="preserve"> (Stephan M., the Robert and Renée Belfer professor of international relations at Harvard University., “Trump’s America Is the Safest Country in the World” Foreign Policy http://foreignpolicy.com/2018/06/21/trumps-america-is-the-safest-country-in-the-world/)</w:t>
      </w:r>
    </w:p>
    <w:p w14:paraId="57C780CA" w14:textId="77777777" w:rsidR="006C7080" w:rsidRDefault="006C7080" w:rsidP="006C7080">
      <w:r>
        <w:t>The United States</w:t>
      </w:r>
    </w:p>
    <w:p w14:paraId="1BA4A0CC" w14:textId="77777777" w:rsidR="006C7080" w:rsidRDefault="006C7080" w:rsidP="006C7080">
      <w:r>
        <w:t xml:space="preserve">The </w:t>
      </w:r>
      <w:r w:rsidRPr="006C7080">
        <w:rPr>
          <w:rStyle w:val="StyleUnderline"/>
        </w:rPr>
        <w:t>good news</w:t>
      </w:r>
      <w:r>
        <w:t xml:space="preserve"> — </w:t>
      </w:r>
      <w:r w:rsidRPr="006C7080">
        <w:rPr>
          <w:rStyle w:val="StyleUnderline"/>
        </w:rPr>
        <w:t>if you happen to be American</w:t>
      </w:r>
      <w:r>
        <w:t xml:space="preserve"> </w:t>
      </w:r>
      <w:r w:rsidRPr="006C7080">
        <w:rPr>
          <w:rStyle w:val="StyleUnderline"/>
        </w:rPr>
        <w:t>— is that you’re in no greater danger of outside attack today than you were last yea</w:t>
      </w:r>
      <w:r>
        <w:t xml:space="preserve">r. The United States is still thousands of miles away from most sources of trouble — </w:t>
      </w:r>
      <w:r w:rsidRPr="006C7080">
        <w:rPr>
          <w:rStyle w:val="StyleUnderline"/>
        </w:rPr>
        <w:t>those oceanic moats still matter</w:t>
      </w:r>
      <w:r>
        <w:t xml:space="preserve"> in many ways — </w:t>
      </w:r>
      <w:r w:rsidRPr="006C7080">
        <w:rPr>
          <w:rStyle w:val="StyleUnderline"/>
        </w:rPr>
        <w:t>and it still has robust nuclear and conventional forces that can deter or thwart any serious attack on the U.S. homeland</w:t>
      </w:r>
      <w:r>
        <w:t xml:space="preserve">. Americans should also be grateful that it would take a lot more than a few stupid presidential tweets to turn Canada into an enemy. </w:t>
      </w:r>
      <w:r w:rsidRPr="006C7080">
        <w:rPr>
          <w:rStyle w:val="StyleUnderline"/>
        </w:rPr>
        <w:t>The danger from terrorism remains remote</w:t>
      </w:r>
      <w:r>
        <w:t xml:space="preserve">; in 2017, in fact, terrorists killed a grand total of 17 people in the United States itself. Maybe you were really worried about North Korea’s small nuclear arsenal and primitive (but improving) missile capabilities, but that’s a serious danger only if you assume Kim Jong Un and his associates are suicidal. In fact, there’s no evidence of a death wish among North Korea’s ruling elite, and thus far </w:t>
      </w:r>
      <w:r w:rsidRPr="006C7080">
        <w:rPr>
          <w:rStyle w:val="StyleUnderline"/>
        </w:rPr>
        <w:t>Kim has shown himself to be a</w:t>
      </w:r>
      <w:r>
        <w:t xml:space="preserve"> ruthless but </w:t>
      </w:r>
      <w:r w:rsidRPr="006C7080">
        <w:rPr>
          <w:rStyle w:val="StyleUnderline"/>
        </w:rPr>
        <w:t>rational leader</w:t>
      </w:r>
      <w:r>
        <w:t>.</w:t>
      </w:r>
    </w:p>
    <w:p w14:paraId="15B97CAA" w14:textId="77777777" w:rsidR="006C7080" w:rsidRDefault="006C7080" w:rsidP="006C7080">
      <w:r>
        <w:t xml:space="preserve">Indeed, </w:t>
      </w:r>
      <w:r w:rsidRPr="006C7080">
        <w:rPr>
          <w:rStyle w:val="StyleUnderline"/>
        </w:rPr>
        <w:t>despite</w:t>
      </w:r>
      <w:r>
        <w:t xml:space="preserve"> last year’s </w:t>
      </w:r>
      <w:r w:rsidRPr="006C7080">
        <w:rPr>
          <w:rStyle w:val="StyleUnderline"/>
        </w:rPr>
        <w:t>saber rattling</w:t>
      </w:r>
      <w:r>
        <w:t xml:space="preserve">, </w:t>
      </w:r>
      <w:r w:rsidRPr="006C7080">
        <w:rPr>
          <w:rStyle w:val="StyleUnderline"/>
        </w:rPr>
        <w:t>the risk of a U.S. war with North Korea was always pretty low</w:t>
      </w:r>
      <w:r>
        <w:t>. I have no idea why Council on Foreign Relations President Richard Haass thought the odds of war were 50-50, or why the former CIA head John Brennan judged the risk to be 20 to 25 percent. If asked, I’d have said 10 percent or less, even at the height of the Kim-Trump tweetstorm and the talk of “bloody nose” strikes. Why? Because attacking a nuclear-armed power is inherently risky, there were never any good military options, and local U.S. allies and China were strongly opposed to any use of force. So the United States wasn’t in much danger back then and is in a bit less danger now. Indeed</w:t>
      </w:r>
      <w:r w:rsidRPr="006C7080">
        <w:rPr>
          <w:rStyle w:val="Emphasis"/>
        </w:rPr>
        <w:t xml:space="preserve">, it is hard to imagine any country attacking the United States anytime soon, which means it’ll only be at war if it decides to attack someone else. </w:t>
      </w:r>
      <w:r w:rsidRPr="006C7080">
        <w:rPr>
          <w:rStyle w:val="StyleUnderline"/>
        </w:rPr>
        <w:t>That risk has gone up somewhat in the past year</w:t>
      </w:r>
      <w:r>
        <w:t xml:space="preserve"> — especially with respect to Iran — as discussed at greater length below.</w:t>
      </w:r>
    </w:p>
    <w:p w14:paraId="07F05556" w14:textId="77777777" w:rsidR="006C7080" w:rsidRPr="006C7080" w:rsidRDefault="006C7080" w:rsidP="006C7080"/>
    <w:p w14:paraId="2A0673F9" w14:textId="77777777" w:rsidR="00A95652" w:rsidRDefault="00FA3757" w:rsidP="00CB3CBC">
      <w:pPr>
        <w:pStyle w:val="Heading3"/>
      </w:pPr>
      <w:r>
        <w:t>A2:  We Won</w:t>
      </w:r>
      <w:r w:rsidR="009606CD">
        <w:t>’t Use Readiness/No Intervention</w:t>
      </w:r>
    </w:p>
    <w:p w14:paraId="549BE5FB" w14:textId="77777777" w:rsidR="00CB3CBC" w:rsidRDefault="00FA3757" w:rsidP="00E41ACC">
      <w:pPr>
        <w:pStyle w:val="Heading4"/>
      </w:pPr>
      <w:r>
        <w:t>Trump relie</w:t>
      </w:r>
      <w:r w:rsidR="00E41ACC">
        <w:t xml:space="preserve">s on military advisors for </w:t>
      </w:r>
      <w:r>
        <w:t>tactical military decisions now – they prefer to use the military.</w:t>
      </w:r>
    </w:p>
    <w:p w14:paraId="7BD2B5CE" w14:textId="77777777" w:rsidR="00CB3CBC" w:rsidRDefault="00CB3CBC" w:rsidP="00CB3CBC">
      <w:r w:rsidRPr="00E41ACC">
        <w:rPr>
          <w:rStyle w:val="Style13ptBold"/>
        </w:rPr>
        <w:t>Kristian</w:t>
      </w:r>
      <w:r>
        <w:t>,</w:t>
      </w:r>
      <w:r w:rsidR="00E41ACC">
        <w:t xml:space="preserve"> 7/31/</w:t>
      </w:r>
      <w:r w:rsidR="00E41ACC" w:rsidRPr="00E41ACC">
        <w:rPr>
          <w:rStyle w:val="Style13ptBold"/>
        </w:rPr>
        <w:t>2017</w:t>
      </w:r>
      <w:r>
        <w:t xml:space="preserve"> (Bonnie, </w:t>
      </w:r>
      <w:r w:rsidR="00E41ACC">
        <w:t>fellow at Defense Priorities. She is a weekend editor at The Week and a columnist at Rare, and her writing has also appeared at Time Magazine, CNN, Politico, Relevant Magazine, The Hill, and The American Conservative, among other outlets</w:t>
      </w:r>
      <w:r>
        <w:t>, “Trump needs to stop taking all of his advice from the military” http://thehill.com/blogs/pundits-blog/the-military/344639-trump-needs-to-stop-taking-all-of-his-advice-from-the)</w:t>
      </w:r>
    </w:p>
    <w:p w14:paraId="5D95A80E" w14:textId="77777777" w:rsidR="00CB3CBC" w:rsidRDefault="00CB3CBC" w:rsidP="00CB3CBC">
      <w:r>
        <w:t xml:space="preserve">In Graham’s telling, this anecdote is evidence of how </w:t>
      </w:r>
      <w:r w:rsidRPr="00E41ACC">
        <w:rPr>
          <w:rStyle w:val="StyleUnderline"/>
        </w:rPr>
        <w:t>Trump “is gonna win this war” by deferring to the military on points of strategy</w:t>
      </w:r>
      <w:r>
        <w:t xml:space="preserve">. The South Carolina senator is correct that this is Trump’s intention: </w:t>
      </w:r>
      <w:r w:rsidRPr="00E41ACC">
        <w:rPr>
          <w:rStyle w:val="StyleUnderline"/>
        </w:rPr>
        <w:t>The president has consistently favored military advisers; delegated tactical decisions to Mattis</w:t>
      </w:r>
      <w:r>
        <w:t xml:space="preserve">, a retired general; solicited the input of active-duty troops on foreign policy; </w:t>
      </w:r>
      <w:r w:rsidRPr="00E41ACC">
        <w:rPr>
          <w:rStyle w:val="StyleUnderline"/>
        </w:rPr>
        <w:t>and given commanders expanded authority to launch operations and airstrikes without his specific approval</w:t>
      </w:r>
      <w:r>
        <w:t>.</w:t>
      </w:r>
    </w:p>
    <w:p w14:paraId="515D039E" w14:textId="77777777" w:rsidR="00CB3CBC" w:rsidRDefault="00CB3CBC" w:rsidP="00CB3CBC">
      <w:r w:rsidRPr="00E41ACC">
        <w:rPr>
          <w:rStyle w:val="StyleUnderline"/>
        </w:rPr>
        <w:t>There is some wisdom in this</w:t>
      </w:r>
      <w:r>
        <w:t xml:space="preserve">. </w:t>
      </w:r>
      <w:r w:rsidRPr="00E41ACC">
        <w:rPr>
          <w:rStyle w:val="StyleUnderline"/>
        </w:rPr>
        <w:t>Trump’s business background makes him a foreign policy novice</w:t>
      </w:r>
      <w:r>
        <w:t xml:space="preserve">, </w:t>
      </w:r>
      <w:r w:rsidRPr="00E41ACC">
        <w:rPr>
          <w:rStyle w:val="StyleUnderline"/>
        </w:rPr>
        <w:t>and</w:t>
      </w:r>
      <w:r>
        <w:t xml:space="preserve"> </w:t>
      </w:r>
      <w:r w:rsidRPr="00E41ACC">
        <w:rPr>
          <w:rStyle w:val="StyleUnderline"/>
        </w:rPr>
        <w:t>soldiers</w:t>
      </w:r>
      <w:r>
        <w:t xml:space="preserve"> who have personally participated in the United States’ seven active wars </w:t>
      </w:r>
      <w:r w:rsidRPr="00E41ACC">
        <w:rPr>
          <w:rStyle w:val="StyleUnderline"/>
        </w:rPr>
        <w:t>may be able to offer insight</w:t>
      </w:r>
      <w:r>
        <w:t xml:space="preserve"> foreign to those with no such on-the-ground experience. Perhaps most valuable in that unique perspective is a certain prudence, an intimate understanding of the high cost reckless foreign policy can exact. Former President Eisenhower, himself a five-star general, tapped into this reservoir when he condemned “war as only a soldier who has lived it can, only as one who has seen its brutality, its futility, its stupidity.”</w:t>
      </w:r>
    </w:p>
    <w:p w14:paraId="786098C4" w14:textId="77777777" w:rsidR="00CB3CBC" w:rsidRPr="00E41ACC" w:rsidRDefault="00CB3CBC" w:rsidP="00CB3CBC">
      <w:pPr>
        <w:rPr>
          <w:rStyle w:val="StyleUnderline"/>
        </w:rPr>
      </w:pPr>
      <w:r w:rsidRPr="00E41ACC">
        <w:rPr>
          <w:rStyle w:val="StyleUnderline"/>
        </w:rPr>
        <w:t>But there is a danger in this “Trumpian” reliance on military advice, too.</w:t>
      </w:r>
    </w:p>
    <w:p w14:paraId="2CD18546" w14:textId="77777777" w:rsidR="00CB3CBC" w:rsidRDefault="00CB3CBC" w:rsidP="00CB3CBC">
      <w:r w:rsidRPr="00E41ACC">
        <w:rPr>
          <w:rStyle w:val="StyleUnderline"/>
        </w:rPr>
        <w:t>When you have a hammer, as the old canard says, everything begins to look like a nail — and the United States military is the largest, most capable, and most expensive hammer in the world. If Trump continues to prioritize and indeed defer the military as the guidepost of his foreign policy, he will tend to receive military answers to problems that demand more varied solutions</w:t>
      </w:r>
      <w:r>
        <w:t>. Herein lies real danger to American security interests.</w:t>
      </w:r>
    </w:p>
    <w:p w14:paraId="7CF2A1D2" w14:textId="77777777" w:rsidR="00D2330F" w:rsidRDefault="00D2330F" w:rsidP="00D2330F">
      <w:pPr>
        <w:pStyle w:val="Heading3"/>
      </w:pPr>
      <w:r>
        <w:t>Alt - Mixed Order solves</w:t>
      </w:r>
    </w:p>
    <w:p w14:paraId="0336FBDD" w14:textId="77777777" w:rsidR="00D2330F" w:rsidRDefault="00D2330F" w:rsidP="00D2330F">
      <w:pPr>
        <w:pStyle w:val="Heading4"/>
      </w:pPr>
      <w:r>
        <w:t xml:space="preserve">Slow US decline causes a shift to mixed order.  </w:t>
      </w:r>
    </w:p>
    <w:p w14:paraId="6F690973" w14:textId="77777777" w:rsidR="00D2330F" w:rsidRDefault="00D2330F" w:rsidP="00D2330F">
      <w:r w:rsidRPr="003805DF">
        <w:rPr>
          <w:rStyle w:val="Style13ptBold"/>
        </w:rPr>
        <w:t>Mazarr 16</w:t>
      </w:r>
      <w:r>
        <w:t xml:space="preserve"> — Michael J. Mazarr, senior political scientist at the RAND Corporation and was a professor and associate dean of academics at the U.S. National War College, 2016 (“The Once and Future Order: What Comes After Hegemony?,” Foreign Affairs, December 19, Available Online at </w:t>
      </w:r>
      <w:hyperlink r:id="rId22" w:history="1">
        <w:r w:rsidRPr="00E94ADA">
          <w:rPr>
            <w:rStyle w:val="Hyperlink"/>
          </w:rPr>
          <w:t>https://www.foreignaffairs.com/articles/2016-12-12/once-and-future-order/</w:t>
        </w:r>
      </w:hyperlink>
      <w:r>
        <w:t>, Accessed 06-21-2018)</w:t>
      </w:r>
    </w:p>
    <w:p w14:paraId="2B9C7B84" w14:textId="77777777" w:rsidR="00D2330F" w:rsidRPr="0087761F" w:rsidRDefault="00D2330F" w:rsidP="00D2330F">
      <w:pPr>
        <w:rPr>
          <w:u w:val="single"/>
        </w:rPr>
      </w:pPr>
      <w:r w:rsidRPr="00147190">
        <w:rPr>
          <w:highlight w:val="cyan"/>
          <w:u w:val="single"/>
        </w:rPr>
        <w:t>In order to manage the contradictions among</w:t>
      </w:r>
      <w:r w:rsidRPr="00301473">
        <w:rPr>
          <w:u w:val="single"/>
        </w:rPr>
        <w:t xml:space="preserve"> the various </w:t>
      </w:r>
      <w:r w:rsidRPr="00147190">
        <w:rPr>
          <w:highlight w:val="cyan"/>
          <w:u w:val="single"/>
        </w:rPr>
        <w:t>parts of a</w:t>
      </w:r>
      <w:r w:rsidRPr="00301473">
        <w:rPr>
          <w:u w:val="single"/>
        </w:rPr>
        <w:t xml:space="preserve"> new </w:t>
      </w:r>
      <w:r w:rsidRPr="00147190">
        <w:rPr>
          <w:highlight w:val="cyan"/>
          <w:u w:val="single"/>
        </w:rPr>
        <w:t>mixed order, the</w:t>
      </w:r>
      <w:r w:rsidRPr="00301473">
        <w:rPr>
          <w:u w:val="single"/>
        </w:rPr>
        <w:t xml:space="preserve"> </w:t>
      </w:r>
      <w:r w:rsidRPr="00147190">
        <w:rPr>
          <w:highlight w:val="cyan"/>
          <w:u w:val="single"/>
        </w:rPr>
        <w:t>U</w:t>
      </w:r>
      <w:r w:rsidRPr="00301473">
        <w:rPr>
          <w:u w:val="single"/>
        </w:rPr>
        <w:t xml:space="preserve">nited </w:t>
      </w:r>
      <w:r w:rsidRPr="00147190">
        <w:rPr>
          <w:highlight w:val="cyan"/>
          <w:u w:val="single"/>
        </w:rPr>
        <w:t>S</w:t>
      </w:r>
      <w:r w:rsidRPr="00301473">
        <w:rPr>
          <w:u w:val="single"/>
        </w:rPr>
        <w:t xml:space="preserve">tates </w:t>
      </w:r>
      <w:r w:rsidRPr="00147190">
        <w:rPr>
          <w:highlight w:val="cyan"/>
          <w:u w:val="single"/>
        </w:rPr>
        <w:t>will have to accept</w:t>
      </w:r>
      <w:r w:rsidRPr="00301473">
        <w:rPr>
          <w:u w:val="single"/>
        </w:rPr>
        <w:t xml:space="preserve"> some </w:t>
      </w:r>
      <w:r w:rsidRPr="00147190">
        <w:rPr>
          <w:highlight w:val="cyan"/>
          <w:u w:val="single"/>
        </w:rPr>
        <w:t>uncomfortable compromises. There will be constant tension between great</w:t>
      </w:r>
      <w:r w:rsidRPr="00301473">
        <w:rPr>
          <w:u w:val="single"/>
        </w:rPr>
        <w:t xml:space="preserve"> </w:t>
      </w:r>
      <w:r w:rsidRPr="00147190">
        <w:rPr>
          <w:highlight w:val="cyan"/>
          <w:u w:val="single"/>
        </w:rPr>
        <w:t>power</w:t>
      </w:r>
      <w:r w:rsidRPr="00301473">
        <w:rPr>
          <w:u w:val="single"/>
        </w:rPr>
        <w:t xml:space="preserve"> ties </w:t>
      </w:r>
      <w:r w:rsidRPr="00147190">
        <w:rPr>
          <w:highlight w:val="cyan"/>
          <w:u w:val="single"/>
        </w:rPr>
        <w:t>and</w:t>
      </w:r>
      <w:r w:rsidRPr="00301473">
        <w:rPr>
          <w:u w:val="single"/>
        </w:rPr>
        <w:t xml:space="preserve"> the </w:t>
      </w:r>
      <w:r w:rsidRPr="00147190">
        <w:rPr>
          <w:highlight w:val="cyan"/>
          <w:u w:val="single"/>
        </w:rPr>
        <w:t>promotion of liberal values and between</w:t>
      </w:r>
      <w:r w:rsidRPr="00301473">
        <w:rPr>
          <w:u w:val="single"/>
        </w:rPr>
        <w:t xml:space="preserve"> regional and global economic and political </w:t>
      </w:r>
      <w:r w:rsidRPr="00147190">
        <w:rPr>
          <w:highlight w:val="cyan"/>
          <w:u w:val="single"/>
        </w:rPr>
        <w:t>rules</w:t>
      </w:r>
      <w:r w:rsidRPr="00301473">
        <w:rPr>
          <w:u w:val="single"/>
        </w:rPr>
        <w:t xml:space="preserve">. </w:t>
      </w:r>
      <w:r>
        <w:t xml:space="preserve">Managing these tensions will be the toughest task for U.S. national security strategy over the next decade. </w:t>
      </w:r>
      <w:r w:rsidRPr="00301473">
        <w:rPr>
          <w:u w:val="single"/>
        </w:rPr>
        <w:t xml:space="preserve">The </w:t>
      </w:r>
      <w:r w:rsidRPr="00147190">
        <w:rPr>
          <w:highlight w:val="cyan"/>
          <w:u w:val="single"/>
        </w:rPr>
        <w:t>U</w:t>
      </w:r>
      <w:r w:rsidRPr="00301473">
        <w:rPr>
          <w:u w:val="single"/>
        </w:rPr>
        <w:t xml:space="preserve">nited </w:t>
      </w:r>
      <w:r w:rsidRPr="00147190">
        <w:rPr>
          <w:highlight w:val="cyan"/>
          <w:u w:val="single"/>
        </w:rPr>
        <w:t>S</w:t>
      </w:r>
      <w:r w:rsidRPr="00301473">
        <w:rPr>
          <w:u w:val="single"/>
        </w:rPr>
        <w:t xml:space="preserve">tates </w:t>
      </w:r>
      <w:r w:rsidRPr="00147190">
        <w:rPr>
          <w:highlight w:val="cyan"/>
          <w:u w:val="single"/>
        </w:rPr>
        <w:t>has two ways to approach the problem. One is to identify win-win ideas-areas of cooperation that needn't involve conflicts of values or priorities.</w:t>
      </w:r>
      <w:r>
        <w:t xml:space="preserve"> There are many issues on which Washington could find such common ground: by working to stabilize financial markets or combat terrorism and infectious diseases, for example. </w:t>
      </w:r>
      <w:r w:rsidRPr="00301473">
        <w:rPr>
          <w:u w:val="single"/>
        </w:rPr>
        <w:t xml:space="preserve">A </w:t>
      </w:r>
      <w:r w:rsidRPr="00147190">
        <w:rPr>
          <w:highlight w:val="cyan"/>
          <w:u w:val="single"/>
        </w:rPr>
        <w:t>second strategy for maintaining balance in a mixed order is to resolve, or at least defer, conflicts that arise out of major powers' claims to spheres of influence</w:t>
      </w:r>
      <w:r w:rsidRPr="00301473">
        <w:rPr>
          <w:u w:val="single"/>
        </w:rPr>
        <w:t>.</w:t>
      </w:r>
      <w:r>
        <w:t xml:space="preserve"> Because of the vital interests involved and the risk of escalation, these pose the greatest threat to global stability. </w:t>
      </w:r>
      <w:r w:rsidRPr="001E217A">
        <w:rPr>
          <w:u w:val="single"/>
        </w:rPr>
        <w:t xml:space="preserve">The </w:t>
      </w:r>
      <w:r w:rsidRPr="00147190">
        <w:rPr>
          <w:highlight w:val="cyan"/>
          <w:u w:val="single"/>
        </w:rPr>
        <w:t>U</w:t>
      </w:r>
      <w:r w:rsidRPr="001E217A">
        <w:rPr>
          <w:u w:val="single"/>
        </w:rPr>
        <w:t xml:space="preserve">nited </w:t>
      </w:r>
      <w:r w:rsidRPr="00147190">
        <w:rPr>
          <w:highlight w:val="cyan"/>
          <w:u w:val="single"/>
        </w:rPr>
        <w:t>S</w:t>
      </w:r>
      <w:r w:rsidRPr="001E217A">
        <w:rPr>
          <w:u w:val="single"/>
        </w:rPr>
        <w:t xml:space="preserve">tates </w:t>
      </w:r>
      <w:r w:rsidRPr="00147190">
        <w:rPr>
          <w:highlight w:val="cyan"/>
          <w:u w:val="single"/>
        </w:rPr>
        <w:t>cannot impose its will to resolve these disputes, but if it allows other states to get away with aggression or human rights violations, the whole system could unravel</w:t>
      </w:r>
      <w:r w:rsidRPr="001E217A">
        <w:rPr>
          <w:u w:val="single"/>
        </w:rPr>
        <w:t>.</w:t>
      </w:r>
      <w:r>
        <w:t xml:space="preserve"> The biggest mistake of the 1930s, after all, was not liberal overreach but insufficient deterrence of the League of Nation's challengers, Germany and Japan. This strategy could be employed in the current sovereignty disputes in the South China Sea, for example. </w:t>
      </w:r>
      <w:r w:rsidRPr="001E217A">
        <w:rPr>
          <w:u w:val="single"/>
        </w:rPr>
        <w:t xml:space="preserve">The United States </w:t>
      </w:r>
      <w:r w:rsidRPr="00147190">
        <w:rPr>
          <w:highlight w:val="cyan"/>
          <w:u w:val="single"/>
        </w:rPr>
        <w:t>could lead a renewed diplomatic effort to</w:t>
      </w:r>
      <w:r w:rsidRPr="001E217A">
        <w:rPr>
          <w:u w:val="single"/>
        </w:rPr>
        <w:t xml:space="preserve"> </w:t>
      </w:r>
      <w:r w:rsidRPr="00147190">
        <w:rPr>
          <w:highlight w:val="cyan"/>
          <w:u w:val="single"/>
        </w:rPr>
        <w:t>defer the issue without jeopardizing any country's claims by getting all the parties to agree to principles over access</w:t>
      </w:r>
      <w:r>
        <w:rPr>
          <w:u w:val="single"/>
        </w:rPr>
        <w:t xml:space="preserve"> </w:t>
      </w:r>
      <w:r w:rsidRPr="00147190">
        <w:rPr>
          <w:highlight w:val="cyan"/>
          <w:u w:val="single"/>
        </w:rPr>
        <w:t>to resources and maritime movement for a limited time frame</w:t>
      </w:r>
      <w:r w:rsidRPr="00E6610C">
        <w:rPr>
          <w:u w:val="single"/>
        </w:rPr>
        <w:t xml:space="preserve"> and, </w:t>
      </w:r>
      <w:r w:rsidRPr="00147190">
        <w:rPr>
          <w:highlight w:val="cyan"/>
          <w:u w:val="single"/>
        </w:rPr>
        <w:t>at the same time</w:t>
      </w:r>
      <w:r w:rsidRPr="00E6610C">
        <w:rPr>
          <w:u w:val="single"/>
        </w:rPr>
        <w:t xml:space="preserve">, </w:t>
      </w:r>
      <w:r w:rsidRPr="00147190">
        <w:rPr>
          <w:highlight w:val="cyan"/>
          <w:u w:val="single"/>
        </w:rPr>
        <w:t>reaffirming shared norms such as nonaggression and</w:t>
      </w:r>
      <w:r w:rsidRPr="00E6610C">
        <w:rPr>
          <w:u w:val="single"/>
        </w:rPr>
        <w:t xml:space="preserve"> the </w:t>
      </w:r>
      <w:r w:rsidRPr="00147190">
        <w:rPr>
          <w:highlight w:val="cyan"/>
          <w:u w:val="single"/>
        </w:rPr>
        <w:t>basic principles</w:t>
      </w:r>
      <w:r w:rsidRPr="00E6610C">
        <w:rPr>
          <w:u w:val="single"/>
        </w:rPr>
        <w:t xml:space="preserve"> of maritime law.</w:t>
      </w:r>
      <w:r>
        <w:t xml:space="preserve"> Getting all sides to agree to this kind of temporary fix would be extremely difficult, but it would still be easier than reaching a final resolution and might ease tensions for a decade or more, thus keeping major-power rivalries from sabotaging the rest of the order. </w:t>
      </w:r>
      <w:r w:rsidRPr="00E6610C">
        <w:rPr>
          <w:u w:val="single"/>
        </w:rPr>
        <w:t xml:space="preserve">On these and other issues, the </w:t>
      </w:r>
      <w:r w:rsidRPr="00147190">
        <w:rPr>
          <w:highlight w:val="cyan"/>
          <w:u w:val="single"/>
        </w:rPr>
        <w:t>U</w:t>
      </w:r>
      <w:r w:rsidRPr="00E6610C">
        <w:rPr>
          <w:u w:val="single"/>
        </w:rPr>
        <w:t xml:space="preserve">nited </w:t>
      </w:r>
      <w:r w:rsidRPr="00147190">
        <w:rPr>
          <w:highlight w:val="cyan"/>
          <w:u w:val="single"/>
        </w:rPr>
        <w:t>S</w:t>
      </w:r>
      <w:r w:rsidRPr="00E6610C">
        <w:rPr>
          <w:u w:val="single"/>
        </w:rPr>
        <w:t xml:space="preserve">tates </w:t>
      </w:r>
      <w:r w:rsidRPr="00147190">
        <w:rPr>
          <w:highlight w:val="cyan"/>
          <w:u w:val="single"/>
        </w:rPr>
        <w:t>cannot abandon its role as the international order's chief sponsor. Although it will no longer be a hegemon</w:t>
      </w:r>
      <w:r w:rsidRPr="00E6610C">
        <w:rPr>
          <w:u w:val="single"/>
        </w:rPr>
        <w:t xml:space="preserve"> presiding over a unified system, it </w:t>
      </w:r>
      <w:r w:rsidRPr="00147190">
        <w:rPr>
          <w:highlight w:val="cyan"/>
          <w:u w:val="single"/>
        </w:rPr>
        <w:t>will still be a crucial actor-a catalyst for solutions and a managing partner of a mixed order,</w:t>
      </w:r>
      <w:r w:rsidRPr="00E6610C">
        <w:rPr>
          <w:u w:val="single"/>
        </w:rPr>
        <w:t xml:space="preserve"> </w:t>
      </w:r>
      <w:r w:rsidRPr="00147190">
        <w:rPr>
          <w:highlight w:val="cyan"/>
          <w:u w:val="single"/>
        </w:rPr>
        <w:t>each</w:t>
      </w:r>
      <w:r w:rsidRPr="00E6610C">
        <w:rPr>
          <w:u w:val="single"/>
        </w:rPr>
        <w:t xml:space="preserve"> of whose </w:t>
      </w:r>
      <w:r w:rsidRPr="00147190">
        <w:rPr>
          <w:highlight w:val="cyan"/>
          <w:u w:val="single"/>
        </w:rPr>
        <w:t>members sees itself as the equal</w:t>
      </w:r>
      <w:r w:rsidRPr="00E6610C">
        <w:rPr>
          <w:u w:val="single"/>
        </w:rPr>
        <w:t xml:space="preserve"> of the others. </w:t>
      </w:r>
      <w:r w:rsidRPr="00E6610C">
        <w:t>As</w:t>
      </w:r>
      <w:r>
        <w:t xml:space="preserve"> influential as rising powers may be, none is prepared to provide decisive direction on any issue. </w:t>
      </w:r>
      <w:r w:rsidRPr="00E6610C">
        <w:rPr>
          <w:u w:val="single"/>
        </w:rPr>
        <w:t xml:space="preserve">U.S. </w:t>
      </w:r>
      <w:r w:rsidRPr="00800BE5">
        <w:rPr>
          <w:highlight w:val="cyan"/>
          <w:u w:val="single"/>
        </w:rPr>
        <w:t xml:space="preserve">leadership </w:t>
      </w:r>
      <w:r w:rsidRPr="00147190">
        <w:rPr>
          <w:highlight w:val="cyan"/>
          <w:u w:val="single"/>
        </w:rPr>
        <w:t>will remain critical to global stability.</w:t>
      </w:r>
      <w:r w:rsidRPr="00E6610C">
        <w:rPr>
          <w:u w:val="single"/>
        </w:rPr>
        <w:t xml:space="preserve"> The </w:t>
      </w:r>
      <w:r w:rsidRPr="00800BE5">
        <w:rPr>
          <w:highlight w:val="cyan"/>
          <w:u w:val="single"/>
        </w:rPr>
        <w:t>results will be halting and, very often, unsatisfying</w:t>
      </w:r>
      <w:r w:rsidRPr="00E6610C">
        <w:rPr>
          <w:u w:val="single"/>
        </w:rPr>
        <w:t xml:space="preserve">. U.S. </w:t>
      </w:r>
      <w:r w:rsidRPr="00800BE5">
        <w:rPr>
          <w:highlight w:val="cyan"/>
          <w:u w:val="single"/>
        </w:rPr>
        <w:t>strategists will have to fashion clear long-term goals, find unifying themes, and explain to the American people the wisdom of diversification and compromise</w:t>
      </w:r>
      <w:r w:rsidRPr="00E6610C">
        <w:rPr>
          <w:u w:val="single"/>
        </w:rPr>
        <w:t xml:space="preserve"> in a more pluralistic world that has become suspicious of grand U.S. projects.</w:t>
      </w:r>
      <w:r>
        <w:t xml:space="preserve"> For the United States to champion a complex order and step back from liberal overreach would not be a sign of weakness, however. It would simply be an acceptance of the reality of a new, multipolar era, full of restless major powers and roiled by populist rage. </w:t>
      </w:r>
      <w:r w:rsidRPr="0087761F">
        <w:rPr>
          <w:u w:val="single"/>
        </w:rPr>
        <w:t xml:space="preserve">The U.S. </w:t>
      </w:r>
      <w:r w:rsidRPr="00800BE5">
        <w:rPr>
          <w:highlight w:val="cyan"/>
          <w:u w:val="single"/>
        </w:rPr>
        <w:t>role in this changing environment will still be to lead the world toward greater peace, prosperity, and respect for liberal values, but in a different way. Getting it right will require an extraordinary balancing act.</w:t>
      </w:r>
    </w:p>
    <w:p w14:paraId="2D3B2F60" w14:textId="77777777" w:rsidR="00D2330F" w:rsidRDefault="00D2330F" w:rsidP="00D2330F"/>
    <w:p w14:paraId="52954719" w14:textId="77777777" w:rsidR="00D2330F" w:rsidRPr="00710921" w:rsidRDefault="00D2330F" w:rsidP="00D2330F"/>
    <w:p w14:paraId="43D56006" w14:textId="77777777" w:rsidR="00D2330F" w:rsidRPr="00710921" w:rsidRDefault="00D2330F" w:rsidP="00D2330F">
      <w:pPr>
        <w:pStyle w:val="Heading4"/>
      </w:pPr>
      <w:r>
        <w:t>Mixed order solves global problems.</w:t>
      </w:r>
    </w:p>
    <w:p w14:paraId="6BD1AD21" w14:textId="77777777" w:rsidR="00D2330F" w:rsidRDefault="00D2330F" w:rsidP="00D2330F">
      <w:r w:rsidRPr="003805DF">
        <w:rPr>
          <w:rStyle w:val="Style13ptBold"/>
        </w:rPr>
        <w:t>Mazarr 16</w:t>
      </w:r>
      <w:r>
        <w:t xml:space="preserve"> — Michael J. Mazarr, senior political scientist at the RAND Corporation and was a professor and associate dean of academics at the U.S. National War College, 2016 (“The Once and Future Order: What Comes After Hegemony?,” Foreign Affairs, December 19, Available Online at </w:t>
      </w:r>
      <w:hyperlink r:id="rId23" w:history="1">
        <w:r w:rsidRPr="00E94ADA">
          <w:rPr>
            <w:rStyle w:val="Hyperlink"/>
          </w:rPr>
          <w:t>https://www.foreignaffairs.com/articles/2016-12-12/once-and-future-order/</w:t>
        </w:r>
      </w:hyperlink>
      <w:r>
        <w:t>, Accessed 06-21-2018)</w:t>
      </w:r>
    </w:p>
    <w:p w14:paraId="65EBBADB" w14:textId="77777777" w:rsidR="00D2330F" w:rsidRPr="00CC0581" w:rsidRDefault="00D2330F" w:rsidP="00D2330F">
      <w:pPr>
        <w:tabs>
          <w:tab w:val="left" w:pos="431"/>
        </w:tabs>
        <w:rPr>
          <w:u w:val="single"/>
        </w:rPr>
      </w:pPr>
      <w:r w:rsidRPr="00F16F0E">
        <w:rPr>
          <w:highlight w:val="cyan"/>
          <w:u w:val="single"/>
        </w:rPr>
        <w:t>The U</w:t>
      </w:r>
      <w:r w:rsidRPr="00CC0581">
        <w:rPr>
          <w:u w:val="single"/>
        </w:rPr>
        <w:t xml:space="preserve">nited </w:t>
      </w:r>
      <w:r w:rsidRPr="00F16F0E">
        <w:rPr>
          <w:highlight w:val="cyan"/>
          <w:u w:val="single"/>
        </w:rPr>
        <w:t>S</w:t>
      </w:r>
      <w:r w:rsidRPr="00CC0581">
        <w:rPr>
          <w:u w:val="single"/>
        </w:rPr>
        <w:t>tates would</w:t>
      </w:r>
      <w:r>
        <w:t xml:space="preserve"> therefore </w:t>
      </w:r>
      <w:r w:rsidRPr="00F16F0E">
        <w:rPr>
          <w:highlight w:val="cyan"/>
          <w:u w:val="single"/>
        </w:rPr>
        <w:t>be better off trying to develop several different yet overlapping forms of order: universal and major-power-centric, global and regional, political and economic, liberal and realist. Washington already does this, to an extent</w:t>
      </w:r>
      <w:r w:rsidRPr="00CC0581">
        <w:rPr>
          <w:u w:val="single"/>
        </w:rPr>
        <w:t>.</w:t>
      </w:r>
      <w:r>
        <w:t xml:space="preserve"> But the tendency in U.S. strategy, especially since the end of the Cold War, has been to pursue a homogeneous liberal order that all states must join in roughly the same way and that pushes its liberal values on every front. </w:t>
      </w:r>
      <w:r w:rsidRPr="00CC0581">
        <w:rPr>
          <w:u w:val="single"/>
        </w:rPr>
        <w:t xml:space="preserve">The United States </w:t>
      </w:r>
      <w:r w:rsidRPr="00F16F0E">
        <w:rPr>
          <w:highlight w:val="cyan"/>
          <w:u w:val="single"/>
        </w:rPr>
        <w:t>would gain more traction if</w:t>
      </w:r>
      <w:r w:rsidRPr="00CC0581">
        <w:rPr>
          <w:u w:val="single"/>
        </w:rPr>
        <w:t xml:space="preserve"> it </w:t>
      </w:r>
      <w:r w:rsidRPr="00F16F0E">
        <w:rPr>
          <w:highlight w:val="cyan"/>
          <w:u w:val="single"/>
        </w:rPr>
        <w:t>consciously embraced</w:t>
      </w:r>
      <w:r w:rsidRPr="00CC0581">
        <w:rPr>
          <w:u w:val="single"/>
        </w:rPr>
        <w:t xml:space="preserve"> a </w:t>
      </w:r>
      <w:r w:rsidRPr="00F16F0E">
        <w:rPr>
          <w:highlight w:val="cyan"/>
          <w:u w:val="single"/>
        </w:rPr>
        <w:t>more mixed order and accepted some of the difficult compromises that came with it</w:t>
      </w:r>
      <w:r w:rsidRPr="00CC0581">
        <w:rPr>
          <w:u w:val="single"/>
        </w:rPr>
        <w:t>.</w:t>
      </w:r>
      <w:r>
        <w:t xml:space="preserve"> The first element of such a mixed order would be a forum for regular dialogue among the system's leading members. </w:t>
      </w:r>
      <w:r w:rsidRPr="00D842B9">
        <w:rPr>
          <w:highlight w:val="cyan"/>
          <w:u w:val="single"/>
        </w:rPr>
        <w:t>At a time when rivalries are growing and many leading states are eager to have a larger voice in international institutions, the world needs a better way to coordinate interests among the systems major powers</w:t>
      </w:r>
      <w:r w:rsidRPr="00D842B9">
        <w:rPr>
          <w:u w:val="single"/>
        </w:rPr>
        <w:t>-not just China and Russia but also Brazil, France, Germany, India, Indonesia, and Japan, among others</w:t>
      </w:r>
      <w:r w:rsidRPr="00D842B9">
        <w:t>.</w:t>
      </w:r>
      <w:r>
        <w:t xml:space="preserve"> A more inclusive UN Security Council combined with the G-20 and various regional and informal conferences would help find areas where major powers can cooperate and smooth over differences among them. </w:t>
      </w:r>
      <w:r w:rsidRPr="00D842B9">
        <w:rPr>
          <w:u w:val="single"/>
        </w:rPr>
        <w:t>This part of the new order would primarily focus on securing the goals laid down in the UN Charter, especially its prohibition on territorial aggression</w:t>
      </w:r>
      <w:r w:rsidRPr="00F16F0E">
        <w:rPr>
          <w:highlight w:val="cyan"/>
          <w:u w:val="single"/>
        </w:rPr>
        <w:t>. It would also concentrate on areas where major-power interests overlap, such as fighting climate change, terrorism, and infectious diseases.</w:t>
      </w:r>
    </w:p>
    <w:p w14:paraId="1F6C44BE" w14:textId="77777777" w:rsidR="00D2330F" w:rsidRDefault="00D2330F" w:rsidP="00D2330F">
      <w:pPr>
        <w:pStyle w:val="Heading3"/>
      </w:pPr>
      <w:r>
        <w:t>A2:  Cling to Heg</w:t>
      </w:r>
    </w:p>
    <w:p w14:paraId="1795F70E" w14:textId="77777777" w:rsidR="00D2330F" w:rsidRPr="00A16E3C" w:rsidRDefault="00D2330F" w:rsidP="00D2330F">
      <w:pPr>
        <w:pStyle w:val="Heading4"/>
        <w:rPr>
          <w:rFonts w:eastAsia="Times New Roman"/>
        </w:rPr>
      </w:pPr>
      <w:r w:rsidRPr="00A16E3C">
        <w:rPr>
          <w:rFonts w:eastAsia="Times New Roman"/>
        </w:rPr>
        <w:t xml:space="preserve">Declining material power means policymakers become </w:t>
      </w:r>
      <w:r w:rsidRPr="00A16E3C">
        <w:rPr>
          <w:rFonts w:eastAsia="Times New Roman"/>
          <w:u w:val="single"/>
        </w:rPr>
        <w:t>willing</w:t>
      </w:r>
      <w:r w:rsidRPr="00A16E3C">
        <w:rPr>
          <w:rFonts w:eastAsia="Times New Roman"/>
        </w:rPr>
        <w:t xml:space="preserve"> to commit to withdrawal and multilateralism---creates a soft landing</w:t>
      </w:r>
    </w:p>
    <w:p w14:paraId="6F33993E" w14:textId="77777777" w:rsidR="00D2330F" w:rsidRPr="00A16E3C" w:rsidRDefault="00D2330F" w:rsidP="00D2330F">
      <w:pPr>
        <w:rPr>
          <w:rFonts w:eastAsia="Calibri"/>
        </w:rPr>
      </w:pPr>
      <w:r w:rsidRPr="00A16E3C">
        <w:rPr>
          <w:rStyle w:val="Style13ptBold"/>
        </w:rPr>
        <w:t>He 10</w:t>
      </w:r>
      <w:r w:rsidRPr="00A16E3C">
        <w:rPr>
          <w:rFonts w:eastAsia="Calibri"/>
        </w:rPr>
        <w:t xml:space="preserve"> (Kai, Assistant Professor in the Department of Political Science at Utah State University, postdoctoral fellow in the Princeton-Harvard China and the World Program at Princeton University, and a Bradley fellow of the Lynda and Harry Bradley Foundation, “The hegemon’s choice between power and security: explaining US policy toward Asia after the Cold War”, Review of International Studies (2010), 36, 1121–1143)</w:t>
      </w:r>
    </w:p>
    <w:p w14:paraId="298AD277" w14:textId="77777777" w:rsidR="00D2330F" w:rsidRPr="00A16E3C" w:rsidRDefault="00D2330F" w:rsidP="00D2330F">
      <w:pPr>
        <w:rPr>
          <w:rFonts w:eastAsia="Calibri"/>
        </w:rPr>
      </w:pPr>
      <w:r w:rsidRPr="00A16E3C">
        <w:rPr>
          <w:rFonts w:eastAsia="Calibri"/>
        </w:rPr>
        <w:t>[The Bush/Asia example is about Bush I, not Bush II]</w:t>
      </w:r>
    </w:p>
    <w:p w14:paraId="4DB8EB48" w14:textId="77777777" w:rsidR="00D2330F" w:rsidRPr="00E21665" w:rsidRDefault="00D2330F" w:rsidP="00D2330F">
      <w:pPr>
        <w:rPr>
          <w:rFonts w:asciiTheme="minorHAnsi" w:eastAsia="Calibri" w:hAnsiTheme="minorHAnsi" w:cstheme="minorHAnsi"/>
        </w:rPr>
      </w:pPr>
      <w:r w:rsidRPr="00E21665">
        <w:rPr>
          <w:rFonts w:asciiTheme="minorHAnsi" w:eastAsia="Calibri" w:hAnsiTheme="minorHAnsi" w:cstheme="minorHAnsi"/>
          <w:u w:val="single"/>
        </w:rPr>
        <w:t>When US policymakers perceive a declining hegemony in that the power gap</w:t>
      </w:r>
      <w:r w:rsidRPr="00E21665">
        <w:rPr>
          <w:rFonts w:asciiTheme="minorHAnsi" w:eastAsia="Calibri" w:hAnsiTheme="minorHAnsi" w:cstheme="minorHAnsi"/>
        </w:rPr>
        <w:t xml:space="preserve"> between the hegemon and others </w:t>
      </w:r>
      <w:r w:rsidRPr="00E21665">
        <w:rPr>
          <w:rFonts w:asciiTheme="minorHAnsi" w:eastAsia="Calibri" w:hAnsiTheme="minorHAnsi" w:cstheme="minorHAnsi"/>
          <w:u w:val="single"/>
        </w:rPr>
        <w:t>is narrowed</w:t>
      </w:r>
      <w:r w:rsidRPr="00E21665">
        <w:rPr>
          <w:rFonts w:asciiTheme="minorHAnsi" w:eastAsia="Calibri" w:hAnsiTheme="minorHAnsi" w:cstheme="minorHAnsi"/>
        </w:rPr>
        <w:t xml:space="preserve"> rather than widened, </w:t>
      </w:r>
      <w:r w:rsidRPr="00E21665">
        <w:rPr>
          <w:rFonts w:asciiTheme="minorHAnsi" w:eastAsia="Calibri" w:hAnsiTheme="minorHAnsi" w:cstheme="minorHAnsi"/>
          <w:u w:val="single"/>
        </w:rPr>
        <w:t xml:space="preserve">US policymakers begin to </w:t>
      </w:r>
      <w:r w:rsidRPr="00E21665">
        <w:rPr>
          <w:rFonts w:asciiTheme="minorHAnsi" w:eastAsia="Calibri" w:hAnsiTheme="minorHAnsi" w:cstheme="minorHAnsi"/>
          <w:b/>
          <w:u w:val="single"/>
          <w:bdr w:val="single" w:sz="18" w:space="0" w:color="auto" w:frame="1"/>
        </w:rPr>
        <w:t>change their hierarchic view</w:t>
      </w:r>
      <w:r w:rsidRPr="00E21665">
        <w:rPr>
          <w:rFonts w:asciiTheme="minorHAnsi" w:eastAsia="Calibri" w:hAnsiTheme="minorHAnsi" w:cstheme="minorHAnsi"/>
          <w:u w:val="single"/>
        </w:rPr>
        <w:t xml:space="preserve"> of the international system</w:t>
      </w:r>
      <w:r w:rsidRPr="00E21665">
        <w:rPr>
          <w:rFonts w:asciiTheme="minorHAnsi" w:eastAsia="Calibri" w:hAnsiTheme="minorHAnsi" w:cstheme="minorHAnsi"/>
        </w:rPr>
        <w:t xml:space="preserve">. The </w:t>
      </w:r>
      <w:r w:rsidRPr="00E21665">
        <w:rPr>
          <w:rFonts w:asciiTheme="minorHAnsi" w:eastAsia="Calibri" w:hAnsiTheme="minorHAnsi" w:cstheme="minorHAnsi"/>
          <w:u w:val="single"/>
        </w:rPr>
        <w:t>rapid decline</w:t>
      </w:r>
      <w:r w:rsidRPr="00E21665">
        <w:rPr>
          <w:rFonts w:asciiTheme="minorHAnsi" w:eastAsia="Calibri" w:hAnsiTheme="minorHAnsi" w:cstheme="minorHAnsi"/>
        </w:rPr>
        <w:t xml:space="preserve"> of relative power </w:t>
      </w:r>
      <w:r w:rsidRPr="00E21665">
        <w:rPr>
          <w:rFonts w:asciiTheme="minorHAnsi" w:eastAsia="Calibri" w:hAnsiTheme="minorHAnsi" w:cstheme="minorHAnsi"/>
          <w:u w:val="single"/>
        </w:rPr>
        <w:t>causes US policymakers to worry about security imposed by anarchy even though the US may remain the most powerful state</w:t>
      </w:r>
      <w:r w:rsidRPr="00E21665">
        <w:rPr>
          <w:rFonts w:asciiTheme="minorHAnsi" w:eastAsia="Calibri" w:hAnsiTheme="minorHAnsi" w:cstheme="minorHAnsi"/>
        </w:rPr>
        <w:t xml:space="preserve"> in the system during the process of decline. Oﬀshore balancing and multilateralism, therefore, become two possible policy options for the US to maximise its security under anarchy. The possible </w:t>
      </w:r>
      <w:r w:rsidRPr="00E21665">
        <w:rPr>
          <w:rFonts w:asciiTheme="minorHAnsi" w:eastAsia="Calibri" w:hAnsiTheme="minorHAnsi" w:cstheme="minorHAnsi"/>
          <w:u w:val="single"/>
        </w:rPr>
        <w:t xml:space="preserve">budget constraints during US decline may lead to </w:t>
      </w:r>
      <w:r w:rsidRPr="00E21665">
        <w:rPr>
          <w:rFonts w:asciiTheme="minorHAnsi" w:eastAsia="Calibri" w:hAnsiTheme="minorHAnsi" w:cstheme="minorHAnsi"/>
          <w:b/>
          <w:u w:val="single"/>
          <w:bdr w:val="single" w:sz="18" w:space="0" w:color="auto" w:frame="1"/>
        </w:rPr>
        <w:t>military withdrawals</w:t>
      </w:r>
      <w:r w:rsidRPr="00E21665">
        <w:rPr>
          <w:rFonts w:asciiTheme="minorHAnsi" w:eastAsia="Calibri" w:hAnsiTheme="minorHAnsi" w:cstheme="minorHAnsi"/>
        </w:rPr>
        <w:t xml:space="preserve"> from overseas bases. In addition, </w:t>
      </w:r>
      <w:r w:rsidRPr="00E21665">
        <w:rPr>
          <w:rFonts w:asciiTheme="minorHAnsi" w:eastAsia="Calibri" w:hAnsiTheme="minorHAnsi" w:cstheme="minorHAnsi"/>
          <w:u w:val="single"/>
        </w:rPr>
        <w:t>the US becomes more willing to pay the</w:t>
      </w:r>
      <w:r w:rsidRPr="00E21665">
        <w:rPr>
          <w:rFonts w:asciiTheme="minorHAnsi" w:eastAsia="Calibri" w:hAnsiTheme="minorHAnsi" w:cstheme="minorHAnsi"/>
        </w:rPr>
        <w:t xml:space="preserve"> initial ‘</w:t>
      </w:r>
      <w:r w:rsidRPr="00E21665">
        <w:rPr>
          <w:rFonts w:asciiTheme="minorHAnsi" w:eastAsia="Calibri" w:hAnsiTheme="minorHAnsi" w:cstheme="minorHAnsi"/>
          <w:u w:val="single"/>
        </w:rPr>
        <w:t xml:space="preserve">lock-in’ price of </w:t>
      </w:r>
      <w:r w:rsidRPr="00E21665">
        <w:rPr>
          <w:rFonts w:asciiTheme="minorHAnsi" w:eastAsia="Calibri" w:hAnsiTheme="minorHAnsi" w:cstheme="minorHAnsi"/>
          <w:b/>
          <w:u w:val="single"/>
          <w:bdr w:val="single" w:sz="18" w:space="0" w:color="auto" w:frame="1"/>
        </w:rPr>
        <w:t>multilateral institutions</w:t>
      </w:r>
      <w:r w:rsidRPr="00E21665">
        <w:rPr>
          <w:rFonts w:asciiTheme="minorHAnsi" w:eastAsia="Calibri" w:hAnsiTheme="minorHAnsi" w:cstheme="minorHAnsi"/>
        </w:rPr>
        <w:t xml:space="preserve"> in order to constrain other states’ behaviour for its own security.¶ US foreign policy towards Asia preliminarily supports the power-perception hegemonic model. When President George H. W. Bush came to power, the US faced ‘dual deﬁcits’ even though the US won the Cold War and became the hegemon by default in the early 1990s. The </w:t>
      </w:r>
      <w:r w:rsidRPr="00E21665">
        <w:rPr>
          <w:rFonts w:asciiTheme="minorHAnsi" w:eastAsia="Calibri" w:hAnsiTheme="minorHAnsi" w:cstheme="minorHAnsi"/>
          <w:u w:val="single"/>
        </w:rPr>
        <w:t>domestic economic diﬃculty imposed a declining</w:t>
      </w:r>
      <w:r w:rsidRPr="00E21665">
        <w:rPr>
          <w:rFonts w:asciiTheme="minorHAnsi" w:eastAsia="Calibri" w:hAnsiTheme="minorHAnsi" w:cstheme="minorHAnsi"/>
        </w:rPr>
        <w:t xml:space="preserve">, or at least uncertain, </w:t>
      </w:r>
      <w:r w:rsidRPr="00E21665">
        <w:rPr>
          <w:rFonts w:asciiTheme="minorHAnsi" w:eastAsia="Calibri" w:hAnsiTheme="minorHAnsi" w:cstheme="minorHAnsi"/>
          <w:u w:val="single"/>
        </w:rPr>
        <w:t>hegemony to the Bush administration</w:t>
      </w:r>
      <w:r w:rsidRPr="00E21665">
        <w:rPr>
          <w:rFonts w:asciiTheme="minorHAnsi" w:eastAsia="Calibri" w:hAnsiTheme="minorHAnsi" w:cstheme="minorHAnsi"/>
        </w:rPr>
        <w:t xml:space="preserve">. Consequently, </w:t>
      </w:r>
      <w:r w:rsidRPr="00E21665">
        <w:rPr>
          <w:rFonts w:asciiTheme="minorHAnsi" w:eastAsia="Calibri" w:hAnsiTheme="minorHAnsi" w:cstheme="minorHAnsi"/>
          <w:u w:val="single"/>
        </w:rPr>
        <w:t>Bush had to withdraw troops from Asia and conducted</w:t>
      </w:r>
      <w:r w:rsidRPr="00E21665">
        <w:rPr>
          <w:rFonts w:asciiTheme="minorHAnsi" w:eastAsia="Calibri" w:hAnsiTheme="minorHAnsi" w:cstheme="minorHAnsi"/>
        </w:rPr>
        <w:t xml:space="preserve"> a reluctant </w:t>
      </w:r>
      <w:r w:rsidRPr="00E21665">
        <w:rPr>
          <w:rFonts w:asciiTheme="minorHAnsi" w:eastAsia="Calibri" w:hAnsiTheme="minorHAnsi" w:cstheme="minorHAnsi"/>
          <w:u w:val="single"/>
        </w:rPr>
        <w:t>oﬀshore balancing</w:t>
      </w:r>
      <w:r w:rsidRPr="00E21665">
        <w:rPr>
          <w:rFonts w:asciiTheme="minorHAnsi" w:eastAsia="Calibri" w:hAnsiTheme="minorHAnsi" w:cstheme="minorHAnsi"/>
        </w:rPr>
        <w:t xml:space="preserve"> strategy in the early 1990s. Although the US still claimed to keep its commitments to Asian allies, the US words with the sword became unreliable at best.¶ During President Clinton’s ﬁrst tenure, </w:t>
      </w:r>
      <w:r w:rsidRPr="00E21665">
        <w:rPr>
          <w:rFonts w:asciiTheme="minorHAnsi" w:eastAsia="Calibri" w:hAnsiTheme="minorHAnsi" w:cstheme="minorHAnsi"/>
          <w:u w:val="single"/>
        </w:rPr>
        <w:t>how to revive US economy became the ﬁrst priority</w:t>
      </w:r>
      <w:r w:rsidRPr="00E21665">
        <w:rPr>
          <w:rFonts w:asciiTheme="minorHAnsi" w:eastAsia="Calibri" w:hAnsiTheme="minorHAnsi" w:cstheme="minorHAnsi"/>
        </w:rPr>
        <w:t xml:space="preserve"> of the administration. The perception of a declining hegemon did not totally fade until the middle of the 1990s when the US economy gradually came out of the recession. Multilateral institutions, especially APEC, became Clinton’s diplomatic weapon to open Asia’s market and boost US economy. In addition, the US also endorsed the ARF initiated by the ASEAN states in order to retain its eroding political and military inﬂuence after the strategic retreats in the early 1990s.¶ However, </w:t>
      </w:r>
      <w:r w:rsidRPr="00E21665">
        <w:rPr>
          <w:rFonts w:asciiTheme="minorHAnsi" w:eastAsia="Calibri" w:hAnsiTheme="minorHAnsi" w:cstheme="minorHAnsi"/>
          <w:u w:val="single"/>
        </w:rPr>
        <w:t xml:space="preserve">the US ‘new economy’ based on information technology </w:t>
      </w:r>
      <w:r w:rsidRPr="00E21665">
        <w:rPr>
          <w:rFonts w:asciiTheme="minorHAnsi" w:eastAsia="Calibri" w:hAnsiTheme="minorHAnsi" w:cstheme="minorHAnsi"/>
        </w:rPr>
        <w:t xml:space="preserve">and computers </w:t>
      </w:r>
      <w:r w:rsidRPr="00E21665">
        <w:rPr>
          <w:rFonts w:asciiTheme="minorHAnsi" w:eastAsia="Calibri" w:hAnsiTheme="minorHAnsi" w:cstheme="minorHAnsi"/>
          <w:u w:val="single"/>
        </w:rPr>
        <w:t>revived policymakers’ conﬁdence in US hegemony</w:t>
      </w:r>
      <w:r w:rsidRPr="00E21665">
        <w:rPr>
          <w:rFonts w:asciiTheme="minorHAnsi" w:eastAsia="Calibri" w:hAnsiTheme="minorHAnsi" w:cstheme="minorHAnsi"/>
        </w:rPr>
        <w:t xml:space="preserve"> after the Asian miracle was terminated by the 1997 economic crisis. </w:t>
      </w:r>
      <w:r w:rsidRPr="00E21665">
        <w:rPr>
          <w:rFonts w:asciiTheme="minorHAnsi" w:eastAsia="Calibri" w:hAnsiTheme="minorHAnsi" w:cstheme="minorHAnsi"/>
          <w:u w:val="single"/>
        </w:rPr>
        <w:t>The second part of the 1990s witnessed</w:t>
      </w:r>
      <w:r w:rsidRPr="00E21665">
        <w:rPr>
          <w:rFonts w:asciiTheme="minorHAnsi" w:eastAsia="Calibri" w:hAnsiTheme="minorHAnsi" w:cstheme="minorHAnsi"/>
        </w:rPr>
        <w:t xml:space="preserve"> a </w:t>
      </w:r>
      <w:r w:rsidRPr="00E21665">
        <w:rPr>
          <w:rFonts w:asciiTheme="minorHAnsi" w:eastAsia="Calibri" w:hAnsiTheme="minorHAnsi" w:cstheme="minorHAnsi"/>
          <w:u w:val="single"/>
        </w:rPr>
        <w:t>rising</w:t>
      </w:r>
      <w:r w:rsidRPr="00E21665">
        <w:rPr>
          <w:rFonts w:asciiTheme="minorHAnsi" w:eastAsia="Calibri" w:hAnsiTheme="minorHAnsi" w:cstheme="minorHAnsi"/>
        </w:rPr>
        <w:t xml:space="preserve"> US </w:t>
      </w:r>
      <w:r w:rsidRPr="00E21665">
        <w:rPr>
          <w:rFonts w:asciiTheme="minorHAnsi" w:eastAsia="Calibri" w:hAnsiTheme="minorHAnsi" w:cstheme="minorHAnsi"/>
          <w:u w:val="single"/>
        </w:rPr>
        <w:t>hegemony</w:t>
      </w:r>
      <w:r w:rsidRPr="00E21665">
        <w:rPr>
          <w:rFonts w:asciiTheme="minorHAnsi" w:eastAsia="Calibri" w:hAnsiTheme="minorHAnsi" w:cstheme="minorHAnsi"/>
        </w:rPr>
        <w:t xml:space="preserve"> </w:t>
      </w:r>
      <w:r w:rsidRPr="00E21665">
        <w:rPr>
          <w:rFonts w:asciiTheme="minorHAnsi" w:eastAsia="Calibri" w:hAnsiTheme="minorHAnsi" w:cstheme="minorHAnsi"/>
          <w:u w:val="single"/>
        </w:rPr>
        <w:t>and</w:t>
      </w:r>
      <w:r w:rsidRPr="00E21665">
        <w:rPr>
          <w:rFonts w:asciiTheme="minorHAnsi" w:eastAsia="Calibri" w:hAnsiTheme="minorHAnsi" w:cstheme="minorHAnsi"/>
        </w:rPr>
        <w:t xml:space="preserve"> the George W. </w:t>
      </w:r>
      <w:r w:rsidRPr="00E21665">
        <w:rPr>
          <w:rFonts w:asciiTheme="minorHAnsi" w:eastAsia="Calibri" w:hAnsiTheme="minorHAnsi" w:cstheme="minorHAnsi"/>
          <w:u w:val="single"/>
        </w:rPr>
        <w:t>Bush</w:t>
      </w:r>
      <w:r w:rsidRPr="00E21665">
        <w:rPr>
          <w:rFonts w:asciiTheme="minorHAnsi" w:eastAsia="Calibri" w:hAnsiTheme="minorHAnsi" w:cstheme="minorHAnsi"/>
        </w:rPr>
        <w:t xml:space="preserve"> administration </w:t>
      </w:r>
      <w:r w:rsidRPr="00E21665">
        <w:rPr>
          <w:rFonts w:asciiTheme="minorHAnsi" w:eastAsia="Calibri" w:hAnsiTheme="minorHAnsi" w:cstheme="minorHAnsi"/>
          <w:u w:val="single"/>
        </w:rPr>
        <w:t>reached the apex of US power by any measure</w:t>
      </w:r>
      <w:r w:rsidRPr="00E21665">
        <w:rPr>
          <w:rFonts w:asciiTheme="minorHAnsi" w:eastAsia="Calibri" w:hAnsiTheme="minorHAnsi" w:cstheme="minorHAnsi"/>
        </w:rPr>
        <w:t xml:space="preserve"> in the early 21st century. Therefore, since Clinton’s second tenure in the White House, </w:t>
      </w:r>
      <w:r w:rsidRPr="00E21665">
        <w:rPr>
          <w:rFonts w:asciiTheme="minorHAnsi" w:eastAsia="Calibri" w:hAnsiTheme="minorHAnsi" w:cstheme="minorHAnsi"/>
          <w:u w:val="single"/>
        </w:rPr>
        <w:t>US foreign policy</w:t>
      </w:r>
      <w:r w:rsidRPr="00E21665">
        <w:rPr>
          <w:rFonts w:asciiTheme="minorHAnsi" w:eastAsia="Calibri" w:hAnsiTheme="minorHAnsi" w:cstheme="minorHAnsi"/>
        </w:rPr>
        <w:t xml:space="preserve"> in general and towards Asia in particular </w:t>
      </w:r>
      <w:r w:rsidRPr="00E21665">
        <w:rPr>
          <w:rFonts w:asciiTheme="minorHAnsi" w:eastAsia="Calibri" w:hAnsiTheme="minorHAnsi" w:cstheme="minorHAnsi"/>
          <w:u w:val="single"/>
        </w:rPr>
        <w:t xml:space="preserve">has become more </w:t>
      </w:r>
      <w:r w:rsidRPr="00E21665">
        <w:rPr>
          <w:rFonts w:asciiTheme="minorHAnsi" w:eastAsia="Calibri" w:hAnsiTheme="minorHAnsi" w:cstheme="minorHAnsi"/>
          <w:b/>
          <w:u w:val="single"/>
          <w:bdr w:val="single" w:sz="18" w:space="0" w:color="auto" w:frame="1"/>
        </w:rPr>
        <w:t xml:space="preserve">assertive and power-driven </w:t>
      </w:r>
      <w:r w:rsidRPr="00E21665">
        <w:rPr>
          <w:rFonts w:asciiTheme="minorHAnsi" w:eastAsia="Calibri" w:hAnsiTheme="minorHAnsi" w:cstheme="minorHAnsi"/>
          <w:u w:val="single"/>
        </w:rPr>
        <w:t>in nature</w:t>
      </w:r>
      <w:r w:rsidRPr="00E21665">
        <w:rPr>
          <w:rFonts w:asciiTheme="minorHAnsi" w:eastAsia="Calibri" w:hAnsiTheme="minorHAnsi" w:cstheme="minorHAnsi"/>
        </w:rPr>
        <w:t>. Besides reconﬁrming its traditional military alliances in Asia, the US deepened its military engagement in the region through extensive security cooperation with other Asian states.</w:t>
      </w:r>
    </w:p>
    <w:p w14:paraId="4A271102" w14:textId="77777777" w:rsidR="00D2330F" w:rsidRPr="00A16E3C" w:rsidRDefault="00D2330F" w:rsidP="00D2330F">
      <w:pPr>
        <w:pStyle w:val="Heading4"/>
        <w:rPr>
          <w:rFonts w:eastAsia="Times New Roman"/>
        </w:rPr>
      </w:pPr>
      <w:r w:rsidRPr="00A16E3C">
        <w:rPr>
          <w:rFonts w:eastAsia="Times New Roman"/>
        </w:rPr>
        <w:t>No lashout or cling to power---statistics prove</w:t>
      </w:r>
    </w:p>
    <w:p w14:paraId="57C44A20" w14:textId="77777777" w:rsidR="00D2330F" w:rsidRPr="00A16E3C" w:rsidRDefault="00D2330F" w:rsidP="00D2330F">
      <w:r w:rsidRPr="00A16E3C">
        <w:rPr>
          <w:rStyle w:val="Style13ptBold"/>
        </w:rPr>
        <w:t xml:space="preserve">MacDonald and Parent 11 </w:t>
      </w:r>
      <w:r w:rsidRPr="00A16E3C">
        <w:t xml:space="preserve">(Paul K., Former Research Fellow International Security Program and Joseph M., Belfer Center at Harvard, “Graceful Decline? The Surprising Success of Great Power Retrenchment” </w:t>
      </w:r>
      <w:r w:rsidRPr="00A16E3C">
        <w:rPr>
          <w:i/>
        </w:rPr>
        <w:t>International Security</w:t>
      </w:r>
      <w:r w:rsidRPr="00A16E3C">
        <w:t>, volume 35, issue 4, Spring 2011, pages 7-44, http://belfercenter.ksg.harvard.edu/files/ISEC_a_00034-MacDonald_proof2.pdf)</w:t>
      </w:r>
    </w:p>
    <w:p w14:paraId="205C83A5" w14:textId="77777777" w:rsidR="00D2330F" w:rsidRPr="00A16E3C" w:rsidRDefault="00D2330F" w:rsidP="00D2330F">
      <w:pPr>
        <w:rPr>
          <w:rFonts w:eastAsia="Calibri"/>
          <w:sz w:val="16"/>
        </w:rPr>
      </w:pPr>
      <w:r w:rsidRPr="00A16E3C">
        <w:rPr>
          <w:rFonts w:eastAsia="Calibri"/>
          <w:sz w:val="16"/>
        </w:rPr>
        <w:t xml:space="preserve">A closer examination of the data, however, reveals an intriguing pattern: whereas great powers facing small or medium declines are no more likely to seek new alliance partners, those facing large declines appear to aggressively do so. This is consistent with neorealist claims that states prefer internal to external balancing. </w:t>
      </w:r>
      <w:r w:rsidRPr="00A16E3C">
        <w:rPr>
          <w:rFonts w:eastAsia="Calibri"/>
          <w:u w:val="single"/>
        </w:rPr>
        <w:t>Great powers facing large declines in relative power sign an average 3.6 new agreements, nearly three times the great power average</w:t>
      </w:r>
      <w:r w:rsidRPr="00A16E3C">
        <w:rPr>
          <w:rFonts w:eastAsia="Calibri"/>
          <w:sz w:val="16"/>
        </w:rPr>
        <w:t xml:space="preserve">. This pattern suggests that </w:t>
      </w:r>
      <w:r w:rsidRPr="00A16E3C">
        <w:rPr>
          <w:rFonts w:eastAsia="Calibri"/>
          <w:u w:val="single"/>
        </w:rPr>
        <w:t xml:space="preserve">desperation encourages states to </w:t>
      </w:r>
      <w:r w:rsidRPr="00A16E3C">
        <w:rPr>
          <w:rFonts w:eastAsia="Calibri"/>
          <w:b/>
          <w:u w:val="single"/>
          <w:bdr w:val="single" w:sz="18" w:space="0" w:color="auto" w:frame="1"/>
        </w:rPr>
        <w:t>give up their traditional preference for self-help</w:t>
      </w:r>
      <w:r w:rsidRPr="00A16E3C">
        <w:rPr>
          <w:rFonts w:eastAsia="Calibri"/>
          <w:sz w:val="16"/>
        </w:rPr>
        <w:t xml:space="preserve">, but only when facing extreme external pressures. It also highlights a tool that declining great powers often use to try to limit the impact of rapid declines. The </w:t>
      </w:r>
      <w:r w:rsidRPr="00A16E3C">
        <w:rPr>
          <w:rFonts w:eastAsia="Calibri"/>
          <w:u w:val="single"/>
        </w:rPr>
        <w:t>interlocking alliance agreements</w:t>
      </w:r>
      <w:r w:rsidRPr="00A16E3C">
        <w:rPr>
          <w:rFonts w:eastAsia="Calibri"/>
          <w:sz w:val="16"/>
        </w:rPr>
        <w:t xml:space="preserve"> embodied in institutions such as the British Commonwealth or the Commonwealth of Independent States </w:t>
      </w:r>
      <w:r w:rsidRPr="00A16E3C">
        <w:rPr>
          <w:rFonts w:eastAsia="Calibri"/>
          <w:u w:val="single"/>
        </w:rPr>
        <w:t>can be seen as an effort by declining great powers to reinforce dependent relationships</w:t>
      </w:r>
      <w:r w:rsidRPr="00A16E3C">
        <w:rPr>
          <w:rFonts w:eastAsia="Calibri"/>
          <w:sz w:val="16"/>
        </w:rPr>
        <w:t xml:space="preserve"> with former colonial possessions.</w:t>
      </w:r>
      <w:r w:rsidRPr="00A16E3C">
        <w:rPr>
          <w:rFonts w:eastAsia="Calibri"/>
          <w:sz w:val="12"/>
        </w:rPr>
        <w:t>¶</w:t>
      </w:r>
      <w:r w:rsidRPr="00A16E3C">
        <w:rPr>
          <w:rFonts w:eastAsia="Calibri"/>
          <w:sz w:val="16"/>
        </w:rPr>
        <w:t xml:space="preserve"> With regard to militarized disputes, </w:t>
      </w:r>
      <w:r w:rsidRPr="00A16E3C">
        <w:rPr>
          <w:rFonts w:eastAsia="Calibri"/>
          <w:u w:val="single"/>
        </w:rPr>
        <w:t xml:space="preserve">declining great powers demonstrate more caution and </w:t>
      </w:r>
      <w:r w:rsidRPr="00A16E3C">
        <w:rPr>
          <w:rFonts w:eastAsia="Calibri"/>
          <w:b/>
          <w:u w:val="single"/>
          <w:bdr w:val="single" w:sz="18" w:space="0" w:color="auto" w:frame="1"/>
        </w:rPr>
        <w:t>restraint in the use of force</w:t>
      </w:r>
      <w:r w:rsidRPr="00A16E3C">
        <w:rPr>
          <w:rFonts w:eastAsia="Calibri"/>
          <w:sz w:val="16"/>
        </w:rPr>
        <w:t xml:space="preserve">: </w:t>
      </w:r>
      <w:r w:rsidRPr="00A16E3C">
        <w:rPr>
          <w:rFonts w:eastAsia="Calibri"/>
          <w:u w:val="single"/>
        </w:rPr>
        <w:t>they were involved in an average of 1.7 fewer militarized disputes</w:t>
      </w:r>
      <w:r w:rsidRPr="00A16E3C">
        <w:rPr>
          <w:rFonts w:eastAsia="Calibri"/>
          <w:sz w:val="16"/>
        </w:rPr>
        <w:t xml:space="preserve"> in the five years following ordinal change compared with other great powers over similar periods.67 </w:t>
      </w:r>
      <w:r w:rsidRPr="00A16E3C">
        <w:rPr>
          <w:rFonts w:eastAsia="Calibri"/>
          <w:u w:val="single"/>
        </w:rPr>
        <w:t>Declining great powers also initiated fewer militarized disputes</w:t>
      </w:r>
      <w:r w:rsidRPr="00A16E3C">
        <w:rPr>
          <w:rFonts w:eastAsia="Calibri"/>
          <w:sz w:val="16"/>
        </w:rPr>
        <w:t xml:space="preserve">, </w:t>
      </w:r>
      <w:r w:rsidRPr="00A16E3C">
        <w:rPr>
          <w:rFonts w:eastAsia="Calibri"/>
          <w:u w:val="single"/>
        </w:rPr>
        <w:t>and</w:t>
      </w:r>
      <w:r w:rsidRPr="00A16E3C">
        <w:rPr>
          <w:rFonts w:eastAsia="Calibri"/>
          <w:sz w:val="16"/>
        </w:rPr>
        <w:t xml:space="preserve"> </w:t>
      </w:r>
      <w:r w:rsidRPr="00A16E3C">
        <w:rPr>
          <w:rFonts w:eastAsia="Calibri"/>
          <w:u w:val="single"/>
        </w:rPr>
        <w:t>their disputes tended to escalate to lower levels of hostility</w:t>
      </w:r>
      <w:r w:rsidRPr="00A16E3C">
        <w:rPr>
          <w:rFonts w:eastAsia="Calibri"/>
          <w:sz w:val="16"/>
        </w:rPr>
        <w:t xml:space="preserve"> than the baseline category (see figure 2).68 These findings suggest the need for a fundamental revision to the pessimist’s argument regarding the war proneness of declining powers.69 Far from being more likely to lash out aggressively, </w:t>
      </w:r>
      <w:r w:rsidRPr="00A16E3C">
        <w:rPr>
          <w:rFonts w:eastAsia="Calibri"/>
          <w:u w:val="single"/>
        </w:rPr>
        <w:t xml:space="preserve">declining states </w:t>
      </w:r>
      <w:r w:rsidRPr="00A16E3C">
        <w:rPr>
          <w:rFonts w:eastAsia="Calibri"/>
          <w:b/>
          <w:u w:val="single"/>
          <w:bdr w:val="single" w:sz="18" w:space="0" w:color="auto" w:frame="1"/>
        </w:rPr>
        <w:t>refrain from initiating and escalating</w:t>
      </w:r>
      <w:r w:rsidRPr="00A16E3C">
        <w:rPr>
          <w:rFonts w:eastAsia="Calibri"/>
          <w:u w:val="single"/>
        </w:rPr>
        <w:t xml:space="preserve"> military disputes</w:t>
      </w:r>
      <w:r w:rsidRPr="00A16E3C">
        <w:rPr>
          <w:rFonts w:eastAsia="Calibri"/>
          <w:sz w:val="16"/>
        </w:rPr>
        <w:t xml:space="preserve">. Nor do declining great powers appear more vulnerable to external predation than other great powers. This may be because external predators have great difficulty assessing the vulnerability of potential victims, or because retrenchment allows vulnerable powers to effectively recover from decline and still deter potential challengers. </w:t>
      </w:r>
      <w:r w:rsidRPr="00A16E3C">
        <w:rPr>
          <w:rFonts w:eastAsia="Calibri"/>
          <w:sz w:val="12"/>
        </w:rPr>
        <w:t>¶</w:t>
      </w:r>
      <w:r w:rsidRPr="00A16E3C">
        <w:rPr>
          <w:rFonts w:eastAsia="Calibri"/>
          <w:sz w:val="16"/>
        </w:rPr>
        <w:t xml:space="preserve"> Moreover, the rate of relative decline is associated with different levels of hostility across militarized disputes. In particular, great powers experiencing medium or small declines are much less likely to escalate their disputes to high levels of hostility. In the five years following an ordinal transition, states facing small declines experience levels of hostility in their militarized disputes that are two and a half times less than the average great power. These findings suggest that </w:t>
      </w:r>
      <w:r w:rsidRPr="00A16E3C">
        <w:rPr>
          <w:rFonts w:eastAsia="Calibri"/>
          <w:u w:val="single"/>
        </w:rPr>
        <w:t>diplomatic moderation and compromise can be a particularly attractive strategy for managing moderate declines</w:t>
      </w:r>
      <w:r w:rsidRPr="00A16E3C">
        <w:rPr>
          <w:rFonts w:eastAsia="Calibri"/>
          <w:sz w:val="16"/>
        </w:rPr>
        <w:t xml:space="preserve">. Far from encouraging further predation, </w:t>
      </w:r>
      <w:r w:rsidRPr="00A16E3C">
        <w:rPr>
          <w:rFonts w:eastAsia="Calibri"/>
          <w:u w:val="single"/>
        </w:rPr>
        <w:t>compromise appears to be a crucial component of retreating to a more defensible</w:t>
      </w:r>
      <w:r w:rsidRPr="00A16E3C">
        <w:rPr>
          <w:rFonts w:eastAsia="Calibri"/>
          <w:sz w:val="16"/>
        </w:rPr>
        <w:t>—and credible—</w:t>
      </w:r>
      <w:r w:rsidRPr="00A16E3C">
        <w:rPr>
          <w:rFonts w:eastAsia="Calibri"/>
          <w:u w:val="single"/>
        </w:rPr>
        <w:t>set of commitments</w:t>
      </w:r>
      <w:r w:rsidRPr="00A16E3C">
        <w:rPr>
          <w:rFonts w:eastAsia="Calibri"/>
          <w:sz w:val="16"/>
        </w:rPr>
        <w:t>.</w:t>
      </w:r>
      <w:r w:rsidRPr="00A16E3C">
        <w:rPr>
          <w:rFonts w:eastAsia="Calibri"/>
          <w:sz w:val="12"/>
        </w:rPr>
        <w:t>¶</w:t>
      </w:r>
      <w:r w:rsidRPr="00A16E3C">
        <w:rPr>
          <w:rFonts w:eastAsia="Calibri"/>
          <w:sz w:val="16"/>
        </w:rPr>
        <w:t xml:space="preserve"> In sum, a neorealist approach captures much of the variation in forms of retrenchment. </w:t>
      </w:r>
      <w:r w:rsidRPr="00A16E3C">
        <w:rPr>
          <w:rFonts w:eastAsia="Calibri"/>
          <w:u w:val="single"/>
        </w:rPr>
        <w:t xml:space="preserve">Great powers facing acute decline tend to slow or shrink the growth in their military forces and to </w:t>
      </w:r>
      <w:r w:rsidRPr="00A16E3C">
        <w:rPr>
          <w:rFonts w:eastAsia="Calibri"/>
          <w:b/>
          <w:u w:val="single"/>
          <w:bdr w:val="single" w:sz="18" w:space="0" w:color="auto" w:frame="1"/>
        </w:rPr>
        <w:t>avoid using force</w:t>
      </w:r>
      <w:r w:rsidRPr="00A16E3C">
        <w:rPr>
          <w:rFonts w:eastAsia="Calibri"/>
          <w:u w:val="single"/>
        </w:rPr>
        <w:t xml:space="preserve"> in their disputes with rival states</w:t>
      </w:r>
      <w:r w:rsidRPr="00A16E3C">
        <w:rPr>
          <w:rFonts w:eastAsia="Calibri"/>
          <w:sz w:val="16"/>
        </w:rPr>
        <w:t xml:space="preserve">. The depth of relative decline is also associated with variation across military spending, militarized disputes, and alliances. Every retrenching great power shrinks the size of its military, yet those facing larger declines reduce military outlays more aggressively. Similarly, </w:t>
      </w:r>
      <w:r w:rsidRPr="00A16E3C">
        <w:rPr>
          <w:rFonts w:eastAsia="Calibri"/>
          <w:u w:val="single"/>
        </w:rPr>
        <w:t>great powers suffering large declines rely much more heavily on alliance partners</w:t>
      </w:r>
      <w:r w:rsidRPr="00A16E3C">
        <w:rPr>
          <w:rFonts w:eastAsia="Calibri"/>
          <w:sz w:val="16"/>
        </w:rPr>
        <w:t xml:space="preserve"> when implementing a policy of retrenchment than those grappling with moderate or minor downturns.</w:t>
      </w:r>
    </w:p>
    <w:p w14:paraId="18331880" w14:textId="77777777" w:rsidR="00D2330F" w:rsidRDefault="00D2330F" w:rsidP="00D2330F">
      <w:pPr>
        <w:pStyle w:val="Heading3"/>
      </w:pPr>
      <w:r>
        <w:t>A2:  Power Vacuum</w:t>
      </w:r>
    </w:p>
    <w:p w14:paraId="7B3FABE1" w14:textId="77777777" w:rsidR="00D2330F" w:rsidRPr="00CB006E" w:rsidRDefault="00D2330F" w:rsidP="00D2330F">
      <w:pPr>
        <w:pStyle w:val="Heading4"/>
        <w:rPr>
          <w:rStyle w:val="Style13ptBold"/>
          <w:b/>
        </w:rPr>
      </w:pPr>
      <w:r w:rsidRPr="00CB006E">
        <w:rPr>
          <w:rStyle w:val="Style13ptBold"/>
          <w:b/>
        </w:rPr>
        <w:t>Decline doesn’t cause war – cooperation will persist post-hegemony</w:t>
      </w:r>
      <w:r>
        <w:rPr>
          <w:rStyle w:val="Style13ptBold"/>
          <w:b/>
        </w:rPr>
        <w:t>.</w:t>
      </w:r>
    </w:p>
    <w:p w14:paraId="54B1DE95" w14:textId="77777777" w:rsidR="00D2330F" w:rsidRDefault="00D2330F" w:rsidP="00D2330F">
      <w:r>
        <w:rPr>
          <w:rStyle w:val="Style13ptBold"/>
        </w:rPr>
        <w:t xml:space="preserve">Gills &amp; Patomäki 17 </w:t>
      </w:r>
      <w:r>
        <w:t>(Barry K., Professor of Global Politics at Newcastle University, Editor of the Review of International Political Economy, and Heikki, Professor of International Relations at the University of Helsinki, Finland, Research Professor of Globalisation and Global Institutions at RMIT University, “Trumponomics and the “post-hegemonic” world”, real World Economics Review Issue No. 79, 2017, https://helda.helsinki.fi/bitstream/handle/10138/182413/GILLS_PATOM_KI_Trumponomics_and_the_post_hegemonic_world_RWER_final_.pdf?sequence=1)</w:t>
      </w:r>
    </w:p>
    <w:p w14:paraId="46B4E01B" w14:textId="77777777" w:rsidR="00D2330F" w:rsidRPr="000C713B" w:rsidRDefault="00D2330F" w:rsidP="00D2330F">
      <w:pPr>
        <w:rPr>
          <w:sz w:val="16"/>
        </w:rPr>
      </w:pPr>
      <w:r w:rsidRPr="000C713B">
        <w:rPr>
          <w:rStyle w:val="StyleUnderline"/>
        </w:rPr>
        <w:t>The assumption underlying HST that a single hegemonic leader is necessary for effective</w:t>
      </w:r>
      <w:r>
        <w:rPr>
          <w:rStyle w:val="StyleUnderline"/>
        </w:rPr>
        <w:t xml:space="preserve"> </w:t>
      </w:r>
      <w:r w:rsidRPr="000C713B">
        <w:rPr>
          <w:rStyle w:val="StyleUnderline"/>
        </w:rPr>
        <w:t>international cooperation</w:t>
      </w:r>
      <w:r w:rsidRPr="000C713B">
        <w:rPr>
          <w:sz w:val="16"/>
        </w:rPr>
        <w:t xml:space="preserve"> (to uphold the existing international institutions of “order” and ensure the stability of the global capitalist economic system) </w:t>
      </w:r>
      <w:r w:rsidRPr="000C713B">
        <w:rPr>
          <w:rStyle w:val="StyleUnderline"/>
        </w:rPr>
        <w:t>was questioned</w:t>
      </w:r>
      <w:r w:rsidRPr="000C713B">
        <w:rPr>
          <w:sz w:val="16"/>
        </w:rPr>
        <w:t xml:space="preserve"> by Keohane in his 1984 book After Hegemony: Cooperation and Discord in the World Political Economy. In this book, Keohane (2005) argues, “it might be possible, </w:t>
      </w:r>
      <w:r w:rsidRPr="000C713B">
        <w:rPr>
          <w:rStyle w:val="StyleUnderline"/>
        </w:rPr>
        <w:t>after the decline of hegemonic regimes</w:t>
      </w:r>
      <w:r w:rsidRPr="000C713B">
        <w:rPr>
          <w:sz w:val="16"/>
        </w:rPr>
        <w:t xml:space="preserve">, for </w:t>
      </w:r>
      <w:r w:rsidRPr="000C713B">
        <w:rPr>
          <w:rStyle w:val="StyleUnderline"/>
        </w:rPr>
        <w:t>most symmetrical patterns of cooperation</w:t>
      </w:r>
      <w:r w:rsidRPr="000C713B">
        <w:rPr>
          <w:sz w:val="16"/>
        </w:rPr>
        <w:t xml:space="preserve"> to </w:t>
      </w:r>
      <w:r w:rsidRPr="000C713B">
        <w:rPr>
          <w:rStyle w:val="StyleUnderline"/>
        </w:rPr>
        <w:t>evolve after a transitional period of discord</w:t>
      </w:r>
      <w:r w:rsidRPr="000C713B">
        <w:rPr>
          <w:sz w:val="16"/>
        </w:rPr>
        <w:t xml:space="preserve">”. Keohane uses game theory to show that </w:t>
      </w:r>
      <w:r w:rsidRPr="00CB006E">
        <w:rPr>
          <w:rStyle w:val="Emphasis"/>
        </w:rPr>
        <w:t>spontaneous cooperation can emerge</w:t>
      </w:r>
      <w:r w:rsidRPr="000C713B">
        <w:rPr>
          <w:rStyle w:val="StyleUnderline"/>
        </w:rPr>
        <w:t xml:space="preserve"> even among</w:t>
      </w:r>
      <w:r>
        <w:rPr>
          <w:rStyle w:val="StyleUnderline"/>
        </w:rPr>
        <w:t xml:space="preserve"> </w:t>
      </w:r>
      <w:r w:rsidRPr="000C713B">
        <w:rPr>
          <w:rStyle w:val="StyleUnderline"/>
        </w:rPr>
        <w:t>egoists and in the absence of common government</w:t>
      </w:r>
      <w:r w:rsidRPr="000C713B">
        <w:rPr>
          <w:sz w:val="16"/>
        </w:rPr>
        <w:t xml:space="preserve">, but “the extent of such cooperation will depend on the existence of international institutions, or international regimes, with particular characteristics” (2005, p. 13). </w:t>
      </w:r>
      <w:r w:rsidRPr="000C713B">
        <w:rPr>
          <w:rStyle w:val="StyleUnderline"/>
        </w:rPr>
        <w:t>The possibility of effective international cooperation continuing</w:t>
      </w:r>
      <w:r>
        <w:rPr>
          <w:rStyle w:val="StyleUnderline"/>
        </w:rPr>
        <w:t xml:space="preserve"> </w:t>
      </w:r>
      <w:r w:rsidRPr="000C713B">
        <w:rPr>
          <w:rStyle w:val="StyleUnderline"/>
        </w:rPr>
        <w:t>or even blossoming “after hegemony” is reinforced by the complementary nature of</w:t>
      </w:r>
      <w:r>
        <w:rPr>
          <w:rStyle w:val="StyleUnderline"/>
        </w:rPr>
        <w:t xml:space="preserve"> </w:t>
      </w:r>
      <w:r w:rsidRPr="000C713B">
        <w:rPr>
          <w:rStyle w:val="StyleUnderline"/>
        </w:rPr>
        <w:t>hegemony and international regimes. These can both make agreements possible, and</w:t>
      </w:r>
      <w:r>
        <w:rPr>
          <w:rStyle w:val="StyleUnderline"/>
        </w:rPr>
        <w:t xml:space="preserve"> </w:t>
      </w:r>
      <w:r w:rsidRPr="000C713B">
        <w:rPr>
          <w:rStyle w:val="StyleUnderline"/>
        </w:rPr>
        <w:t>facilitate continuing compliance with the rules established in this system of world order.</w:t>
      </w:r>
      <w:r>
        <w:rPr>
          <w:rStyle w:val="StyleUnderline"/>
        </w:rPr>
        <w:t xml:space="preserve"> </w:t>
      </w:r>
      <w:r w:rsidRPr="000C713B">
        <w:rPr>
          <w:sz w:val="16"/>
        </w:rPr>
        <w:t xml:space="preserve">Keohane thus made it clear that in his analysis </w:t>
      </w:r>
      <w:r w:rsidRPr="000C713B">
        <w:rPr>
          <w:rStyle w:val="StyleUnderline"/>
        </w:rPr>
        <w:t xml:space="preserve">there is </w:t>
      </w:r>
      <w:r w:rsidRPr="00CB006E">
        <w:rPr>
          <w:rStyle w:val="Emphasis"/>
        </w:rPr>
        <w:t>no need to expect a serious historical decline in international cooperation</w:t>
      </w:r>
      <w:r w:rsidRPr="000C713B">
        <w:rPr>
          <w:sz w:val="16"/>
        </w:rPr>
        <w:t xml:space="preserve"> in the 1980s, 1990s or beyond, </w:t>
      </w:r>
      <w:r w:rsidRPr="000C713B">
        <w:rPr>
          <w:rStyle w:val="StyleUnderline"/>
        </w:rPr>
        <w:t>even as the dominance of</w:t>
      </w:r>
      <w:r>
        <w:rPr>
          <w:rStyle w:val="StyleUnderline"/>
        </w:rPr>
        <w:t xml:space="preserve"> </w:t>
      </w:r>
      <w:r w:rsidRPr="000C713B">
        <w:rPr>
          <w:rStyle w:val="StyleUnderline"/>
        </w:rPr>
        <w:t xml:space="preserve">the US within the system undergoes gradual decline. </w:t>
      </w:r>
      <w:r w:rsidRPr="00CB006E">
        <w:rPr>
          <w:rStyle w:val="Emphasis"/>
        </w:rPr>
        <w:t>The ‘system’ itself will not collapse into a state of chaos or disorder.</w:t>
      </w:r>
      <w:r w:rsidRPr="000C713B">
        <w:rPr>
          <w:rStyle w:val="StyleUnderline"/>
        </w:rPr>
        <w:t xml:space="preserve"> On the contrary, there is a real prospect that </w:t>
      </w:r>
      <w:r w:rsidRPr="00F6051A">
        <w:rPr>
          <w:rStyle w:val="Emphasis"/>
        </w:rPr>
        <w:t>vital post-war international norms, institutions, and practices will not only continue, but will even be stre</w:t>
      </w:r>
      <w:r w:rsidRPr="00CB006E">
        <w:rPr>
          <w:rStyle w:val="Emphasis"/>
        </w:rPr>
        <w:t>ngthened</w:t>
      </w:r>
      <w:r w:rsidRPr="000C713B">
        <w:rPr>
          <w:rStyle w:val="StyleUnderline"/>
        </w:rPr>
        <w:t xml:space="preserve">. </w:t>
      </w:r>
      <w:r w:rsidRPr="000C713B">
        <w:rPr>
          <w:sz w:val="16"/>
        </w:rPr>
        <w:t xml:space="preserve">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multiple parallel games in many issue areas, </w:t>
      </w:r>
      <w:r w:rsidRPr="000C713B">
        <w:rPr>
          <w:rStyle w:val="StyleUnderline"/>
        </w:rPr>
        <w:t>the unequal nature</w:t>
      </w:r>
      <w:r>
        <w:rPr>
          <w:rStyle w:val="StyleUnderline"/>
        </w:rPr>
        <w:t xml:space="preserve"> </w:t>
      </w:r>
      <w:r w:rsidRPr="000C713B">
        <w:rPr>
          <w:rStyle w:val="StyleUnderline"/>
        </w:rPr>
        <w:t>of inter-state relations</w:t>
      </w:r>
      <w:r w:rsidRPr="000C713B">
        <w:rPr>
          <w:sz w:val="16"/>
        </w:rPr>
        <w:t xml:space="preserve"> (in terms of power: only some states really count), </w:t>
      </w:r>
      <w:r w:rsidRPr="000C713B">
        <w:rPr>
          <w:rStyle w:val="StyleUnderline"/>
        </w:rPr>
        <w:t>and the existence of</w:t>
      </w:r>
      <w:r>
        <w:rPr>
          <w:rStyle w:val="StyleUnderline"/>
        </w:rPr>
        <w:t xml:space="preserve"> </w:t>
      </w:r>
      <w:r w:rsidRPr="000C713B">
        <w:rPr>
          <w:rStyle w:val="StyleUnderline"/>
        </w:rPr>
        <w:t>established international organizations can alleviate these problems.</w:t>
      </w:r>
      <w:r>
        <w:rPr>
          <w:rStyle w:val="StyleUnderline"/>
        </w:rPr>
        <w:t xml:space="preserve"> </w:t>
      </w:r>
      <w:r w:rsidRPr="000C713B">
        <w:rPr>
          <w:sz w:val="16"/>
        </w:rPr>
        <w:t xml:space="preserve">“Thus </w:t>
      </w:r>
      <w:r w:rsidRPr="000C713B">
        <w:rPr>
          <w:rStyle w:val="StyleUnderline"/>
        </w:rPr>
        <w:t>intensive interaction among a few players helps to substitute for</w:t>
      </w:r>
      <w:r w:rsidRPr="000C713B">
        <w:rPr>
          <w:sz w:val="16"/>
        </w:rPr>
        <w:t xml:space="preserve">, or to supplement, </w:t>
      </w:r>
      <w:r w:rsidRPr="000C713B">
        <w:rPr>
          <w:rStyle w:val="StyleUnderline"/>
        </w:rPr>
        <w:t xml:space="preserve">the actions of a hegemon. As a hegemon’s power erodes, </w:t>
      </w:r>
      <w:r w:rsidRPr="00CB006E">
        <w:rPr>
          <w:rStyle w:val="Emphasis"/>
        </w:rPr>
        <w:t>a gradual shift may take place from hegemonic to non-hegemonic cooperation</w:t>
      </w:r>
      <w:r w:rsidRPr="000C713B">
        <w:rPr>
          <w:sz w:val="16"/>
        </w:rPr>
        <w:t xml:space="preserve">. </w:t>
      </w:r>
      <w:r w:rsidRPr="000C713B">
        <w:rPr>
          <w:rStyle w:val="StyleUnderline"/>
        </w:rPr>
        <w:t>Increasingly, incentives to cooperate will depend not only on the hegemon’s</w:t>
      </w:r>
      <w:r>
        <w:rPr>
          <w:rStyle w:val="StyleUnderline"/>
        </w:rPr>
        <w:t xml:space="preserve"> </w:t>
      </w:r>
      <w:r w:rsidRPr="000C713B">
        <w:rPr>
          <w:rStyle w:val="StyleUnderline"/>
        </w:rPr>
        <w:t xml:space="preserve">responses but also on those of other sizeable states. </w:t>
      </w:r>
      <w:r w:rsidRPr="000C713B">
        <w:rPr>
          <w:sz w:val="16"/>
        </w:rPr>
        <w:t xml:space="preserve">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instance Oran </w:t>
      </w:r>
      <w:r w:rsidRPr="000C713B">
        <w:rPr>
          <w:rStyle w:val="StyleUnderline"/>
        </w:rPr>
        <w:t>Young</w:t>
      </w:r>
      <w:r w:rsidRPr="000C713B">
        <w:rPr>
          <w:sz w:val="16"/>
        </w:rPr>
        <w:t xml:space="preserve"> (1989; 1991), although he retains the view of states-as-rational-egoists, </w:t>
      </w:r>
      <w:r w:rsidRPr="000C713B">
        <w:rPr>
          <w:rStyle w:val="StyleUnderline"/>
        </w:rPr>
        <w:t>has considered various forms of initiative and leadership</w:t>
      </w:r>
      <w:r>
        <w:rPr>
          <w:rStyle w:val="StyleUnderline"/>
        </w:rPr>
        <w:t xml:space="preserve"> </w:t>
      </w:r>
      <w:r w:rsidRPr="000C713B">
        <w:rPr>
          <w:rStyle w:val="StyleUnderline"/>
        </w:rPr>
        <w:t>also in creating new regimes of cooperation</w:t>
      </w:r>
      <w:r w:rsidRPr="000C713B">
        <w:rPr>
          <w:sz w:val="16"/>
        </w:rPr>
        <w:t xml:space="preserve">, including intellectual leadership. Peter Haas (1989; 1992) goes beyond the state-economism of Keohane and many others8 and argues that </w:t>
      </w:r>
      <w:r w:rsidRPr="000C713B">
        <w:rPr>
          <w:rStyle w:val="StyleUnderline"/>
        </w:rPr>
        <w:t>there are transnational communities of experts, who share epistemic standpoints, and</w:t>
      </w:r>
      <w:r>
        <w:rPr>
          <w:rStyle w:val="StyleUnderline"/>
        </w:rPr>
        <w:t xml:space="preserve"> </w:t>
      </w:r>
      <w:r w:rsidRPr="000C713B">
        <w:rPr>
          <w:rStyle w:val="StyleUnderline"/>
        </w:rPr>
        <w:t>who are able to take part in the process of interest and identity formation both within states as</w:t>
      </w:r>
      <w:r>
        <w:rPr>
          <w:rStyle w:val="StyleUnderline"/>
        </w:rPr>
        <w:t xml:space="preserve"> </w:t>
      </w:r>
      <w:r w:rsidRPr="000C713B">
        <w:rPr>
          <w:rStyle w:val="StyleUnderline"/>
        </w:rPr>
        <w:t>well as within the regional or global level, often facilitating cooperation.</w:t>
      </w:r>
      <w:r w:rsidRPr="000C713B">
        <w:rPr>
          <w:sz w:val="16"/>
        </w:rPr>
        <w:t xml:space="preserve"> Moreover, </w:t>
      </w:r>
      <w:r w:rsidRPr="000C713B">
        <w:rPr>
          <w:rStyle w:val="StyleUnderline"/>
        </w:rPr>
        <w:t>rules and</w:t>
      </w:r>
      <w:r>
        <w:rPr>
          <w:rStyle w:val="StyleUnderline"/>
        </w:rPr>
        <w:t xml:space="preserve"> </w:t>
      </w:r>
      <w:r w:rsidRPr="000C713B">
        <w:rPr>
          <w:rStyle w:val="StyleUnderline"/>
        </w:rPr>
        <w:t xml:space="preserve">institutional arrangements </w:t>
      </w:r>
      <w:r w:rsidRPr="000C713B">
        <w:rPr>
          <w:sz w:val="16"/>
        </w:rPr>
        <w:t xml:space="preserve">are important, because they </w:t>
      </w:r>
      <w:r w:rsidRPr="000C713B">
        <w:rPr>
          <w:rStyle w:val="StyleUnderline"/>
        </w:rPr>
        <w:t>enable and facilitate learning that can</w:t>
      </w:r>
      <w:r w:rsidRPr="000C713B">
        <w:rPr>
          <w:sz w:val="16"/>
        </w:rPr>
        <w:t xml:space="preserve">, and often does, </w:t>
      </w:r>
      <w:r w:rsidRPr="000C713B">
        <w:rPr>
          <w:rStyle w:val="StyleUnderline"/>
        </w:rPr>
        <w:t>lead to the convergence of the policies of states</w:t>
      </w:r>
      <w:r w:rsidRPr="000C713B">
        <w:rPr>
          <w:sz w:val="16"/>
        </w:rPr>
        <w:t xml:space="preserve">.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w:t>
      </w:r>
    </w:p>
    <w:p w14:paraId="24064DD1" w14:textId="77777777" w:rsidR="00D2330F" w:rsidRPr="00AB6248" w:rsidRDefault="00D2330F" w:rsidP="00D2330F"/>
    <w:p w14:paraId="20E414E2" w14:textId="77777777" w:rsidR="00D2330F" w:rsidRPr="001A25F2" w:rsidRDefault="00D2330F" w:rsidP="00D2330F">
      <w:pPr>
        <w:pStyle w:val="Heading4"/>
      </w:pPr>
      <w:r>
        <w:t>Power shifts don’t necessitate war – interdependence checks.</w:t>
      </w:r>
    </w:p>
    <w:p w14:paraId="6901E04A" w14:textId="77777777" w:rsidR="00D2330F" w:rsidRPr="001A25F2" w:rsidRDefault="00D2330F" w:rsidP="00D2330F">
      <w:r>
        <w:rPr>
          <w:rStyle w:val="Style13ptBold"/>
        </w:rPr>
        <w:t xml:space="preserve">McKinney 16 </w:t>
      </w:r>
      <w:r>
        <w:t xml:space="preserve">(Jared, Professor </w:t>
      </w:r>
      <w:r w:rsidRPr="001A25F2">
        <w:t>of International History</w:t>
      </w:r>
      <w:r>
        <w:t xml:space="preserve"> @</w:t>
      </w:r>
      <w:r w:rsidRPr="001A25F2">
        <w:t xml:space="preserve"> London School of Economics</w:t>
      </w:r>
      <w:r>
        <w:t xml:space="preserve"> and Political Science</w:t>
      </w:r>
      <w:r w:rsidRPr="001A25F2">
        <w:t>, “Four Questions for the “Improbable War””, Asian</w:t>
      </w:r>
      <w:r>
        <w:t xml:space="preserve"> </w:t>
      </w:r>
      <w:r w:rsidRPr="001A25F2">
        <w:t>Security, 12:1, 53-61, http://www.tandfonline.com/doi/pd</w:t>
      </w:r>
      <w:r>
        <w:t>f/10.1080/14799855.2016.1140642)</w:t>
      </w:r>
    </w:p>
    <w:p w14:paraId="08066DF3" w14:textId="77777777" w:rsidR="00D2330F" w:rsidRDefault="00D2330F" w:rsidP="00D2330F">
      <w:pPr>
        <w:rPr>
          <w:sz w:val="16"/>
        </w:rPr>
      </w:pPr>
      <w:r w:rsidRPr="001A25F2">
        <w:rPr>
          <w:sz w:val="16"/>
        </w:rPr>
        <w:t xml:space="preserve">Significant </w:t>
      </w:r>
      <w:r w:rsidRPr="00942406">
        <w:rPr>
          <w:rStyle w:val="StyleUnderline"/>
        </w:rPr>
        <w:t>shifts in state power are often said to cause wars.</w:t>
      </w:r>
      <w:r w:rsidRPr="001A25F2">
        <w:rPr>
          <w:sz w:val="16"/>
        </w:rPr>
        <w:t xml:space="preserve"> Such wars can be initiated either by the rising power or the declining power. The first sort of war is supposed to happen when the rising state’s ambitions expand along with its power, bringing it into conflict with status quo states. Imperial Japan is an example: modernization led to power, power led to insecurity and ambition, insecurity and ambition led to conquest, conquest led to confrontation with all the powers of the region—China, Russia, Britain, and America. The second sort of war is supposed to happen when a hegemon sees its influence waning, threatened by the growth of a rising power. Fearful for its position and security, the hegemon seeks to “strangle the baby in the cradle.” Prominent examples of such preventive wars are said to include the growth of Athenian power in the fifth century BC, which led to the Peloponnesian War,17 and the growth of Russian power in the twentieth century AD, which led to Germany’s acceptance of war in 1914.18 </w:t>
      </w:r>
      <w:r w:rsidRPr="001A25F2">
        <w:rPr>
          <w:rStyle w:val="StyleUnderline"/>
        </w:rPr>
        <w:t>The logic of power transitions</w:t>
      </w:r>
      <w:r w:rsidRPr="001A25F2">
        <w:rPr>
          <w:sz w:val="16"/>
        </w:rPr>
        <w:t xml:space="preserve">, therefore, </w:t>
      </w:r>
      <w:r w:rsidRPr="001A25F2">
        <w:rPr>
          <w:rStyle w:val="StyleUnderline"/>
        </w:rPr>
        <w:t>can give both the rising and the status quo power incentives for war</w:t>
      </w:r>
      <w:r w:rsidRPr="001A25F2">
        <w:rPr>
          <w:sz w:val="16"/>
        </w:rPr>
        <w:t xml:space="preserve">, making such historical periods particularly perilous.19 Speaking purely logically, </w:t>
      </w:r>
      <w:r w:rsidRPr="001A25F2">
        <w:rPr>
          <w:rStyle w:val="StyleUnderline"/>
        </w:rPr>
        <w:t>however, should</w:t>
      </w:r>
      <w:r w:rsidRPr="00942406">
        <w:rPr>
          <w:rStyle w:val="StyleUnderline"/>
        </w:rPr>
        <w:t xml:space="preserve"> a power shift actually increase the probability of conflict? Chan says no: These shifts should only affect the relative bargaining power of the relevant disputants. The side gaining power should now be able to demand more concessions, and the side suffering a decline should come under pressure to make more. This change should not in itself alter the probability that the two sides will be able to conclude an agreemen</w:t>
      </w:r>
      <w:r w:rsidRPr="001A25F2">
        <w:rPr>
          <w:sz w:val="16"/>
        </w:rPr>
        <w:t xml:space="preserve">t … . </w:t>
      </w:r>
      <w:r w:rsidRPr="00942406">
        <w:rPr>
          <w:rStyle w:val="StyleUnderline"/>
        </w:rPr>
        <w:t>It should only affect the terms of a prospective settlement. At best, those who imply</w:t>
      </w:r>
      <w:r w:rsidRPr="001A25F2">
        <w:rPr>
          <w:sz w:val="16"/>
        </w:rPr>
        <w:t xml:space="preserve"> or propose that </w:t>
      </w:r>
      <w:r w:rsidRPr="00942406">
        <w:rPr>
          <w:rStyle w:val="StyleUnderline"/>
        </w:rPr>
        <w:t xml:space="preserve">power shifts influence the probability of conflict occurrence or recurrence have an incomplete story. There are </w:t>
      </w:r>
      <w:r w:rsidRPr="0083437B">
        <w:rPr>
          <w:rStyle w:val="Emphasis"/>
        </w:rPr>
        <w:t>missing links in their argument requiring theoretical explication and empirical confirmation</w:t>
      </w:r>
      <w:r w:rsidRPr="001A25F2">
        <w:rPr>
          <w:sz w:val="16"/>
        </w:rPr>
        <w:t xml:space="preserve">… . </w:t>
      </w:r>
      <w:r w:rsidRPr="00942406">
        <w:rPr>
          <w:rStyle w:val="StyleUnderline"/>
        </w:rPr>
        <w:t>If both sides recognize and agree on the power shifts that have occurred, why can’t they reach an accommodation reflecting these changes?</w:t>
      </w:r>
      <w:r w:rsidRPr="001A25F2">
        <w:rPr>
          <w:sz w:val="16"/>
        </w:rPr>
        <w:t xml:space="preserve">20 </w:t>
      </w:r>
      <w:r w:rsidRPr="008B0C5A">
        <w:rPr>
          <w:rStyle w:val="StyleUnderline"/>
        </w:rPr>
        <w:t>The cause of war is hence not the shift in power</w:t>
      </w:r>
      <w:r w:rsidRPr="001A25F2">
        <w:rPr>
          <w:sz w:val="16"/>
        </w:rPr>
        <w:t xml:space="preserve">, but the typical responses of leaders to such a shift: “denial, anxiety, arrogance, overconfidence, disappointment, and even panic.” 21 Conceived this way, </w:t>
      </w:r>
      <w:r w:rsidRPr="00942406">
        <w:rPr>
          <w:rStyle w:val="StyleUnderline"/>
        </w:rPr>
        <w:t>a power shift is a</w:t>
      </w:r>
      <w:r w:rsidRPr="001A25F2">
        <w:rPr>
          <w:sz w:val="16"/>
        </w:rPr>
        <w:t xml:space="preserve"> necessary but </w:t>
      </w:r>
      <w:r w:rsidRPr="008B0C5A">
        <w:rPr>
          <w:rStyle w:val="Emphasis"/>
        </w:rPr>
        <w:t>insufficient cause for war</w:t>
      </w:r>
      <w:r w:rsidRPr="00942406">
        <w:rPr>
          <w:rStyle w:val="StyleUnderline"/>
        </w:rPr>
        <w:t>.</w:t>
      </w:r>
      <w:r w:rsidRPr="001A25F2">
        <w:rPr>
          <w:sz w:val="16"/>
        </w:rPr>
        <w:t xml:space="preserve"> Shifting power creates an environment congenial to the flourishing of cognitive and emotional biases. If statesmen acted as perfectly rational actors, they would adjust the prevailing order as power moved: the status quo state would make concessions to the rising power commensurate to the rate of the latter’s growing power.22 The problem is that statesmen are not the rational actors of political science models. Real leaders are motivated by fear and honor as well as interest. </w:t>
      </w:r>
      <w:r w:rsidRPr="00942406">
        <w:rPr>
          <w:rStyle w:val="StyleUnderline"/>
        </w:rPr>
        <w:t>Further complicating the uncertainty associated with shifting power, sometimes power shifts</w:t>
      </w:r>
      <w:r>
        <w:rPr>
          <w:rStyle w:val="StyleUnderline"/>
        </w:rPr>
        <w:t xml:space="preserve"> </w:t>
      </w:r>
      <w:r w:rsidRPr="00942406">
        <w:rPr>
          <w:rStyle w:val="StyleUnderline"/>
        </w:rPr>
        <w:t>occur alongside other structural variables that prime a system for conflict.</w:t>
      </w:r>
      <w:r w:rsidRPr="001A25F2">
        <w:rPr>
          <w:sz w:val="16"/>
        </w:rPr>
        <w:t xml:space="preserve"> According to William Thompson, </w:t>
      </w:r>
      <w:r w:rsidRPr="00942406">
        <w:rPr>
          <w:rStyle w:val="StyleUnderline"/>
        </w:rPr>
        <w:t>this is what happened in 1914.</w:t>
      </w:r>
      <w:r w:rsidRPr="001A25F2">
        <w:rPr>
          <w:sz w:val="16"/>
        </w:rPr>
        <w:t xml:space="preserve">23 </w:t>
      </w:r>
      <w:r w:rsidRPr="00942406">
        <w:rPr>
          <w:rStyle w:val="StyleUnderline"/>
        </w:rPr>
        <w:t>Before the July Crisis even approached, power shifts,</w:t>
      </w:r>
      <w:r>
        <w:rPr>
          <w:rStyle w:val="StyleUnderline"/>
        </w:rPr>
        <w:t xml:space="preserve"> </w:t>
      </w:r>
      <w:r w:rsidRPr="00942406">
        <w:rPr>
          <w:rStyle w:val="StyleUnderline"/>
        </w:rPr>
        <w:t>multiple rivalries, and alliance polarization had already combined to make war probable.</w:t>
      </w:r>
      <w:r w:rsidRPr="001A25F2">
        <w:rPr>
          <w:sz w:val="16"/>
        </w:rPr>
        <w:t xml:space="preserve"> The assassination of Franz Ferdinand on 28 June 1914 provided the perfect catalyst, what Thompson called the “streetcar” of Sarajevo. By using the metaphor of a “streetcar,” Thompson sought to emphasize the fact that in international politics, crises—like trams—come frequently. The important question is whether statesmen board the streetcar to confrontation. In a system primed for conflict, not boarding is far more difficult than just stepping onto the tram as all of Europe’s statesmen did in 1914. Reflecting on this model, Chan argues that </w:t>
      </w:r>
      <w:r w:rsidRPr="00942406">
        <w:rPr>
          <w:rStyle w:val="StyleUnderline"/>
        </w:rPr>
        <w:t>two of Thompson’s three variables are not present</w:t>
      </w:r>
      <w:r w:rsidRPr="001A25F2">
        <w:rPr>
          <w:sz w:val="16"/>
        </w:rPr>
        <w:t xml:space="preserve"> in Asia today. </w:t>
      </w:r>
      <w:r w:rsidRPr="00942406">
        <w:rPr>
          <w:rStyle w:val="StyleUnderline"/>
        </w:rPr>
        <w:t>Power is shifting, but</w:t>
      </w:r>
      <w:r w:rsidRPr="001A25F2">
        <w:rPr>
          <w:sz w:val="16"/>
        </w:rPr>
        <w:t xml:space="preserve"> even so Asia is </w:t>
      </w:r>
      <w:r w:rsidRPr="0083437B">
        <w:rPr>
          <w:rStyle w:val="Emphasis"/>
        </w:rPr>
        <w:t>becoming less defined by rivalry and less polarized.</w:t>
      </w:r>
      <w:r>
        <w:rPr>
          <w:rStyle w:val="StyleUnderline"/>
        </w:rPr>
        <w:t xml:space="preserve"> </w:t>
      </w:r>
      <w:r w:rsidRPr="00942406">
        <w:rPr>
          <w:rStyle w:val="StyleUnderline"/>
        </w:rPr>
        <w:t>The principal causes of this positive trend are China and India’s economic openings, which have</w:t>
      </w:r>
      <w:r>
        <w:rPr>
          <w:rStyle w:val="StyleUnderline"/>
        </w:rPr>
        <w:t xml:space="preserve"> </w:t>
      </w:r>
      <w:r w:rsidRPr="00942406">
        <w:rPr>
          <w:rStyle w:val="StyleUnderline"/>
        </w:rPr>
        <w:t xml:space="preserve">allowed </w:t>
      </w:r>
      <w:r w:rsidRPr="0083437B">
        <w:rPr>
          <w:rStyle w:val="Emphasis"/>
        </w:rPr>
        <w:t>economic interdependence and regional ties to swell</w:t>
      </w:r>
      <w:r w:rsidRPr="00942406">
        <w:rPr>
          <w:rStyle w:val="StyleUnderline"/>
        </w:rPr>
        <w:t>, and the end of the Cold War, which</w:t>
      </w:r>
      <w:r>
        <w:rPr>
          <w:rStyle w:val="StyleUnderline"/>
        </w:rPr>
        <w:t xml:space="preserve"> </w:t>
      </w:r>
      <w:r w:rsidRPr="00942406">
        <w:rPr>
          <w:rStyle w:val="StyleUnderline"/>
        </w:rPr>
        <w:t>has allowed Asian states to hedge in an unaligned camp, choosing neither the US nor China</w:t>
      </w:r>
      <w:r w:rsidRPr="001A25F2">
        <w:rPr>
          <w:sz w:val="16"/>
        </w:rPr>
        <w:t xml:space="preserve">.24 </w:t>
      </w:r>
      <w:r w:rsidRPr="00942406">
        <w:rPr>
          <w:rStyle w:val="StyleUnderline"/>
        </w:rPr>
        <w:t>Asia</w:t>
      </w:r>
      <w:r>
        <w:rPr>
          <w:rStyle w:val="StyleUnderline"/>
        </w:rPr>
        <w:t xml:space="preserve"> </w:t>
      </w:r>
      <w:r w:rsidRPr="00942406">
        <w:rPr>
          <w:rStyle w:val="StyleUnderline"/>
        </w:rPr>
        <w:t>is more interdependent and less polarized today than any time in recent memory, leading Chan to</w:t>
      </w:r>
      <w:r>
        <w:rPr>
          <w:rStyle w:val="StyleUnderline"/>
        </w:rPr>
        <w:t xml:space="preserve"> </w:t>
      </w:r>
      <w:r w:rsidRPr="00942406">
        <w:rPr>
          <w:rStyle w:val="StyleUnderline"/>
        </w:rPr>
        <w:t>provide a relatively optimistic assessment of</w:t>
      </w:r>
      <w:r w:rsidRPr="001A25F2">
        <w:rPr>
          <w:sz w:val="16"/>
        </w:rPr>
        <w:t xml:space="preserve"> the region’s prospects for </w:t>
      </w:r>
      <w:r w:rsidRPr="00942406">
        <w:rPr>
          <w:rStyle w:val="StyleUnderline"/>
        </w:rPr>
        <w:t>peace</w:t>
      </w:r>
      <w:r w:rsidRPr="001A25F2">
        <w:rPr>
          <w:sz w:val="16"/>
        </w:rPr>
        <w:t>.</w:t>
      </w:r>
    </w:p>
    <w:p w14:paraId="79B4A870" w14:textId="77777777" w:rsidR="00D2330F" w:rsidRPr="00AB6248" w:rsidRDefault="00D2330F" w:rsidP="00D2330F"/>
    <w:p w14:paraId="22AED47D" w14:textId="77777777" w:rsidR="00D2330F" w:rsidRPr="00083E33" w:rsidRDefault="00D2330F" w:rsidP="00D2330F"/>
    <w:p w14:paraId="281A865E" w14:textId="77777777" w:rsidR="00D2330F" w:rsidRDefault="00D2330F" w:rsidP="00D2330F">
      <w:pPr>
        <w:pStyle w:val="Heading3"/>
      </w:pPr>
      <w:r>
        <w:t>Prefer our evidence</w:t>
      </w:r>
    </w:p>
    <w:p w14:paraId="1CA19E84" w14:textId="77777777" w:rsidR="00D2330F" w:rsidRDefault="00D2330F" w:rsidP="00D2330F">
      <w:pPr>
        <w:pStyle w:val="Heading4"/>
      </w:pPr>
      <w:r>
        <w:t xml:space="preserve">Assume skepticism to their claims of US credibility- hegemony exacerbates discourse dominance- that blocks any possible action- turns case </w:t>
      </w:r>
    </w:p>
    <w:p w14:paraId="7F4AE3AC" w14:textId="77777777" w:rsidR="00D2330F" w:rsidRDefault="00D2330F" w:rsidP="00D2330F">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24" w:history="1">
        <w:r w:rsidRPr="00FA2088">
          <w:rPr>
            <w:rStyle w:val="Hyperlink"/>
          </w:rPr>
          <w:t>https://link.springer.com/content/pdf/10.1057%2Fs41311-017-0033-0.pdf</w:t>
        </w:r>
      </w:hyperlink>
      <w:r>
        <w:t>, Accessed on 6-26-2018)</w:t>
      </w:r>
    </w:p>
    <w:p w14:paraId="770D46C0" w14:textId="77777777" w:rsidR="00D2330F" w:rsidRDefault="00D2330F" w:rsidP="00D2330F">
      <w:r w:rsidRPr="001D5ED2">
        <w:rPr>
          <w:highlight w:val="cyan"/>
          <w:u w:val="single"/>
        </w:rPr>
        <w:t>By exercising its discourse dominance</w:t>
      </w:r>
      <w:r w:rsidRPr="00253FE0">
        <w:rPr>
          <w:u w:val="single"/>
        </w:rPr>
        <w:t xml:space="preserve">, the </w:t>
      </w:r>
      <w:r w:rsidRPr="001D5ED2">
        <w:rPr>
          <w:highlight w:val="cyan"/>
          <w:u w:val="single"/>
        </w:rPr>
        <w:t xml:space="preserve">foreign policy establishment shapes the national conversation about America’s </w:t>
      </w:r>
      <w:r w:rsidRPr="001D5ED2">
        <w:rPr>
          <w:u w:val="single"/>
        </w:rPr>
        <w:t xml:space="preserve">world </w:t>
      </w:r>
      <w:r w:rsidRPr="001D5ED2">
        <w:rPr>
          <w:highlight w:val="cyan"/>
          <w:u w:val="single"/>
        </w:rPr>
        <w:t>role</w:t>
      </w:r>
      <w:r>
        <w:t xml:space="preserve">. Through its discursive practices, </w:t>
      </w:r>
      <w:r w:rsidRPr="001D5ED2">
        <w:rPr>
          <w:u w:val="single"/>
        </w:rPr>
        <w:t>the</w:t>
      </w:r>
      <w:r w:rsidRPr="00253FE0">
        <w:rPr>
          <w:u w:val="single"/>
        </w:rPr>
        <w:t xml:space="preserve"> policy </w:t>
      </w:r>
      <w:r w:rsidRPr="001D5ED2">
        <w:rPr>
          <w:u w:val="single"/>
        </w:rPr>
        <w:t>establishment</w:t>
      </w:r>
      <w:r w:rsidRPr="00253FE0">
        <w:rPr>
          <w:u w:val="single"/>
        </w:rPr>
        <w:t xml:space="preserve"> frames issues, and sets the bounds of discussion by signaling to a wider audience what policy positions are legitimate. </w:t>
      </w:r>
      <w:r w:rsidRPr="001D5ED2">
        <w:rPr>
          <w:highlight w:val="cyan"/>
          <w:u w:val="single"/>
        </w:rPr>
        <w:t>The</w:t>
      </w:r>
      <w:r w:rsidRPr="00253FE0">
        <w:rPr>
          <w:u w:val="single"/>
        </w:rPr>
        <w:t xml:space="preserve"> foreign policy </w:t>
      </w:r>
      <w:r w:rsidRPr="001D5ED2">
        <w:rPr>
          <w:highlight w:val="cyan"/>
          <w:u w:val="single"/>
        </w:rPr>
        <w:t>establishment’s discourse is used to sell the public on the need for American strategic, economic, and ideational internationalism. Although Americans are taught that the USA is a democracy and</w:t>
      </w:r>
      <w:r w:rsidRPr="00253FE0">
        <w:rPr>
          <w:u w:val="single"/>
        </w:rPr>
        <w:t xml:space="preserve"> that </w:t>
      </w:r>
      <w:r w:rsidRPr="001D5ED2">
        <w:rPr>
          <w:highlight w:val="cyan"/>
          <w:u w:val="single"/>
        </w:rPr>
        <w:t>there is a marketplace of idea</w:t>
      </w:r>
      <w:r w:rsidRPr="00253FE0">
        <w:rPr>
          <w:u w:val="single"/>
        </w:rPr>
        <w:t xml:space="preserve">s in </w:t>
      </w:r>
      <w:r w:rsidRPr="001D5ED2">
        <w:rPr>
          <w:highlight w:val="cyan"/>
          <w:u w:val="single"/>
        </w:rPr>
        <w:t>which</w:t>
      </w:r>
      <w:r w:rsidRPr="00253FE0">
        <w:rPr>
          <w:u w:val="single"/>
        </w:rPr>
        <w:t xml:space="preserve"> the ‘‘</w:t>
      </w:r>
      <w:r w:rsidRPr="001D5ED2">
        <w:rPr>
          <w:highlight w:val="cyan"/>
          <w:u w:val="single"/>
        </w:rPr>
        <w:t>truth’’ wins</w:t>
      </w:r>
      <w:r w:rsidRPr="00253FE0">
        <w:rPr>
          <w:u w:val="single"/>
        </w:rPr>
        <w:t xml:space="preserve"> out, </w:t>
      </w:r>
      <w:r w:rsidRPr="00E60B64">
        <w:rPr>
          <w:b/>
          <w:highlight w:val="cyan"/>
          <w:u w:val="single"/>
        </w:rPr>
        <w:t>this is not the case with respect to foreign policy</w:t>
      </w:r>
      <w:r w:rsidRPr="00E60B64">
        <w:rPr>
          <w:b/>
          <w:u w:val="single"/>
        </w:rPr>
        <w:t xml:space="preserve">. </w:t>
      </w:r>
      <w:r w:rsidRPr="00E60B64">
        <w:rPr>
          <w:b/>
          <w:highlight w:val="cyan"/>
          <w:u w:val="single"/>
        </w:rPr>
        <w:t>There, market failure—caused by the foreign policy establishment’s near monopoly power over the terms of debate—is the norm.</w:t>
      </w:r>
      <w:r>
        <w:t xml:space="preserve"> Discourse dominance is achieved by using narratives, historical analogies (invariably false or misleading), and myths. These become imbedded in the vocabulary of US foreign policy debates. </w:t>
      </w:r>
      <w:r w:rsidRPr="00E60B64">
        <w:rPr>
          <w:highlight w:val="cyan"/>
          <w:u w:val="single"/>
        </w:rPr>
        <w:t>Discourse dominance is used to privilege the establishment’s commitment to maintaining US global hegemony, and to shield its world view</w:t>
      </w:r>
      <w:r w:rsidRPr="00253FE0">
        <w:rPr>
          <w:u w:val="single"/>
        </w:rPr>
        <w:t>—and the policy preferences that flow from it—</w:t>
      </w:r>
      <w:r w:rsidRPr="00E60B64">
        <w:rPr>
          <w:highlight w:val="cyan"/>
          <w:u w:val="single"/>
        </w:rPr>
        <w:t>from</w:t>
      </w:r>
      <w:r w:rsidRPr="00253FE0">
        <w:rPr>
          <w:u w:val="single"/>
        </w:rPr>
        <w:t xml:space="preserve"> </w:t>
      </w:r>
      <w:r w:rsidRPr="00E60B64">
        <w:rPr>
          <w:highlight w:val="cyan"/>
          <w:u w:val="single"/>
        </w:rPr>
        <w:t>challenge. Underlying US foreign establishment discourse is the notion of danger</w:t>
      </w:r>
      <w:r w:rsidRPr="00702D67">
        <w:rPr>
          <w:u w:val="single"/>
        </w:rPr>
        <w:t xml:space="preserve">— </w:t>
      </w:r>
      <w:r w:rsidRPr="00E60B64">
        <w:rPr>
          <w:highlight w:val="cyan"/>
          <w:u w:val="single"/>
        </w:rPr>
        <w:t>bolstered by the generous employment of threat inflation</w:t>
      </w:r>
      <w:r w:rsidRPr="00702D67">
        <w:rPr>
          <w:u w:val="single"/>
        </w:rPr>
        <w:t>—which is used to define American national identity by delineating the US from external sources of menace</w:t>
      </w:r>
      <w:r>
        <w:t xml:space="preserve"> (the ‘‘Other’’), and using fear to impose political discipline domestically. (Campbell 1993). </w:t>
      </w:r>
      <w:r w:rsidRPr="00E60B64">
        <w:rPr>
          <w:highlight w:val="cyan"/>
          <w:u w:val="single"/>
        </w:rPr>
        <w:t>The</w:t>
      </w:r>
      <w:r w:rsidRPr="00702D67">
        <w:rPr>
          <w:u w:val="single"/>
        </w:rPr>
        <w:t xml:space="preserve"> foreign policy e</w:t>
      </w:r>
      <w:r w:rsidRPr="00E60B64">
        <w:rPr>
          <w:highlight w:val="cyan"/>
          <w:u w:val="single"/>
        </w:rPr>
        <w:t xml:space="preserve">stablishment’s discourse emphasizes that </w:t>
      </w:r>
      <w:r w:rsidRPr="00E60B64">
        <w:rPr>
          <w:u w:val="single"/>
        </w:rPr>
        <w:t xml:space="preserve">the </w:t>
      </w:r>
      <w:r w:rsidRPr="00E60B64">
        <w:rPr>
          <w:highlight w:val="cyan"/>
          <w:u w:val="single"/>
        </w:rPr>
        <w:t>US</w:t>
      </w:r>
      <w:r w:rsidRPr="00702D67">
        <w:rPr>
          <w:u w:val="single"/>
        </w:rPr>
        <w:t xml:space="preserve">A </w:t>
      </w:r>
      <w:r w:rsidRPr="00E60B64">
        <w:rPr>
          <w:highlight w:val="cyan"/>
          <w:u w:val="single"/>
        </w:rPr>
        <w:t xml:space="preserve">must hold the line against external danger, and never back down when challenged. </w:t>
      </w:r>
      <w:r w:rsidRPr="00E60B64">
        <w:rPr>
          <w:b/>
          <w:highlight w:val="cyan"/>
          <w:u w:val="single"/>
        </w:rPr>
        <w:t>This is why claims about the importance of American ‘‘credibility’’ and ‘‘resolve’’—and metaphors about falling dominoes—feature so prominently in foreign policy establishment discourse.</w:t>
      </w:r>
      <w:r>
        <w:t xml:space="preserve"> (Jervis 1991, 22). Domino imagery segues nicely into the repeated invocation of the ‘‘Munich’’ (or ‘‘1930s’’) analogy to warn that bad things will happen if the USA fails to standup to ‘‘aggression’’ or—even worse—tries to ‘‘appease’’ (that is, negotiate) with the threateners (Khong 1992; Jervis 1976; May 1973; May and Neustadt 1986). The purported ‘‘lessons of the past’’ derived from the 1930s have been invoked to justify, or rationalize, virtually every major post1945 US military intervention. The 1930s analogy reflects the Churchillian interpretation of that decade’s events. However, once the British archives for the period were opened (beginning in the late 1960s), it became apparent that the real story of British strategy and diplomacy in the 1930s was far different from Churchill’s self-serving depiction (Reynolds 2005). The foreign policy establishment’s discourse is used to inculcate a belief among the American public that the USA has an obligation ‘‘to provide world leadership for global order, collective security, democracy, and capitalism’’ (Slater 1993/1994, 219). For the foreign policy establishment, its discourse dominance is a powerful tool wielded to discredit critics, stifle awkward questions about its policy preferences, and squelch dissent. </w:t>
      </w:r>
      <w:r w:rsidRPr="00E60B64">
        <w:rPr>
          <w:highlight w:val="cyan"/>
          <w:u w:val="single"/>
        </w:rPr>
        <w:t xml:space="preserve">Discourse dominance buttresses the establishment’s conviction that there is no grand strategic alternative to primacy. </w:t>
      </w:r>
      <w:r w:rsidRPr="00E60B64">
        <w:rPr>
          <w:u w:val="single"/>
        </w:rPr>
        <w:t xml:space="preserve">The establishment’s discourse </w:t>
      </w:r>
      <w:r w:rsidRPr="00E60B64">
        <w:rPr>
          <w:highlight w:val="cyan"/>
          <w:u w:val="single"/>
        </w:rPr>
        <w:t>labels alternative strategies—</w:t>
      </w:r>
      <w:r w:rsidRPr="00E60B64">
        <w:rPr>
          <w:u w:val="single"/>
        </w:rPr>
        <w:t>offshore balancing, or restraint</w:t>
      </w:r>
      <w:r w:rsidRPr="00E60B64">
        <w:rPr>
          <w:highlight w:val="cyan"/>
          <w:u w:val="single"/>
        </w:rPr>
        <w:t xml:space="preserve">—as </w:t>
      </w:r>
      <w:r w:rsidRPr="00E60B64">
        <w:rPr>
          <w:u w:val="single"/>
        </w:rPr>
        <w:t>examples of</w:t>
      </w:r>
      <w:r w:rsidRPr="00E60B64">
        <w:rPr>
          <w:highlight w:val="cyan"/>
          <w:u w:val="single"/>
        </w:rPr>
        <w:t xml:space="preserve"> ‘‘isolationism’’ </w:t>
      </w:r>
      <w:r w:rsidRPr="00E60B64">
        <w:rPr>
          <w:u w:val="single"/>
        </w:rPr>
        <w:t xml:space="preserve">and/or </w:t>
      </w:r>
      <w:r w:rsidRPr="00E60B64">
        <w:rPr>
          <w:highlight w:val="cyan"/>
          <w:u w:val="single"/>
        </w:rPr>
        <w:t xml:space="preserve">‘‘appeasement,’’ which are </w:t>
      </w:r>
      <w:r w:rsidRPr="00E60B64">
        <w:rPr>
          <w:u w:val="single"/>
        </w:rPr>
        <w:t xml:space="preserve">the </w:t>
      </w:r>
      <w:r w:rsidRPr="00E60B64">
        <w:rPr>
          <w:b/>
          <w:highlight w:val="cyan"/>
          <w:u w:val="single"/>
        </w:rPr>
        <w:t>big no–no’s</w:t>
      </w:r>
      <w:r w:rsidRPr="00E60B64">
        <w:rPr>
          <w:highlight w:val="cyan"/>
          <w:u w:val="single"/>
        </w:rPr>
        <w:t xml:space="preserve"> of American foreign policy</w:t>
      </w:r>
      <w:r w:rsidRPr="001D5ED2">
        <w:rPr>
          <w:u w:val="single"/>
        </w:rPr>
        <w:t>.</w:t>
      </w:r>
      <w:r>
        <w:t xml:space="preserve"> As President George W. Bush said, ‘‘America rejects the false comfort of isolationism’’ (Bush 2006). ‘‘America,’’ the Obama administration declared, ‘‘has never succeeded through isolationism’’ (National Security Strategy 2010, 11).</w:t>
      </w:r>
    </w:p>
    <w:p w14:paraId="53602AF6" w14:textId="77777777" w:rsidR="00D2330F" w:rsidRDefault="00D2330F" w:rsidP="00D2330F">
      <w:pPr>
        <w:pStyle w:val="Heading3"/>
      </w:pPr>
      <w:r>
        <w:t>A2:  Hegemony Impacts</w:t>
      </w:r>
    </w:p>
    <w:p w14:paraId="2B5CF8E8" w14:textId="77777777" w:rsidR="00D2330F" w:rsidRPr="009A6F26" w:rsidRDefault="00D2330F" w:rsidP="00D2330F">
      <w:pPr>
        <w:pStyle w:val="Heading4"/>
      </w:pPr>
      <w:r>
        <w:t>No impact to heg</w:t>
      </w:r>
      <w:r w:rsidRPr="00EC0887">
        <w:rPr>
          <w:b w:val="0"/>
        </w:rPr>
        <w:t>—its epiphenomenal, empirically denied, and their ev is based in egocentric misperception</w:t>
      </w:r>
    </w:p>
    <w:p w14:paraId="28C5B872" w14:textId="77777777" w:rsidR="00D2330F" w:rsidRDefault="00D2330F" w:rsidP="00D2330F">
      <w:r w:rsidRPr="00036093">
        <w:rPr>
          <w:rStyle w:val="Style13ptBold"/>
        </w:rPr>
        <w:t>Fettweis, 17</w:t>
      </w:r>
      <w:r>
        <w:t>-- Christopher J. Fettweis, Associate Professor of Political Science at Tulane University, 5-8-2017, "Unipolarity, Hegemony, and the New Peace," Journal Security Studies Volume 26, 2017 - Issue 3, Taylor &amp; Francis, http://www.tandfonline.com.ezp1.lib.umn.edu/doi/full/10.1080/09636412.2017.1306394?scroll=top&amp;needAccess=true</w:t>
      </w:r>
    </w:p>
    <w:p w14:paraId="4441B0ED" w14:textId="77777777" w:rsidR="00D2330F" w:rsidRDefault="00D2330F" w:rsidP="00D2330F"/>
    <w:p w14:paraId="272D40D3" w14:textId="77777777" w:rsidR="00D2330F" w:rsidRDefault="00D2330F" w:rsidP="00D2330F">
      <w:pPr>
        <w:rPr>
          <w:sz w:val="10"/>
        </w:rPr>
      </w:pPr>
      <w:r w:rsidRPr="00EC0887">
        <w:rPr>
          <w:sz w:val="10"/>
        </w:rPr>
        <w:t xml:space="preserve">Despite a few persistent, high-profile conflicts in the Middle East, the world is experiencing an era of unprecedented peace and stability. Many scholars have offered explanations for this “New Peace,” to borrow Steven Pinker's phrase, but few have devoted much time to the possibility that US hegemony has brought stability to the system. This paper examines the theoretical, empirical, and psychological foundations of </w:t>
      </w:r>
      <w:r w:rsidRPr="00BD088D">
        <w:rPr>
          <w:rStyle w:val="StyleUnderline"/>
        </w:rPr>
        <w:t>the hegemonic-stability explanation</w:t>
      </w:r>
      <w:r w:rsidRPr="00EC0887">
        <w:rPr>
          <w:sz w:val="10"/>
        </w:rPr>
        <w:t xml:space="preserve"> for the decline in armed conflict. Those </w:t>
      </w:r>
      <w:r w:rsidRPr="00BD088D">
        <w:rPr>
          <w:rStyle w:val="StyleUnderline"/>
        </w:rPr>
        <w:t>foundations are</w:t>
      </w:r>
      <w:r w:rsidRPr="00EC0887">
        <w:rPr>
          <w:sz w:val="10"/>
        </w:rPr>
        <w:t xml:space="preserve"> rather </w:t>
      </w:r>
      <w:r w:rsidRPr="00BD088D">
        <w:rPr>
          <w:rStyle w:val="StyleUnderline"/>
        </w:rPr>
        <w:t>thin</w:t>
      </w:r>
      <w:r w:rsidRPr="00EC0887">
        <w:rPr>
          <w:sz w:val="10"/>
        </w:rPr>
        <w:t xml:space="preserve">, as it turns out, </w:t>
      </w:r>
      <w:r w:rsidRPr="00BD088D">
        <w:rPr>
          <w:rStyle w:val="StyleUnderline"/>
        </w:rPr>
        <w:t>and</w:t>
      </w:r>
      <w:r w:rsidRPr="00EC0887">
        <w:rPr>
          <w:sz w:val="10"/>
        </w:rPr>
        <w:t xml:space="preserve"> a review of relevant insights from political psychology suggests that unipolarity and stability </w:t>
      </w:r>
      <w:r w:rsidRPr="00BD088D">
        <w:rPr>
          <w:rStyle w:val="StyleUnderline"/>
        </w:rPr>
        <w:t xml:space="preserve">are </w:t>
      </w:r>
      <w:r w:rsidRPr="00EC0887">
        <w:rPr>
          <w:sz w:val="10"/>
        </w:rPr>
        <w:t xml:space="preserve">probably </w:t>
      </w:r>
      <w:r w:rsidRPr="00BD088D">
        <w:rPr>
          <w:rStyle w:val="Emphasis"/>
        </w:rPr>
        <w:t>epiphenomenal</w:t>
      </w:r>
      <w:r w:rsidRPr="00EC0887">
        <w:rPr>
          <w:sz w:val="10"/>
        </w:rPr>
        <w:t xml:space="preserve">. The New </w:t>
      </w:r>
      <w:r w:rsidRPr="00BD088D">
        <w:rPr>
          <w:rStyle w:val="StyleUnderline"/>
        </w:rPr>
        <w:t>Peace can</w:t>
      </w:r>
      <w:r w:rsidRPr="00EC0887">
        <w:rPr>
          <w:sz w:val="10"/>
        </w:rPr>
        <w:t xml:space="preserve"> in all likelihood continue without US dominance </w:t>
      </w:r>
      <w:r w:rsidRPr="00BD088D">
        <w:rPr>
          <w:rStyle w:val="StyleUnderline"/>
        </w:rPr>
        <w:t>and should persist long after unipolarity comes to an end.</w:t>
      </w:r>
      <w:r>
        <w:rPr>
          <w:rStyle w:val="StyleUnderline"/>
        </w:rPr>
        <w:t xml:space="preserve"> </w:t>
      </w:r>
      <w:r w:rsidRPr="00EC0887">
        <w:rPr>
          <w:sz w:val="6"/>
        </w:rPr>
        <w:t>On 22 June 2016, President Juan Manuel Santos of Colombia and Rodrigo Londoño-Echeverri, commander of the Revolutionary Armed Forces of Colombia (FARC), shook hands in Havana, ending the longest-running civil war in the world. At long last, after more than 220,000 deaths over half a century, peace had come to Colombia.11 Nicholas Casey, “FARC Rebels in Colombia Reach Cease-Fire Deal with Government,” New York Times, 22 June 2016, A10. View all notes The agreement survived its first roadblock a few months later—a substantial roadblock, rejection by Colombian voters—and entered into force after passing through the Congress in late November. By the end of 2016, for the first time since at least the 1600s, and possibly for the first time ever, there were no active armed conflicts in the entire Western Hemisphere.22 Armed conflict may have been absent for a few months at a time in the early 1920s and late 1930s. The evidence gets sketchier as one goes further back in the histor</w:t>
      </w:r>
      <w:r w:rsidRPr="00416450">
        <w:rPr>
          <w:sz w:val="6"/>
        </w:rPr>
        <w:t>i</w:t>
      </w:r>
      <w:r w:rsidRPr="00EC0887">
        <w:rPr>
          <w:sz w:val="6"/>
        </w:rPr>
        <w:t>cal record, but it is good enough to make clear that there have been no extended periods of hemispheric peace since at least the seventeenth century. View all notes The remarkably under-celebrated end to the fifty-year-old Colombian Civil War is just the latest data point for what Steven Pinker has called the “New Peace,” the current era of unprecedented inter- and intranational stability.33 Steven Pinker, The Better Angels of Our Nature: Why Violence Has Declined (New York: Viking, 2011). View all notes Although war is hardly gone from the world, and a number of high-profile conflicts still rage across the Middle East, peace is more widespread today than at any time in history. Why has armed conflict declined to historically low levels?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none is more controversial than the suggestion that hegemonic stability is at work. The possibility that the United States, wittingly or not, has essentially established a global Pax Americana is generally overlooked by the major scholarly works on the subject. This stands in stark contrast to the policy world, where the many positive aspects of unipolarity and/or US hegemony are articles of faith, rarely discussed and never seriously questioned. Scholar and public intellectual Michael Lind spoke for many when he wrote, “in my experience, most members of the U.S. foreign policy elite sincerely believe that the alternative to perpetual U.S. world domination is chaos and war.”44 Michael Lind, “The End of Pax Americana?” Salon, 29 September 2009, available at http://www.salon.com/2009/09/29/obama_pax_americana/. View all notes One of those is certainly Robert Kagan, who noted, “Pinker traces the beginning of a long-term decline in deaths from war to 1945, which just happens to be birthdate of the American world order. The coincidence eludes him, but it need not elude us.”55 Robert Kagan, The World America Made (New York: Alfred A. Knopf, 2012), 50. View all notes 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w:t>
      </w:r>
      <w:r w:rsidRPr="00EC0887">
        <w:rPr>
          <w:sz w:val="10"/>
        </w:rPr>
        <w:t xml:space="preserve">e. The New </w:t>
      </w:r>
      <w:r w:rsidRPr="00BD088D">
        <w:rPr>
          <w:rStyle w:val="StyleUnderline"/>
        </w:rPr>
        <w:t>Peace does not appear to be the result of unipolarity or US hegemony</w:t>
      </w:r>
      <w:r w:rsidRPr="00EC0887">
        <w:rPr>
          <w:sz w:val="10"/>
        </w:rPr>
        <w:t xml:space="preserve">. While that conclusion might not sit well with many US analysts, the news is not all bad, for </w:t>
      </w:r>
      <w:r w:rsidRPr="00046285">
        <w:rPr>
          <w:rStyle w:val="StyleUnderline"/>
          <w:highlight w:val="yellow"/>
        </w:rPr>
        <w:t>if</w:t>
      </w:r>
      <w:r w:rsidRPr="00EC0887">
        <w:rPr>
          <w:sz w:val="10"/>
        </w:rPr>
        <w:t xml:space="preserve"> the current generation of declinists is right and </w:t>
      </w:r>
      <w:r w:rsidRPr="00046285">
        <w:rPr>
          <w:rStyle w:val="StyleUnderline"/>
          <w:highlight w:val="yellow"/>
        </w:rPr>
        <w:t>unipolarity's days are numbered</w:t>
      </w:r>
      <w:r w:rsidRPr="00BD088D">
        <w:rPr>
          <w:rStyle w:val="StyleUnderline"/>
        </w:rPr>
        <w:t xml:space="preserve">, the odds are good that </w:t>
      </w:r>
      <w:r w:rsidRPr="00046285">
        <w:rPr>
          <w:rStyle w:val="Emphasis"/>
          <w:highlight w:val="yellow"/>
        </w:rPr>
        <w:t>the world will not descend into the</w:t>
      </w:r>
      <w:r w:rsidRPr="00BD088D">
        <w:rPr>
          <w:rStyle w:val="Emphasis"/>
        </w:rPr>
        <w:t xml:space="preserve"> atavistic </w:t>
      </w:r>
      <w:r w:rsidRPr="00046285">
        <w:rPr>
          <w:rStyle w:val="Emphasis"/>
          <w:highlight w:val="yellow"/>
        </w:rPr>
        <w:t>chaos that haunts the neocon</w:t>
      </w:r>
      <w:r w:rsidRPr="00BD088D">
        <w:rPr>
          <w:rStyle w:val="Emphasis"/>
        </w:rPr>
        <w:t xml:space="preserve">servative </w:t>
      </w:r>
      <w:r w:rsidRPr="00046285">
        <w:rPr>
          <w:rStyle w:val="Emphasis"/>
          <w:highlight w:val="yellow"/>
        </w:rPr>
        <w:t>imagination</w:t>
      </w:r>
      <w:r w:rsidRPr="00BD088D">
        <w:rPr>
          <w:rStyle w:val="StyleUnderline"/>
        </w:rPr>
        <w:t>. The United States can adjust its grand strategy without fear in the Trump years</w:t>
      </w:r>
      <w:r w:rsidRPr="00EC0887">
        <w:rPr>
          <w:sz w:val="10"/>
        </w:rPr>
        <w:t xml:space="preserve">, perhaps even </w:t>
      </w:r>
      <w:r w:rsidRPr="00BD088D">
        <w:rPr>
          <w:rStyle w:val="StyleUnderline"/>
        </w:rPr>
        <w:t>letting the “unipolar moment” expire, because the New Peace may well be unrelated to its dominance</w:t>
      </w:r>
      <w:r w:rsidRPr="00EC0887">
        <w:rPr>
          <w:sz w:val="10"/>
        </w:rPr>
        <w:t>.</w:t>
      </w:r>
      <w:r w:rsidRPr="00EC0887">
        <w:rPr>
          <w:sz w:val="4"/>
        </w:rPr>
        <w:t xml:space="preserve">66 A phrase generally credited to Charles Krauthammer, “The Unipolar Moment,” Foreign Affairs 70, no. 1 (1990/1991): 23–33. View all notes The New Peace The “New Peace” usefully describes the well-known, unprecedented, system-wide decline in warfare since the end of the Cold War.77 The “Long Peace” is also occasionally used, but that phrase can also refer to the period of great power peace that followed World War II. See John Lewis Gaddis, “The Long Peace: Elements of Stability in the Postwar International System,” International Security 10, no. 4 (Spring 1986): 99–142. View all notes Although not appreciated by the public at large, empirical analyses have consistently shown that the incidence and magnitude of warfare—interstate, civil, ethnic, revolutionary, etc.—have declined steadily since the end of the Cold War and into the new century.88 Other categories of warfare, especially great-power and colonial wars, all but disappeared long before the Soviet Union did. For the most up-to-date reviews of the data, see the Human Security Report Project, Human Security Report 2013: The Decline in Global Violence: Evidence, Explanation, and Contestation (Vancouver: Human Security Press 2013); Monty G. Marshall and Benjamin R. Cole, Global Report 2014: Conflict, Governance, and State Fragility (Vienna, VA: Center for Systemic Peace, 2014). The most comprehensive review of the New Peace remains Pinker, The Better Angels of Our Nature, but see also, John Mueller, Retreat from Doomsday: The Obsolescence of Major War (New York: Basic Books, 1989) and idem., The Remnants of War (Ithaca, NY: Cornell University Press, 2004); Robert Jervis, “Theories of War in an Era of Leading-Power Peace,” American Political Science Review 96, no. 1 (March 2002), 1–14; Raimo Väyrynen, ed., The Waning of Major War: Theories and Debates (New York: Routledge, 2006); Christopher J. Fettweis, Dangerous Times? The International Politics of Great Power Peace (Washington, DC: Georgetown University Press, 2010); Richard Ned Lebow, Why Nations Fight: Past and Future Motives for War (New York: Cambridge University Press, 2010); Joshua Goldstein, Winning the War on War (New York: Dutton, 2011); John Horgan, The End of War (San Francisco, CA: McSweeney's, 2012). View all notes Raw conflict numbers tell only part of the story: by almost any measure the world has become significantly more peaceful, with measurable declines in coups, repression, the chances of dying in battle, territorial and border disputes, conquest, genocide, and violence against civilians. Each is at an all-time low.99 In addition to Pinker's magnum opus, see Ivan Perkins, Vanishing Coup: The Pattern of World History Since 1310 (New York: Rowman and Littlefield, 2013); Jonathan M. Powell and Clayton L. Thyne, “Global Instances of Coups from 1950 to 2010,” Journal of Peace Research 48, no. 2 (March 2011): 249–59; Lotta Harbom, Stina Högbladh, and Peter Wallensteen, “Armed Conflict and Peace Agreements,” Journal of Peace Research 43, no. 5 (September 2006), 617–31; Mark W. Zacher, “The Territorial Integrity Norm: International Boundaries and the Use of Force,” International Organization 55, no. 2 (Spring 2001): 215–50; Tanisha M. Fazal, State Death: The Politics and Geography of Conquest, Occupation, and Annexation (Princeton, NJ: Princeton University Press, 2007); Bethany Lacina, Nils Peter Gleditsch and Bruce Russett, “The Declining Risk of Death in Battle,” International Studies Quarterly 50, no. 3 (September 2006): 673–80; Victor Asal and Amy Pate, “The Decline of Ethnic Political Discrimination 1990–2003,” in Ted Robert Gurr and Monty G. Marshall, eds., Peace and Conflict 2005: A Global Survey of Armed Conflicts, Self-Determination Movements, and Democracy (College Park, MD: Center for International Development and Conflict Management, 2005), 28–38; Andrew Mack, Global Political Violence: Explaining the Post-Cold War Decline Coping with Crisis Working Paper Series (International Peace New York: Academy, March 2007); and those cited below. View all notes Peace settlements have proven more durable over time, and fewer new conflicts are breaking out than ever before.1010 Nils Petter Gleditsch, “The Liberal Moment Fifteen Years On,” International Studies Quarterly 52, no. 4 (December 2008), 694; and Harbom, Högbladh and Wallensteen, “Armed Conflict and Peace Agreements.” View all notes Whether these trends represent a fundamental change in the rules that govern state behavior or a temporary respite between cataclysms is not yet clear, but there is no doubt that—thus far at least—the post-Cold War era has been more stable and peaceful than any that preceded it. Absolute numbers of conflicts and other acts of violence are dropping in a system with far more states (the League of Nations had fifty-eight members at its peak, while the UN today has 193) and people (global population has more than tripled since World War II). Rather than fuel Malthusian competition for resources, runaway global population growth has been accompanied by a drastic decline in violence. Furthermore, while some statistics regarding the rate of battle deaths take population growth into account, none attempt to capture the greater number of years people are living. Current life spans are, on average, about twenty years longer than they were in 1950.1111 See data maintained by the World Bank, “Life Expectancy at Birth,” available at http://data.worldbank.org.ezp1.lib.umn.edu/indicator/SP.DYN.LE00.IN/countries/1W. View all notes Citizens of the twenty-first century have nearly 30 percent more time to experience warfare. Yet the numbers still decline. Not everyone is convinced by the data, however. Skeptics have raised four objections to the idea that this peace is particularly new, each worthy of consideration. First, some have asserted that it is simply too soon to know whether or not these trends in armed conflict are statistically anomalous. Bear Braumoeller has suggested that a minimum of 150 more years needs to pass before we can say with confidence whether war is actually declining.1212 Bear Braumoeller, “Is War Disappearing?” (paper presented at the annual meeting of the American Political Science Association, Chicago, IL, 28 August–1 September 2013). Other critics of the data include Anita Gohdes and Megan Price, “First Things First: Assessing Data Quality before Model Quality,” Journal of Conflict Resolution 57, no. 6 (December 2013): 1090–108; Pasquale Cirillo and Nassim Nicholas Taleb, “What Are the Chances of a Third World War?” (unpublished manuscript, October 2015), available at www.fooledbyrandomness.com/longpeace.pdf. For responses, see Bethany Lacina and Nils Petter Gleditsch, “The Waning of War is Real: A Response to Gohdes and Price,” Journal of Conflict Resolution 57, no. 6 (December 2013): 1109–127 and Steven Pinker, “Fooled by Belligerence,” June 2015, http://stevenpinker.com/pinker/files/comments_on_taleb_by_s_pinker.pdf, respectively. View all notes His work focuses exclusively on major, great power wars, however, and excludes both minor and internal conflicts. While it is certainly true that the New Peace is a relatively new phenomenon, perhaps too new to convince everyone, it is also so pervasive across so many measures of violence, and so potentially significant, that surely it is worthy of consideration, even at this early stage. Second, a number of scholars object to the assertion that “peace” is merely the absence of war, drawing upon Johan Galtung's well-known distinction between “negative peace” (the absence of war) and “positive peace” (the “integration of human society,” or the presence of justice, cooperation, equality, and/or other indicators).1313 Johan Galtung, “An Editorial,” Journal of Peace Research 1, no. 1 (1964): 1–4. View all notes The New Peace concerns only the former. Surely negative peace has value by itself, but there is also evidence that positive peace is on the rise as well.1414 Gary Goertz, Paul F. Diehl, and Alexandru Balas, The Puzzle of Peace: The Evolution of Peace in the International System (New York: Oxford University Press, 2016). View all notes The current era thus contains good news even for those who take a more expansive view of what exactly it means to be free of conflict. Third, there is evidence that the last few years have been marginally more violent than the ones that preceded them. The war in Syria has driven global battle deaths up from 25,000 in 2011 to more than 100,000 in 2014, and has certainly contributed to perceptions of a crumbling international security structure. While that one measure has begun to move in opposite direction, however, the other major trends discussed above remain unchanged.1515 See Joshua S. Goldstein, “World Backsliding on Peace,” Huffington Post, 3 August 2015, available at http://www.huffingtonpost.com/joshua-s-goldstein/world-backsliding-on-peace_b_7924964.html; Steven Pinker and Andrew Mack, “The World is Not Falling Apart,” Slate, 22 December 2014, available at http://www.slate.com/articles/news_and_politics/foreigners/2014/12/the_world_is_not_falling_apart_the_trend_lines_reveal_an_increasingly_peaceful.html. View all notes Pinker has noted the increase in battle deaths, but also has pointed out that the overall level of deaths remains far below those of the 1960s, 1970s, or 1980s, “when the world was a far more dangerous place.”1616 Steven Pinker, “Has the Decline of Violence Reversed since The Better Angels of Our Nature was Written?” (unpublished manuscript, August 2014), available at http://stevenpinker.com/has-decline-violence-reversed-better-angels-our-nature-was-written, emphasis in original. View all notes There is variation during the New Peace, but levels of violence remain lower than ever before. The last major objection to the New Peace argues not that the statistics are wrong, but that they fail to capture the reality of modern armed conflict. Perhaps the form taken by post-Cold War violence is different from earlier versions, making it harder to detect by traditional measures. In her influential New and Old Wars, Mary Kaldor warned of the rise of “new wars,” which tend to be intrastate, disorganized, unstructured, and deadlier for civilians than those of previous eras.1717 Mary Kaldor, New and Old Wars: Organized Violence in a Global Era (Stanford, CA: Stanford University Press, 1999). View all notes By her widely repeated estimate, new wars result in eight civilian deaths for every one combatant, a much higher ratio than in any previous era. Old wars may be on the decline, in other words, but perhaps new wars, which kill more innocents and are more disruptive to society, have taken their place. Time and increased scrutiny have not been kind to Kaldor's ideas, however. A number of researchers have found that the ratio of civilian-to-combatant casualties has not changed markedly over time.1818 Stathis N. Kalyvas, “‘New’ and ‘Old’ Civil Wars: A Valid Distinction?” World Politics 54, no. 1 (October 2001): 99–118; Christopher J. L. Murray, et al., “Armed Conflict as a Public Health Problem,” British Medical Journal 324, no. 7333 (9 February 2002): 346–49; Errol Henderson and J. Singer, “‘New Wars’ and Rumors of ‘New Wars’,” International Interactions 28, no. 2 (April 2002): 165–90; Kelly M. Greenhill, “Counting the Costs: The Politics of Numbers in Armed Conflicts,” in Peter Andreas and Kelly M. Greenhill, eds., Sex, Drugs and Body Counts: The Politics of Numbers in Global Crime and Conflict (Ithaca, NY: Cornell University Press, 2010), 127–58; Taylor B. Seybolt, “Significant Numbers: Civilian Casualties and Strategic Peacebuilding,” in Taylor B. Seybolt, Jay D. Aronson, and Baruch Fischhoff, eds., Counting Civilian Casualties: An Introduction to Recording and Estimating Nonmilitary Deaths in Conflict (New York: Oxford University Press, 2013), 15–28. View all notes If anything, the wars of the post-Cold War era have been less deadly for civilians.1919 Erik Melander, Magnus Öberg, and Jonathan Hall, “Are ‘New Wars’ More Atrocious? Battle Severity, Civilians Killed and Forced Migration before and after the End of the Cold War,” European Journal of International Relations 15, no. 3 (September 2009): 505–36. Kaldor herself has now backed off some of her claims of 1999, especially the 8-to-1 civilian-to-combatant casualty ratio; see her New and Old Wars, 3rd ed., esp. 202–21. View all notes Proponents of the “new wars” thesis are surely correct when pointing out that civilians suffer horrifically during post-Cold War conflicts, but those fighting in Guatemala, Cambodia, Mozambique, and the other Cold War hotspots were hardly gentlemen following the battlefield version of the Marquis of Queensberry rules. There is no reason to believe that today's wars are particularly “new” or worse for civilians than those of the 1960s or 1970s. If anything, combat-related mortality is probably lower today, due to the increase in relief agency activity, refugee aid, and emergency medical services. Worldwide attention is focused more on civilian suffering because we are far more aware of it, thanks in part to the ubiquitous smart phone, not because it has necessarily increased. To say that this empirical reality does not match popular perception would be to understate the case. The tragic mess in Syria in particular has blinded many observers to the broader trends, which remain essentially unchanged. Security is, after all, relative; absolute safety is an illusion, something promised by leaders but unattainable in a world of imperfect actors. Safety has meaning only in comparison to other times. And when the current era—as dangerous as it may seem—is compared to any other, the verdict is clear: ours is a golden age of peace and security, one in which the odds of dying in warfare are lower than ever before. Rarely have popular perceptions of the international security environment been at such stark odds with reality. The era of New Peace is hardly without problems, challenges, or lingering violence. Declining conflict does nothing to mitigate climate change, inequality, ISIS, the Ebola virus, or cyberterrorism. However, the number of people who dispute the world's general stability should shrink as more and more relatively peaceful years go by. Why these welcome trends are occurring is not nearly as clear, although a number of attempts have been made to account for it. Competing Explanations 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War.2020 Another quarter (and a fifth of CFR members) consider the dangers to be equivalent. Pew Center for the People and the Press, “America's Place in the World in 2009: An Investigation of Public and Leadership Opinion about International Affairs,” (3 December 2009), available at http://www.people-press.org/files/legacy-pdf/569.pdf. See also Micah Zenko and Michael A. Cohen, “Clear and Present Safety: The United States is More Secure than Washington Thinks,” Foreign Affairs 91, no. 2 (March/April 2012): 79–93. View all notes Among academic and policy experts, however, the phenomenon is well known, if controversial, and a debate over potential explanations has been </w:t>
      </w:r>
      <w:r w:rsidRPr="00416450">
        <w:rPr>
          <w:sz w:val="4"/>
        </w:rPr>
        <w:t xml:space="preserve">raging for some time. </w:t>
      </w:r>
      <w:r w:rsidRPr="00416450">
        <w:rPr>
          <w:rStyle w:val="StyleUnderline"/>
        </w:rPr>
        <w:t>A number of</w:t>
      </w:r>
      <w:r w:rsidRPr="00416450">
        <w:rPr>
          <w:sz w:val="10"/>
        </w:rPr>
        <w:t xml:space="preserve"> major and minor </w:t>
      </w:r>
      <w:r w:rsidRPr="00416450">
        <w:rPr>
          <w:rStyle w:val="StyleUnderline"/>
        </w:rPr>
        <w:t>factors</w:t>
      </w:r>
      <w:r w:rsidRPr="00416450">
        <w:rPr>
          <w:sz w:val="10"/>
        </w:rPr>
        <w:t xml:space="preserve"> have been cited over the years that might </w:t>
      </w:r>
      <w:r w:rsidRPr="00416450">
        <w:rPr>
          <w:rStyle w:val="StyleUnderline"/>
        </w:rPr>
        <w:t>help account for the New Peace</w:t>
      </w:r>
      <w:r w:rsidRPr="00416450">
        <w:rPr>
          <w:sz w:val="10"/>
        </w:rPr>
        <w:t xml:space="preserve">. First, </w:t>
      </w:r>
      <w:r w:rsidRPr="00416450">
        <w:rPr>
          <w:rStyle w:val="Emphasis"/>
        </w:rPr>
        <w:t>nuclear weapons</w:t>
      </w:r>
      <w:r w:rsidRPr="00416450">
        <w:rPr>
          <w:sz w:val="10"/>
        </w:rPr>
        <w:t xml:space="preserve"> </w:t>
      </w:r>
      <w:r w:rsidRPr="00416450">
        <w:rPr>
          <w:sz w:val="8"/>
        </w:rPr>
        <w:t>came into existence about the same time that the great powers stopped fighting one another, which a number of scholars suggest is no coincidence.2121 Michael Mandelbaum, The Nuclear Revolution: International Politics before and after Hiroshima (Cambridge: Cambridge University Press, 1981); Martin van Creveld, “The Waning of Major War,” in Väyrynen, ed., The Waning of Major War, 97–112; Kenneth N. Waltz, “Nuclear Myths and Political Realities,” American Political Science Review 84, no. 3 (September 1990): 730–45; Gaddis, “The Long Peace”; Carl Kaysen, “Is War Obsolete? A Review Essay,” International Security 14, no. 4 (Spring 1990): 42–64; Lawrence Freedman, “Stephen Pinker and the Long Peace: Alliance, Deterrence and Decline,” Journal of Cold War History 14, no. 4 (2014): 657–72; Robert Rauchhaus, “Evaluating the Nuclear Peace Hypothesis: A Quantitative Approach,” Journal of Conflict Resolution 53, no. 2 (April 2009): 258–77. View all notes Faith in the pacifying effect of nuclear weapons led a few prominent realists to suggest that an efficient way to spread stability would be to encourage controlled proliferation to non-nuclear states.2222 See Waltz's contribution to Scott D. Sagan and Kenneth N. Waltz, The Spread of Nuclear Weapons: A Debate (New York, W.W. Norton, 1995) and John J. Mearsheimer, “Back to Future: Instability in Europe after the Cold War,” International Security 15, no. 1 (Summer 1990): 5–56. View all notes This idea found little purchase. Instead, proliferation momentum slowed considerably after the end of the Cold War: the world has the same number of nuclear states in 2016 that it did in 1991 (eight), having lost one (South Africa) and gained another (North Korea). Perhaps that number is sufficient to generate widespread fear of generalized war and overall systemic stability. Second</w:t>
      </w:r>
      <w:r w:rsidRPr="00416450">
        <w:rPr>
          <w:sz w:val="10"/>
        </w:rPr>
        <w:t xml:space="preserve">, </w:t>
      </w:r>
      <w:r w:rsidRPr="00416450">
        <w:rPr>
          <w:rStyle w:val="Emphasis"/>
        </w:rPr>
        <w:t>modern integrated markets contain powerful incentives for peace</w:t>
      </w:r>
      <w:r w:rsidRPr="00416450">
        <w:rPr>
          <w:sz w:val="6"/>
        </w:rPr>
        <w:t xml:space="preserve">. While economic considerations are not the only ones that states must weigh when war looms, to the extent that they affect decisions, in this postmercantilist age they do so in a uniformly pacific direction. In the 1970s, neoliberal institutionalists argued that modern levels of economic interdependence provide strong incentives for states to resolve disputes peacefully.2323 Robert O. Keohane, and Joseph S. Nye, Jr., Power and Interdependence: World Politics in Transition (Boston: Little Brown Pub., 1977); idem., “Power and Interdependence Revisited,” International Organization 41, no. 4 (Autumn 1987): 725–53. See also Dale C. Copeland, “Economic Interdependence and War: A Theory of Trade Expectations,” International Security 20, no. 4 (Spring 1996): 5–41; John R. Oneal and Bruce M. Russett, “The Kantian Peace: The Pacific Benefits of Democracy, Interdependence, and International Organizations, 1885–1992,” World Politics 52, no. 1 (October 1999): 1–37; Edward D. Mansfield and Brian M. Pollins, ed., Economic Interdependence and International Conflict: New Perspectives on an Enduring Debate (Ann Arbor: University of Michigan Press, 2003). View all notes It is almost always in the interest of states today, if they are rational and self-interested, to cooperate rather than run the risk of ruining their economies, and those of their main trading partners, with war. The globalization of production, as Stephen G. Brooks has argued, is a powerful force for stability among those countries that benefit from the actions of multinational corporations.2424 Stephen G. Brooks, Producing Security: Multinational Corporations, Globalization, and the Changing Calculus of Conflict (Princeton, NJ: Princeton University Press, 2005). View all notes Furthermore, today's highly mobile investment dollars flee instability, providing strong incentives for states to settle both external and internal disputes peacefully. As Secretary of State Colin Powell once told a Ugandan audience, “money is a coward.”2525 Quoted by David S. Fick, Entrepreneurship in Africa: A Study of Success (Westport, CT: Greenwood Publishing, 2002), 289. See also Jonathan Kirshner, Appeasing Bankers: Financial Caution on the Road to War (Princeton, NJ: Princeton University Press, 2007). View all notes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prestige.2626 Richard Rosecrance, The Rise of the Trading State: Commerce and Conquest in the Modern World (New York: Basic Books, 1986); idem., The Rise of the Virtual State: Wealth and Power in the Coming Century (New York: Basic Books, 1999); Erik Gartzke, “The Capitalist Peace,” American Journal of Political Science 51, no. 1 (January 2007): 166–91. For a dissenting view, see Kenneth N. Waltz, “Globalization and Governance,” PS: Political Science and Politics 32, no. 4 (December 1999): 693–700. View all notes Third, the new peace has risen alongside the number of </w:t>
      </w:r>
      <w:r w:rsidRPr="00416450">
        <w:rPr>
          <w:rStyle w:val="Emphasis"/>
        </w:rPr>
        <w:t>democracies</w:t>
      </w:r>
      <w:r w:rsidRPr="00416450">
        <w:rPr>
          <w:sz w:val="10"/>
        </w:rPr>
        <w:t xml:space="preserve"> in the world. While the widely tested and debated democratic peace theory is not universally accepted in the field, the hundreds of books and articles that have been written on the subject over the past thirty years have been sufficient to convince many that democracies rarely fight one another.2727 The modern democratic peace debate began in earnest with Michael W. Doyle, “Liberalism and World Politics,” American Political Science Review 80, no. 4 (December 1985): 1151–70. A useful review of its first twenty years can be found in the forum involving David Kinsella, Branislav L. Slantchev, Anna Alexandrova, Erik Gartzke, Michael W. Doyle, and Sebastian Rosato in American Political Science Review 99, no. 3 (August 2005): 453–472. View all notes Since most of today's great powers practice some form of democracy, perhaps it should be unsurprising that conflict has been absent in the global north. Fourth, a number of scholars have suggested that </w:t>
      </w:r>
      <w:r w:rsidRPr="00416450">
        <w:rPr>
          <w:rStyle w:val="StyleUnderline"/>
        </w:rPr>
        <w:t>regimes, law, and institutions shape state behavior, and</w:t>
      </w:r>
      <w:r w:rsidRPr="00416450">
        <w:rPr>
          <w:sz w:val="10"/>
        </w:rPr>
        <w:t xml:space="preserve"> can serve to </w:t>
      </w:r>
      <w:r w:rsidRPr="00416450">
        <w:rPr>
          <w:rStyle w:val="StyleUnderline"/>
        </w:rPr>
        <w:t>inhibit aggression</w:t>
      </w:r>
      <w:r w:rsidRPr="00416450">
        <w:rPr>
          <w:sz w:val="10"/>
        </w:rPr>
        <w:t>.</w:t>
      </w:r>
      <w:r w:rsidRPr="00416450">
        <w:rPr>
          <w:sz w:val="6"/>
        </w:rPr>
        <w:t xml:space="preserve">2828 For representative works, see Stephen D. Krasner, ed., International Regimes (Ithaca, NY: Cornell University Press, 1983); Robert O. Keohane, “International Institutions: Two Approaches,” International Studies Quarterly 32, no. 4 (December 1988): 379–96; Robert O. Keohane and Lisa L. Martin, “The Promise of Institutional Theory,” International Security 20, no. 1 (Summer 1995): 39–51; Patrick M. Morgan, “Multilateral Institutions as Restraints on Major War,” in Väyrynen, ed., The Waning of Major War, 160–84. View all notes Some major theorists of the New Peace, including both Andrew Mack and Joshua S. Goldstein, give UN peacekeeping primary credit for the decline in warfare.2929 Mack, “Global Political Violence”; Goldstein, Winning the War on War. For the efficacy of peacekeeping, see the work of Virginia Page Fortna, especially Does Peacekeeping Work? Shaping Belligerents’ Choices after Civil War (Princeton, NJ: Princeton University Press, 2008) and “Is Peacekeeping ‘Winning the War on War?’” Perspectives on Politics 11, no. 2 (June 2013): 566–70. View all notes At the very least, there is convincing evidence that wars do not recur with the same frequency as in the past, a phenomenon for which the UN can certainly take a degree of credit. 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leaders.3030 By any reasonable measure, the last decade has been the most peaceful in African history, even when taking into account booming populations and a heavy dose of chronological bias. Paul D. Williams, War and Conflict in Africa (Maiden, MA: Polity, 2011), chap. 2; Scott Straus, “Wars Do End! Changing Patterns of Political Violence in Sub-Saharan Africa,” African Affairs 111, no. 443 (March 2012): 179–201; David T. Burbach and Christopher J. Fettweis, “The Coming Stability? The Decline of Warfare in Africa and the Implications for International Security,” Contemporary Security Policy 35, no. 3 (Fall 2014): 421–45. View all notes With many of these potential explanations, there is another problem: the direction of causality is not clear. It is just as plausible to suggest that peace preceded, and then abetted, the rise of the other factors.3131 Peter Gourevitch, “The Second Image Reversed: The International Sources of Domestic Politics,” International Organization 32, no. 4 (October 1978): 881–912; William R. Thompson, “Democracy and Peace: Putting the Cart before the Horse?” International Organization 50, no. 1 (Winter 1996): 141–74; Christopher Layne, “Kant or Cant: The Myth of the Democratic Peace,” International Security 19, no. 2 (Fall 1994): 5–49; John Mueller, “War Has Almost Ceased to Exist: An Assessment,” Political Science Quarterly 124, no. 2 (Summer 2009): 297–321; Mark E. Pietrzyk, International Order and Individual Liberty: Effects of War and Peace on the Development of Governments (Lanham, MD: University Press of America, 2002). View all notes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 A number of other explanations have been proposed. Pinker discussed a series of </w:t>
      </w:r>
      <w:r w:rsidRPr="00416450">
        <w:rPr>
          <w:sz w:val="10"/>
        </w:rPr>
        <w:t>“</w:t>
      </w:r>
      <w:r w:rsidRPr="00416450">
        <w:rPr>
          <w:rStyle w:val="Emphasis"/>
        </w:rPr>
        <w:t>rights revolutions</w:t>
      </w:r>
      <w:r w:rsidRPr="00416450">
        <w:rPr>
          <w:sz w:val="10"/>
        </w:rPr>
        <w:t xml:space="preserve">,” especially including those of children </w:t>
      </w:r>
      <w:r w:rsidRPr="00416450">
        <w:rPr>
          <w:rStyle w:val="StyleUnderline"/>
        </w:rPr>
        <w:t>and</w:t>
      </w:r>
      <w:r w:rsidRPr="00416450">
        <w:rPr>
          <w:sz w:val="10"/>
        </w:rPr>
        <w:t xml:space="preserve"> women that, in addition to several other factors, may well have contributed to the decline of war.3232 Pinker, Better Angels of Our Nature. View all notes Others have suggested that </w:t>
      </w:r>
      <w:r w:rsidRPr="00416450">
        <w:rPr>
          <w:rStyle w:val="Emphasis"/>
        </w:rPr>
        <w:t>demographics may be playing a decisive role</w:t>
      </w:r>
      <w:r w:rsidRPr="00416450">
        <w:rPr>
          <w:sz w:val="10"/>
        </w:rPr>
        <w:t xml:space="preserve">, </w:t>
      </w:r>
      <w:r w:rsidRPr="00416450">
        <w:rPr>
          <w:sz w:val="4"/>
        </w:rPr>
        <w:t>either through aging populations or declining birthrates in the Global North.3333 Mark L. Haas, “A Geriatric Peace? The Future of U.S. Power in a World of Aging Populations,” International Security 32, no. 1 (Summer 2007): 112–47; Edward N. Luttwak, “Where Are the Great Powers? At Home with the Kids,” Foreign Affairs 73, no. 4 (July/August 1994): 23–28. View all notes Finally, perhaps the most prominent explanation for the decline of war integrates all of the above, suggesting that they contribute to a change in the way people view conflict itself. Together these factors may have combined to alter the way people think about warfare, removing the romance and glory and replacing it with revulsion and dishonor. Ideas, when widely held, can become norms that shape and limit state behavior.3434 Mueller, Retreat From Doomsday and The Remnants of War; Evan Luard, War in International Society: A Study in International Sociology (London: I. B. Taurus, 1986); James Lee Ray, “The Abolition of Slavery and the End of International War,” International Organization 43, no. 3 (July 1989): 405–39; Fettweis, Dangerous Times?; Pinker, Better Angels of Our Nature. View all notes There is yet another potential explanation, one that is far more common in the policy community than in scholarship. The possibility that the United States is essentially responsible for the New Peace, either through its military power or the institutional order it created, is the subject of the rest of this paper. Polarity, Hegemony and Stability For fifty years, scholars have been debating the relative merits—stability, durability, peacefulness—of systemic structures. During the Cold War, such work generally focused on multipolar and bipolar systems, since it seemed unlikely that unipolarity had much chance to emerge.3535 Karl W. Deutsch and J. David Singer, “Multipolar Power Systems and International Stability,” World Politics 16, no. 3 (April 1964): 390–406; Kenneth N. Waltz, “The Stability of a Bipolar World,” Daedalus 93, no. 3 (Summer 1964): 881–909; Ted Hopf, “Polarity, the Offense-Defense Balance, and War,” American Political Science Review 85, no. 2 (June 1991): 475–93. View all notes The Soviet collapse left the world with one great power towering over all others in every traditional (and most nontraditional) measures of power. Though it took a while for some to agree, by century's end most scholars of international relations had accepted the notion that the world had become unipolar.3636 See especially Nuno P. Monteiro, Theory of Unipolar Politics (New York: Cambridge University Press, 2014). View all notes The statistics are familiar, but worthy of brief review: the United States spends as much on its military as the next eight or ten countries combined, depending on how such things are calculated, and accounts for some 70 percent of global spending on defense research and development.3737 The latter figure is by necessity an estimate. See William C. Wohlforth, “Unipolar Stability: The Rules for Power Analysis,” Harvard International Review 29, no. 1 (Spring 2007), 45. View all notes While the Chinese economy has been growing at a faster rate, in many other ways the dominance of the US economy has expanded since the financial crisis of 2008. Confidence in the dollar is high, and the potential for the Euro or renminbi (RMB) to take its place as the primary reserve currency is low. Treasury bills remain the most trusted global financial instrument. As Fareed Zakaria pointed out in a recent piece, nearly all leading, cutting-edge industries are dominated by US companies, from social networks to mobile telephony to nano- and biotechnology.3838 Fareed Zakaria, “America is Still Great—But It Needs to Stay Strong,” Washington Post, 26 May 2016. View all notes The last few years have witnessed America's growth as an energy superpower, becoming the world's leader in the production of both fossil fuel and green energy. All this is also coming at a time when the rest of the world is slowing down, not just economically but demographically, while the United States continues to grow. Overall, twenty-five years after the collapse of its only superpower competitor, the United States remains far more powerful in a comparative sense than any country has ever been. China may be gaining in raw capabilities, but it remains a far second; Vladimir Putin has a great deal of work to do before Russia returns to peer competitor status; and a challenge from a united Europe seems farther off than ever. Robert Jervis's pithy observation is just as relevant today as it was a decade ago: “To say that the world is now unipolar,” he argued, “is to state a fact.”3939 Robert Jervis, “Unipolarity: A Structural Perspective,” World Politics 61, no. 1 (January 2009), 188. See also Stephen G. Brooks and William C. Wohlforth, World Out of Balance: International Relations and the Challenge of American Primacy (Princeton, NJ: Princeton University Press, 2008). View all notes Not everyone is as convinced. Two main objections have arisen to the suggestion that ours is a unipolar world. First, the Russians are roughly the equal of the United States when it comes to nuclear weapons, which strikes some as indicative of a bipolar structure.4040 John J. Mearsheimer, The Tragedy of Great Power Politics (New York: W. W. Norton, 2001), 381. View all notes Rough nuclear parity is indeed a continuing feature of the new order. Even though a credible case could be made that US nuclear weapons are substantially more reliable and accurate than those of Russia, quantity has a quality all its own. When it comes to nuclear weapons, the world is bipolar. Polarity is a reflection of power in the aggregate, however, and unipolarity does not depend on asymmetry in every single category. Nuclear weapons are certainly one of the most important measures of power, but only one, and their political utility is not necessarily obvious.4141 See John Mueller, “The Essential Irrelevance of Nuclear Weapons: Stability in the Post War World,” International Security 13, no. 2 (Fall 1988): 55–79. View all notes In all other categories, the US military has essentially achieved its long-standing dream of full-spectrum dominance. Its hard-power capabilities are without peer. Second, some scholars argue that the economic and political influence wielded by the United States is limited, and not indicative of a unipolar structure.4242 Ian Bremmer, Every Nation for Itself: What Happens When No One Leads the World (New York: Portfolio, 2012); Richard N. Haass, “The Age of Nonpolarity: What Will Follow U.S. Dominance,” Foreign Affairs 87, no. 3 (May–June 2008): 44–56; Simon Reich and Richard Ned Lebow, Good-Bye Hegemony! Power and Influence in the Global System (Princeton, NJ: Princeton University Press, 2014). View all notes This objection highlights a longstanding debate in the literature on hegemony. If one examines only raw US potential power, the world is unambiguously unipolar; if power is thought to be control over outcomes, a bit more ambiguity appears to rise, since the United States certainly cannot achieve all its goals.4343 Bruce Russett discusses this distinction in “The Mysterious Case of Vanishing Hegemony: Or, Is Mark Twain Really Dead?” International Organization 39, no. 2 (April 1985): 207–31. See also Susan Strange, “The Persistent Myth of Lost Hegemony,” International Organization 41, no. 4 (October 1987): 551–74. View all notes To suggest that power contributes to systemic structure only to the extent that it affords influence is to conflate polarity with hegemony. This objection can therefore be addressed by making terms clear. Although usage of these terms is inconsistent and somewhat contested, for these purposes polarity is a description of the distribution of power across the system, while hegemony is the outcome of an active attempt to create and sustain a set of rules. Unipolarity describes a system with one dominant power, irrespective of its grand strategy. Power, whether potential or kinetic, creates structure, while grand strategy, or the choices about what to do with that power, creates (or does not create) hegemony.4444 This distinction is explained further by David Wilkinson in “Unipolarity without Hegemony,” International Studies Review 1, no. 2 (Summer 1999): 141–72. View all notes Unipolarity is a fact; hegemony is (or is not) a goal. Power cannot be directly translated into influence, especially in situations when the reasonable threat of violent coercion is absent. This is especially clear in economic terms, where the United States is not the behemoth it once was, relatively speaking. The fact that the United States cannot, at least in times of peace, use its massive power asymmetry to achieve its goals does not mean that the system is less unipolar. Simon Reich and Richard Ned Lebow are not wrong, in other words, when they say that the United States is not a global hegemonic power.4545 Reich and Lebow, Good-Bye Hegemony! View all notes Its influence is certainly limited. But the world remains unipolar, and will until another pole rises to challenge the United States. While in theory unipolarity can be distinct from hegemony, in practice it is difficult to imagine the former unaccompanied by some form of the latter, since central to the very definition of polarity is the willingness to exert power. A unipolar state that chooses not to develop and then exercise its military potential risks ceding the title. Not just capability but actual bellicosity has traditionally been central to most conceptions of great power.4646 John Mueller, Quiet Cataclysm: Reflections on the Recent Transformation of World Politics (New York: Harper Collins, 1995), 37. View all notes The United States had what was by many measures the largest economy in the world by the 1880s, but was not considered a major power until it chose to build a proportionately large military and play a more active role in the international issues of the day. Great power status—and ultimately unipolarity—requires more than merely potential power. The willingness to make power kinetic is central to the concept, which means that in practice it would be very difficult to have a unipolar world without some degree of hegemony. The United States has not attempted to institute a global imperium, but it has constructed a set of rules for the system that it has sought to enforce, if in a desultory way. With substantial variations by region, the unipolar power has indeed articulated norms that other states violate at their peril. In this way, it can be reasonably suggested that the United States does indeed attempt to exert a hegemonic influence on the system, one that is at least substantial enough to convince some scholars, and most policy professionals, that it is responsible for the New Peace. Two Versions of Hegemonic Stability The basic logic behind the hegemonic-stability argument is straightforward: the anarchic international system will be unstable unless one power is able to create and enforce rules. While the theory is centuries old, the modern version was first articulated to describe the Bretton Woods international economic order and the stabilizing force played by the dollar.4747 Charles P. Kindleberger, The World in Depression, 1929–1939 (Berkeley: University of California Press, 1974); Robert O. Keohane, After Hegemony: Cooperation and Discord in the World Political Economy (Princeton, NJ: Princeton University Press, 1984); David A. Lake, “Leadership, Hegemony, and the International Economy: Naked Emperor or Tattered Monarch with Potential?” International Studies Quarterly 37, no. 4 (December 1993): 459–89. View all notes In security studies, hegemonic dominance is thought to ease security dilemma pressures by decreasing unpredictability in the system. The hegemon essentially provides three services: establishment of the rules of global order, enforcement of those rules, and reassurance for other members.4848 Michael Mandelbaum, The Case for Goliath: How America Acts as the World's Government in the 21st Century (New York: Public Affairs, 2005), xix. View all notes The logic of the theory may be uncontroversial, but the suggestion that the United States plays such a role—and that it brings stability to the system—is not. The hegemonic-stability explanation for the New Peace comes in two distinct versions that differ concerning the role played by US hard power. To some liberal internationalists, the current order is based on the institutions, rule-based regimes, and law promoted by the United States, which create a positive-sum system that provides incentives for other states to cooperate.4949 See the vast corpus of G. John Ikenberry, most recently Liberal Leviathan: The Origins, Crisis, and Transformation of the American World Order (Princeton, NJ: Princeton University Press, 2011); John Gerald Ruggie, Winning the Peace: America and World Order in the New Era (New York: Columbia University Press, 1996); Michael Ignatieff, “The American Empire: The Burden,” New York Times Magazine, 5 January 2003, 22–27, 50–54; Michael Lind, The American Way of Strategy: U.S. Foreign Policy and the American Way of Life (New York: Oxford University Press, 2006); Carla Norrlof, America's Global Advantage: US Hegemony and International Cooperation (New York: Cambridge University Press, 2010); Georg Sørensen, A Liberal World Order in Crisis: Choosing between Imposition and Restraint (Ithaca, NY: Cornell University Press, 2011). View all notes Rational, self-interested actors soon realize that the advantages of cooperating with the established order far outweigh those of remaining outside it. This liberal version of hegemonic-stability theory posits an order with no obvious enemies, one that is not dependent on continued US hard-power dominance. It is also nearly self-sustaining. If and when the relative military capability of the United States declines, according to one of this version's primary proponents, “the underlying foundations of the liberal international order will survive and thrive.”5050 G. John Ikenberry, “The Future of The Liberal World Order: Internationalism After America,” Foreign Affairs 90, no. 3 (May/June 2011), 58. View all notes Diplomatic and economic engagement, rather than military power, are the primary tools of US hegemony. Others are more skeptical of institutions’ potential to shape behavior, and believe instead that stability is dependent upon the active application of the hegemon's military power.5151 William Kristol and Robert Kagan, “Toward a Neo-Reaganite Foreign Policy,” Foreign Affairs 75, no. 4 (July/August 1996): 18–33; Niall Ferguson, Colossus: The Price of America's Empire (New York: Penguin, 2004); Mandelbaum, The Case for Goliath; Mackubin Thomas Owens, “The Bush Doctrine: The Foreign Policy of Republican Empire,” Orbis 53, no. 1 (January 2009): 23–40; Krauthammer, “The Unipolar Moment,” 23–33; Idem., “In Defense of Democratic Realism,” National Interest 77 (Fall 2004): 15–25; Robert J. Lieber, The American Era: Power and Strategy for the 21st Century (New York: Cambridge University Press, 2005); Max Boot, “The Case for American Empire,” Weekly Standard 7, no. 5 (15 October 2001): 27–35; and almost anything by Robert Kagan, including most recently The World America Made and “Superpowers Don't Get to Retire,” New Republic 244, no. 29 (26 May 2014): 14–31. View all notes 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peace.5252 Richard N. Haass, The Reluctant Sheriff: The United States after the Cold War (New York: Council on Foreign Relations Press, 1997); Colin S. Gray, The Sheriff: America's Defense of the New World Order (Lexington: University Press of Kentucky, 2004). View all notes Take away the police, or damage their credibility, and instability would soon return. “The present world order,” according to Robert Kagan, “is as fragile as it is unique,” and would collapse without sustained US efforts.5353 Kagan, The World America Made, 134. View all notes “In many instances,” add Lawrence Kaplan and William Kristol, “all that stands between civility and genocide, order and mayhem, is American power.”5454 Lawrence F. Kaplan and William Kristol, The War over Iraq: Saddam's Tyranny and America's Mission (San Francisco, CA: Encounter Books, 2003), 118. View all notes Though this argument is commonly associated with neoconservatism5555 It is worth noting that while neoconservatives believe that the United States is the primary force for global stability, they also maintain that the world remains a very dangerous place. As a group, they reject the New Peace, or claim that it is fated to be brief. For a discussion of both neoconservatism and its exceptionally high perceptions of threat, see Stefan Halper and Jonathan Clarke, America Alone: The Neo-Conservatives and the Global Order (New York: Cambridge University Press, 2004); Christopher J. Fettweis, The Pathologies of Power: Fear, Honor, Glory, and Hubris in U.S. Foreign Policy (New York: Cambridge University Press, 2013). View all notes —and will be referred to as the neoconservative explanation from here on in—it is also accepted by a number of scholars and observers generally considered outside of that ideological approach.5656 Samuel P. Huntington, “Why International Primacy Matters,” International Security 17, no. 4 (Spring 1993): 68–83; William C. Wohlforth, “The Stability of Unipolar World,” International Security 24, no. 1 (Summer 1999): 5–41; Michael Mandelbaum, The Case for Goliath; Sebastian Mallaby, “The Reluctant Imperialist: Terrorism, Failed States, and the Case for American Empire,” Foreign Affairs 81, no. 2 (March–April 2002): 2–7; Robert Kaplan, “Supremacy By Stealth: Ten Rules for Managing the World,” Atlantic Monthly 292, no. 1 (July/August 2003): 65–83. View all notes 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end.5757 Stephen M. Walt, in The Origin of Alliances (Ithaca, NY: Cornell University Press, 1987), explained the imperative of balancing threat. View all notes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center.5858 Wohlforth in particular has argued that balancing only makes sense when it is possible to do so; cost prohibits smaller countries from trying to catch up to hegemonic powers that have a major head start, especially when they are not likely to be able to do so anyway. See “The Stability of Unipolar World.” View all notes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 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unipolarity.5959 Bradley A. Thayer, “Humans, Not Angels: Reasons to Doubt the Decline of War Thesis,” International Studies Review 15, no. 3 (September 2013): 405–11. View all notes “A world without U.S. primacy,” argued Samuel P. Huntington, “would be a world with more violence and disorder and less democracy and economic growth.”6060 Huntington, “Why International Primacy Matters,” 83. View all notes 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futile.6161 Jervis, “Theories of War in an Era of Leading Power Peace,” 9; Alexander Wendt, Social Theory of International Relations (New York: Cambridge University Press, 1999), 312. View all notes In other words, liberal normative evolution is typically unidirectional. Few would argue, for instance, that either slavery or dueling is likely to reappear in this century; illiberal normative recidivism is exceptionally rare.6262 See Mueller, Retreat from Doomsday and Fettweis, Dangerous Times? View all notes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 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 Evidence for and against Pax Americana Since the world had never experienced system-wide unipolarity prior to the end of the Cold War, judgments about its relative stability and likely duration are necessarily speculative.6363 One effort to identify applicable precedents is David Wilkinson, “Unipolarity without Hegemony.” View all notes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 Conflict and Hegemony by Region</w:t>
      </w:r>
      <w:r w:rsidRPr="00416450">
        <w:rPr>
          <w:sz w:val="10"/>
        </w:rPr>
        <w:t xml:space="preserve"> </w:t>
      </w:r>
      <w:r w:rsidRPr="00416450">
        <w:rPr>
          <w:rStyle w:val="StyleUnderline"/>
        </w:rPr>
        <w:t>Even the most ardent supporters of the hegemonic-stability explanation do not contend that US influence extends equally to all corners</w:t>
      </w:r>
      <w:r w:rsidRPr="00473864">
        <w:rPr>
          <w:rStyle w:val="StyleUnderline"/>
        </w:rPr>
        <w:t xml:space="preserve"> of the globe</w:t>
      </w:r>
      <w:r w:rsidRPr="00473864">
        <w:rPr>
          <w:sz w:val="10"/>
        </w:rPr>
        <w:t xml:space="preserve">. The </w:t>
      </w:r>
      <w:r w:rsidRPr="00473864">
        <w:rPr>
          <w:sz w:val="6"/>
        </w:rPr>
        <w:t>United States has concentrated its policing in what George Kennan used to call “strong points,” or the most important parts of the world: Western Europe, the Pacific Rim, and Persian Gulf.6464 John Lewis Gaddis, Strategies of Containment: A Critical Appraisal of Postwar American National Security Policy (New York: Oxford University Press, 1982). View all notes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case.6565 The belief that behavioral norms, especially advantageous ones, can spread throughout the system is shared by many scholars; see Kenneth N. Waltz's discussion of “sameness” in Theory of International Politics (Reading, MA: Addison-Wesley, 1979), 76 and 127. View all notes During the Cold War, the United States played referee to a few intra-West squabbles, especially between Greece and Turkey, and provided Hobbesian reassurance to Germany's</w:t>
      </w:r>
      <w:r w:rsidRPr="00EC0887">
        <w:rPr>
          <w:sz w:val="6"/>
        </w:rPr>
        <w:t xml:space="preserve">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w:t>
      </w:r>
      <w:r w:rsidRPr="00EC0887">
        <w:rPr>
          <w:sz w:val="4"/>
        </w:rPr>
        <w:t>a</w:t>
      </w:r>
      <w:r w:rsidRPr="00EC0887">
        <w:rPr>
          <w:sz w:val="8"/>
        </w:rPr>
        <w:t xml:space="preserve">ll </w:t>
      </w:r>
      <w:r w:rsidRPr="00046285">
        <w:rPr>
          <w:rStyle w:val="StyleUnderline"/>
          <w:highlight w:val="yellow"/>
        </w:rPr>
        <w:t>US interest in the affairs of the</w:t>
      </w:r>
      <w:r w:rsidRPr="00EC0887">
        <w:rPr>
          <w:sz w:val="10"/>
        </w:rPr>
        <w:t xml:space="preserve"> Global </w:t>
      </w:r>
      <w:r w:rsidRPr="00046285">
        <w:rPr>
          <w:rStyle w:val="StyleUnderline"/>
          <w:highlight w:val="yellow"/>
        </w:rPr>
        <w:t>South</w:t>
      </w:r>
      <w:r w:rsidRPr="00046285">
        <w:rPr>
          <w:sz w:val="10"/>
          <w:highlight w:val="yellow"/>
        </w:rPr>
        <w:t xml:space="preserve"> </w:t>
      </w:r>
      <w:r w:rsidRPr="00046285">
        <w:rPr>
          <w:rStyle w:val="StyleUnderline"/>
          <w:highlight w:val="yellow"/>
        </w:rPr>
        <w:t>has dropped</w:t>
      </w:r>
      <w:r w:rsidRPr="009A6F26">
        <w:rPr>
          <w:rStyle w:val="StyleUnderline"/>
        </w:rPr>
        <w:t xml:space="preserve"> markedly</w:t>
      </w:r>
      <w:r w:rsidRPr="00EC0887">
        <w:rPr>
          <w:sz w:val="10"/>
        </w:rPr>
        <w:t xml:space="preserve"> since the end of the Cold War, </w:t>
      </w:r>
      <w:r w:rsidRPr="00046285">
        <w:rPr>
          <w:rStyle w:val="Emphasis"/>
          <w:highlight w:val="yellow"/>
        </w:rPr>
        <w:t>as has the level of violence</w:t>
      </w:r>
      <w:r w:rsidRPr="00EC0887">
        <w:rPr>
          <w:sz w:val="10"/>
        </w:rPr>
        <w:t xml:space="preserve"> in almost all regions</w:t>
      </w:r>
      <w:r w:rsidRPr="00473864">
        <w:rPr>
          <w:sz w:val="10"/>
        </w:rPr>
        <w:t xml:space="preserve">. </w:t>
      </w:r>
      <w:r w:rsidRPr="00473864">
        <w:rPr>
          <w:rStyle w:val="StyleUnderline"/>
        </w:rPr>
        <w:t>There is less US intervention in</w:t>
      </w:r>
      <w:r w:rsidRPr="00473864">
        <w:rPr>
          <w:sz w:val="10"/>
        </w:rPr>
        <w:t xml:space="preserve"> the political and military affairs of </w:t>
      </w:r>
      <w:r w:rsidRPr="00473864">
        <w:rPr>
          <w:rStyle w:val="StyleUnderline"/>
        </w:rPr>
        <w:t>Latin America</w:t>
      </w:r>
      <w:r w:rsidRPr="00473864">
        <w:rPr>
          <w:sz w:val="10"/>
        </w:rPr>
        <w:t xml:space="preserve"> compared to any time in the twentieth century, for instance, </w:t>
      </w:r>
      <w:r w:rsidRPr="00473864">
        <w:rPr>
          <w:rStyle w:val="Emphasis"/>
        </w:rPr>
        <w:t>and also less conflict</w:t>
      </w:r>
      <w:r w:rsidRPr="00473864">
        <w:rPr>
          <w:sz w:val="10"/>
        </w:rPr>
        <w:t xml:space="preserve">. </w:t>
      </w:r>
      <w:r w:rsidRPr="00473864">
        <w:rPr>
          <w:rStyle w:val="StyleUnderline"/>
        </w:rPr>
        <w:t>Warfare in Africa is at an all-time low, as is relative US interest</w:t>
      </w:r>
      <w:r w:rsidRPr="00473864">
        <w:rPr>
          <w:sz w:val="10"/>
        </w:rPr>
        <w:t xml:space="preserve"> outside of counterterrorism</w:t>
      </w:r>
      <w:r w:rsidRPr="00EC0887">
        <w:rPr>
          <w:sz w:val="10"/>
        </w:rPr>
        <w:t xml:space="preserve"> and security assistance.6666 See footnote 30 above. View all notes </w:t>
      </w:r>
      <w:r w:rsidRPr="009A6F26">
        <w:rPr>
          <w:rStyle w:val="StyleUnderline"/>
        </w:rPr>
        <w:t xml:space="preserve">Regional </w:t>
      </w:r>
      <w:r w:rsidRPr="00046285">
        <w:rPr>
          <w:rStyle w:val="StyleUnderline"/>
          <w:highlight w:val="yellow"/>
        </w:rPr>
        <w:t>peace</w:t>
      </w:r>
      <w:r w:rsidRPr="009A6F26">
        <w:rPr>
          <w:rStyle w:val="StyleUnderline"/>
        </w:rPr>
        <w:t xml:space="preserve"> and stability </w:t>
      </w:r>
      <w:r w:rsidRPr="00046285">
        <w:rPr>
          <w:rStyle w:val="StyleUnderline"/>
          <w:highlight w:val="yellow"/>
        </w:rPr>
        <w:t>exist where there is US</w:t>
      </w:r>
      <w:r w:rsidRPr="009A6F26">
        <w:rPr>
          <w:rStyle w:val="StyleUnderline"/>
        </w:rPr>
        <w:t xml:space="preserve"> active </w:t>
      </w:r>
      <w:r w:rsidRPr="00046285">
        <w:rPr>
          <w:rStyle w:val="StyleUnderline"/>
          <w:highlight w:val="yellow"/>
        </w:rPr>
        <w:t xml:space="preserve">intervention, as well </w:t>
      </w:r>
      <w:r w:rsidRPr="00046285">
        <w:rPr>
          <w:rStyle w:val="Emphasis"/>
          <w:highlight w:val="yellow"/>
        </w:rPr>
        <w:t>as where there is not</w:t>
      </w:r>
      <w:r w:rsidRPr="009A6F26">
        <w:rPr>
          <w:rStyle w:val="StyleUnderline"/>
        </w:rPr>
        <w:t xml:space="preserve">. </w:t>
      </w:r>
      <w:r w:rsidRPr="00046285">
        <w:rPr>
          <w:rStyle w:val="Emphasis"/>
          <w:highlight w:val="yellow"/>
        </w:rPr>
        <w:t>No direct relationship seems to exist</w:t>
      </w:r>
      <w:r w:rsidRPr="00EC0887">
        <w:rPr>
          <w:sz w:val="10"/>
        </w:rPr>
        <w:t xml:space="preserve"> </w:t>
      </w:r>
      <w:r w:rsidRPr="00EC0887">
        <w:rPr>
          <w:sz w:val="4"/>
        </w:rPr>
        <w:t xml:space="preserve">across regions.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it is conceivable that the relatively high level of US interest and activity has made the security situation in the Persian Gulf and broader Middle East worse. In recent years, substantial hard power investments (Somalia, Afghanistan, Iraq), moderate intervention (Libya), and reliance on diplomacy (Syria) have been equally ineffective in stabilizing states torn by conflict. While it is possible that the region is essentially unpacifiable and no amount of police work would bring peace to its people, it remains hard to make the case that the US presence has improved matters. In this “strong point,” at least, US hegemony has failed to bring peace. 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avail.6767 Jane Perlez, “U.S. Did Little to Deter Buildup as Ethiopia and Eritrea Prepared for War,” New York Times, 22 May 2000. View all notes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 Conflict and US Military Spending 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 During the 1990s, the United States cut back on defense by about 25 percent, spending $100 billion less in real terms in 1998 that it did in 1990.6868 Michael O'Hanlon, “America's Military, Cut to the Quick,” Washington Post, 9 August 1998, C1. View all notes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time.6969 Kristol and Kagan, “Toward a Neo-Reaganite Foreign Policy,” 24. View all notes The world grew dramatically more peaceful while the United States cut its forces, however, and stayed just as peaceful while spending rebounded after the 9/11 terrorist attacks. The incidence and magnitude of global conflict declined while the military budget was cut under President Clinton,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The same nonrelationship exists between other potential proxy measurements for hegemony and conflict: there does not seem to be much connection between warfare and fluctuations in US GDP, alliance commitments, and forward military presence. There was very little fighting in Europe when there were 300,000 US troops stationed there, for example, and that has not changed as the number of Americans dwindled by 90 percent. Overall, there does not seem to be much correlation between US actions and systemic stability. Nothing the United States actually does seems to matter to the New Peace.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Union.7070 From SIPRI figures, available at http://first.sipri.org. The upper levels of that range were reached during the peak of the wars in Iraq and Afghanistan, and the lower ranges during the mid-90s as well as after the wars ended. View all notes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The perception of US power, and the strength of its hegemony, is to some degree a function of grand strategy.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bloodthirsty.”7171 Zbigniew Brzezinski, “After America,” Foreign Policy, no. 191 (January/February 2012): 1–4. View all notes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cities.7272 All these and more can be found in Niall Ferguson, “A World Without Power,” Foreign Policy 143 (July–August 2004): 32–39. The most frightening page is 39. View all notes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indifference—allow the international order that it created and sustains to collapse.”7373 Robert Kagan and William Kristol, “Introduction: National Interest and Global Responsibility,” in Robert Kagan and William Kristol, ed., Present Dangers: Crisis and Opportunity in American Foreign and Defense Policy (San Francisco: Encounter Books, 2000), 4. View all notes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t>
      </w:r>
      <w:r w:rsidRPr="00473864">
        <w:rPr>
          <w:sz w:val="4"/>
        </w:rPr>
        <w:t>wrecking ball” would lead to a more hostile, divided, and dangerous world.7474 The quotation is from G. John Ikenberry, “The End of the Neo-Conservative Moment,” Survival 46, no. 1 (Spring 2004), 7; the argument is explained better in his “America's Imperial Ambition,” Foreign Affairs 81, no. 5 (September–October 2002): 44–60. Many realists worried about the damage the war would do to American legitimacy; see especially Stephen Walt, Taming American Power: The Global Response to U.S. Primacy (New York: W. W. Norton, 2005). View all notes Thus while all hegemonic-stability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choice.7575 Stephen G. Brooks, G. John Ikenberry and William C. Wohlforth, “Don't Come Home, America: The Case against Retrenchment,” International Security 37, no. 3 (Winter 2012/13): 7–51. View all notes If, however, US actions are only tangentially related to the outbreak of the New Peace, or if any of the other proposed explanations are decisive, then the United States can retrench without fear of negative consequences. The grand strategy of the United States is therefore crucial to beliefs in hegemonic stability. Although few observers would agree on the details, most would probably acknowledge that</w:t>
      </w:r>
      <w:r w:rsidRPr="00473864">
        <w:rPr>
          <w:sz w:val="10"/>
        </w:rPr>
        <w:t xml:space="preserve"> </w:t>
      </w:r>
      <w:r w:rsidRPr="00473864">
        <w:rPr>
          <w:rStyle w:val="StyleUnderline"/>
        </w:rPr>
        <w:t xml:space="preserve">post-Cold War grand strategies of American presidents have differed in </w:t>
      </w:r>
      <w:r w:rsidRPr="00473864">
        <w:rPr>
          <w:sz w:val="10"/>
        </w:rPr>
        <w:t xml:space="preserve">some </w:t>
      </w:r>
      <w:r w:rsidRPr="00473864">
        <w:rPr>
          <w:rStyle w:val="StyleUnderline"/>
        </w:rPr>
        <w:t>important ways.</w:t>
      </w:r>
      <w:r w:rsidRPr="00473864">
        <w:rPr>
          <w:sz w:val="10"/>
        </w:rPr>
        <w:t xml:space="preserve"> The four administrations are reasonable representations of the four ideal types outlined by Barry R. Posen and Andrew L. Ross in 1996.7676 Barry R. Posen and Andrew L. Ross, “Competing Visions for U.S. Grand Strategy,” International Security 21, no. 3 (Winter 1996/97): 5–53. View all notes Under George H. W. </w:t>
      </w:r>
      <w:r w:rsidRPr="00473864">
        <w:rPr>
          <w:rStyle w:val="StyleUnderline"/>
        </w:rPr>
        <w:t>Bush</w:t>
      </w:r>
      <w:r w:rsidRPr="00473864">
        <w:rPr>
          <w:sz w:val="10"/>
        </w:rPr>
        <w:t>, the United States followed the path of “</w:t>
      </w:r>
      <w:r w:rsidRPr="00473864">
        <w:rPr>
          <w:rStyle w:val="StyleUnderline"/>
        </w:rPr>
        <w:t>selective engagement</w:t>
      </w:r>
      <w:r w:rsidRPr="00473864">
        <w:rPr>
          <w:sz w:val="10"/>
        </w:rPr>
        <w:t xml:space="preserve">,” which is sometimes referred to as “balance-of-power realism”; Bill </w:t>
      </w:r>
      <w:r w:rsidRPr="00473864">
        <w:rPr>
          <w:rStyle w:val="StyleUnderline"/>
        </w:rPr>
        <w:t>Clinton's</w:t>
      </w:r>
      <w:r w:rsidRPr="00473864">
        <w:rPr>
          <w:sz w:val="10"/>
        </w:rPr>
        <w:t xml:space="preserve"> grand strategy looks a great deal like what Posen and Ross call “cooperative security,” and others call “</w:t>
      </w:r>
      <w:r w:rsidRPr="00473864">
        <w:rPr>
          <w:rStyle w:val="StyleUnderline"/>
        </w:rPr>
        <w:t>liberal internationalism</w:t>
      </w:r>
      <w:r w:rsidRPr="00473864">
        <w:rPr>
          <w:sz w:val="10"/>
        </w:rPr>
        <w:t xml:space="preserve">”; George W. </w:t>
      </w:r>
      <w:r w:rsidRPr="00473864">
        <w:rPr>
          <w:rStyle w:val="StyleUnderline"/>
        </w:rPr>
        <w:t>Bush</w:t>
      </w:r>
      <w:r w:rsidRPr="00473864">
        <w:rPr>
          <w:sz w:val="10"/>
        </w:rPr>
        <w:t>, especially in his first term, forged a strategy that was as close to “</w:t>
      </w:r>
      <w:r w:rsidRPr="00473864">
        <w:rPr>
          <w:rStyle w:val="StyleUnderline"/>
        </w:rPr>
        <w:t>primacy</w:t>
      </w:r>
      <w:r w:rsidRPr="00473864">
        <w:rPr>
          <w:sz w:val="10"/>
        </w:rPr>
        <w:t xml:space="preserve">” as any president is likely to get; and Barack </w:t>
      </w:r>
      <w:r w:rsidRPr="00473864">
        <w:rPr>
          <w:rStyle w:val="StyleUnderline"/>
        </w:rPr>
        <w:t>Obama</w:t>
      </w:r>
      <w:r w:rsidRPr="00473864">
        <w:rPr>
          <w:sz w:val="10"/>
        </w:rPr>
        <w:t>, despite some early flirtation with liberalism, has followed a restrained realist path, which Posen and Ross label “</w:t>
      </w:r>
      <w:r w:rsidRPr="00473864">
        <w:rPr>
          <w:rStyle w:val="StyleUnderline"/>
        </w:rPr>
        <w:t>neo-isolationism</w:t>
      </w:r>
      <w:r w:rsidRPr="00473864">
        <w:rPr>
          <w:sz w:val="10"/>
        </w:rPr>
        <w:t xml:space="preserve">” but its proponents refer to as “strategic restraint.”7777 For other taxonomies of grand strategy, see Alexander Nacht, “U.S. Foreign Policy Strategies,” Washington Quarterly 18, no. 3 (Summer 1995): 195–210; Robert J. Art, A Grand Strategy for America (Ithaca, NY: Cornell University Press, 2003); Colin Dueck, “Ideas and Alternatives in American Grand Strategy, 2000–2004,” Review of International Studies 30, no. 4 (October 2004): 511–35. Art identifies and evaluates seven different grand strategies; the rest, four. View all notes </w:t>
      </w:r>
      <w:r w:rsidRPr="00473864">
        <w:rPr>
          <w:rStyle w:val="Emphasis"/>
        </w:rPr>
        <w:t>In no case did the various anticipated disorders materialize</w:t>
      </w:r>
      <w:r w:rsidRPr="00473864">
        <w:rPr>
          <w:rStyle w:val="StyleUnderline"/>
        </w:rPr>
        <w:t>.</w:t>
      </w:r>
      <w:r w:rsidRPr="00473864">
        <w:rPr>
          <w:sz w:val="10"/>
        </w:rPr>
        <w:t xml:space="preserve"> </w:t>
      </w:r>
      <w:r w:rsidRPr="00473864">
        <w:rPr>
          <w:sz w:val="6"/>
        </w:rPr>
        <w:t>As Table 2 demonstrates, armed conflict levels f</w:t>
      </w:r>
      <w:r w:rsidRPr="00EC0887">
        <w:rPr>
          <w:sz w:val="6"/>
        </w:rPr>
        <w:t xml:space="preserve">ell steadily, irrespective of the grand strategic path Washington chose. Neither the primacy of George W. Bush nor the restraint of Barack Obama had much effect on the level of global violence. Despite continued warnings (and the high-profile mess in Syria), the world has not experienced an increase in violence while the United States chose uninvolvement.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Obama.7878 For liberal expectation of chaos, in addition to the Ikenberry work cited above, see Thomas M. Nichols, Eve of Destruction: The Coming Age of Preventive War (Philadelphia: University of Pennsylvania Press, 2008). Neoconservative tocsins are not hard to find; for a well-known one, see Dick and Liz Cheney, Exceptional: Why the World Needs a Powerful America (New York: Simon and Schuster, 2015). View all notes If increases in violence would have been evidence for the wisdom of hegemonic strategies, then logical consistency demands that the lack thereof should at least pose a problem. As it </w:t>
      </w:r>
      <w:r w:rsidRPr="00EC0887">
        <w:rPr>
          <w:sz w:val="10"/>
        </w:rPr>
        <w:t xml:space="preserve">stands, </w:t>
      </w:r>
      <w:r w:rsidRPr="00416450">
        <w:rPr>
          <w:rStyle w:val="StyleUnderline"/>
        </w:rPr>
        <w:t xml:space="preserve">the only evidence we have regarding the relationship between </w:t>
      </w:r>
      <w:r w:rsidRPr="00046285">
        <w:rPr>
          <w:rStyle w:val="StyleUnderline"/>
          <w:highlight w:val="yellow"/>
        </w:rPr>
        <w:t xml:space="preserve">US power and international stability </w:t>
      </w:r>
      <w:r w:rsidRPr="00416450">
        <w:rPr>
          <w:rStyle w:val="StyleUnderline"/>
        </w:rPr>
        <w:t xml:space="preserve">suggests that </w:t>
      </w:r>
      <w:r w:rsidRPr="00416450">
        <w:rPr>
          <w:rStyle w:val="Emphasis"/>
        </w:rPr>
        <w:t xml:space="preserve">the two </w:t>
      </w:r>
      <w:r w:rsidRPr="00046285">
        <w:rPr>
          <w:rStyle w:val="Emphasis"/>
          <w:highlight w:val="yellow"/>
        </w:rPr>
        <w:t>are unrelated.</w:t>
      </w:r>
      <w:r w:rsidRPr="00EC0887">
        <w:rPr>
          <w:sz w:val="10"/>
        </w:rPr>
        <w:t xml:space="preserve"> </w:t>
      </w:r>
      <w:r w:rsidRPr="00046285">
        <w:rPr>
          <w:rStyle w:val="StyleUnderline"/>
          <w:highlight w:val="yellow"/>
        </w:rPr>
        <w:t>The rest of the world appears</w:t>
      </w:r>
      <w:r w:rsidRPr="00EC0887">
        <w:rPr>
          <w:sz w:val="10"/>
        </w:rPr>
        <w:t xml:space="preserve"> quite </w:t>
      </w:r>
      <w:r w:rsidRPr="00046285">
        <w:rPr>
          <w:rStyle w:val="Emphasis"/>
          <w:highlight w:val="yellow"/>
        </w:rPr>
        <w:t xml:space="preserve">capable and willing </w:t>
      </w:r>
      <w:r w:rsidRPr="00046285">
        <w:rPr>
          <w:rStyle w:val="StyleUnderline"/>
          <w:highlight w:val="yellow"/>
        </w:rPr>
        <w:t>to operate effectively without</w:t>
      </w:r>
      <w:r w:rsidRPr="009A6F26">
        <w:rPr>
          <w:rStyle w:val="StyleUnderline"/>
        </w:rPr>
        <w:t xml:space="preserve"> the presence of </w:t>
      </w:r>
      <w:r w:rsidRPr="00046285">
        <w:rPr>
          <w:rStyle w:val="StyleUnderline"/>
          <w:highlight w:val="yellow"/>
        </w:rPr>
        <w:t>a global police</w:t>
      </w:r>
      <w:r w:rsidRPr="00EC0887">
        <w:rPr>
          <w:sz w:val="10"/>
        </w:rPr>
        <w:t xml:space="preserve">man. </w:t>
      </w:r>
      <w:r w:rsidRPr="00046285">
        <w:rPr>
          <w:rStyle w:val="StyleUnderline"/>
          <w:highlight w:val="yellow"/>
        </w:rPr>
        <w:t>Those who think otherwise have</w:t>
      </w:r>
      <w:r w:rsidRPr="00EC0887">
        <w:rPr>
          <w:sz w:val="10"/>
        </w:rPr>
        <w:t xml:space="preserve"> precious </w:t>
      </w:r>
      <w:r w:rsidRPr="00046285">
        <w:rPr>
          <w:rStyle w:val="StyleUnderline"/>
          <w:highlight w:val="yellow"/>
        </w:rPr>
        <w:t>little empirical support</w:t>
      </w:r>
      <w:r w:rsidRPr="00EC0887">
        <w:rPr>
          <w:sz w:val="10"/>
        </w:rPr>
        <w:t xml:space="preserve"> upon which to build their case. </w:t>
      </w:r>
      <w:r w:rsidRPr="00046285">
        <w:rPr>
          <w:rStyle w:val="StyleUnderline"/>
          <w:highlight w:val="yellow"/>
        </w:rPr>
        <w:t>Hegemonic stability is a belief</w:t>
      </w:r>
      <w:r w:rsidRPr="00EC0887">
        <w:rPr>
          <w:sz w:val="10"/>
        </w:rPr>
        <w:t xml:space="preserve">, in other words, </w:t>
      </w:r>
      <w:r w:rsidRPr="00046285">
        <w:rPr>
          <w:rStyle w:val="Emphasis"/>
          <w:highlight w:val="yellow"/>
        </w:rPr>
        <w:t>rather than</w:t>
      </w:r>
      <w:r w:rsidRPr="009A6F26">
        <w:rPr>
          <w:rStyle w:val="Emphasis"/>
        </w:rPr>
        <w:t xml:space="preserve"> an established </w:t>
      </w:r>
      <w:r w:rsidRPr="00046285">
        <w:rPr>
          <w:rStyle w:val="Emphasis"/>
          <w:highlight w:val="yellow"/>
        </w:rPr>
        <w:t>fact</w:t>
      </w:r>
      <w:r w:rsidRPr="00EC0887">
        <w:rPr>
          <w:sz w:val="10"/>
        </w:rPr>
        <w:t xml:space="preserve">, </w:t>
      </w:r>
      <w:r w:rsidRPr="00EC0887">
        <w:rPr>
          <w:sz w:val="4"/>
        </w:rPr>
        <w:t>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Political psychology can shed more light on unipolarity than can any collection of data or evidence.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 faith in the stability provided by hegemony is rarely subjected to much analysis.7979 In their simplest form, beliefs are ideas that have become internalized and accepted as true, often without much further analysis. See Fettweis, The Pathologies of Power, 5–10. View all notes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it.”8080 Robert Jervis, “Understanding Beliefs and Threat Inflation,” in A. Trevor Thrall and Jane K. Cramer, ed., American Foreign Policy and the Politics of Fear: Threat Inflation Since 9/11 (New York: Routledge, 2009), 18. View all notes Facts may change, but beliefs remain the same.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It is no coincidence that most hegemonic stability theorists are American.8181 Of the few hegemonic-stability theorists from elsewhere, most hail from the United Kingdom and counsel the United States to follow the lead of the British Empire. See Niall Ferguson, Empire: The Rise and Demise of the British World Order and the Lessons for Global Power (New York: Basic Books, 2002); Gray, The Sheriff. View all notes Perhaps the satisfaction that comes with being the unipolar power has inspired Americans to misperceive the positive role that their status plays in the world.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believers in hegemonic stability may be affected by the very common tendency of people to overestimate their ability to control events. A variety of evidence has accumulated over the past forty years to support Ellen J. Langer's original observations about the “illusion of control” that routinely distorts perception.8282 Ellen J. Langer, “The Illusion of Control,” Journal of Personality and Social Psychology 32, no. 2 (August 1975): 311–28. View all notes Even in situations where outcomes are clearly generated by pure chance, people tend to believe that they can exert control over events.8383 For a review of the first two decades of research, see Paul K. Presson and Victor A. Benassi, “Illusion of Control: A Meta-Analytic Review,” Journal of Social Behavior &amp; Personality 11, no. 3 (September 1996): 493–510. View all notes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misperceptions of control appear to be correlated with power: individuals with higher socioeconomic status, as well as those who are members of dominant groups, are more likely to overestimate their ability to control events.8484 Nathaneal J. Fast et al., “Illusory Control: A Generative Force Behind Power's Far-Reaching Effects,” Psychological Science 20, no. 4 (April 2009): 502–8. View all notes Powerful people tend to be far more confident than others, often overly so, and that confidence leads them to inflate their own importance.8585 Nathanael J. Fast et al., “Power and Overconfident Decision-Making,” Organizational Behavior and Human Decision Processes 117, no. 2 (March 2012): 249–60; Leigh Plunkett Tost, Francesca Gino, and Richard P. Larrick, “Power, Competitiveness and Advice Taking: Why the Powerful Don't Listen,” Organizational Behavior and Human Decision Making Processes 117, no. 1 (January 2012): 53–65. View all notes Leaders of superpowers are thus particularly vulnerable to distorted perceptions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Nisbett.8686 Richard E. Nisbett, The Geography of Thought: How Asians and Westerners Think Differently … and Why (New York: Free Press, 2003), 100. View all notes North Americans appear particularly vulnerable in this regard.8787 Li-Jun Ji, Kaiping Peng, and Richard E. Nisbett, “Culture, Control, and Perception of Relationships in the Environment,” Journal of Personality and Social Psychology 78, no. 5 (May 2000): 943–55; John R. Weisz, Fred M. Rothbaum, and Thomas C. Blackburn, “Standing Out and Standing In: The Psychology of Control in America and Japan,” American Psychologist 39, no. 9 (September 1984): 955–69; Miriam Hernandez and Sheena S. Iyengar, “What Drives Whom? A Cultural Perspective on Human Agency,” Social Cognition 19, no. 3 (June 2001): 269–94; Hannah Faye Chua, Janxin Leu, and Richard E. Nisbett, “Culture and Divergent Views of Social Events,” Personality and Social Psychology Bulletin 31, no. 7 (July 2005): 925–34. For a general discussion of the differences in cultural psychology drawn from anthropology, see Hazel Rose Markus and Shinobu Kitayama, “Culture and the Self: Implications for Cognition, Emotion, and Motivation,” Psychological Review 98, no. 2 (April 1991): 224–53. View all notes Those who come from relatively powerful countries with individualistic societies are therefore at high risk for misperceiving their ability to influence events. For the United States, the illusion of control extends beyond the water's edge. An oft-discussed public good supposedly conferred by US hegemony is order in those parts of the world uncontrolled by sovereign states, or the “global commons.”8888 Barry R. Posen, “Command of the Commons: The Military Foundation of U.S. Hegemony,” International Security 28, no. 1 (Summer 2003): 5–46. View all notes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minor.8989 Minor naval clashes occurred during the 1971 Indo-Pakistani war, the 1973 Yom Kippur War and near the Falklands in 1982. At other times one small ship was sunk here or there. View all notes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imperiled.9090 China is the only country that can be said to have plans to challenge the US Navy at some future date. Their efforts in this direction, though much-discussed in Navy and Air Force circles, have been rather desultory and half-hearted. A good, balanced analysis is by Ronald O'Rourke, China Naval Modernization: Implications for U.S. Naval Capabilities–Background and Issues for Congress (Washington, DC: Congressional Research Service, 17 June 2016), available at https://www.fas.org/sgp/crs/row/RL33153.pdf. View all notes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it.9191 For more on this idea, see Rosecrance, The Rise of the Trading State. View all notes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US leaders and analysts are particularly susceptible to misperception. They may well be overestimating the degree to which the United States can affect the behavior of others. The rest of the world may be able to get along just fine, on land and at sea, without US attempts to control it.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be.9292 Robert Jervis, Perception and Misperception in International Politics (Princeton, NJ: Princeton University Press, 1976), 343–55. See also Allan Fenigstein, “Self-Consciousness and the Overperception of Self as a Target,” Journal of Personality and Social Psychology 47, no. 4 (October 1984): 860–70; John R. Chambers and Carsten K. W. De Dreu, “Egocentrism Drives Misunderstandings in Conflict and Negotiation,” Journal of Experimental Social Psychology 51 (March 2014): 15–26; and the other works cited in this section. View all notes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weight.9393 This is related to what has become known as the “availability heuristic.” Amos Tversky and Daniel Kahneman, “Availability: A Heuristic for Judging Frequency and Probability,” Cognitive Psychology 5, no. 2 (September 1973): 207–32. See also Michael Ross and Fiore Sicoly, “Egocentric Biases in Availability and Attribution,” Journal of Personality and Social Psychology 37, no. 3 (March 1979): 322–36. View all notes Two further aspects of the ego-centric bias make US analysts even more susceptible to its effects. First, the bias is magnified when the behavior of others is desirable. People generally take credit for positive outcomes and deflect responsibility for negative ones. This “self-serving bias” is one of the best-established findings in modern psychology, supported by many hundreds of studies.9494 The phenomenon was first described by Fritz Heider in The Psychology of Interpersonal Relations (New York: Wiley, 1958). Meta-analyses of the research on it since include Robert Arkin, Harris Cooper, and Thomas Kolditz, “A Statistical Review of the Literature Concerning the Self-Serving Attribution Bias in Interpersonal Influence Situations,” Journal of Personality 48, no. 4 (December 1980): 435–48; Brian Mullen and Catherine A. Riordan, “Self-Serving Attributions for Performance in Naturalistic Settings: A Meta-Analytic Review,” Journal of Applied Social Psychology 18, no. 1 (January 1988): 3–22; W. Keith Campbell and Constantine Sedikides, “Self-Threat Magnifies the Self-Serving Bias: A Meta-Analytic Integration,” Review of General Psychology 3, no. 1 (March 1999): 23–43. View all notes Supporters of Ronald Reagan are happy to give him credit for ending the Cold War, for instance, even though evidence that the United States had much influence on Premier Gorbachev's decision making is scant at best.9595 See Frances FitzGerald, Way Out There in the Blue: Reagan, Star Wars and the End of the Cold War (New York: Simon and Schuster, 2000). View all notes Today, since few outcomes are more desirable than global stability, it stands to reason that perceptions of the New Peace are prime candidates for distortion by ego-centric, self-serving biases. When war breaks out, it is not the fault of US leaders; when peace comes to a region, Washington is happy to take credit. 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self-effacement).9696 Two-hundred sixty-six studies on culture and the self-serving bias were analyzed by Amy H. Mezulis et al. in “Is there a Universal Positivity Bias in Attributions? A Meta-Analytic Review of the Individual, Developmental, and Cultural Differences in the Self-Serving Attributional Bias,” Psychological Bulletin 130, no. 5 (September 2004): 711–47. View all notes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Second, self-perception is directly related to egocentric attributions. Individuals with high self-esteem are more likely to believe that they are at the center of the decision-making process of others than those who think somewhat more modestly.9797 Miron Zuckerman et al., “The Ego-Centric Bias: Seeing Oneself as Cause and Target of Others’ Behavior,” Journal of Personality 51, no. 4 (December 1983): 621–630; Fenigstein, “Self-Consciousness and the Overperception of Self as a Target.” View all notes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future.”9898 Madeleine K. Albright, Interview on NBC's The Today Show, 19 February 1998, available at http://secretary.state.gov/www/statements/1998/980219a.html. View all notes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invasion.9999 John J. Mearsheimer, “Why the Ukraine Crisis Is the West's Fault,” Foreign Affairs 93, no. 5 (September/October 2014): 77–89. View all notes So, either through provocative weakness or bullying, we were responsible for their actions.</w:t>
      </w:r>
      <w:r w:rsidRPr="00EC0887">
        <w:rPr>
          <w:sz w:val="10"/>
        </w:rPr>
        <w:t xml:space="preserve"> </w:t>
      </w:r>
      <w:r w:rsidRPr="00046285">
        <w:rPr>
          <w:rStyle w:val="Emphasis"/>
          <w:highlight w:val="yellow"/>
        </w:rPr>
        <w:t>Egocentric misperceptions</w:t>
      </w:r>
      <w:r w:rsidRPr="009A6F26">
        <w:rPr>
          <w:rStyle w:val="StyleUnderline"/>
        </w:rPr>
        <w:t xml:space="preserve"> are</w:t>
      </w:r>
      <w:r w:rsidRPr="00EC0887">
        <w:rPr>
          <w:sz w:val="10"/>
        </w:rPr>
        <w:t xml:space="preserve"> so </w:t>
      </w:r>
      <w:r w:rsidRPr="009A6F26">
        <w:rPr>
          <w:rStyle w:val="StyleUnderline"/>
        </w:rPr>
        <w:t>ubiquitous and pervasive</w:t>
      </w:r>
      <w:r w:rsidRPr="00EC0887">
        <w:rPr>
          <w:sz w:val="10"/>
        </w:rPr>
        <w:t xml:space="preserve"> that </w:t>
      </w:r>
      <w:r w:rsidRPr="009A6F26">
        <w:rPr>
          <w:rStyle w:val="StyleUnderline"/>
        </w:rPr>
        <w:t>they generate</w:t>
      </w:r>
      <w:r w:rsidRPr="00EC0887">
        <w:rPr>
          <w:sz w:val="10"/>
        </w:rPr>
        <w:t xml:space="preserve"> something of </w:t>
      </w:r>
      <w:r w:rsidRPr="009A6F26">
        <w:rPr>
          <w:rStyle w:val="StyleUnderline"/>
        </w:rPr>
        <w:t>a law of political psychology</w:t>
      </w:r>
      <w:r w:rsidRPr="00046285">
        <w:rPr>
          <w:sz w:val="10"/>
          <w:highlight w:val="yellow"/>
        </w:rPr>
        <w:t xml:space="preserve">: </w:t>
      </w:r>
      <w:r w:rsidRPr="00046285">
        <w:rPr>
          <w:rStyle w:val="StyleUnderline"/>
          <w:highlight w:val="yellow"/>
        </w:rPr>
        <w:t>we are</w:t>
      </w:r>
      <w:r w:rsidRPr="00EC0887">
        <w:rPr>
          <w:sz w:val="10"/>
        </w:rPr>
        <w:t xml:space="preserve"> probably </w:t>
      </w:r>
      <w:r w:rsidRPr="00046285">
        <w:rPr>
          <w:rStyle w:val="StyleUnderline"/>
          <w:highlight w:val="yellow"/>
        </w:rPr>
        <w:t>less influential</w:t>
      </w:r>
      <w:r w:rsidRPr="009A6F26">
        <w:rPr>
          <w:rStyle w:val="StyleUnderline"/>
        </w:rPr>
        <w:t xml:space="preserve"> in others’ decision making </w:t>
      </w:r>
      <w:r w:rsidRPr="00046285">
        <w:rPr>
          <w:rStyle w:val="StyleUnderline"/>
          <w:highlight w:val="yellow"/>
        </w:rPr>
        <w:t>than we think we are</w:t>
      </w:r>
      <w:r w:rsidRPr="00046285">
        <w:rPr>
          <w:sz w:val="10"/>
          <w:highlight w:val="yellow"/>
        </w:rPr>
        <w:t>.</w:t>
      </w:r>
      <w:r w:rsidRPr="00EC0887">
        <w:rPr>
          <w:sz w:val="10"/>
        </w:rPr>
        <w:t xml:space="preserve"> This extends to their decisions to resolve contentious issues peacefully</w:t>
      </w:r>
      <w:r w:rsidRPr="009A6F26">
        <w:rPr>
          <w:rStyle w:val="StyleUnderline"/>
        </w:rPr>
        <w:t>. While it may be natural for US policymakers to interpret their role as crucial in the maintenance of world peace, it is very likely that Washington exaggerates its importance in the decision making of others</w:t>
      </w:r>
      <w:r w:rsidRPr="00EC0887">
        <w:rPr>
          <w:sz w:val="10"/>
        </w:rPr>
        <w:t xml:space="preserve">, and in the maintenance of international stability.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046285">
        <w:rPr>
          <w:rStyle w:val="Emphasis"/>
          <w:highlight w:val="yellow"/>
        </w:rPr>
        <w:t>hegemony is epiphenomenal</w:t>
      </w:r>
      <w:r w:rsidRPr="00EC0887">
        <w:rPr>
          <w:sz w:val="10"/>
        </w:rPr>
        <w:t xml:space="preserve">, that </w:t>
      </w:r>
      <w:r w:rsidRPr="00046285">
        <w:rPr>
          <w:rStyle w:val="StyleUnderline"/>
          <w:highlight w:val="yellow"/>
        </w:rPr>
        <w:t>it exists alongside, but does not affect, global stability</w:t>
      </w:r>
      <w:r w:rsidRPr="009A6F26">
        <w:rPr>
          <w:rStyle w:val="StyleUnderline"/>
        </w:rPr>
        <w:t xml:space="preserve"> </w:t>
      </w:r>
      <w:r w:rsidRPr="00EC0887">
        <w:rPr>
          <w:sz w:val="4"/>
        </w:rPr>
        <w:t xml:space="preserve">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them.”100100 Ronald Reagan, An American Life (New York: Simon and Schuster, 1990), 588. View all notes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the hegemonic-stability explanation assume not only that US power is benevolent, but that others perceive it that way.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hegemony.101101 For essays exploring underbalancing, see G. John Ikenberry, ed., America Unrivaled: The Future of the Balance of Power (Ithaca, NY: Cornell University Press, 2002). See also Randall L. Schweller, Unanswered Threats: Political Constraints on the Balance of Power (Princeton, NJ: Princeton University Press, 2008). View all notes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population.”102102 Robert Kagan, “The Benevolent Empire,” Foreign Policy 111 (Summer 1998), 32. View all notes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border.103103 Zbigniew Brzezinksi was one of the strongest proponents of this position. See his “A Plan for Europe: How to Expand NATO,” Foreign Affairs 74, no. 1 (January–February 1995): 26–42. View all notes President Clinton and Secretary of State Warren Christopher were caught off guard by the hostility of their counterparts regarding the issue at a summit in Budapest in December 1994.104104 James M. Goldgeier, Not Whether But When: The U.S. Decision to Enlarge NATO (Washington, DC: Brookings Institution Press, 1999), 86–87. View all notes Despite warnings from the vast majority of academic and policy experts about the likely Russian reaction and overall wisdom of expansion itself, the administration failed to anticipate Moscow's position.105105 Historians and political scientists had been nearly united in opposition, a phenomenon that John Lewis Gaddis called “uncharacteristic,” which was surely an understatement. J. Caddis, “History, Grand Strategy and NATO Enlargement,” Survival 40, no. 1 (Spring 1998): 145–51. See also Michael Mandelbaum, The Dawn of Peace in Europe (New York: Twentieth Century Fund Press, 1996), 45–65. View all notes The Russians did not seem to believe American assurances that expansion would actually be good for them. The United States overestimated the degree to which others saw it as benevolent. Once again, the culture of the United States might make its leaders more vulnerable to this misperception. The need for positive self-regard appears to be particularly strong in North American societies compared to elsewhere.106106 See the extensive review in Steven J. Heine et al., “Is there a Universal Need for Positive Self-Regard?” Psychology Review 106, no. 4 (October 1999): 766–794. View all notes Western egos tend to be gratified through self-promotion rather than humility, and independence rather than interdependence. Americans are more likely to feel good if they are unique rather than a good cog in society's wheel, and uniquely good. The need to be perceived as benevolent, though universal, may well exert stronger encouragement for US observers to project their perceptions onto others. The United States almost certainly frightens others more than its leaders perceive. A quarter of the 68,000 respondents to a 2013 Gallup poll in sixty-five countries identified the United States as the “greatest threat to world peace,” which was more than three times the total for the second-place country (Pakistan).107107 Gallup International, “End of Year Survey 2013,” January 2014, available at http://www.wingia.com/en/services/end_of_year_survey_2013/7/. View all notes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Hussein.”108108 David E. Sanger, “The President in Europe: Death Camp; Witness to Auschwitz Evil, Bush Draws a Lesson,” New York Times, 1 June 2003. Discussed in Robert Jervis, “Understanding the Bush Doctrine,” Political Science Quarterly 118, no. 3 (Fall 2003), 385. View all notes Both liberals and neoconservatives probably exaggerate the extent to which US hegemony is everywhere secretly welcomed; it is not just petulant resentment, but understandable disagreement with US policies, that motivates counterhegemonic beliefs and behavior. To review, assuming for a moment that </w:t>
      </w:r>
      <w:r w:rsidRPr="00046285">
        <w:rPr>
          <w:rStyle w:val="StyleUnderline"/>
          <w:highlight w:val="yellow"/>
        </w:rPr>
        <w:t>US leaders</w:t>
      </w:r>
      <w:r w:rsidRPr="00EC0887">
        <w:rPr>
          <w:sz w:val="10"/>
        </w:rPr>
        <w:t xml:space="preserve"> are subject to the same forces that affect every human being, they </w:t>
      </w:r>
      <w:r w:rsidRPr="00046285">
        <w:rPr>
          <w:rStyle w:val="StyleUnderline"/>
          <w:highlight w:val="yellow"/>
        </w:rPr>
        <w:t>overestimate the</w:t>
      </w:r>
      <w:r w:rsidRPr="009A6F26">
        <w:rPr>
          <w:rStyle w:val="StyleUnderline"/>
        </w:rPr>
        <w:t xml:space="preserve"> amount of </w:t>
      </w:r>
      <w:r w:rsidRPr="00046285">
        <w:rPr>
          <w:rStyle w:val="StyleUnderline"/>
          <w:highlight w:val="yellow"/>
        </w:rPr>
        <w:t xml:space="preserve">control they have </w:t>
      </w:r>
      <w:r w:rsidRPr="00473864">
        <w:rPr>
          <w:rStyle w:val="StyleUnderline"/>
        </w:rPr>
        <w:t>over other actors, and are not</w:t>
      </w:r>
      <w:r w:rsidRPr="00473864">
        <w:rPr>
          <w:sz w:val="10"/>
        </w:rPr>
        <w:t xml:space="preserve"> as </w:t>
      </w:r>
      <w:r w:rsidRPr="00473864">
        <w:rPr>
          <w:rStyle w:val="StyleUnderline"/>
        </w:rPr>
        <w:t>important to decisions made elsewhere</w:t>
      </w:r>
      <w:r w:rsidRPr="00473864">
        <w:rPr>
          <w:sz w:val="10"/>
        </w:rPr>
        <w:t xml:space="preserve"> as they believe themselves to be. And </w:t>
      </w:r>
      <w:r w:rsidRPr="00473864">
        <w:rPr>
          <w:rStyle w:val="StyleUnderline"/>
        </w:rPr>
        <w:t>they probably perceive their own benevolence to be much greater than do</w:t>
      </w:r>
      <w:r w:rsidRPr="009A6F26">
        <w:rPr>
          <w:rStyle w:val="StyleUnderline"/>
        </w:rPr>
        <w:t xml:space="preserve"> others</w:t>
      </w:r>
      <w:r w:rsidRPr="00473864">
        <w:rPr>
          <w:rStyle w:val="StyleUnderline"/>
        </w:rPr>
        <w:t>. These</w:t>
      </w:r>
      <w:r w:rsidRPr="00473864">
        <w:rPr>
          <w:sz w:val="10"/>
        </w:rPr>
        <w:t xml:space="preserve"> common </w:t>
      </w:r>
      <w:r w:rsidRPr="00473864">
        <w:rPr>
          <w:rStyle w:val="StyleUnderline"/>
        </w:rPr>
        <w:t>phenomena</w:t>
      </w:r>
      <w:r w:rsidRPr="00473864">
        <w:rPr>
          <w:sz w:val="10"/>
        </w:rPr>
        <w:t xml:space="preserve"> all influence US beliefs in the same direction, and may well </w:t>
      </w:r>
      <w:r w:rsidRPr="00473864">
        <w:rPr>
          <w:rStyle w:val="StyleUnderline"/>
        </w:rPr>
        <w:t>increase the apparent explanatory power of hegemony beyond what the facts would</w:t>
      </w:r>
      <w:r w:rsidRPr="00473864">
        <w:rPr>
          <w:sz w:val="10"/>
        </w:rPr>
        <w:t xml:space="preserve"> otherwise </w:t>
      </w:r>
      <w:r w:rsidRPr="00473864">
        <w:rPr>
          <w:rStyle w:val="StyleUnderline"/>
        </w:rPr>
        <w:t>support</w:t>
      </w:r>
      <w:r w:rsidRPr="00473864">
        <w:rPr>
          <w:sz w:val="10"/>
        </w:rPr>
        <w:t xml:space="preserve">. </w:t>
      </w:r>
      <w:r w:rsidRPr="00473864">
        <w:rPr>
          <w:rStyle w:val="StyleUnderline"/>
        </w:rPr>
        <w:t>The</w:t>
      </w:r>
      <w:r w:rsidRPr="00473864">
        <w:rPr>
          <w:sz w:val="10"/>
        </w:rPr>
        <w:t xml:space="preserve"> </w:t>
      </w:r>
      <w:r w:rsidRPr="00473864">
        <w:rPr>
          <w:rStyle w:val="Emphasis"/>
        </w:rPr>
        <w:t>U</w:t>
      </w:r>
      <w:r w:rsidRPr="00473864">
        <w:rPr>
          <w:sz w:val="10"/>
        </w:rPr>
        <w:t xml:space="preserve">nited </w:t>
      </w:r>
      <w:r w:rsidRPr="00473864">
        <w:rPr>
          <w:rStyle w:val="Emphasis"/>
        </w:rPr>
        <w:t>S</w:t>
      </w:r>
      <w:r w:rsidRPr="00473864">
        <w:rPr>
          <w:sz w:val="10"/>
        </w:rPr>
        <w:t xml:space="preserve">tates </w:t>
      </w:r>
      <w:r w:rsidRPr="00473864">
        <w:rPr>
          <w:rStyle w:val="StyleUnderline"/>
        </w:rPr>
        <w:t>is</w:t>
      </w:r>
      <w:r w:rsidRPr="00473864">
        <w:rPr>
          <w:sz w:val="10"/>
        </w:rPr>
        <w:t xml:space="preserve"> probably </w:t>
      </w:r>
      <w:r w:rsidRPr="00473864">
        <w:rPr>
          <w:rStyle w:val="StyleUnderline"/>
        </w:rPr>
        <w:t xml:space="preserve">not as central to the New Peace as either liberals or neoconservatives believe. </w:t>
      </w:r>
      <w:r w:rsidRPr="00473864">
        <w:rPr>
          <w:sz w:val="10"/>
        </w:rPr>
        <w:t>In the end, what can be said about the relationship between US power and international stability? Probably not much that will satisfy partisans, and</w:t>
      </w:r>
      <w:r w:rsidRPr="00EC0887">
        <w:rPr>
          <w:sz w:val="10"/>
        </w:rPr>
        <w:t xml:space="preserve">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corroborating evidence for the relationship is extremely hard to identify. If indeed hegemonic stability exists, it does so without leaving much of a trace. Neither Washington's spending, nor its interventions, nor its overall grand strategy seem to matter much to the levels of armed conflict around the world (apart from those wars that Uncle Sam starts). </w:t>
      </w:r>
      <w:r w:rsidRPr="00EC0887">
        <w:rPr>
          <w:rStyle w:val="StyleUnderline"/>
        </w:rPr>
        <w:t>The</w:t>
      </w:r>
      <w:r w:rsidRPr="009A6F26">
        <w:rPr>
          <w:rStyle w:val="StyleUnderline"/>
        </w:rPr>
        <w:t xml:space="preserve"> empirical record does not contain strong reasons to believe that unipolarity and the New Peace are related, and</w:t>
      </w:r>
      <w:r w:rsidRPr="00EC0887">
        <w:rPr>
          <w:sz w:val="10"/>
        </w:rPr>
        <w:t xml:space="preserve"> insights from </w:t>
      </w:r>
      <w:r w:rsidRPr="009A6F26">
        <w:rPr>
          <w:rStyle w:val="StyleUnderline"/>
        </w:rPr>
        <w:t>political psychology suggest that hegemonic stability is a belief particularly susceptible to misperception</w:t>
      </w:r>
      <w:r w:rsidRPr="00EC0887">
        <w:rPr>
          <w:sz w:val="10"/>
        </w:rPr>
        <w:t xml:space="preserve">. </w:t>
      </w:r>
      <w:r w:rsidRPr="00046285">
        <w:rPr>
          <w:rStyle w:val="StyleUnderline"/>
          <w:highlight w:val="yellow"/>
        </w:rPr>
        <w:t xml:space="preserve">US </w:t>
      </w:r>
      <w:r w:rsidRPr="00EC0887">
        <w:rPr>
          <w:rStyle w:val="StyleUnderline"/>
        </w:rPr>
        <w:t xml:space="preserve">leaders </w:t>
      </w:r>
      <w:r w:rsidRPr="00EC0887">
        <w:rPr>
          <w:sz w:val="10"/>
        </w:rPr>
        <w:t xml:space="preserve">probably </w:t>
      </w:r>
      <w:r w:rsidRPr="00EC0887">
        <w:rPr>
          <w:rStyle w:val="StyleUnderline"/>
        </w:rPr>
        <w:t xml:space="preserve">exaggerate the degree to which their power matters, and </w:t>
      </w:r>
      <w:r w:rsidRPr="00046285">
        <w:rPr>
          <w:rStyle w:val="StyleUnderline"/>
          <w:highlight w:val="yellow"/>
        </w:rPr>
        <w:t>could retrench without</w:t>
      </w:r>
      <w:r w:rsidRPr="00EC0887">
        <w:rPr>
          <w:sz w:val="10"/>
        </w:rPr>
        <w:t xml:space="preserve"> much </w:t>
      </w:r>
      <w:r w:rsidRPr="00046285">
        <w:rPr>
          <w:rStyle w:val="StyleUnderline"/>
          <w:highlight w:val="yellow"/>
        </w:rPr>
        <w:t>risk</w:t>
      </w:r>
      <w:r w:rsidRPr="00EC0887">
        <w:rPr>
          <w:sz w:val="10"/>
        </w:rPr>
        <w:t xml:space="preserve"> to themselves or the world around them. Researchers will need to look elsewhere to explain why the world has entered into the most peaceful period in its history. The good news from this is that </w:t>
      </w:r>
      <w:r w:rsidRPr="00046285">
        <w:rPr>
          <w:rStyle w:val="StyleUnderline"/>
          <w:highlight w:val="yellow"/>
        </w:rPr>
        <w:t>the New Peace will</w:t>
      </w:r>
      <w:r w:rsidRPr="00EC0887">
        <w:rPr>
          <w:sz w:val="10"/>
        </w:rPr>
        <w:t xml:space="preserve"> probably </w:t>
      </w:r>
      <w:r w:rsidRPr="00046285">
        <w:rPr>
          <w:rStyle w:val="StyleUnderline"/>
          <w:highlight w:val="yellow"/>
        </w:rPr>
        <w:t>persist</w:t>
      </w:r>
      <w:r w:rsidRPr="009A6F26">
        <w:rPr>
          <w:rStyle w:val="StyleUnderline"/>
        </w:rPr>
        <w:t xml:space="preserve"> for quite some time, </w:t>
      </w:r>
      <w:r w:rsidRPr="00046285">
        <w:rPr>
          <w:rStyle w:val="StyleUnderline"/>
          <w:highlight w:val="yellow"/>
        </w:rPr>
        <w:t>no matter how dominant the</w:t>
      </w:r>
      <w:r w:rsidRPr="00046285">
        <w:rPr>
          <w:sz w:val="10"/>
          <w:highlight w:val="yellow"/>
        </w:rPr>
        <w:t xml:space="preserve"> </w:t>
      </w:r>
      <w:r w:rsidRPr="00046285">
        <w:rPr>
          <w:rStyle w:val="Emphasis"/>
          <w:highlight w:val="yellow"/>
        </w:rPr>
        <w:t>U</w:t>
      </w:r>
      <w:r w:rsidRPr="00EC0887">
        <w:rPr>
          <w:sz w:val="10"/>
        </w:rPr>
        <w:t xml:space="preserve">nited </w:t>
      </w:r>
      <w:r w:rsidRPr="00046285">
        <w:rPr>
          <w:rStyle w:val="Emphasis"/>
          <w:highlight w:val="yellow"/>
        </w:rPr>
        <w:t>S</w:t>
      </w:r>
      <w:r w:rsidRPr="00EC0887">
        <w:rPr>
          <w:sz w:val="10"/>
        </w:rPr>
        <w:t xml:space="preserve">tates </w:t>
      </w:r>
      <w:r w:rsidRPr="00046285">
        <w:rPr>
          <w:rStyle w:val="StyleUnderline"/>
          <w:highlight w:val="yellow"/>
        </w:rPr>
        <w:t>is, or what policies</w:t>
      </w:r>
      <w:r w:rsidRPr="00EC0887">
        <w:rPr>
          <w:sz w:val="10"/>
        </w:rPr>
        <w:t xml:space="preserve"> President </w:t>
      </w:r>
      <w:r w:rsidRPr="00046285">
        <w:rPr>
          <w:rStyle w:val="StyleUnderline"/>
          <w:highlight w:val="yellow"/>
        </w:rPr>
        <w:t>Trump follows</w:t>
      </w:r>
      <w:r w:rsidRPr="00473864">
        <w:rPr>
          <w:rStyle w:val="StyleUnderline"/>
        </w:rPr>
        <w:t>, or how much resentment its actions cause</w:t>
      </w:r>
      <w:r w:rsidRPr="00473864">
        <w:rPr>
          <w:sz w:val="10"/>
        </w:rPr>
        <w:t xml:space="preserve"> in the periphery. The people of the twenty-first century are likely to be much safer and more secure than any</w:t>
      </w:r>
      <w:r w:rsidRPr="00EC0887">
        <w:rPr>
          <w:sz w:val="10"/>
        </w:rPr>
        <w:t xml:space="preserve"> of their predecessors, even if many of them do not always believe it.</w:t>
      </w:r>
    </w:p>
    <w:p w14:paraId="0E1CB87F" w14:textId="77777777" w:rsidR="00923393" w:rsidRDefault="00923393" w:rsidP="00923393">
      <w:pPr>
        <w:pStyle w:val="Heading4"/>
      </w:pPr>
      <w:r>
        <w:t>US military superiority fails.</w:t>
      </w:r>
    </w:p>
    <w:p w14:paraId="7EDE8B71" w14:textId="77777777" w:rsidR="00923393" w:rsidRDefault="00923393" w:rsidP="00923393">
      <w:r w:rsidRPr="009F3DD5">
        <w:rPr>
          <w:rStyle w:val="Style13ptBold"/>
        </w:rPr>
        <w:t>Fitzsimmons 17</w:t>
      </w:r>
      <w:r>
        <w:t xml:space="preserve"> (Michael, analyst in the Strategy, Forces, and Resources Division at the Institute for Defense Analyses, where he works on multidisciplinary studies for sponsors in the Office of the Secretary of Defense (OSD) and the Joint Staff, with a focus on defense strategy and force planning, 11-16-2017, "The False Allure of Escalation Dominance", War on the Rocks, https://warontherocks.com/2017/11/false-allure-escalation-dominance/, Accessed: 3-15-2018)</w:t>
      </w:r>
    </w:p>
    <w:p w14:paraId="3A986DCE" w14:textId="77777777" w:rsidR="00923393" w:rsidRPr="00421E96" w:rsidRDefault="00923393" w:rsidP="00923393">
      <w:pPr>
        <w:rPr>
          <w:sz w:val="16"/>
        </w:rPr>
      </w:pPr>
      <w:r w:rsidRPr="00421E96">
        <w:rPr>
          <w:sz w:val="16"/>
        </w:rPr>
        <w:t xml:space="preserve">Indeed, </w:t>
      </w:r>
      <w:r w:rsidRPr="00B7782C">
        <w:rPr>
          <w:rStyle w:val="StyleUnderline"/>
          <w:highlight w:val="green"/>
        </w:rPr>
        <w:t>escalation dominance is</w:t>
      </w:r>
      <w:r w:rsidRPr="001A1C23">
        <w:rPr>
          <w:rStyle w:val="StyleUnderline"/>
        </w:rPr>
        <w:t xml:space="preserve"> </w:t>
      </w:r>
      <w:r w:rsidRPr="00B7782C">
        <w:rPr>
          <w:rStyle w:val="StyleUnderline"/>
          <w:highlight w:val="green"/>
        </w:rPr>
        <w:t>superficially appealing</w:t>
      </w:r>
      <w:r w:rsidRPr="00421E96">
        <w:rPr>
          <w:sz w:val="16"/>
        </w:rPr>
        <w:t>. Its deterrent logic is easy to grasp. What could dissuade a regional challenger more effectively than comprehensive superiority? And it comports well with the strategic habits of mind ingrained in a generation of U.S. policy makers by unrivaled post-Cold War military superiority.</w:t>
      </w:r>
    </w:p>
    <w:p w14:paraId="04B94624" w14:textId="77777777" w:rsidR="00923393" w:rsidRPr="001A1C23" w:rsidRDefault="00923393" w:rsidP="00923393">
      <w:pPr>
        <w:rPr>
          <w:rStyle w:val="StyleUnderline"/>
        </w:rPr>
      </w:pPr>
      <w:r w:rsidRPr="00421E96">
        <w:rPr>
          <w:sz w:val="16"/>
        </w:rPr>
        <w:t xml:space="preserve">Nevertheless, </w:t>
      </w:r>
      <w:r w:rsidRPr="001A1C23">
        <w:rPr>
          <w:rStyle w:val="StyleUnderline"/>
        </w:rPr>
        <w:t xml:space="preserve">the </w:t>
      </w:r>
      <w:r w:rsidRPr="00B7782C">
        <w:rPr>
          <w:rStyle w:val="StyleUnderline"/>
          <w:highlight w:val="green"/>
        </w:rPr>
        <w:t>concept has</w:t>
      </w:r>
      <w:r w:rsidRPr="001A1C23">
        <w:rPr>
          <w:rStyle w:val="StyleUnderline"/>
        </w:rPr>
        <w:t xml:space="preserve"> always </w:t>
      </w:r>
      <w:r w:rsidRPr="00B7782C">
        <w:rPr>
          <w:rStyle w:val="StyleUnderline"/>
          <w:highlight w:val="green"/>
        </w:rPr>
        <w:t>suffered from</w:t>
      </w:r>
      <w:r w:rsidRPr="001A1C23">
        <w:rPr>
          <w:rStyle w:val="StyleUnderline"/>
        </w:rPr>
        <w:t xml:space="preserve"> serious f</w:t>
      </w:r>
      <w:r w:rsidRPr="005C3106">
        <w:rPr>
          <w:rStyle w:val="StyleUnderline"/>
        </w:rPr>
        <w:t>laws</w:t>
      </w:r>
      <w:r w:rsidRPr="00421E96">
        <w:rPr>
          <w:sz w:val="16"/>
        </w:rPr>
        <w:t xml:space="preserve"> </w:t>
      </w:r>
      <w:r w:rsidRPr="001A1C23">
        <w:rPr>
          <w:rStyle w:val="StyleUnderline"/>
        </w:rPr>
        <w:t>and is particularly poorly suited to</w:t>
      </w:r>
      <w:r w:rsidRPr="00421E96">
        <w:rPr>
          <w:sz w:val="16"/>
        </w:rPr>
        <w:t xml:space="preserve"> the regional deterrence </w:t>
      </w:r>
      <w:r w:rsidRPr="001A1C23">
        <w:rPr>
          <w:rStyle w:val="StyleUnderline"/>
        </w:rPr>
        <w:t xml:space="preserve">challenges </w:t>
      </w:r>
      <w:r w:rsidRPr="00421E96">
        <w:rPr>
          <w:sz w:val="16"/>
        </w:rPr>
        <w:t xml:space="preserve">the United States faces </w:t>
      </w:r>
      <w:r w:rsidRPr="001A1C23">
        <w:rPr>
          <w:rStyle w:val="StyleUnderline"/>
        </w:rPr>
        <w:t>in the 21st century</w:t>
      </w:r>
      <w:r w:rsidRPr="00421E96">
        <w:rPr>
          <w:sz w:val="16"/>
        </w:rPr>
        <w:t xml:space="preserve">. At least </w:t>
      </w:r>
      <w:r w:rsidRPr="001A1C23">
        <w:rPr>
          <w:rStyle w:val="StyleUnderline"/>
        </w:rPr>
        <w:t>five problems are cause for concern.</w:t>
      </w:r>
    </w:p>
    <w:p w14:paraId="52C47F6F" w14:textId="77777777" w:rsidR="00923393" w:rsidRPr="00421E96" w:rsidRDefault="00923393" w:rsidP="00923393">
      <w:pPr>
        <w:rPr>
          <w:sz w:val="16"/>
        </w:rPr>
      </w:pPr>
      <w:r w:rsidRPr="001A1C23">
        <w:rPr>
          <w:rStyle w:val="StyleUnderline"/>
        </w:rPr>
        <w:t>Asymmetric stakes</w:t>
      </w:r>
      <w:r w:rsidRPr="00421E96">
        <w:rPr>
          <w:sz w:val="16"/>
        </w:rPr>
        <w:t xml:space="preserve">. As already noted, </w:t>
      </w:r>
      <w:r w:rsidRPr="00F73852">
        <w:rPr>
          <w:rStyle w:val="StyleUnderline"/>
        </w:rPr>
        <w:t xml:space="preserve">one of the key </w:t>
      </w:r>
      <w:r w:rsidRPr="00B7782C">
        <w:rPr>
          <w:rStyle w:val="StyleUnderline"/>
          <w:highlight w:val="green"/>
        </w:rPr>
        <w:t>source</w:t>
      </w:r>
      <w:r w:rsidRPr="005C3106">
        <w:rPr>
          <w:rStyle w:val="StyleUnderline"/>
        </w:rPr>
        <w:t xml:space="preserve">s </w:t>
      </w:r>
      <w:r w:rsidRPr="00B7782C">
        <w:rPr>
          <w:rStyle w:val="StyleUnderline"/>
          <w:highlight w:val="green"/>
        </w:rPr>
        <w:t>of</w:t>
      </w:r>
      <w:r w:rsidRPr="00F73852">
        <w:rPr>
          <w:rStyle w:val="StyleUnderline"/>
        </w:rPr>
        <w:t xml:space="preserve"> escalation </w:t>
      </w:r>
      <w:r w:rsidRPr="00B7782C">
        <w:rPr>
          <w:rStyle w:val="StyleUnderline"/>
          <w:highlight w:val="green"/>
        </w:rPr>
        <w:t>risk is</w:t>
      </w:r>
      <w:r w:rsidRPr="00F73852">
        <w:rPr>
          <w:rStyle w:val="StyleUnderline"/>
        </w:rPr>
        <w:t xml:space="preserve"> the </w:t>
      </w:r>
      <w:r w:rsidRPr="00B7782C">
        <w:rPr>
          <w:rStyle w:val="StyleUnderline"/>
          <w:highlight w:val="green"/>
        </w:rPr>
        <w:t>asymmetry of interests</w:t>
      </w:r>
      <w:r w:rsidRPr="00F73852">
        <w:rPr>
          <w:rStyle w:val="StyleUnderline"/>
        </w:rPr>
        <w:t xml:space="preserve"> </w:t>
      </w:r>
      <w:r w:rsidRPr="00B7782C">
        <w:rPr>
          <w:rStyle w:val="StyleUnderline"/>
          <w:highlight w:val="green"/>
        </w:rPr>
        <w:t xml:space="preserve">between </w:t>
      </w:r>
      <w:r w:rsidRPr="005C3106">
        <w:rPr>
          <w:rStyle w:val="StyleUnderline"/>
        </w:rPr>
        <w:t>p</w:t>
      </w:r>
      <w:r w:rsidRPr="00F73852">
        <w:rPr>
          <w:rStyle w:val="StyleUnderline"/>
        </w:rPr>
        <w:t xml:space="preserve">rospective </w:t>
      </w:r>
      <w:r w:rsidRPr="00B7782C">
        <w:rPr>
          <w:rStyle w:val="StyleUnderline"/>
          <w:highlight w:val="green"/>
        </w:rPr>
        <w:t>combatants</w:t>
      </w:r>
      <w:r w:rsidRPr="00421E96">
        <w:rPr>
          <w:sz w:val="16"/>
        </w:rPr>
        <w:t xml:space="preserve">. </w:t>
      </w:r>
      <w:r w:rsidRPr="00421E96">
        <w:rPr>
          <w:rStyle w:val="StyleUnderline"/>
        </w:rPr>
        <w:t>The most plausible scenarios of escalation involve core, vital interests of the challengers juxtaposed with American extended deterrence commitments to allies and partners.</w:t>
      </w:r>
      <w:r w:rsidRPr="00421E96">
        <w:rPr>
          <w:sz w:val="16"/>
        </w:rPr>
        <w:t xml:space="preserve"> For instance, the United States seeks to deter a Chinese attack on Taiwan. But under extreme circumstances, Chinese leaders may well see the survival of their regime riding on a military victory, while U.S. stakes in protecting Taiwan lie in more abstract goals of maintaining stability, order, and deterrent credibility. Will the United States really engage in nuclear war over Taiwan? Or, in a NATO-Russia conflict, risk trading Virginia Beach for Vilnius?</w:t>
      </w:r>
    </w:p>
    <w:p w14:paraId="5759B38B" w14:textId="77777777" w:rsidR="00923393" w:rsidRPr="00421E96" w:rsidRDefault="00923393" w:rsidP="00923393">
      <w:pPr>
        <w:rPr>
          <w:sz w:val="16"/>
        </w:rPr>
      </w:pPr>
      <w:r w:rsidRPr="00421E96">
        <w:rPr>
          <w:sz w:val="16"/>
        </w:rPr>
        <w:t>Such potential imbalance of interests is a long-standing problem of extended deterrence</w:t>
      </w:r>
      <w:r w:rsidRPr="00421E96">
        <w:rPr>
          <w:rStyle w:val="StyleUnderline"/>
          <w:sz w:val="16"/>
        </w:rPr>
        <w:t>.</w:t>
      </w:r>
      <w:r w:rsidRPr="00421E96">
        <w:rPr>
          <w:sz w:val="16"/>
        </w:rPr>
        <w:t xml:space="preserve"> Thomas Schelling famously observed that escalation may take the form of a “competition in risk taking,” and therefore may be governed at least as much by “balance of resolve” as by balance of capabilities. This poses a challenge for any escalation management strategy, but is especially problematic for escalation dominance, which relies heavily on superiority in capabilities. While theoretically plausible, establishing “dominant” resolve as well as dominant capabilities is a difficult standard to meet in a conflict where a capable, nuclear-armed rival has already gambled great stakes.</w:t>
      </w:r>
    </w:p>
    <w:p w14:paraId="2749BCC1" w14:textId="77777777" w:rsidR="00923393" w:rsidRPr="005C3106" w:rsidRDefault="00923393" w:rsidP="00923393">
      <w:pPr>
        <w:rPr>
          <w:sz w:val="16"/>
        </w:rPr>
      </w:pPr>
      <w:r w:rsidRPr="00B7782C">
        <w:rPr>
          <w:rStyle w:val="StyleUnderline"/>
          <w:highlight w:val="green"/>
        </w:rPr>
        <w:t>Conventional balance</w:t>
      </w:r>
      <w:r w:rsidRPr="001A1C23">
        <w:rPr>
          <w:rStyle w:val="StyleUnderline"/>
        </w:rPr>
        <w:t>.</w:t>
      </w:r>
      <w:r w:rsidRPr="005C3106">
        <w:rPr>
          <w:sz w:val="16"/>
        </w:rPr>
        <w:t xml:space="preserve"> For escalation dominance to produce the desired deterrent effect, </w:t>
      </w:r>
      <w:r w:rsidRPr="00B7782C">
        <w:rPr>
          <w:rStyle w:val="StyleUnderline"/>
          <w:highlight w:val="green"/>
        </w:rPr>
        <w:t>both parties</w:t>
      </w:r>
      <w:r w:rsidRPr="001A1C23">
        <w:rPr>
          <w:rStyle w:val="StyleUnderline"/>
        </w:rPr>
        <w:t xml:space="preserve"> </w:t>
      </w:r>
      <w:r w:rsidRPr="00B7782C">
        <w:rPr>
          <w:rStyle w:val="StyleUnderline"/>
          <w:highlight w:val="green"/>
        </w:rPr>
        <w:t>must recognize</w:t>
      </w:r>
      <w:r w:rsidRPr="001A1C23">
        <w:rPr>
          <w:rStyle w:val="StyleUnderline"/>
        </w:rPr>
        <w:t xml:space="preserve"> one side’s </w:t>
      </w:r>
      <w:r w:rsidRPr="00B7782C">
        <w:rPr>
          <w:rStyle w:val="StyleUnderline"/>
          <w:highlight w:val="green"/>
        </w:rPr>
        <w:t>superiority at multiple levels</w:t>
      </w:r>
      <w:r w:rsidRPr="001A1C23">
        <w:rPr>
          <w:rStyle w:val="StyleUnderline"/>
        </w:rPr>
        <w:t xml:space="preserve"> of escalation, </w:t>
      </w:r>
      <w:r w:rsidRPr="005C3106">
        <w:rPr>
          <w:sz w:val="16"/>
        </w:rPr>
        <w:t xml:space="preserve">below and above the nuclear threshold. Superiority itself is of no use if it goes unrecognized or doubted. On this point, escalation dominance faces another formidable obstacle. As alluded to above, </w:t>
      </w:r>
      <w:r w:rsidRPr="00421E96">
        <w:rPr>
          <w:rStyle w:val="StyleUnderline"/>
        </w:rPr>
        <w:t xml:space="preserve">the </w:t>
      </w:r>
      <w:r w:rsidRPr="00B7782C">
        <w:rPr>
          <w:rStyle w:val="StyleUnderline"/>
          <w:highlight w:val="green"/>
        </w:rPr>
        <w:t>longstanding conventional</w:t>
      </w:r>
      <w:r w:rsidRPr="00421E96">
        <w:rPr>
          <w:rStyle w:val="StyleUnderline"/>
        </w:rPr>
        <w:t xml:space="preserve"> capability </w:t>
      </w:r>
      <w:r w:rsidRPr="00B7782C">
        <w:rPr>
          <w:rStyle w:val="StyleUnderline"/>
          <w:highlight w:val="green"/>
        </w:rPr>
        <w:t>gap</w:t>
      </w:r>
      <w:r w:rsidRPr="00421E96">
        <w:rPr>
          <w:rStyle w:val="StyleUnderline"/>
        </w:rPr>
        <w:t xml:space="preserve"> between the United States and both China and Russia </w:t>
      </w:r>
      <w:r w:rsidRPr="00B7782C">
        <w:rPr>
          <w:rStyle w:val="StyleUnderline"/>
          <w:highlight w:val="green"/>
        </w:rPr>
        <w:t>has shrunk</w:t>
      </w:r>
      <w:r w:rsidRPr="00421E96">
        <w:rPr>
          <w:rStyle w:val="StyleUnderline"/>
        </w:rPr>
        <w:t xml:space="preserve"> in recent years</w:t>
      </w:r>
      <w:r w:rsidRPr="005C3106">
        <w:rPr>
          <w:sz w:val="16"/>
        </w:rPr>
        <w:t xml:space="preserve">. </w:t>
      </w:r>
      <w:r w:rsidRPr="00B7782C">
        <w:rPr>
          <w:rStyle w:val="StyleUnderline"/>
          <w:highlight w:val="green"/>
        </w:rPr>
        <w:t>The</w:t>
      </w:r>
      <w:r w:rsidRPr="005C3106">
        <w:rPr>
          <w:rStyle w:val="StyleUnderline"/>
        </w:rPr>
        <w:t xml:space="preserve"> </w:t>
      </w:r>
      <w:r w:rsidRPr="00B7782C">
        <w:rPr>
          <w:rStyle w:val="StyleUnderline"/>
          <w:highlight w:val="green"/>
        </w:rPr>
        <w:t>match-ups are becoming</w:t>
      </w:r>
      <w:r w:rsidRPr="005C3106">
        <w:rPr>
          <w:rStyle w:val="StyleUnderline"/>
        </w:rPr>
        <w:t xml:space="preserve"> </w:t>
      </w:r>
      <w:r w:rsidRPr="00B7782C">
        <w:rPr>
          <w:rStyle w:val="StyleUnderline"/>
          <w:highlight w:val="green"/>
        </w:rPr>
        <w:t>too close</w:t>
      </w:r>
      <w:r w:rsidRPr="005C3106">
        <w:rPr>
          <w:rStyle w:val="StyleUnderline"/>
        </w:rPr>
        <w:t xml:space="preserve">ly balanced </w:t>
      </w:r>
      <w:r w:rsidRPr="00B7782C">
        <w:rPr>
          <w:rStyle w:val="StyleUnderline"/>
          <w:highlight w:val="green"/>
        </w:rPr>
        <w:t>to</w:t>
      </w:r>
      <w:r w:rsidRPr="005C3106">
        <w:rPr>
          <w:rStyle w:val="StyleUnderline"/>
        </w:rPr>
        <w:t xml:space="preserve"> confidently </w:t>
      </w:r>
      <w:r w:rsidRPr="00B7782C">
        <w:rPr>
          <w:rStyle w:val="StyleUnderline"/>
          <w:highlight w:val="green"/>
        </w:rPr>
        <w:t>predict</w:t>
      </w:r>
      <w:r w:rsidRPr="005C3106">
        <w:rPr>
          <w:rStyle w:val="StyleUnderline"/>
        </w:rPr>
        <w:t xml:space="preserve"> </w:t>
      </w:r>
      <w:r w:rsidRPr="00B7782C">
        <w:rPr>
          <w:rStyle w:val="StyleUnderline"/>
          <w:highlight w:val="green"/>
        </w:rPr>
        <w:t>that one side will prevail</w:t>
      </w:r>
      <w:r w:rsidRPr="005C3106">
        <w:rPr>
          <w:rStyle w:val="StyleUnderline"/>
        </w:rPr>
        <w:t>, especially in those fait accompli scenarios in which an adversary seeks a quick victory enabled by local tactical advantages</w:t>
      </w:r>
      <w:r w:rsidRPr="005C3106">
        <w:rPr>
          <w:sz w:val="16"/>
        </w:rPr>
        <w:t>. Even analysts who believe that relative regional shortfalls in U.S. conventional strength have been exaggerated could readily agree that America’s ability to dictate the pace and intensity of a conventional war has diminished.</w:t>
      </w:r>
    </w:p>
    <w:p w14:paraId="52DB091C" w14:textId="77777777" w:rsidR="00923393" w:rsidRPr="00754F0A" w:rsidRDefault="00923393" w:rsidP="00923393">
      <w:pPr>
        <w:rPr>
          <w:sz w:val="16"/>
        </w:rPr>
      </w:pPr>
      <w:r w:rsidRPr="00754F0A">
        <w:rPr>
          <w:sz w:val="16"/>
        </w:rPr>
        <w:t>Information and decision-making challenges. Crisis decision-making is subject to a host of extra-rational factors and information limitations, which makes it difficult for actors to precisely evaluate their rivals’ escalation thresholds. In a crisis involving nuclear weapons, factors like time pressures, risk tolerance, incomplete or conflicting intelligence, and psychological stress are a few of the unpredictable elements that complicate fine-tuned chess moves of escalation. This is true regardless of one’s escalation management strategy, but its pathologies may be magnified by a strategy that depends on establishing and communicating superiority at every turn. The party asserting dominance may be more apt to underestimate its adversary’s resolve, while the ostensibly “dominated” party may become more risk-tolerant in the face of a tempting but fleeting opportunity for successful escalation of its own.</w:t>
      </w:r>
    </w:p>
    <w:p w14:paraId="37F95E93" w14:textId="77777777" w:rsidR="00923393" w:rsidRPr="00754F0A" w:rsidRDefault="00923393" w:rsidP="00923393">
      <w:pPr>
        <w:rPr>
          <w:sz w:val="16"/>
        </w:rPr>
      </w:pPr>
      <w:r w:rsidRPr="00754F0A">
        <w:rPr>
          <w:sz w:val="16"/>
        </w:rPr>
        <w:t>Similarly, misperception of adversary behavior, intent, and communication is a common feature of international affairs and military history, including in cases of crisis escalation. Even if U.S. decision makers are confident of their own information and analysis, it is not possible to reliably discern adversary values and interpretations of thresholds. In a seminal 2008 study of escalation, RAND Corporation analysts concluded that, relative to the Cold War, “predicting how [U.S. opponents] will perceive U.S. actions is not dramatically easier and, in some cases, can be even more challenging.”</w:t>
      </w:r>
    </w:p>
    <w:p w14:paraId="74ADFA5A" w14:textId="77777777" w:rsidR="00923393" w:rsidRPr="00370816" w:rsidRDefault="00923393" w:rsidP="00923393">
      <w:pPr>
        <w:rPr>
          <w:sz w:val="16"/>
        </w:rPr>
      </w:pPr>
      <w:r w:rsidRPr="00B7782C">
        <w:rPr>
          <w:rStyle w:val="StyleUnderline"/>
          <w:highlight w:val="green"/>
        </w:rPr>
        <w:t>Influence of new tech</w:t>
      </w:r>
      <w:r w:rsidRPr="001A1C23">
        <w:rPr>
          <w:rStyle w:val="StyleUnderline"/>
        </w:rPr>
        <w:t>nologies</w:t>
      </w:r>
      <w:r w:rsidRPr="00754F0A">
        <w:rPr>
          <w:sz w:val="16"/>
        </w:rPr>
        <w:t xml:space="preserve">. </w:t>
      </w:r>
      <w:r w:rsidRPr="001A1C23">
        <w:rPr>
          <w:rStyle w:val="StyleUnderline"/>
        </w:rPr>
        <w:t>Rapidly improving</w:t>
      </w:r>
      <w:r w:rsidRPr="00754F0A">
        <w:rPr>
          <w:sz w:val="16"/>
        </w:rPr>
        <w:t xml:space="preserve"> and proliferating </w:t>
      </w:r>
      <w:r w:rsidRPr="001A1C23">
        <w:rPr>
          <w:rStyle w:val="StyleUnderline"/>
        </w:rPr>
        <w:t>capabilities in long-range precision</w:t>
      </w:r>
      <w:r w:rsidRPr="00754F0A">
        <w:rPr>
          <w:sz w:val="16"/>
        </w:rPr>
        <w:t xml:space="preserve"> </w:t>
      </w:r>
      <w:r w:rsidRPr="001A1C23">
        <w:rPr>
          <w:rStyle w:val="StyleUnderline"/>
        </w:rPr>
        <w:t>strike, and cyber and space</w:t>
      </w:r>
      <w:r w:rsidRPr="00754F0A">
        <w:rPr>
          <w:sz w:val="16"/>
        </w:rPr>
        <w:t xml:space="preserve"> operations </w:t>
      </w:r>
      <w:r w:rsidRPr="00B7782C">
        <w:rPr>
          <w:rStyle w:val="StyleUnderline"/>
          <w:highlight w:val="green"/>
        </w:rPr>
        <w:t>have complicated</w:t>
      </w:r>
      <w:r w:rsidRPr="001A1C23">
        <w:rPr>
          <w:rStyle w:val="StyleUnderline"/>
        </w:rPr>
        <w:t xml:space="preserve"> </w:t>
      </w:r>
      <w:r w:rsidRPr="00B7782C">
        <w:rPr>
          <w:rStyle w:val="StyleUnderline"/>
          <w:highlight w:val="green"/>
        </w:rPr>
        <w:t>the concept of an escalation “ladder</w:t>
      </w:r>
      <w:r w:rsidRPr="00B7782C">
        <w:rPr>
          <w:sz w:val="16"/>
          <w:highlight w:val="green"/>
        </w:rPr>
        <w:t xml:space="preserve">.” </w:t>
      </w:r>
      <w:r w:rsidRPr="005C3106">
        <w:rPr>
          <w:sz w:val="16"/>
        </w:rPr>
        <w:t>Kahn’s original ladder with 44 rungs spanning conventional and nuclear war was already quite complex. Today, the menu of non</w:t>
      </w:r>
      <w:r w:rsidRPr="00754F0A">
        <w:rPr>
          <w:sz w:val="16"/>
        </w:rPr>
        <w:t xml:space="preserve">-nuclear options available to strategic competitors to signal or attack each other has expanded dramatically. Whether the proper metaphor for 21st-century escalation is a ladder or a vortex or something else entirely, </w:t>
      </w:r>
      <w:r w:rsidRPr="001A1C23">
        <w:rPr>
          <w:rStyle w:val="StyleUnderline"/>
        </w:rPr>
        <w:t xml:space="preserve">there is little doubt that </w:t>
      </w:r>
      <w:r w:rsidRPr="00B7782C">
        <w:rPr>
          <w:rStyle w:val="StyleUnderline"/>
          <w:highlight w:val="green"/>
        </w:rPr>
        <w:t>contingency planning for escalation is harder than ever.</w:t>
      </w:r>
      <w:r w:rsidRPr="001A1C23">
        <w:rPr>
          <w:rStyle w:val="StyleUnderline"/>
        </w:rPr>
        <w:t xml:space="preserve"> </w:t>
      </w:r>
      <w:r w:rsidRPr="00754F0A">
        <w:rPr>
          <w:sz w:val="16"/>
        </w:rPr>
        <w:t xml:space="preserve">Where in the hierarchy of escalation does a disabling but reversible Chinese attack on U.S. military satellites belong? Is a Russian cyber attack on the U.S. electrical grid more or less escalatory than missile strikes on European bases? </w:t>
      </w:r>
      <w:r w:rsidRPr="00B7782C">
        <w:rPr>
          <w:rStyle w:val="StyleUnderline"/>
          <w:highlight w:val="green"/>
        </w:rPr>
        <w:t>This</w:t>
      </w:r>
      <w:r w:rsidRPr="001A1C23">
        <w:rPr>
          <w:rStyle w:val="StyleUnderline"/>
        </w:rPr>
        <w:t xml:space="preserve"> kind of </w:t>
      </w:r>
      <w:r w:rsidRPr="00B7782C">
        <w:rPr>
          <w:rStyle w:val="StyleUnderline"/>
          <w:highlight w:val="green"/>
        </w:rPr>
        <w:t>complexity</w:t>
      </w:r>
      <w:r w:rsidRPr="001A1C23">
        <w:rPr>
          <w:rStyle w:val="StyleUnderline"/>
        </w:rPr>
        <w:t xml:space="preserve"> also </w:t>
      </w:r>
      <w:r w:rsidRPr="00B7782C">
        <w:rPr>
          <w:rStyle w:val="StyleUnderline"/>
          <w:highlight w:val="green"/>
        </w:rPr>
        <w:t>compounds</w:t>
      </w:r>
      <w:r w:rsidRPr="001A1C23">
        <w:rPr>
          <w:rStyle w:val="StyleUnderline"/>
        </w:rPr>
        <w:t xml:space="preserve"> the challenges of </w:t>
      </w:r>
      <w:r w:rsidRPr="00B7782C">
        <w:rPr>
          <w:rStyle w:val="StyleUnderline"/>
          <w:highlight w:val="green"/>
        </w:rPr>
        <w:t>misperception</w:t>
      </w:r>
      <w:r w:rsidRPr="00754F0A">
        <w:rPr>
          <w:sz w:val="16"/>
        </w:rPr>
        <w:t>. If a shared framework among potential adversaries for understanding escalation thresholds was elusive in the Cold War, it is only farther from reach today.</w:t>
      </w:r>
      <w:r>
        <w:rPr>
          <w:sz w:val="16"/>
        </w:rPr>
        <w:t>’</w:t>
      </w:r>
    </w:p>
    <w:p w14:paraId="516A3D70" w14:textId="77777777" w:rsidR="00D2330F" w:rsidRDefault="00D2330F" w:rsidP="00D2330F">
      <w:pPr>
        <w:pStyle w:val="Heading4"/>
      </w:pPr>
      <w:r>
        <w:t>Studies prove heg doesn’t solve war.</w:t>
      </w:r>
    </w:p>
    <w:p w14:paraId="73C3DD82" w14:textId="77777777" w:rsidR="00D2330F" w:rsidRPr="00A16E3C" w:rsidRDefault="00D2330F" w:rsidP="00D2330F">
      <w:r w:rsidRPr="00A16E3C">
        <w:t xml:space="preserve">Amitai </w:t>
      </w:r>
      <w:r w:rsidRPr="00A16E3C">
        <w:rPr>
          <w:rStyle w:val="Style13ptBold"/>
        </w:rPr>
        <w:t>Etzioni</w:t>
      </w:r>
      <w:r w:rsidRPr="00A16E3C">
        <w:t xml:space="preserve"> 6/28/</w:t>
      </w:r>
      <w:r w:rsidRPr="00A16E3C">
        <w:rPr>
          <w:rStyle w:val="Style13ptBold"/>
        </w:rPr>
        <w:t>12</w:t>
      </w:r>
      <w:r w:rsidRPr="00A16E3C">
        <w:t xml:space="preserve"> (Amitai Etzioni served as a senior advisor to the Carter White House; taught at Columbia University, Harvard and The University of California at Berkeley; and is a university professor and professor of international relations at The George Washington University, national interest, “The Folly of Nation Building” http://nationalinterest.org/article/the-folly-nation-building-7058?page=3</w:t>
      </w:r>
    </w:p>
    <w:p w14:paraId="3C15ACAD" w14:textId="77777777" w:rsidR="00D2330F" w:rsidRPr="00A16E3C" w:rsidRDefault="00D2330F" w:rsidP="00D2330F">
      <w:pPr>
        <w:rPr>
          <w:rStyle w:val="StyleUnderline"/>
        </w:rPr>
      </w:pPr>
      <w:r w:rsidRPr="00A16E3C">
        <w:rPr>
          <w:rStyle w:val="StyleUnderline"/>
        </w:rPr>
        <w:t>In a 2003 study,</w:t>
      </w:r>
      <w:r w:rsidRPr="00A16E3C">
        <w:rPr>
          <w:sz w:val="14"/>
        </w:rPr>
        <w:t xml:space="preserve"> Minxin </w:t>
      </w:r>
      <w:r w:rsidRPr="00A16E3C">
        <w:rPr>
          <w:rStyle w:val="StyleUnderline"/>
        </w:rPr>
        <w:t>Pei and</w:t>
      </w:r>
      <w:r w:rsidRPr="00A16E3C">
        <w:rPr>
          <w:sz w:val="14"/>
        </w:rPr>
        <w:t xml:space="preserve"> Sara </w:t>
      </w:r>
      <w:r w:rsidRPr="00A16E3C">
        <w:rPr>
          <w:rStyle w:val="StyleUnderline"/>
        </w:rPr>
        <w:t xml:space="preserve">Kasper examined U.S. attempts at </w:t>
      </w:r>
      <w:r w:rsidRPr="00A16E3C">
        <w:rPr>
          <w:sz w:val="14"/>
        </w:rPr>
        <w:t xml:space="preserve">forced democratization, identifying sixteen U.S. </w:t>
      </w:r>
      <w:r w:rsidRPr="00A16E3C">
        <w:rPr>
          <w:rStyle w:val="StyleUnderline"/>
        </w:rPr>
        <w:t>nation-building</w:t>
      </w:r>
      <w:r w:rsidRPr="00A16E3C">
        <w:rPr>
          <w:sz w:val="14"/>
        </w:rPr>
        <w:t xml:space="preserve"> drives </w:t>
      </w:r>
      <w:r w:rsidRPr="00A16E3C">
        <w:rPr>
          <w:rStyle w:val="StyleUnderline"/>
        </w:rPr>
        <w:t>since 1900</w:t>
      </w:r>
      <w:r w:rsidRPr="00A16E3C">
        <w:rPr>
          <w:sz w:val="14"/>
        </w:rPr>
        <w:t xml:space="preserve">. </w:t>
      </w:r>
      <w:r w:rsidRPr="00A16E3C">
        <w:rPr>
          <w:rStyle w:val="StyleUnderline"/>
        </w:rPr>
        <w:t>They defined nation building as operations that</w:t>
      </w:r>
      <w:r w:rsidRPr="00A16E3C">
        <w:rPr>
          <w:sz w:val="14"/>
        </w:rPr>
        <w:t xml:space="preserve"> result in regime change or the shoring up of regimes that otherwise would collapse; </w:t>
      </w:r>
      <w:r w:rsidRPr="00A16E3C">
        <w:rPr>
          <w:rStyle w:val="Emphasis"/>
        </w:rPr>
        <w:t>deploy large numbers of U.S. troops; and utilize American military</w:t>
      </w:r>
      <w:r w:rsidRPr="00A16E3C">
        <w:rPr>
          <w:sz w:val="14"/>
        </w:rPr>
        <w:t xml:space="preserve"> and civilian personnel to assist the political administration. </w:t>
      </w:r>
      <w:r w:rsidRPr="00A16E3C">
        <w:rPr>
          <w:rStyle w:val="StyleUnderline"/>
        </w:rPr>
        <w:t>By their calculation, only two of the sixteen interventions were “</w:t>
      </w:r>
      <w:r w:rsidRPr="00A16E3C">
        <w:rPr>
          <w:sz w:val="14"/>
        </w:rPr>
        <w:t xml:space="preserve">unambiguous </w:t>
      </w:r>
      <w:r w:rsidRPr="00A16E3C">
        <w:rPr>
          <w:rStyle w:val="StyleUnderline"/>
        </w:rPr>
        <w:t>successes</w:t>
      </w:r>
      <w:r w:rsidRPr="00A16E3C">
        <w:rPr>
          <w:sz w:val="14"/>
        </w:rPr>
        <w:t xml:space="preserve">” (Japan and West Germany). They labeled two others successful (Grenada and Panama) but noted that the small populations in these cases made nation building a much easier task. </w:t>
      </w:r>
      <w:r w:rsidRPr="00A16E3C">
        <w:rPr>
          <w:rStyle w:val="StyleUnderline"/>
        </w:rPr>
        <w:t>The remaining</w:t>
      </w:r>
      <w:r w:rsidRPr="00A16E3C">
        <w:rPr>
          <w:sz w:val="14"/>
        </w:rPr>
        <w:t xml:space="preserve"> eleven </w:t>
      </w:r>
      <w:r w:rsidRPr="00A16E3C">
        <w:rPr>
          <w:rStyle w:val="StyleUnderline"/>
        </w:rPr>
        <w:t>cases</w:t>
      </w:r>
      <w:r w:rsidRPr="00A16E3C">
        <w:rPr>
          <w:sz w:val="14"/>
        </w:rPr>
        <w:t xml:space="preserve"> (excluding Afghanistan, which was too recent for a sound determination) </w:t>
      </w:r>
      <w:r w:rsidRPr="00A16E3C">
        <w:rPr>
          <w:rStyle w:val="StyleUnderline"/>
        </w:rPr>
        <w:t>were labeled failures,</w:t>
      </w:r>
      <w:r w:rsidRPr="00A16E3C">
        <w:rPr>
          <w:sz w:val="14"/>
        </w:rPr>
        <w:t xml:space="preserve"> </w:t>
      </w:r>
      <w:r w:rsidRPr="00A16E3C">
        <w:rPr>
          <w:rStyle w:val="Emphasis"/>
        </w:rPr>
        <w:t>giving the United States a 26 percent success rate</w:t>
      </w:r>
      <w:r w:rsidRPr="00A16E3C">
        <w:rPr>
          <w:sz w:val="14"/>
        </w:rPr>
        <w:t>. Pei and Kasper observed, “Historically, nation-building attempts by outside powers are notable mainly for their bitter disappointments, not their triumphs.”</w:t>
      </w:r>
      <w:r w:rsidRPr="00A16E3C">
        <w:rPr>
          <w:sz w:val="12"/>
        </w:rPr>
        <w:t>¶</w:t>
      </w:r>
      <w:r w:rsidRPr="00A16E3C">
        <w:rPr>
          <w:sz w:val="14"/>
        </w:rPr>
        <w:t xml:space="preserve"> </w:t>
      </w:r>
      <w:r w:rsidRPr="00A16E3C">
        <w:rPr>
          <w:rStyle w:val="StyleUnderline"/>
        </w:rPr>
        <w:t xml:space="preserve">A study by a team from </w:t>
      </w:r>
      <w:r w:rsidRPr="00A16E3C">
        <w:rPr>
          <w:sz w:val="14"/>
        </w:rPr>
        <w:t xml:space="preserve">the </w:t>
      </w:r>
      <w:r w:rsidRPr="00A16E3C">
        <w:rPr>
          <w:rStyle w:val="StyleUnderline"/>
        </w:rPr>
        <w:t>RAND</w:t>
      </w:r>
      <w:r w:rsidRPr="00A16E3C">
        <w:rPr>
          <w:sz w:val="14"/>
        </w:rPr>
        <w:t xml:space="preserve"> Corporation, also published in 2003, </w:t>
      </w:r>
      <w:r w:rsidRPr="00A16E3C">
        <w:rPr>
          <w:rStyle w:val="StyleUnderline"/>
        </w:rPr>
        <w:t>finds a similar record of American</w:t>
      </w:r>
      <w:r w:rsidRPr="00A16E3C">
        <w:rPr>
          <w:sz w:val="14"/>
        </w:rPr>
        <w:t xml:space="preserve"> nation-building </w:t>
      </w:r>
      <w:r w:rsidRPr="00A16E3C">
        <w:rPr>
          <w:rStyle w:val="StyleUnderline"/>
        </w:rPr>
        <w:t>efforts</w:t>
      </w:r>
      <w:r w:rsidRPr="00A16E3C">
        <w:rPr>
          <w:sz w:val="14"/>
        </w:rPr>
        <w:t xml:space="preserve">. </w:t>
      </w:r>
      <w:r w:rsidRPr="00A16E3C">
        <w:rPr>
          <w:rStyle w:val="StyleUnderline"/>
        </w:rPr>
        <w:t>Of the seven nation-building drives</w:t>
      </w:r>
      <w:r w:rsidRPr="00A16E3C">
        <w:rPr>
          <w:sz w:val="14"/>
        </w:rPr>
        <w:t xml:space="preserve"> identified by this study (West Germany, Japan, Somalia, Haiti, Bosnia, Kosovo and Afghanistan), </w:t>
      </w:r>
      <w:r w:rsidRPr="00A16E3C">
        <w:rPr>
          <w:rStyle w:val="StyleUnderline"/>
        </w:rPr>
        <w:t>two were very successful</w:t>
      </w:r>
      <w:r w:rsidRPr="00A16E3C">
        <w:rPr>
          <w:sz w:val="14"/>
        </w:rPr>
        <w:t>, two were not successful, and the remaining three had mixed or modest success (or, as in the case of Afghanistan, were too recent to tell</w:t>
      </w:r>
      <w:r w:rsidRPr="00A16E3C">
        <w:rPr>
          <w:rStyle w:val="StyleUnderline"/>
        </w:rPr>
        <w:t>). The authors also note a trend of increasingly far-reaching interventions. “Each successive post–Cold War U.S.-led intervention,”</w:t>
      </w:r>
      <w:r w:rsidRPr="00A16E3C">
        <w:rPr>
          <w:sz w:val="14"/>
        </w:rPr>
        <w:t xml:space="preserve"> the authors wrote, “</w:t>
      </w:r>
      <w:r w:rsidRPr="00A16E3C">
        <w:rPr>
          <w:rStyle w:val="StyleUnderline"/>
        </w:rPr>
        <w:t>has generally been wider in scope and more ambitious in intent than its predecessor</w:t>
      </w:r>
      <w:r w:rsidRPr="00A16E3C">
        <w:rPr>
          <w:sz w:val="14"/>
        </w:rPr>
        <w:t>.”</w:t>
      </w:r>
      <w:r w:rsidRPr="00A16E3C">
        <w:rPr>
          <w:sz w:val="12"/>
        </w:rPr>
        <w:t>¶</w:t>
      </w:r>
      <w:r w:rsidRPr="00A16E3C">
        <w:rPr>
          <w:sz w:val="14"/>
        </w:rPr>
        <w:t xml:space="preserve"> More generally, as Thomas Carothers, author of Aiding Democracy Abroad, puts it, “The idea that there’s a small democracy inside every society waiting to be released just isn’t true.” And F. Gregory Gause III observes that the “</w:t>
      </w:r>
      <w:r w:rsidRPr="00A16E3C">
        <w:rPr>
          <w:rStyle w:val="Emphasis"/>
        </w:rPr>
        <w:t xml:space="preserve">confidence that Washington has in its ability to predict, and even direct, the course of politics in other countries” is </w:t>
      </w:r>
      <w:r w:rsidRPr="00A16E3C">
        <w:rPr>
          <w:sz w:val="14"/>
        </w:rPr>
        <w:t>both “</w:t>
      </w:r>
      <w:r w:rsidRPr="00A16E3C">
        <w:rPr>
          <w:rStyle w:val="Emphasis"/>
        </w:rPr>
        <w:t>unjustified” and “problematic</w:t>
      </w:r>
      <w:r w:rsidRPr="00A16E3C">
        <w:rPr>
          <w:rStyle w:val="StyleUnderline"/>
        </w:rPr>
        <w:t>.”</w:t>
      </w:r>
    </w:p>
    <w:p w14:paraId="268E4AC8" w14:textId="77777777" w:rsidR="00D2330F" w:rsidRDefault="00D2330F" w:rsidP="00D2330F">
      <w:pPr>
        <w:pStyle w:val="Heading3"/>
      </w:pPr>
      <w:r>
        <w:t>A2:  Readiness Impact</w:t>
      </w:r>
    </w:p>
    <w:p w14:paraId="3BD79DA5" w14:textId="77777777" w:rsidR="00D2330F" w:rsidRPr="00604908" w:rsidRDefault="00D2330F" w:rsidP="00D2330F">
      <w:pPr>
        <w:pStyle w:val="Heading4"/>
      </w:pPr>
      <w:r>
        <w:t xml:space="preserve">Readiness does not solve war – their evidence is </w:t>
      </w:r>
      <w:r w:rsidRPr="00A3758B">
        <w:rPr>
          <w:u w:val="single"/>
        </w:rPr>
        <w:t>exaggerated and rigged</w:t>
      </w:r>
      <w:r>
        <w:t xml:space="preserve"> to get more money </w:t>
      </w:r>
    </w:p>
    <w:p w14:paraId="59C78540" w14:textId="77777777" w:rsidR="00D2330F" w:rsidRPr="00604908" w:rsidRDefault="00D2330F" w:rsidP="00D2330F">
      <w:r w:rsidRPr="00604908">
        <w:t xml:space="preserve">Gordon </w:t>
      </w:r>
      <w:r w:rsidRPr="00604908">
        <w:rPr>
          <w:rStyle w:val="Style13ptBold"/>
        </w:rPr>
        <w:t>Adams</w:t>
      </w:r>
      <w:r w:rsidRPr="00604908">
        <w:t xml:space="preserve">, </w:t>
      </w:r>
      <w:r w:rsidRPr="00604908">
        <w:rPr>
          <w:rStyle w:val="Style13ptBold"/>
        </w:rPr>
        <w:t>18</w:t>
      </w:r>
      <w:r w:rsidRPr="00604908">
        <w:t xml:space="preserve">, </w:t>
      </w:r>
      <w:r w:rsidRPr="00275084">
        <w:t xml:space="preserve">Gordon Adams is a professor of international relations at American University's School of International Service and is a distinguished fellow at the Stimson Center. From 1993 to 1997, he was the senior White House budget official for national security.2-14-2018, </w:t>
      </w:r>
      <w:r>
        <w:t>(</w:t>
      </w:r>
      <w:r w:rsidRPr="00275084">
        <w:t>The Military’s 'Readiness' Scam Worked Again, Foreign Policy, http://foreignpolicy.com/2018/02/15/the-militarys-readiness-scam-worked-again/, 6-21-2018, dsa</w:t>
      </w:r>
      <w:r>
        <w:t>)</w:t>
      </w:r>
    </w:p>
    <w:p w14:paraId="564FDEEF" w14:textId="77777777" w:rsidR="00D2330F" w:rsidRDefault="00D2330F" w:rsidP="00D2330F">
      <w:pPr>
        <w:rPr>
          <w:rStyle w:val="StyleUnderline"/>
        </w:rPr>
      </w:pPr>
      <w:r w:rsidRPr="00A87EC9">
        <w:rPr>
          <w:sz w:val="14"/>
        </w:rPr>
        <w:t xml:space="preserve">For the next two years, at least, </w:t>
      </w:r>
      <w:r w:rsidRPr="0093428C">
        <w:rPr>
          <w:rStyle w:val="StyleUnderline"/>
        </w:rPr>
        <w:t>the American public should be spared the U.S. Defense Department’s wailing about “readiness</w:t>
      </w:r>
      <w:r w:rsidRPr="00A87EC9">
        <w:rPr>
          <w:sz w:val="14"/>
        </w:rPr>
        <w:t xml:space="preserve">.” After seven years of teeth-gnashing and garment-rending, </w:t>
      </w:r>
      <w:r w:rsidRPr="002A475F">
        <w:rPr>
          <w:rStyle w:val="Emphasis"/>
          <w:highlight w:val="cyan"/>
        </w:rPr>
        <w:t>the</w:t>
      </w:r>
      <w:r w:rsidRPr="002A475F">
        <w:rPr>
          <w:sz w:val="14"/>
          <w:highlight w:val="cyan"/>
        </w:rPr>
        <w:t xml:space="preserve"> </w:t>
      </w:r>
      <w:r w:rsidRPr="002A475F">
        <w:rPr>
          <w:rStyle w:val="Emphasis"/>
          <w:highlight w:val="cyan"/>
        </w:rPr>
        <w:t>military is</w:t>
      </w:r>
      <w:r w:rsidRPr="0093428C">
        <w:rPr>
          <w:rStyle w:val="Emphasis"/>
        </w:rPr>
        <w:t xml:space="preserve"> finally </w:t>
      </w:r>
      <w:r w:rsidRPr="002A475F">
        <w:rPr>
          <w:rStyle w:val="Emphasis"/>
          <w:highlight w:val="cyan"/>
        </w:rPr>
        <w:t>getting what it wants</w:t>
      </w:r>
      <w:r w:rsidRPr="0093428C">
        <w:rPr>
          <w:rStyle w:val="Emphasis"/>
        </w:rPr>
        <w:t xml:space="preserve">: more </w:t>
      </w:r>
      <w:r w:rsidRPr="002A475F">
        <w:rPr>
          <w:rStyle w:val="Emphasis"/>
          <w:highlight w:val="cyan"/>
        </w:rPr>
        <w:t>money</w:t>
      </w:r>
      <w:r w:rsidRPr="0093428C">
        <w:rPr>
          <w:rStyle w:val="Emphasis"/>
        </w:rPr>
        <w:t xml:space="preserve"> than ever</w:t>
      </w:r>
      <w:r w:rsidRPr="00A87EC9">
        <w:rPr>
          <w:sz w:val="14"/>
        </w:rPr>
        <w:t xml:space="preserve">. </w:t>
      </w:r>
      <w:r w:rsidRPr="00A87EC9">
        <w:rPr>
          <w:rStyle w:val="StyleUnderline"/>
        </w:rPr>
        <w:t>The</w:t>
      </w:r>
      <w:r w:rsidRPr="00A87EC9">
        <w:rPr>
          <w:sz w:val="14"/>
        </w:rPr>
        <w:t xml:space="preserve"> Donald </w:t>
      </w:r>
      <w:r w:rsidRPr="002A475F">
        <w:rPr>
          <w:rStyle w:val="StyleUnderline"/>
          <w:highlight w:val="cyan"/>
        </w:rPr>
        <w:t>Trump</w:t>
      </w:r>
      <w:r w:rsidRPr="00A87EC9">
        <w:rPr>
          <w:rStyle w:val="StyleUnderline"/>
        </w:rPr>
        <w:t xml:space="preserve"> administration</w:t>
      </w:r>
      <w:r w:rsidRPr="002A475F">
        <w:rPr>
          <w:rStyle w:val="StyleUnderline"/>
          <w:highlight w:val="cyan"/>
        </w:rPr>
        <w:t>’s</w:t>
      </w:r>
      <w:r w:rsidRPr="00A87EC9">
        <w:rPr>
          <w:rStyle w:val="StyleUnderline"/>
        </w:rPr>
        <w:t xml:space="preserve"> defense </w:t>
      </w:r>
      <w:r w:rsidRPr="002A475F">
        <w:rPr>
          <w:rStyle w:val="StyleUnderline"/>
          <w:highlight w:val="cyan"/>
        </w:rPr>
        <w:t>budget</w:t>
      </w:r>
      <w:r w:rsidRPr="00A87EC9">
        <w:rPr>
          <w:rStyle w:val="StyleUnderline"/>
        </w:rPr>
        <w:t xml:space="preserve"> request </w:t>
      </w:r>
      <w:r w:rsidRPr="002A475F">
        <w:rPr>
          <w:rStyle w:val="StyleUnderline"/>
          <w:highlight w:val="cyan"/>
        </w:rPr>
        <w:t>for fiscal year 2019 is out</w:t>
      </w:r>
      <w:r w:rsidRPr="00A87EC9">
        <w:rPr>
          <w:rStyle w:val="StyleUnderline"/>
        </w:rPr>
        <w:t>, less than a week after Congress cut an overall deal on spending levels for 2018 and 201</w:t>
      </w:r>
      <w:r w:rsidRPr="00A87EC9">
        <w:rPr>
          <w:sz w:val="14"/>
        </w:rPr>
        <w:t xml:space="preserve">9. Unlike the domestic spending part of the administration’s budget request, </w:t>
      </w:r>
      <w:r w:rsidRPr="002A475F">
        <w:rPr>
          <w:rStyle w:val="StyleUnderline"/>
          <w:highlight w:val="cyan"/>
        </w:rPr>
        <w:t>the defense numbers aren’t dead on arrival</w:t>
      </w:r>
      <w:r w:rsidRPr="00A87EC9">
        <w:rPr>
          <w:rStyle w:val="StyleUnderline"/>
        </w:rPr>
        <w:t xml:space="preserve"> — in fact, </w:t>
      </w:r>
      <w:r w:rsidRPr="002A475F">
        <w:rPr>
          <w:rStyle w:val="StyleUnderline"/>
          <w:highlight w:val="cyan"/>
        </w:rPr>
        <w:t>the military can count on getting every cent.</w:t>
      </w:r>
      <w:r w:rsidRPr="00A87EC9">
        <w:rPr>
          <w:rStyle w:val="StyleUnderline"/>
        </w:rPr>
        <w:t xml:space="preserve"> </w:t>
      </w:r>
      <w:r w:rsidRPr="002A475F">
        <w:rPr>
          <w:rStyle w:val="Emphasis"/>
          <w:highlight w:val="cyan"/>
        </w:rPr>
        <w:t>The congressional deal set</w:t>
      </w:r>
      <w:r w:rsidRPr="00A87EC9">
        <w:rPr>
          <w:rStyle w:val="Emphasis"/>
        </w:rPr>
        <w:t xml:space="preserve"> new levels for defense, </w:t>
      </w:r>
      <w:r w:rsidRPr="002A475F">
        <w:rPr>
          <w:rStyle w:val="Emphasis"/>
          <w:highlight w:val="cyan"/>
        </w:rPr>
        <w:t>agreeing to $700 billion for national defense in 2018 and $716 billion in 2019.</w:t>
      </w:r>
      <w:r w:rsidRPr="00A87EC9">
        <w:rPr>
          <w:rStyle w:val="Emphasis"/>
        </w:rPr>
        <w:t xml:space="preserve"> </w:t>
      </w:r>
      <w:r w:rsidRPr="002A475F">
        <w:rPr>
          <w:rStyle w:val="Emphasis"/>
          <w:highlight w:val="cyan"/>
        </w:rPr>
        <w:t>That’s</w:t>
      </w:r>
      <w:r w:rsidRPr="00A87EC9">
        <w:rPr>
          <w:rStyle w:val="Emphasis"/>
        </w:rPr>
        <w:t xml:space="preserve"> </w:t>
      </w:r>
      <w:r w:rsidRPr="002A475F">
        <w:rPr>
          <w:rStyle w:val="Emphasis"/>
          <w:highlight w:val="cyan"/>
        </w:rPr>
        <w:t>nearly $165 billion more than the military had anticipated</w:t>
      </w:r>
      <w:r w:rsidRPr="00A87EC9">
        <w:rPr>
          <w:rStyle w:val="Emphasis"/>
        </w:rPr>
        <w:t xml:space="preserve"> prior to this year</w:t>
      </w:r>
      <w:r w:rsidRPr="00A87EC9">
        <w:rPr>
          <w:sz w:val="14"/>
        </w:rPr>
        <w:t xml:space="preserve">. </w:t>
      </w:r>
      <w:r w:rsidRPr="00A87EC9">
        <w:rPr>
          <w:rStyle w:val="StyleUnderline"/>
        </w:rPr>
        <w:t>The United States is back to defense spending, in constant dollars, that is higher than the peak spending levels under Ronald Reagan.</w:t>
      </w:r>
      <w:r w:rsidRPr="00A87EC9">
        <w:rPr>
          <w:sz w:val="14"/>
        </w:rPr>
        <w:t xml:space="preserve"> Only in 2010, at the height of the wars in Iraq and Afghanistan, was defense spending higher. </w:t>
      </w:r>
      <w:r w:rsidRPr="00A87EC9">
        <w:rPr>
          <w:rStyle w:val="StyleUnderline"/>
        </w:rPr>
        <w:t xml:space="preserve">It’s worth thinking about why </w:t>
      </w:r>
      <w:r w:rsidRPr="002A475F">
        <w:rPr>
          <w:rStyle w:val="StyleUnderline"/>
          <w:highlight w:val="cyan"/>
        </w:rPr>
        <w:t>defense spending is about to explode</w:t>
      </w:r>
      <w:r w:rsidRPr="00A87EC9">
        <w:rPr>
          <w:rStyle w:val="StyleUnderline"/>
        </w:rPr>
        <w:t xml:space="preserve">. It’s </w:t>
      </w:r>
      <w:r w:rsidRPr="002A475F">
        <w:rPr>
          <w:rStyle w:val="StyleUnderline"/>
          <w:highlight w:val="cyan"/>
        </w:rPr>
        <w:t>not because of some revolutionary change</w:t>
      </w:r>
      <w:r w:rsidRPr="00A87EC9">
        <w:rPr>
          <w:rStyle w:val="StyleUnderline"/>
        </w:rPr>
        <w:t xml:space="preserve"> in the global security environment </w:t>
      </w:r>
      <w:r w:rsidRPr="00A87EC9">
        <w:rPr>
          <w:sz w:val="14"/>
        </w:rPr>
        <w:t xml:space="preserve">— aside from those pesky North Koreans and their nukes, </w:t>
      </w:r>
      <w:r w:rsidRPr="002A475F">
        <w:rPr>
          <w:rStyle w:val="Emphasis"/>
          <w:highlight w:val="cyan"/>
        </w:rPr>
        <w:t>America has never been so secure</w:t>
      </w:r>
      <w:r w:rsidRPr="00A87EC9">
        <w:rPr>
          <w:sz w:val="14"/>
        </w:rPr>
        <w:t xml:space="preserve">. </w:t>
      </w:r>
      <w:r w:rsidRPr="00A87EC9">
        <w:rPr>
          <w:rStyle w:val="Emphasis"/>
        </w:rPr>
        <w:t xml:space="preserve">It’s </w:t>
      </w:r>
      <w:r w:rsidRPr="002A475F">
        <w:rPr>
          <w:rStyle w:val="Emphasis"/>
          <w:highlight w:val="cyan"/>
        </w:rPr>
        <w:t>not because the U.S. military’s effectiveness has declined</w:t>
      </w:r>
      <w:r w:rsidRPr="00A87EC9">
        <w:rPr>
          <w:rStyle w:val="Emphasis"/>
        </w:rPr>
        <w:t xml:space="preserve">; </w:t>
      </w:r>
      <w:r w:rsidRPr="002A475F">
        <w:rPr>
          <w:rStyle w:val="Emphasis"/>
          <w:highlight w:val="cyan"/>
        </w:rPr>
        <w:t xml:space="preserve">it remains the most powerful force in the world, highly capable and </w:t>
      </w:r>
      <w:r w:rsidRPr="002A475F">
        <w:rPr>
          <w:rStyle w:val="Emphasis"/>
        </w:rPr>
        <w:t xml:space="preserve">very </w:t>
      </w:r>
      <w:r w:rsidRPr="002A475F">
        <w:rPr>
          <w:rStyle w:val="Emphasis"/>
          <w:highlight w:val="cyan"/>
        </w:rPr>
        <w:t>ready</w:t>
      </w:r>
      <w:r w:rsidRPr="00A87EC9">
        <w:rPr>
          <w:rStyle w:val="Emphasis"/>
        </w:rPr>
        <w:t xml:space="preserve">. </w:t>
      </w:r>
      <w:r w:rsidRPr="002A475F">
        <w:rPr>
          <w:rStyle w:val="StyleUnderline"/>
          <w:highlight w:val="cyan"/>
        </w:rPr>
        <w:t>The</w:t>
      </w:r>
      <w:r w:rsidRPr="002A475F">
        <w:rPr>
          <w:sz w:val="14"/>
          <w:highlight w:val="cyan"/>
        </w:rPr>
        <w:t xml:space="preserve"> </w:t>
      </w:r>
      <w:r w:rsidRPr="002A475F">
        <w:rPr>
          <w:rStyle w:val="StyleUnderline"/>
          <w:highlight w:val="cyan"/>
        </w:rPr>
        <w:t>reason the Pentagon’s budget is now on a</w:t>
      </w:r>
      <w:r w:rsidRPr="00A87EC9">
        <w:rPr>
          <w:rStyle w:val="StyleUnderline"/>
        </w:rPr>
        <w:t xml:space="preserve"> long-term </w:t>
      </w:r>
      <w:r w:rsidRPr="002A475F">
        <w:rPr>
          <w:rStyle w:val="StyleUnderline"/>
          <w:highlight w:val="cyan"/>
        </w:rPr>
        <w:t>upswing is because the military has spent years loudly lobbying for such an increase while complaining about</w:t>
      </w:r>
      <w:r w:rsidRPr="002A475F">
        <w:rPr>
          <w:rStyle w:val="StyleUnderline"/>
        </w:rPr>
        <w:t xml:space="preserve"> </w:t>
      </w:r>
      <w:r w:rsidRPr="002A475F">
        <w:rPr>
          <w:rStyle w:val="StyleUnderline"/>
          <w:highlight w:val="cyan"/>
        </w:rPr>
        <w:t>a</w:t>
      </w:r>
      <w:r w:rsidRPr="00A87EC9">
        <w:rPr>
          <w:rStyle w:val="StyleUnderline"/>
        </w:rPr>
        <w:t>n alleged “</w:t>
      </w:r>
      <w:r w:rsidRPr="002A475F">
        <w:rPr>
          <w:rStyle w:val="StyleUnderline"/>
          <w:highlight w:val="cyan"/>
        </w:rPr>
        <w:t>readiness crisis.”</w:t>
      </w:r>
      <w:r w:rsidRPr="00A87EC9">
        <w:rPr>
          <w:sz w:val="14"/>
        </w:rPr>
        <w:t xml:space="preserve"> </w:t>
      </w:r>
      <w:r w:rsidRPr="002A475F">
        <w:rPr>
          <w:rStyle w:val="StyleUnderline"/>
          <w:highlight w:val="cyan"/>
        </w:rPr>
        <w:t>Complaining works</w:t>
      </w:r>
      <w:r w:rsidRPr="00A87EC9">
        <w:rPr>
          <w:rStyle w:val="StyleUnderline"/>
        </w:rPr>
        <w:t xml:space="preserve">, at least when the military does it, </w:t>
      </w:r>
      <w:r w:rsidRPr="002A475F">
        <w:rPr>
          <w:rStyle w:val="StyleUnderline"/>
          <w:highlight w:val="cyan"/>
        </w:rPr>
        <w:t>because politicians</w:t>
      </w:r>
      <w:r w:rsidRPr="00A87EC9">
        <w:rPr>
          <w:rStyle w:val="StyleUnderline"/>
        </w:rPr>
        <w:t xml:space="preserve"> in both parties </w:t>
      </w:r>
      <w:r w:rsidRPr="002A475F">
        <w:rPr>
          <w:rStyle w:val="Emphasis"/>
          <w:highlight w:val="cyan"/>
        </w:rPr>
        <w:t>fear the military’s wrath</w:t>
      </w:r>
      <w:r w:rsidRPr="00A87EC9">
        <w:rPr>
          <w:sz w:val="14"/>
        </w:rPr>
        <w:t xml:space="preserve">. </w:t>
      </w:r>
      <w:r w:rsidRPr="00A87EC9">
        <w:rPr>
          <w:rStyle w:val="StyleUnderline"/>
        </w:rPr>
        <w:t xml:space="preserve">Partisan gridlock can still impede efforts to bump up the military’s resources, but now that Republicans are in control of Congress and the White House, there are no more hurdles standing in the way. </w:t>
      </w:r>
      <w:r w:rsidRPr="002A475F">
        <w:rPr>
          <w:rStyle w:val="StyleUnderline"/>
          <w:highlight w:val="cyan"/>
        </w:rPr>
        <w:t>None of this</w:t>
      </w:r>
      <w:r w:rsidRPr="00A87EC9">
        <w:rPr>
          <w:rStyle w:val="StyleUnderline"/>
        </w:rPr>
        <w:t xml:space="preserve"> is to </w:t>
      </w:r>
      <w:r w:rsidRPr="002A475F">
        <w:rPr>
          <w:rStyle w:val="StyleUnderline"/>
          <w:highlight w:val="cyan"/>
        </w:rPr>
        <w:t>suggest</w:t>
      </w:r>
      <w:r w:rsidRPr="00A87EC9">
        <w:rPr>
          <w:rStyle w:val="StyleUnderline"/>
        </w:rPr>
        <w:t xml:space="preserve">, however, that the congressional </w:t>
      </w:r>
      <w:r w:rsidRPr="002A475F">
        <w:rPr>
          <w:rStyle w:val="StyleUnderline"/>
          <w:highlight w:val="cyan"/>
        </w:rPr>
        <w:t>generosity will buy Americans more security</w:t>
      </w:r>
      <w:r w:rsidRPr="00A87EC9">
        <w:rPr>
          <w:rStyle w:val="StyleUnderline"/>
        </w:rPr>
        <w:t xml:space="preserve"> </w:t>
      </w:r>
      <w:r w:rsidRPr="002A475F">
        <w:rPr>
          <w:rStyle w:val="StyleUnderline"/>
          <w:highlight w:val="cyan"/>
        </w:rPr>
        <w:t>or a better force</w:t>
      </w:r>
      <w:r w:rsidRPr="00A87EC9">
        <w:rPr>
          <w:rStyle w:val="StyleUnderline"/>
        </w:rPr>
        <w:t xml:space="preserve"> than the one they have today</w:t>
      </w:r>
      <w:r w:rsidRPr="00A87EC9">
        <w:rPr>
          <w:sz w:val="14"/>
        </w:rPr>
        <w:t xml:space="preserve">. </w:t>
      </w:r>
      <w:r w:rsidRPr="002A475F">
        <w:rPr>
          <w:rStyle w:val="StyleUnderline"/>
          <w:highlight w:val="cyan"/>
        </w:rPr>
        <w:t>Every military leader in history has wanted more resources</w:t>
      </w:r>
      <w:r w:rsidRPr="00A87EC9">
        <w:rPr>
          <w:rStyle w:val="StyleUnderline"/>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w:t>
      </w:r>
      <w:r w:rsidRPr="00A87EC9">
        <w:rPr>
          <w:sz w:val="14"/>
        </w:rPr>
        <w:t xml:space="preserve">. </w:t>
      </w:r>
      <w:r w:rsidRPr="00A87EC9">
        <w:rPr>
          <w:rStyle w:val="StyleUnderline"/>
        </w:rPr>
        <w:t xml:space="preserve">They also touched on </w:t>
      </w:r>
      <w:r w:rsidRPr="002A475F">
        <w:rPr>
          <w:rStyle w:val="StyleUnderline"/>
          <w:highlight w:val="cyan"/>
        </w:rPr>
        <w:t>declining military readiness</w:t>
      </w:r>
      <w:r w:rsidRPr="00A87EC9">
        <w:rPr>
          <w:rStyle w:val="StyleUnderline"/>
        </w:rPr>
        <w:t>, units that weren’t combat ready,</w:t>
      </w:r>
      <w:r w:rsidRPr="00A87EC9">
        <w:rPr>
          <w:sz w:val="14"/>
        </w:rPr>
        <w:t xml:space="preserve"> Chinese military expansion, and just about anything else that defense officials thought might put the spending train back on the tracks. All </w:t>
      </w:r>
      <w:r w:rsidRPr="00A87EC9">
        <w:rPr>
          <w:rStyle w:val="StyleUnderline"/>
        </w:rPr>
        <w:t xml:space="preserve">the Pentagon’s </w:t>
      </w:r>
      <w:r w:rsidRPr="002A475F">
        <w:rPr>
          <w:rStyle w:val="StyleUnderline"/>
          <w:highlight w:val="cyan"/>
        </w:rPr>
        <w:t>complaints</w:t>
      </w:r>
      <w:r w:rsidRPr="00A87EC9">
        <w:rPr>
          <w:rStyle w:val="StyleUnderline"/>
        </w:rPr>
        <w:t xml:space="preserve"> </w:t>
      </w:r>
      <w:r w:rsidRPr="002A475F">
        <w:rPr>
          <w:rStyle w:val="StyleUnderline"/>
          <w:highlight w:val="cyan"/>
        </w:rPr>
        <w:t>ignored the reality that</w:t>
      </w:r>
      <w:r w:rsidRPr="00A87EC9">
        <w:rPr>
          <w:rStyle w:val="StyleUnderline"/>
        </w:rPr>
        <w:t xml:space="preserve"> since 2001 </w:t>
      </w:r>
      <w:r w:rsidRPr="002A475F">
        <w:rPr>
          <w:rStyle w:val="StyleUnderline"/>
          <w:highlight w:val="cyan"/>
        </w:rPr>
        <w:t>the military has been receiving</w:t>
      </w:r>
      <w:r w:rsidRPr="00A87EC9">
        <w:rPr>
          <w:rStyle w:val="StyleUnderline"/>
        </w:rPr>
        <w:t xml:space="preserve"> tens, and sometimes even hundreds, of </w:t>
      </w:r>
      <w:r w:rsidRPr="002A475F">
        <w:rPr>
          <w:rStyle w:val="StyleUnderline"/>
          <w:highlight w:val="cyan"/>
        </w:rPr>
        <w:t>billions of dollars</w:t>
      </w:r>
      <w:r w:rsidRPr="00A87EC9">
        <w:rPr>
          <w:rStyle w:val="StyleUnderline"/>
        </w:rPr>
        <w:t xml:space="preserve"> </w:t>
      </w:r>
      <w:r w:rsidRPr="002A475F">
        <w:rPr>
          <w:rStyle w:val="StyleUnderline"/>
          <w:highlight w:val="cyan"/>
        </w:rPr>
        <w:t>in</w:t>
      </w:r>
      <w:r w:rsidRPr="00A87EC9">
        <w:rPr>
          <w:rStyle w:val="StyleUnderline"/>
        </w:rPr>
        <w:t xml:space="preserve"> additional </w:t>
      </w:r>
      <w:r w:rsidRPr="002A475F">
        <w:rPr>
          <w:rStyle w:val="StyleUnderline"/>
          <w:highlight w:val="cyan"/>
        </w:rPr>
        <w:t>funding</w:t>
      </w:r>
      <w:r w:rsidRPr="00A87EC9">
        <w:rPr>
          <w:rStyle w:val="StyleUnderline"/>
        </w:rPr>
        <w:t xml:space="preserve"> — </w:t>
      </w:r>
      <w:r w:rsidRPr="002A475F">
        <w:rPr>
          <w:rStyle w:val="StyleUnderline"/>
          <w:highlight w:val="cyan"/>
        </w:rPr>
        <w:t>above</w:t>
      </w:r>
      <w:r w:rsidRPr="00A87EC9">
        <w:rPr>
          <w:rStyle w:val="StyleUnderline"/>
        </w:rPr>
        <w:t xml:space="preserve"> and beyond the </w:t>
      </w:r>
      <w:r w:rsidRPr="002A475F">
        <w:rPr>
          <w:rStyle w:val="StyleUnderline"/>
          <w:highlight w:val="cyan"/>
        </w:rPr>
        <w:t>budget caps</w:t>
      </w:r>
      <w:r w:rsidRPr="00A87EC9">
        <w:rPr>
          <w:rStyle w:val="StyleUnderline"/>
        </w:rPr>
        <w:t xml:space="preserve"> — thanks to a </w:t>
      </w:r>
      <w:hyperlink r:id="rId25" w:history="1">
        <w:r w:rsidRPr="00A87EC9">
          <w:rPr>
            <w:rStyle w:val="StyleUnderline"/>
          </w:rPr>
          <w:t>special slush fund</w:t>
        </w:r>
      </w:hyperlink>
      <w:r w:rsidRPr="00A87EC9">
        <w:rPr>
          <w:rStyle w:val="StyleUnderline"/>
        </w:rPr>
        <w:t xml:space="preserve">, the Overseas Contingency Operations account. That </w:t>
      </w:r>
      <w:r w:rsidRPr="002A475F">
        <w:rPr>
          <w:rStyle w:val="StyleUnderline"/>
          <w:highlight w:val="cyan"/>
        </w:rPr>
        <w:t>money is supposed to be designated for emergencies</w:t>
      </w:r>
      <w:r w:rsidRPr="00A87EC9">
        <w:rPr>
          <w:rStyle w:val="StyleUnderline"/>
        </w:rPr>
        <w:t xml:space="preserve">, </w:t>
      </w:r>
      <w:r w:rsidRPr="002A475F">
        <w:rPr>
          <w:rStyle w:val="StyleUnderline"/>
          <w:highlight w:val="cyan"/>
        </w:rPr>
        <w:t>but</w:t>
      </w:r>
      <w:r w:rsidRPr="00A87EC9">
        <w:rPr>
          <w:rStyle w:val="StyleUnderline"/>
        </w:rPr>
        <w:t xml:space="preserve"> both the Pentagon and the </w:t>
      </w:r>
      <w:r w:rsidRPr="002A475F">
        <w:rPr>
          <w:rStyle w:val="StyleUnderline"/>
          <w:highlight w:val="cyan"/>
        </w:rPr>
        <w:t>Congress</w:t>
      </w:r>
      <w:r w:rsidRPr="00A87EC9">
        <w:rPr>
          <w:rStyle w:val="StyleUnderline"/>
        </w:rPr>
        <w:t xml:space="preserve"> </w:t>
      </w:r>
      <w:r w:rsidRPr="002A475F">
        <w:rPr>
          <w:rStyle w:val="StyleUnderline"/>
          <w:highlight w:val="cyan"/>
        </w:rPr>
        <w:t>have routinely used this budget for nonemergency purposes, such as paying, training, and supporting existing troops</w:t>
      </w:r>
      <w:r w:rsidRPr="00A87EC9">
        <w:rPr>
          <w:rStyle w:val="StyleUnderline"/>
        </w:rPr>
        <w:t xml:space="preserve"> (all normally in the Pentagon’s base budget) </w:t>
      </w:r>
      <w:r w:rsidRPr="00A3758B">
        <w:rPr>
          <w:rStyle w:val="StyleUnderline"/>
          <w:highlight w:val="cyan"/>
        </w:rPr>
        <w:t>and buying equipment</w:t>
      </w:r>
      <w:r w:rsidRPr="00A87EC9">
        <w:rPr>
          <w:rStyle w:val="StyleUnderline"/>
        </w:rPr>
        <w:t xml:space="preserve"> already in the long-term defense plan. Nevertheless, the military has complained that its readiness is in tatters. And </w:t>
      </w:r>
      <w:r w:rsidRPr="00A3758B">
        <w:rPr>
          <w:rStyle w:val="StyleUnderline"/>
          <w:highlight w:val="cyan"/>
        </w:rPr>
        <w:t>after all those years of deployments</w:t>
      </w:r>
      <w:r w:rsidRPr="00A87EC9">
        <w:rPr>
          <w:rStyle w:val="StyleUnderline"/>
        </w:rPr>
        <w:t xml:space="preserve">, </w:t>
      </w:r>
      <w:r w:rsidRPr="00A3758B">
        <w:rPr>
          <w:rStyle w:val="StyleUnderline"/>
          <w:highlight w:val="cyan"/>
        </w:rPr>
        <w:t>military officials</w:t>
      </w:r>
      <w:r w:rsidRPr="00A87EC9">
        <w:rPr>
          <w:rStyle w:val="StyleUnderline"/>
        </w:rPr>
        <w:t xml:space="preserve"> testifying to Congress could always </w:t>
      </w:r>
      <w:r w:rsidRPr="00A3758B">
        <w:rPr>
          <w:rStyle w:val="StyleUnderline"/>
          <w:highlight w:val="cyan"/>
        </w:rPr>
        <w:t>come up with a sad anecdote about planes being cross-decked to an outgoing carrier</w:t>
      </w:r>
      <w:r w:rsidRPr="00A87EC9">
        <w:rPr>
          <w:rStyle w:val="StyleUnderline"/>
        </w:rPr>
        <w:t xml:space="preserve">, </w:t>
      </w:r>
      <w:r w:rsidRPr="00A3758B">
        <w:rPr>
          <w:rStyle w:val="StyleUnderline"/>
          <w:highlight w:val="cyan"/>
        </w:rPr>
        <w:t>fighters not ready</w:t>
      </w:r>
      <w:r w:rsidRPr="00A87EC9">
        <w:rPr>
          <w:rStyle w:val="StyleUnderline"/>
        </w:rPr>
        <w:t xml:space="preserve"> to fly, </w:t>
      </w:r>
      <w:r w:rsidRPr="00A3758B">
        <w:rPr>
          <w:rStyle w:val="StyleUnderline"/>
          <w:highlight w:val="cyan"/>
        </w:rPr>
        <w:t>or missing pilots</w:t>
      </w:r>
      <w:r w:rsidRPr="00A87EC9">
        <w:rPr>
          <w:rStyle w:val="StyleUnderline"/>
        </w:rPr>
        <w:t xml:space="preserve">. U.S. </w:t>
      </w:r>
      <w:r w:rsidRPr="00A3758B">
        <w:rPr>
          <w:rStyle w:val="StyleUnderline"/>
          <w:highlight w:val="cyan"/>
        </w:rPr>
        <w:t>policymakers</w:t>
      </w:r>
      <w:r w:rsidRPr="00A87EC9">
        <w:rPr>
          <w:rStyle w:val="StyleUnderline"/>
        </w:rPr>
        <w:t xml:space="preserve"> </w:t>
      </w:r>
      <w:r w:rsidRPr="00A3758B">
        <w:rPr>
          <w:rStyle w:val="StyleUnderline"/>
          <w:highlight w:val="cyan"/>
        </w:rPr>
        <w:t xml:space="preserve">have seen this movie </w:t>
      </w:r>
      <w:r w:rsidRPr="00A3758B">
        <w:rPr>
          <w:rStyle w:val="StyleUnderline"/>
        </w:rPr>
        <w:t xml:space="preserve">many times </w:t>
      </w:r>
      <w:r w:rsidRPr="00A3758B">
        <w:rPr>
          <w:rStyle w:val="StyleUnderline"/>
          <w:highlight w:val="cyan"/>
        </w:rPr>
        <w:t>before</w:t>
      </w:r>
      <w:r w:rsidRPr="00A87EC9">
        <w:rPr>
          <w:rStyle w:val="StyleUnderline"/>
        </w:rPr>
        <w:t>.</w:t>
      </w:r>
      <w:r w:rsidRPr="00A87EC9">
        <w:rPr>
          <w:sz w:val="14"/>
        </w:rPr>
        <w:t xml:space="preserve"> I experienced it myself in the 1990s, when the brass was displeased with the budget levels set by the Bill Clinton administration and whined about readiness problems to the Office of Management and Budget, where I worked. </w:t>
      </w:r>
      <w:r w:rsidRPr="00A87EC9">
        <w:rPr>
          <w:rStyle w:val="StyleUnderline"/>
        </w:rPr>
        <w:t xml:space="preserve">My follow-up with </w:t>
      </w:r>
      <w:r w:rsidRPr="00A3758B">
        <w:rPr>
          <w:rStyle w:val="StyleUnderline"/>
          <w:highlight w:val="cyan"/>
        </w:rPr>
        <w:t>the Pentagon’s civil servants made it clear that the measures they were using were rigged to show low levels of readiness</w:t>
      </w:r>
      <w:r w:rsidRPr="00A87EC9">
        <w:rPr>
          <w:rStyle w:val="StyleUnderline"/>
        </w:rPr>
        <w:t xml:space="preserve">; </w:t>
      </w:r>
      <w:r w:rsidRPr="00A3758B">
        <w:rPr>
          <w:rStyle w:val="StyleUnderline"/>
          <w:highlight w:val="cyan"/>
        </w:rPr>
        <w:t>they set standards that called units “ready” only if they had every capability imaginable to fight a major ground war,</w:t>
      </w:r>
      <w:r w:rsidRPr="00A87EC9">
        <w:rPr>
          <w:rStyle w:val="StyleUnderline"/>
        </w:rPr>
        <w:t xml:space="preserve"> </w:t>
      </w:r>
      <w:r w:rsidRPr="002377D2">
        <w:rPr>
          <w:rStyle w:val="StyleUnderline"/>
          <w:highlight w:val="cyan"/>
        </w:rPr>
        <w:t>and they counted as “unready” units that were back from deployments and had missed a training slot for that big</w:t>
      </w:r>
      <w:r w:rsidRPr="002377D2">
        <w:rPr>
          <w:rStyle w:val="StyleUnderline"/>
        </w:rPr>
        <w:t xml:space="preserve"> </w:t>
      </w:r>
      <w:r w:rsidRPr="002377D2">
        <w:rPr>
          <w:rStyle w:val="StyleUnderline"/>
          <w:highlight w:val="cyan"/>
        </w:rPr>
        <w:t>war</w:t>
      </w:r>
      <w:r w:rsidRPr="00A87EC9">
        <w:rPr>
          <w:rStyle w:val="StyleUnderline"/>
        </w:rPr>
        <w:t>, one they would soon be scheduled to receive.</w:t>
      </w:r>
      <w:r w:rsidRPr="00A87EC9">
        <w:rPr>
          <w:sz w:val="14"/>
        </w:rPr>
        <w:t xml:space="preserve"> </w:t>
      </w:r>
      <w:r w:rsidRPr="00A87EC9">
        <w:rPr>
          <w:rStyle w:val="StyleUnderline"/>
        </w:rPr>
        <w:t xml:space="preserve">We knew </w:t>
      </w:r>
      <w:r w:rsidRPr="002377D2">
        <w:rPr>
          <w:rStyle w:val="StyleUnderline"/>
          <w:highlight w:val="cyan"/>
        </w:rPr>
        <w:t>the Pentagon was using manipulated numbers</w:t>
      </w:r>
      <w:r w:rsidRPr="00A87EC9">
        <w:rPr>
          <w:rStyle w:val="StyleUnderline"/>
        </w:rPr>
        <w:t xml:space="preserve"> to bludgeon us with demands </w:t>
      </w:r>
      <w:r w:rsidRPr="002377D2">
        <w:rPr>
          <w:rStyle w:val="StyleUnderline"/>
          <w:highlight w:val="cyan"/>
        </w:rPr>
        <w:t>for more funding.</w:t>
      </w:r>
      <w:r w:rsidRPr="00A87EC9">
        <w:rPr>
          <w:rStyle w:val="StyleUnderline"/>
        </w:rPr>
        <w:t xml:space="preserve"> Nevertheless, we caved: In 1994, we added more than $20 billion to the defense budget, </w:t>
      </w:r>
      <w:r w:rsidRPr="002377D2">
        <w:rPr>
          <w:rStyle w:val="StyleUnderline"/>
          <w:highlight w:val="cyan"/>
        </w:rPr>
        <w:t>not</w:t>
      </w:r>
      <w:r w:rsidRPr="00A87EC9">
        <w:rPr>
          <w:rStyle w:val="StyleUnderline"/>
        </w:rPr>
        <w:t xml:space="preserve"> really </w:t>
      </w:r>
      <w:r w:rsidRPr="002377D2">
        <w:rPr>
          <w:rStyle w:val="StyleUnderline"/>
          <w:highlight w:val="cyan"/>
        </w:rPr>
        <w:t>to fix readiness but to try to make the issue go away before the midterm elections that year</w:t>
      </w:r>
      <w:r w:rsidRPr="00A87EC9">
        <w:rPr>
          <w:sz w:val="14"/>
        </w:rPr>
        <w:t xml:space="preserve">. (It didn’t work, by the way.) Four years later, we did it again, busting previous budget commitments to add billions of dollars more. (For an excellent analysis of that fight, </w:t>
      </w:r>
      <w:hyperlink r:id="rId26" w:history="1">
        <w:r w:rsidRPr="00A87EC9">
          <w:rPr>
            <w:rStyle w:val="Hyperlink"/>
            <w:sz w:val="14"/>
          </w:rPr>
          <w:t>read</w:t>
        </w:r>
      </w:hyperlink>
      <w:r w:rsidRPr="00A87EC9">
        <w:rPr>
          <w:sz w:val="14"/>
        </w:rPr>
        <w:t xml:space="preserve"> This War Really Matters: Inside the Fight for Defense Dollars by the late George C. Wilson, once the premier Pentagon correspondent for the Washington Post.) Plus ça change, plus c’est la même chose </w:t>
      </w:r>
      <w:r w:rsidRPr="00A87EC9">
        <w:rPr>
          <w:rStyle w:val="StyleUnderline"/>
        </w:rPr>
        <w:t>— the more things change, the more they stay the same</w:t>
      </w:r>
      <w:r w:rsidRPr="00A87EC9">
        <w:rPr>
          <w:sz w:val="14"/>
        </w:rPr>
        <w:t xml:space="preserve"> — as military parade leaders in France might say. Today, once again, the U.S. military stands on the brink of an alleged </w:t>
      </w:r>
      <w:hyperlink r:id="rId27" w:history="1">
        <w:r w:rsidRPr="00A87EC9">
          <w:rPr>
            <w:rStyle w:val="Hyperlink"/>
            <w:sz w:val="14"/>
          </w:rPr>
          <w:t>readiness crisis</w:t>
        </w:r>
      </w:hyperlink>
      <w:r w:rsidRPr="00A87EC9">
        <w:rPr>
          <w:sz w:val="14"/>
        </w:rPr>
        <w:t xml:space="preserve">, and more money is needed, pronto. The trail of tears became so deep that it caught up Republicans and Democrats (always eager to portray themselves as “tough on national security”). </w:t>
      </w:r>
      <w:r w:rsidRPr="00A87EC9">
        <w:rPr>
          <w:rStyle w:val="StyleUnderline"/>
        </w:rPr>
        <w:t xml:space="preserve">It caught up in the lachrymose flow virtually all of the think tank preachers at the </w:t>
      </w:r>
      <w:hyperlink r:id="rId28" w:history="1">
        <w:r w:rsidRPr="00A87EC9">
          <w:rPr>
            <w:rStyle w:val="StyleUnderline"/>
          </w:rPr>
          <w:t>American Enterprise Institute</w:t>
        </w:r>
      </w:hyperlink>
      <w:r w:rsidRPr="00A87EC9">
        <w:rPr>
          <w:rStyle w:val="StyleUnderline"/>
        </w:rPr>
        <w:t xml:space="preserve">, the </w:t>
      </w:r>
      <w:hyperlink r:id="rId29" w:history="1">
        <w:r w:rsidRPr="00A87EC9">
          <w:rPr>
            <w:rStyle w:val="StyleUnderline"/>
          </w:rPr>
          <w:t>Heritage Foundation</w:t>
        </w:r>
      </w:hyperlink>
      <w:r w:rsidRPr="00A87EC9">
        <w:rPr>
          <w:rStyle w:val="StyleUnderline"/>
        </w:rPr>
        <w:t xml:space="preserve">, the </w:t>
      </w:r>
      <w:hyperlink r:id="rId30" w:history="1">
        <w:r w:rsidRPr="00A87EC9">
          <w:rPr>
            <w:rStyle w:val="StyleUnderline"/>
          </w:rPr>
          <w:t>Center for a New American Security</w:t>
        </w:r>
      </w:hyperlink>
      <w:r w:rsidRPr="00A87EC9">
        <w:rPr>
          <w:rStyle w:val="StyleUnderline"/>
        </w:rPr>
        <w:t xml:space="preserve">, and </w:t>
      </w:r>
      <w:hyperlink r:id="rId31" w:history="1">
        <w:r w:rsidRPr="00A87EC9">
          <w:rPr>
            <w:rStyle w:val="StyleUnderline"/>
          </w:rPr>
          <w:t>large panels</w:t>
        </w:r>
      </w:hyperlink>
      <w:r w:rsidRPr="00A87EC9">
        <w:rPr>
          <w:rStyle w:val="StyleUnderline"/>
        </w:rPr>
        <w:t xml:space="preserve"> of bipartisan heavyweights </w:t>
      </w:r>
      <w:hyperlink r:id="rId32" w:history="1">
        <w:r w:rsidRPr="00A87EC9">
          <w:rPr>
            <w:rStyle w:val="StyleUnderline"/>
          </w:rPr>
          <w:t>reviewing</w:t>
        </w:r>
      </w:hyperlink>
      <w:r w:rsidRPr="00A87EC9">
        <w:rPr>
          <w:rStyle w:val="StyleUnderline"/>
        </w:rPr>
        <w:t xml:space="preserve"> the Pentagon’s four-year defense studies. </w:t>
      </w:r>
    </w:p>
    <w:p w14:paraId="51286C3C" w14:textId="77777777" w:rsidR="00D2330F" w:rsidRDefault="00D2330F" w:rsidP="00D2330F">
      <w:pPr>
        <w:pStyle w:val="Heading4"/>
        <w:rPr>
          <w:rStyle w:val="StyleUnderline"/>
          <w:sz w:val="26"/>
          <w:szCs w:val="26"/>
          <w:u w:val="none"/>
        </w:rPr>
      </w:pPr>
      <w:r>
        <w:rPr>
          <w:rStyle w:val="StyleUnderline"/>
          <w:sz w:val="26"/>
          <w:szCs w:val="26"/>
          <w:u w:val="none"/>
        </w:rPr>
        <w:t xml:space="preserve">Readiness does not solve war – it’s a vague term and doesn’t actually mean anything – at best they end up changing the wrong thing </w:t>
      </w:r>
    </w:p>
    <w:p w14:paraId="16CD2BD7" w14:textId="77777777" w:rsidR="00D2330F" w:rsidRDefault="00D2330F" w:rsidP="00D2330F">
      <w:r w:rsidRPr="00C44D21">
        <w:t xml:space="preserve">Brad </w:t>
      </w:r>
      <w:r w:rsidRPr="00C44D21">
        <w:rPr>
          <w:rStyle w:val="Style13ptBold"/>
        </w:rPr>
        <w:t>Carson,</w:t>
      </w:r>
      <w:r w:rsidRPr="00C44D21">
        <w:t xml:space="preserve"> </w:t>
      </w:r>
      <w:r w:rsidRPr="00C44D21">
        <w:rPr>
          <w:rStyle w:val="Style13ptBold"/>
        </w:rPr>
        <w:t>16</w:t>
      </w:r>
      <w:r w:rsidRPr="00C44D21">
        <w:t>, 11-7-2016, Brad Rogers Carson is an </w:t>
      </w:r>
      <w:hyperlink r:id="rId33" w:tooltip="United States" w:history="1">
        <w:r w:rsidRPr="00C44D21">
          <w:rPr>
            <w:rStyle w:val="Hyperlink"/>
          </w:rPr>
          <w:t>American</w:t>
        </w:r>
      </w:hyperlink>
      <w:r w:rsidRPr="00C44D21">
        <w:t> </w:t>
      </w:r>
      <w:hyperlink r:id="rId34" w:tooltip="Lawyer" w:history="1">
        <w:r w:rsidRPr="00C44D21">
          <w:rPr>
            <w:rStyle w:val="Hyperlink"/>
          </w:rPr>
          <w:t>lawyer</w:t>
        </w:r>
      </w:hyperlink>
      <w:r w:rsidRPr="00C44D21">
        <w:t xml:space="preserve"> who served as the Acting </w:t>
      </w:r>
      <w:hyperlink r:id="rId35" w:tooltip="Under Secretary of Defense for Personnel and Readiness" w:history="1">
        <w:r w:rsidRPr="00C44D21">
          <w:rPr>
            <w:rStyle w:val="Hyperlink"/>
          </w:rPr>
          <w:t>Under Secretary of Defense for Personnel and Readiness</w:t>
        </w:r>
      </w:hyperlink>
      <w:r w:rsidRPr="00C44D21">
        <w:t xml:space="preserve">. </w:t>
      </w:r>
      <w:r>
        <w:t>(</w:t>
      </w:r>
      <w:r w:rsidRPr="00C44D21">
        <w:t>The Chickens Are Ready to Eat: The Fatal Ambiguity of “Readiness”, War on the Rocks, https://warontherocks.com/2016/11/the-chickens-are-ready-to-eat-the-fatal-ambiguity-of-readiness/, 6-23-2018, dsa</w:t>
      </w:r>
      <w:r>
        <w:t>)</w:t>
      </w:r>
    </w:p>
    <w:p w14:paraId="58179C1D" w14:textId="77777777" w:rsidR="00D2330F" w:rsidRDefault="00D2330F" w:rsidP="00D2330F">
      <w:pPr>
        <w:rPr>
          <w:rStyle w:val="StyleUnderline"/>
        </w:rPr>
      </w:pPr>
      <w:r w:rsidRPr="00EE27F5">
        <w:rPr>
          <w:rStyle w:val="StyleUnderline"/>
        </w:rPr>
        <w:t>What is the purpose of the Department of Defense</w:t>
      </w:r>
      <w:r w:rsidRPr="00C44D21">
        <w:rPr>
          <w:rStyle w:val="StyleUnderline"/>
        </w:rPr>
        <w:t>?</w:t>
      </w:r>
      <w:r w:rsidRPr="00EC3C20">
        <w:rPr>
          <w:sz w:val="12"/>
        </w:rPr>
        <w:t xml:space="preserve"> </w:t>
      </w:r>
      <w:r w:rsidRPr="00B64487">
        <w:rPr>
          <w:rStyle w:val="Emphasis"/>
          <w:highlight w:val="cyan"/>
        </w:rPr>
        <w:t>What</w:t>
      </w:r>
      <w:r w:rsidRPr="00EC3C20">
        <w:rPr>
          <w:sz w:val="12"/>
        </w:rPr>
        <w:t xml:space="preserve"> is, to put it only slightly differently, its reason for being? Such existential questions can be clarifying. For our part, we believe that the purpose of the Department of Defense is to provide ready and sustainable military forces to protect the nation’s vital interests. But such a glib and obvious statement elides substantial controversies, foremost among </w:t>
      </w:r>
      <w:r w:rsidRPr="00C44D21">
        <w:rPr>
          <w:rStyle w:val="StyleUnderline"/>
        </w:rPr>
        <w:t xml:space="preserve">which </w:t>
      </w:r>
      <w:r w:rsidRPr="00B64487">
        <w:rPr>
          <w:rStyle w:val="StyleUnderline"/>
          <w:highlight w:val="cyan"/>
        </w:rPr>
        <w:t>is the definition of “ready.” Ready for what? Ready for whom? Ready by when</w:t>
      </w:r>
      <w:r w:rsidRPr="00C44D21">
        <w:rPr>
          <w:rStyle w:val="StyleUnderline"/>
        </w:rPr>
        <w:t xml:space="preserve">? </w:t>
      </w:r>
      <w:r w:rsidRPr="00B64487">
        <w:rPr>
          <w:rStyle w:val="StyleUnderline"/>
          <w:highlight w:val="cyan"/>
        </w:rPr>
        <w:t>These</w:t>
      </w:r>
      <w:r w:rsidRPr="00C44D21">
        <w:rPr>
          <w:rStyle w:val="StyleUnderline"/>
        </w:rPr>
        <w:t xml:space="preserve"> omitted prepositional </w:t>
      </w:r>
      <w:r w:rsidRPr="00B64487">
        <w:rPr>
          <w:rStyle w:val="StyleUnderline"/>
          <w:highlight w:val="cyan"/>
        </w:rPr>
        <w:t>phrases</w:t>
      </w:r>
      <w:r w:rsidRPr="00C44D21">
        <w:rPr>
          <w:rStyle w:val="StyleUnderline"/>
        </w:rPr>
        <w:t xml:space="preserve"> — for what, for whom, and by when — </w:t>
      </w:r>
      <w:r w:rsidRPr="00B64487">
        <w:rPr>
          <w:rStyle w:val="StyleUnderline"/>
          <w:highlight w:val="cyan"/>
        </w:rPr>
        <w:t>are the lost map of the territory</w:t>
      </w:r>
      <w:r w:rsidRPr="00EC3C20">
        <w:rPr>
          <w:sz w:val="12"/>
        </w:rPr>
        <w:t xml:space="preserve">. Indeed, you don’t exactly have to be </w:t>
      </w:r>
      <w:hyperlink r:id="rId36" w:history="1">
        <w:r w:rsidRPr="00EC3C20">
          <w:rPr>
            <w:rStyle w:val="Hyperlink"/>
            <w:sz w:val="12"/>
          </w:rPr>
          <w:t>Noam Chomsky</w:t>
        </w:r>
      </w:hyperlink>
      <w:r w:rsidRPr="00EC3C20">
        <w:rPr>
          <w:sz w:val="12"/>
        </w:rPr>
        <w:t xml:space="preserve"> (although </w:t>
      </w:r>
      <w:hyperlink r:id="rId37" w:history="1">
        <w:r w:rsidRPr="00EC3C20">
          <w:rPr>
            <w:rStyle w:val="Hyperlink"/>
            <w:sz w:val="12"/>
          </w:rPr>
          <w:t>it famously was</w:t>
        </w:r>
      </w:hyperlink>
      <w:r w:rsidRPr="00EC3C20">
        <w:rPr>
          <w:sz w:val="12"/>
        </w:rPr>
        <w:t xml:space="preserve">) to recognize that </w:t>
      </w:r>
      <w:r w:rsidRPr="00C44D21">
        <w:rPr>
          <w:rStyle w:val="StyleUnderline"/>
        </w:rPr>
        <w:t>the word “</w:t>
      </w:r>
      <w:r w:rsidRPr="00B64487">
        <w:rPr>
          <w:rStyle w:val="StyleUnderline"/>
          <w:highlight w:val="cyan"/>
        </w:rPr>
        <w:t xml:space="preserve">ready” is both </w:t>
      </w:r>
      <w:hyperlink r:id="rId38" w:history="1">
        <w:r w:rsidRPr="00B64487">
          <w:rPr>
            <w:rStyle w:val="StyleUnderline"/>
            <w:highlight w:val="cyan"/>
          </w:rPr>
          <w:t>vague</w:t>
        </w:r>
      </w:hyperlink>
      <w:r w:rsidRPr="00B64487">
        <w:rPr>
          <w:rStyle w:val="StyleUnderline"/>
          <w:highlight w:val="cyan"/>
        </w:rPr>
        <w:t xml:space="preserve"> and </w:t>
      </w:r>
      <w:hyperlink r:id="rId39" w:history="1">
        <w:r w:rsidRPr="00B64487">
          <w:rPr>
            <w:rStyle w:val="StyleUnderline"/>
            <w:highlight w:val="cyan"/>
          </w:rPr>
          <w:t>ambiguous</w:t>
        </w:r>
      </w:hyperlink>
      <w:r w:rsidRPr="00B64487">
        <w:rPr>
          <w:rStyle w:val="StyleUnderline"/>
          <w:highlight w:val="cyan"/>
        </w:rPr>
        <w:t>,</w:t>
      </w:r>
      <w:r w:rsidRPr="00EC3C20">
        <w:rPr>
          <w:sz w:val="12"/>
        </w:rPr>
        <w:t xml:space="preserve"> significant only when clarified by those additional terms. The Pentagon’s inability to agree upon the objects of </w:t>
      </w:r>
      <w:r w:rsidRPr="00C44D21">
        <w:rPr>
          <w:rStyle w:val="StyleUnderline"/>
        </w:rPr>
        <w:t xml:space="preserve">these prepositions has left </w:t>
      </w:r>
      <w:r w:rsidRPr="00B64487">
        <w:rPr>
          <w:rStyle w:val="StyleUnderline"/>
          <w:highlight w:val="cyan"/>
        </w:rPr>
        <w:t>military “readiness</w:t>
      </w:r>
      <w:r w:rsidRPr="00C44D21">
        <w:rPr>
          <w:rStyle w:val="StyleUnderline"/>
        </w:rPr>
        <w:t xml:space="preserve">” </w:t>
      </w:r>
      <w:r w:rsidRPr="00B64487">
        <w:rPr>
          <w:rStyle w:val="StyleUnderline"/>
          <w:highlight w:val="cyan"/>
        </w:rPr>
        <w:t>a notion more mystical than scientific.</w:t>
      </w:r>
      <w:r w:rsidRPr="00EC3C20">
        <w:rPr>
          <w:sz w:val="12"/>
        </w:rPr>
        <w:t xml:space="preserve"> </w:t>
      </w:r>
      <w:r w:rsidRPr="00B64487">
        <w:rPr>
          <w:rStyle w:val="StyleUnderline"/>
        </w:rPr>
        <w:t>Our national security suffers as a result</w:t>
      </w:r>
      <w:r w:rsidRPr="00EC3C20">
        <w:rPr>
          <w:sz w:val="12"/>
        </w:rPr>
        <w:t xml:space="preserve">. Historically, </w:t>
      </w:r>
      <w:r w:rsidRPr="00B64487">
        <w:rPr>
          <w:rStyle w:val="Emphasis"/>
          <w:highlight w:val="cyan"/>
        </w:rPr>
        <w:t>concerns about military readiness scarcely registered</w:t>
      </w:r>
      <w:r w:rsidRPr="00C44D21">
        <w:rPr>
          <w:rStyle w:val="Emphasis"/>
        </w:rPr>
        <w:t xml:space="preserve">. The </w:t>
      </w:r>
      <w:hyperlink r:id="rId40" w:history="1">
        <w:r w:rsidRPr="00C44D21">
          <w:rPr>
            <w:rStyle w:val="Emphasis"/>
          </w:rPr>
          <w:t>stopping power of water</w:t>
        </w:r>
      </w:hyperlink>
      <w:r w:rsidRPr="00C44D21">
        <w:rPr>
          <w:rStyle w:val="Emphasis"/>
        </w:rPr>
        <w:t xml:space="preserve">, a </w:t>
      </w:r>
      <w:hyperlink r:id="rId41" w:history="1">
        <w:r w:rsidRPr="00C44D21">
          <w:rPr>
            <w:rStyle w:val="Emphasis"/>
          </w:rPr>
          <w:t>distaste for foreign entanglements</w:t>
        </w:r>
      </w:hyperlink>
      <w:r w:rsidRPr="00C44D21">
        <w:rPr>
          <w:rStyle w:val="Emphasis"/>
        </w:rPr>
        <w:t xml:space="preserve">, and </w:t>
      </w:r>
      <w:r w:rsidRPr="00B64487">
        <w:rPr>
          <w:rStyle w:val="Emphasis"/>
          <w:highlight w:val="cyan"/>
        </w:rPr>
        <w:t>a</w:t>
      </w:r>
      <w:r w:rsidRPr="00C44D21">
        <w:rPr>
          <w:rStyle w:val="Emphasis"/>
        </w:rPr>
        <w:t xml:space="preserve"> </w:t>
      </w:r>
      <w:hyperlink r:id="rId42" w:history="1">
        <w:r w:rsidRPr="00B64487">
          <w:rPr>
            <w:rStyle w:val="Emphasis"/>
            <w:highlight w:val="cyan"/>
          </w:rPr>
          <w:t>suspicion of standing armies</w:t>
        </w:r>
      </w:hyperlink>
      <w:r w:rsidRPr="00B64487">
        <w:rPr>
          <w:rStyle w:val="Emphasis"/>
          <w:highlight w:val="cyan"/>
        </w:rPr>
        <w:t xml:space="preserve"> conspired to make the idea of a military constantly poised for major conflict seem profligate, if not downright dangerous.</w:t>
      </w:r>
      <w:r w:rsidRPr="00C44D21">
        <w:rPr>
          <w:rStyle w:val="Emphasis"/>
        </w:rPr>
        <w:t xml:space="preserve"> </w:t>
      </w:r>
      <w:r w:rsidRPr="00EC3C20">
        <w:rPr>
          <w:sz w:val="12"/>
        </w:rPr>
        <w:t xml:space="preserve">The Cold War </w:t>
      </w:r>
      <w:hyperlink r:id="rId43" w:anchor="v=onepage&amp;q=cold%20war%20standing%20army&amp;f=fals" w:history="1">
        <w:r w:rsidRPr="00EC3C20">
          <w:rPr>
            <w:rStyle w:val="Hyperlink"/>
            <w:sz w:val="12"/>
          </w:rPr>
          <w:t>changed all of that</w:t>
        </w:r>
      </w:hyperlink>
      <w:r w:rsidRPr="00EC3C20">
        <w:rPr>
          <w:sz w:val="12"/>
        </w:rPr>
        <w:t xml:space="preserve"> with its possibility of intercontinental nuclear strike and the collapse of the European balance of power. Since World War II, American leaders </w:t>
      </w:r>
      <w:hyperlink r:id="rId44" w:history="1">
        <w:r w:rsidRPr="00EC3C20">
          <w:rPr>
            <w:rStyle w:val="Hyperlink"/>
            <w:sz w:val="12"/>
          </w:rPr>
          <w:t>have had to decide</w:t>
        </w:r>
      </w:hyperlink>
      <w:r w:rsidRPr="00EC3C20">
        <w:rPr>
          <w:sz w:val="12"/>
        </w:rPr>
        <w:t xml:space="preserve"> between the costly desire to have forces spring-loaded for possible conflict today and the often-compelling need to modernize those forces to better address the less immediate but perhaps graver challenges of tomorrow. Alas, it is not feasible to locally optimize both the present and the future. </w:t>
      </w:r>
      <w:hyperlink r:id="rId45" w:history="1">
        <w:r w:rsidRPr="00EC3C20">
          <w:rPr>
            <w:rStyle w:val="Hyperlink"/>
            <w:sz w:val="12"/>
          </w:rPr>
          <w:t xml:space="preserve">Intertemporal choices </w:t>
        </w:r>
      </w:hyperlink>
      <w:r w:rsidRPr="00EC3C20">
        <w:rPr>
          <w:sz w:val="12"/>
        </w:rPr>
        <w:t xml:space="preserve">must be made to </w:t>
      </w:r>
      <w:hyperlink r:id="rId46" w:history="1">
        <w:r w:rsidRPr="00EC3C20">
          <w:rPr>
            <w:rStyle w:val="Hyperlink"/>
            <w:sz w:val="12"/>
          </w:rPr>
          <w:t>avoid pauperizing the citizenry</w:t>
        </w:r>
      </w:hyperlink>
      <w:r w:rsidRPr="00EC3C20">
        <w:rPr>
          <w:sz w:val="12"/>
        </w:rPr>
        <w:t xml:space="preserve">. And there is no single right answer, no technocratic solution to this choice between the now and the later. Multiple answers, all of them “right,” must be permitted to the question of how to balance current wants against future needs. Smart people will disagree about the national security goals to be served, the merits of various means to achieve those ends, the shape of the future, the impact on that future of the means under consideration, and the risks willing to be entertained. As Glenn Snyder and Warner Schilling </w:t>
      </w:r>
      <w:hyperlink r:id="rId47" w:history="1">
        <w:r w:rsidRPr="00EC3C20">
          <w:rPr>
            <w:rStyle w:val="Hyperlink"/>
            <w:sz w:val="12"/>
          </w:rPr>
          <w:t>pointed out</w:t>
        </w:r>
      </w:hyperlink>
      <w:r w:rsidRPr="00EC3C20">
        <w:rPr>
          <w:sz w:val="12"/>
        </w:rPr>
        <w:t xml:space="preserve"> eloquently almost 60 years ago: Uncertainties and differences of this order can have but one result. Good, intelligent, and dedicated men will be found on all sides of the question….They will disagree on the answer to this question and they will dispute it with a passion appropriate to the seriousness of the choices involved. The most recent interventions about the state of military readiness prove this point. </w:t>
      </w:r>
      <w:hyperlink r:id="rId48" w:history="1">
        <w:r w:rsidRPr="00EC3C20">
          <w:rPr>
            <w:rStyle w:val="Hyperlink"/>
            <w:sz w:val="12"/>
          </w:rPr>
          <w:t>Gen. David Petraeus and Michael O’Hanlon</w:t>
        </w:r>
      </w:hyperlink>
      <w:r w:rsidRPr="00EC3C20">
        <w:rPr>
          <w:sz w:val="12"/>
        </w:rPr>
        <w:t xml:space="preserve"> faced off against </w:t>
      </w:r>
      <w:hyperlink r:id="rId49" w:history="1">
        <w:r w:rsidRPr="00EC3C20">
          <w:rPr>
            <w:rStyle w:val="Hyperlink"/>
            <w:sz w:val="12"/>
          </w:rPr>
          <w:t>Gen. Carter Ham</w:t>
        </w:r>
      </w:hyperlink>
      <w:r w:rsidRPr="00EC3C20">
        <w:rPr>
          <w:sz w:val="12"/>
        </w:rPr>
        <w:t xml:space="preserve">, </w:t>
      </w:r>
      <w:hyperlink r:id="rId50" w:history="1">
        <w:r w:rsidRPr="00EC3C20">
          <w:rPr>
            <w:rStyle w:val="Hyperlink"/>
            <w:sz w:val="12"/>
          </w:rPr>
          <w:t>Justin Johnson</w:t>
        </w:r>
      </w:hyperlink>
      <w:r w:rsidRPr="00EC3C20">
        <w:rPr>
          <w:sz w:val="12"/>
        </w:rPr>
        <w:t xml:space="preserve">, </w:t>
      </w:r>
      <w:hyperlink r:id="rId51" w:history="1">
        <w:r w:rsidRPr="00EC3C20">
          <w:rPr>
            <w:rStyle w:val="Hyperlink"/>
            <w:sz w:val="12"/>
          </w:rPr>
          <w:t>Tim Connors</w:t>
        </w:r>
      </w:hyperlink>
      <w:r w:rsidRPr="00EC3C20">
        <w:rPr>
          <w:sz w:val="12"/>
        </w:rPr>
        <w:t xml:space="preserve">, and the </w:t>
      </w:r>
      <w:hyperlink r:id="rId52" w:history="1">
        <w:r w:rsidRPr="00EC3C20">
          <w:rPr>
            <w:rStyle w:val="Hyperlink"/>
            <w:sz w:val="12"/>
          </w:rPr>
          <w:t>service chiefs</w:t>
        </w:r>
      </w:hyperlink>
      <w:r w:rsidRPr="00EC3C20">
        <w:rPr>
          <w:sz w:val="12"/>
        </w:rPr>
        <w:t xml:space="preserve"> in arguing whether </w:t>
      </w:r>
      <w:r w:rsidRPr="00906B6A">
        <w:rPr>
          <w:rStyle w:val="StyleUnderline"/>
        </w:rPr>
        <w:t>the military readiness “crisis” is a myth</w:t>
      </w:r>
      <w:r w:rsidRPr="00EC3C20">
        <w:rPr>
          <w:sz w:val="12"/>
        </w:rPr>
        <w:t xml:space="preserve">. These debates, as </w:t>
      </w:r>
      <w:hyperlink r:id="rId53" w:history="1">
        <w:r w:rsidRPr="00EC3C20">
          <w:rPr>
            <w:rStyle w:val="Hyperlink"/>
            <w:sz w:val="12"/>
          </w:rPr>
          <w:t>we have noted before</w:t>
        </w:r>
      </w:hyperlink>
      <w:r w:rsidRPr="00EC3C20">
        <w:rPr>
          <w:sz w:val="12"/>
        </w:rPr>
        <w:t xml:space="preserve">, sometimes devolve to </w:t>
      </w:r>
      <w:hyperlink r:id="rId54" w:history="1">
        <w:r w:rsidRPr="00EC3C20">
          <w:rPr>
            <w:rStyle w:val="Hyperlink"/>
            <w:sz w:val="12"/>
          </w:rPr>
          <w:t>derping</w:t>
        </w:r>
      </w:hyperlink>
      <w:r w:rsidRPr="00EC3C20">
        <w:rPr>
          <w:sz w:val="12"/>
        </w:rPr>
        <w:t xml:space="preserve">. But that’s not necessarily a criticism. Rather, it is a necessary restatement of a neglected truth. The desirable state of military readiness is not, as is usually thought, a mathematical matter, but is instead a value question that inevitably comes down to personal preference. </w:t>
      </w:r>
      <w:r w:rsidRPr="00906B6A">
        <w:rPr>
          <w:rStyle w:val="Emphasis"/>
        </w:rPr>
        <w:t xml:space="preserve">Even if </w:t>
      </w:r>
      <w:r w:rsidRPr="00B64487">
        <w:rPr>
          <w:rStyle w:val="Emphasis"/>
          <w:highlight w:val="cyan"/>
        </w:rPr>
        <w:t>the appropriate amount of military readiness cannot be objectively determined</w:t>
      </w:r>
      <w:r w:rsidRPr="00906B6A">
        <w:rPr>
          <w:rStyle w:val="Emphasis"/>
        </w:rPr>
        <w:t xml:space="preserve">, how the Pentagon talks about </w:t>
      </w:r>
      <w:r w:rsidRPr="00B64487">
        <w:rPr>
          <w:rStyle w:val="Emphasis"/>
          <w:highlight w:val="cyan"/>
        </w:rPr>
        <w:t>readiness contributes mightily to the general confusion about the subject</w:t>
      </w:r>
      <w:r w:rsidRPr="00906B6A">
        <w:rPr>
          <w:rStyle w:val="Emphasis"/>
        </w:rPr>
        <w:t xml:space="preserve"> and requires serious change.</w:t>
      </w:r>
      <w:r w:rsidRPr="00EC3C20">
        <w:rPr>
          <w:sz w:val="12"/>
        </w:rPr>
        <w:t xml:space="preserve"> </w:t>
      </w:r>
      <w:r w:rsidRPr="00906B6A">
        <w:rPr>
          <w:rStyle w:val="Emphasis"/>
        </w:rPr>
        <w:t>The threshold problem is definitional</w:t>
      </w:r>
      <w:r w:rsidRPr="00906B6A">
        <w:rPr>
          <w:rStyle w:val="StyleUnderline"/>
        </w:rPr>
        <w:t xml:space="preserve">. </w:t>
      </w:r>
      <w:r w:rsidRPr="00B64487">
        <w:rPr>
          <w:rStyle w:val="StyleUnderline"/>
          <w:highlight w:val="cyan"/>
        </w:rPr>
        <w:t>At the Department of Defense, readiness can mean everything from evaluating the joint force’s ability to execute the national military strategy to such prosaic matters as reflector belt policy</w:t>
      </w:r>
      <w:r w:rsidRPr="00906B6A">
        <w:rPr>
          <w:rStyle w:val="StyleUnderline"/>
        </w:rPr>
        <w:t>.</w:t>
      </w:r>
      <w:r w:rsidRPr="00EC3C20">
        <w:rPr>
          <w:sz w:val="12"/>
        </w:rPr>
        <w:t xml:space="preserve"> As the </w:t>
      </w:r>
      <w:hyperlink r:id="rId55" w:history="1">
        <w:r w:rsidRPr="00EC3C20">
          <w:rPr>
            <w:rStyle w:val="Hyperlink"/>
            <w:sz w:val="12"/>
          </w:rPr>
          <w:t>seminal work</w:t>
        </w:r>
      </w:hyperlink>
      <w:r w:rsidRPr="00EC3C20">
        <w:rPr>
          <w:sz w:val="12"/>
        </w:rPr>
        <w:t xml:space="preserve"> on the subject has stated: Many of those engaged in disputes about readiness do not just disagree with each other about how to get it, but often are not sure themselves about what they are after. Specifically, three distinct meanings of readiness are routinely conflated. The first is quite capacious: readiness is “those things that contribute to a healthy and effective force.” This is the approach to readiness often used by military service organizations and many personnel experts at the Department of Defense. </w:t>
      </w:r>
      <w:r w:rsidRPr="002B364E">
        <w:rPr>
          <w:rStyle w:val="StyleUnderline"/>
          <w:highlight w:val="cyan"/>
        </w:rPr>
        <w:t>Its embrace spans from morale, welfare, and recreation programs to dependent access in TRICARE</w:t>
      </w:r>
      <w:r w:rsidRPr="00906B6A">
        <w:rPr>
          <w:rStyle w:val="StyleUnderline"/>
        </w:rPr>
        <w:t xml:space="preserve">. Competing with this is a second and more limited meaning that might be called “strategic readiness”: the ability of the military to accomplish the tasks demanded by the national command authority. This is the implicit definition used regularly in congressional testimony and public commentary. It essentially asks: If war occurs tonight, how ready are we to fight and win, and what options can we offer the president? How well do we understand these options, the political end-states they envision, and the comparative risk between and among them? A third definition of readiness, still more parsimonious, might be called “force readiness”: the resource ratings of units, their ability to perform generic combat tasks, and, to a lesser extent, the ability of combatant commands (COCOMS) to execute set-piece operational plans (OPLANs). In the “strategic” definition, readiness is holistic, including elements of force structure, posture, planning, indications and warning, </w:t>
      </w:r>
      <w:hyperlink r:id="rId56" w:history="1">
        <w:r w:rsidRPr="00906B6A">
          <w:rPr>
            <w:rStyle w:val="StyleUnderline"/>
          </w:rPr>
          <w:t>strategic mobility</w:t>
        </w:r>
      </w:hyperlink>
      <w:r w:rsidRPr="00906B6A">
        <w:rPr>
          <w:rStyle w:val="StyleUnderline"/>
        </w:rPr>
        <w:t xml:space="preserve">, munitions, and fuel, among many other things. The “force readiness” definition excludes these factors, focusing instead on the comparative resourcing of force providers and allocation of forces to COCOMs. </w:t>
      </w:r>
      <w:r w:rsidRPr="002B29CD">
        <w:rPr>
          <w:rStyle w:val="StyleUnderline"/>
          <w:highlight w:val="cyan"/>
        </w:rPr>
        <w:t>The problem with these competing definitions of readiness is that they become entangled with one another in unhelpful ways</w:t>
      </w:r>
      <w:r w:rsidRPr="00906B6A">
        <w:rPr>
          <w:rStyle w:val="StyleUnderline"/>
        </w:rPr>
        <w:t>.</w:t>
      </w:r>
      <w:r w:rsidRPr="00EC3C20">
        <w:rPr>
          <w:sz w:val="12"/>
        </w:rPr>
        <w:t xml:space="preserve"> For example, in discussing readiness, it is not unusual to hear service chiefs </w:t>
      </w:r>
      <w:hyperlink r:id="rId57" w:history="1">
        <w:r w:rsidRPr="00EC3C20">
          <w:rPr>
            <w:rStyle w:val="Hyperlink"/>
            <w:sz w:val="12"/>
          </w:rPr>
          <w:t>mention</w:t>
        </w:r>
      </w:hyperlink>
      <w:r w:rsidRPr="00EC3C20">
        <w:rPr>
          <w:sz w:val="12"/>
        </w:rPr>
        <w:t xml:space="preserve"> the number of “C-1” units in the same breath as they offer a sobering assessment about the military’s ability to confront Russia or China. But these are really two very different notions. The former is driven by the current budget and concerns the amount of resources, personnel, and equipment that a military service can provide to its deployable units. The latter is a subjective assessment driven by strategy in which the meaning of readiness is neutered by being made coterminous with general military capability. It is beyond dispute that both of these concepts often bearing the name “readiness” are important. But to treat them as only slight variations on a harmonious theme disregards the nuance and unique issues associated with each. Indeed, they can often be contradictory. For instance, confronting a near-peer enemy over the next 20 years could sensibly require sacrificing the training and maintenance of today’s forces in exchange for the funds necessary to buy better equipment and more force structure for future conflicts. These definitional problems are further compounded by the Pentagon’s current readiness reporting methodology, wherein it becomes far too easy to blur the distinction between force readiness and strategic readiness. The military services select a few unit types as proxies for readiness writ large, measure the ratings of those select units for sufficiency against a given set of OPLANs, and then the Office of the Secretary of Defense (OSD) and the Joint Staff use this as an approximation of the Pentagon’s ability to fulfill the current global strategy. Even if these composite analytics were reliable, the current methodology is strikingly reductionist and incomplete. Natural and social sciences have long explored the relationships between levels of analysis, demonstrating that as one moves to higher levels of organization, sums often prove distinct from the addition of constituent parts. Biologists refer to this phenomenon as “</w:t>
      </w:r>
      <w:hyperlink r:id="rId58" w:history="1">
        <w:r w:rsidRPr="00EC3C20">
          <w:rPr>
            <w:rStyle w:val="Hyperlink"/>
            <w:sz w:val="12"/>
          </w:rPr>
          <w:t>emergent properties</w:t>
        </w:r>
      </w:hyperlink>
      <w:r w:rsidRPr="00EC3C20">
        <w:rPr>
          <w:sz w:val="12"/>
        </w:rPr>
        <w:t xml:space="preserve">.” Something new emerges when a collection of atoms becomes a molecule, a collection of molecules, a neuron, and a collection of neurons — a brain. This process defies explanation via a simple accounting of the individual parts. </w:t>
      </w:r>
      <w:hyperlink r:id="rId59" w:anchor="v=onepage&amp;q=joint%20warfare%20complexity&amp;f=false" w:history="1">
        <w:r w:rsidRPr="00EC3C20">
          <w:rPr>
            <w:rStyle w:val="Hyperlink"/>
            <w:sz w:val="12"/>
          </w:rPr>
          <w:t>Joint warfare is similar</w:t>
        </w:r>
      </w:hyperlink>
      <w:r w:rsidRPr="00EC3C20">
        <w:rPr>
          <w:sz w:val="12"/>
        </w:rPr>
        <w:t xml:space="preserve">. </w:t>
      </w:r>
      <w:r w:rsidRPr="00906B6A">
        <w:rPr>
          <w:rStyle w:val="StyleUnderline"/>
        </w:rPr>
        <w:t xml:space="preserve">Yet the Pentagon’s current approach cuts in exactly the opposite direction by assessing each level in the chain based on an incomplete summation of the parts of each previous level. At root, the extant assessment methodology remains an incomplete accounting of tactical readiness, and with each subsequent level of analysis, </w:t>
      </w:r>
      <w:r w:rsidRPr="002B29CD">
        <w:rPr>
          <w:rStyle w:val="StyleUnderline"/>
          <w:highlight w:val="cyan"/>
        </w:rPr>
        <w:t>important issues are obscured, distorted, or wholly lost.</w:t>
      </w:r>
      <w:r w:rsidRPr="00906B6A">
        <w:rPr>
          <w:rStyle w:val="StyleUnderline"/>
        </w:rPr>
        <w:t xml:space="preserve"> </w:t>
      </w:r>
      <w:r w:rsidRPr="002B29CD">
        <w:rPr>
          <w:rStyle w:val="StyleUnderline"/>
          <w:highlight w:val="cyan"/>
        </w:rPr>
        <w:t>At the strategic level, there is little remaining coherence</w:t>
      </w:r>
      <w:r w:rsidRPr="00906B6A">
        <w:rPr>
          <w:rStyle w:val="StyleUnderline"/>
        </w:rPr>
        <w:t>. For example, imagine ten Air Force fighter squadrons, each with 60 percent of their fighters ready for combat. Using the current metrics, this would typically read as zero out of ten fighter squadrons ready for combat. Despite 60 percent of combat aircraft ready to deploy, this assessment would be largely indistinguishable from one considering ten fighter squadrons with no fighter planes whatsoever ready to fly missions</w:t>
      </w:r>
      <w:r w:rsidRPr="00EC3C20">
        <w:rPr>
          <w:sz w:val="12"/>
        </w:rPr>
        <w:t xml:space="preserve">. As this example shows, </w:t>
      </w:r>
      <w:r w:rsidRPr="002B29CD">
        <w:rPr>
          <w:rStyle w:val="StyleUnderline"/>
          <w:highlight w:val="cyan"/>
        </w:rPr>
        <w:t>the arbitrary nature of service-level “C-ratings” and their associated Pentagon business rules inadvertently obscure a question fundamental to strategic option development and risk management: how much combat power does the president authority actually have at his disposal?</w:t>
      </w:r>
      <w:r w:rsidRPr="00906B6A">
        <w:rPr>
          <w:rStyle w:val="StyleUnderline"/>
        </w:rPr>
        <w:t xml:space="preserve"> C-ratings were never intended as a readiness measurement, but were meant to be a resourcing tool to help service budgeteers determine which units were under-resourced. </w:t>
      </w:r>
      <w:r w:rsidRPr="00EC3C20">
        <w:rPr>
          <w:sz w:val="12"/>
        </w:rPr>
        <w:t>They remain valuable in this role today, but they have come to be the primary metric by which overall military readiness is assessed. This presents two major problems</w:t>
      </w:r>
      <w:r w:rsidRPr="00906B6A">
        <w:rPr>
          <w:rStyle w:val="StyleUnderline"/>
        </w:rPr>
        <w:t xml:space="preserve">. First, </w:t>
      </w:r>
      <w:r w:rsidRPr="002B29CD">
        <w:rPr>
          <w:rStyle w:val="StyleUnderline"/>
          <w:highlight w:val="cyan"/>
        </w:rPr>
        <w:t>C-ratings represent a measure of resource input, not readiness output, and assume a linear relationship between the two.</w:t>
      </w:r>
      <w:r w:rsidRPr="00906B6A">
        <w:rPr>
          <w:rStyle w:val="StyleUnderline"/>
        </w:rPr>
        <w:t xml:space="preserve"> Such a relationship is unlikely. </w:t>
      </w:r>
      <w:hyperlink r:id="rId60" w:history="1">
        <w:r w:rsidRPr="00906B6A">
          <w:rPr>
            <w:rStyle w:val="StyleUnderline"/>
          </w:rPr>
          <w:t>Economics theory instead suggests that return on investment</w:t>
        </w:r>
      </w:hyperlink>
      <w:r w:rsidRPr="00906B6A">
        <w:rPr>
          <w:rStyle w:val="StyleUnderline"/>
        </w:rPr>
        <w:t xml:space="preserve"> changes, with inflections and increasing or decreasing returns on investment depending on where in the cost curve one is located. Second, </w:t>
      </w:r>
      <w:r w:rsidRPr="002B29CD">
        <w:rPr>
          <w:rStyle w:val="StyleUnderline"/>
          <w:highlight w:val="cyan"/>
        </w:rPr>
        <w:t>the Department of Defense measures readiness with shockingly simplistic business rules; the difference between a unit at 79 percent of its training,</w:t>
      </w:r>
      <w:r w:rsidRPr="00906B6A">
        <w:rPr>
          <w:rStyle w:val="StyleUnderline"/>
        </w:rPr>
        <w:t xml:space="preserve"> for example, </w:t>
      </w:r>
      <w:r w:rsidRPr="002B29CD">
        <w:rPr>
          <w:rStyle w:val="StyleUnderline"/>
          <w:highlight w:val="cyan"/>
        </w:rPr>
        <w:t xml:space="preserve">and 81 percent is </w:t>
      </w:r>
      <w:r w:rsidRPr="002B29CD">
        <w:rPr>
          <w:rStyle w:val="StyleUnderline"/>
        </w:rPr>
        <w:t xml:space="preserve">essentially </w:t>
      </w:r>
      <w:r w:rsidRPr="002B29CD">
        <w:rPr>
          <w:rStyle w:val="StyleUnderline"/>
          <w:highlight w:val="cyan"/>
        </w:rPr>
        <w:t>the difference between “ready” and “unready.” What constitutes “trained” is,</w:t>
      </w:r>
      <w:r w:rsidRPr="00906B6A">
        <w:rPr>
          <w:rStyle w:val="StyleUnderline"/>
        </w:rPr>
        <w:t xml:space="preserve"> of course, </w:t>
      </w:r>
      <w:r w:rsidRPr="002B29CD">
        <w:rPr>
          <w:rStyle w:val="StyleUnderline"/>
          <w:highlight w:val="cyan"/>
        </w:rPr>
        <w:t>a moveable feast,</w:t>
      </w:r>
      <w:r w:rsidRPr="00906B6A">
        <w:rPr>
          <w:rStyle w:val="StyleUnderline"/>
        </w:rPr>
        <w:t xml:space="preserve"> and changes in the amount of training needed to be “ready” occur regularly based on evolving requirements and service chief priorities.</w:t>
      </w:r>
      <w:r w:rsidRPr="00EC3C20">
        <w:rPr>
          <w:sz w:val="12"/>
        </w:rPr>
        <w:t xml:space="preserve"> Even as service C-ratings fail to adequately address the strategic readiness of individual units or branches of the military, so too do the Pentagon’s current OPLAN assessments fail to aggregate into a meaningful picture that illustrates options for senior leaders. </w:t>
      </w:r>
      <w:r w:rsidRPr="00906B6A">
        <w:rPr>
          <w:rStyle w:val="StyleUnderline"/>
        </w:rPr>
        <w:t xml:space="preserve">To start, </w:t>
      </w:r>
      <w:r w:rsidRPr="002B29CD">
        <w:rPr>
          <w:rStyle w:val="StyleUnderline"/>
          <w:highlight w:val="cyan"/>
        </w:rPr>
        <w:t xml:space="preserve">the Department of Defense doesn’t measure readiness in the same units and formations </w:t>
      </w:r>
      <w:r w:rsidRPr="00480682">
        <w:rPr>
          <w:rStyle w:val="StyleUnderline"/>
          <w:highlight w:val="cyan"/>
        </w:rPr>
        <w:t>with</w:t>
      </w:r>
      <w:r w:rsidRPr="00480682">
        <w:rPr>
          <w:rStyle w:val="StyleUnderline"/>
        </w:rPr>
        <w:t xml:space="preserve"> </w:t>
      </w:r>
      <w:r w:rsidRPr="002B29CD">
        <w:rPr>
          <w:rStyle w:val="StyleUnderline"/>
          <w:highlight w:val="cyan"/>
        </w:rPr>
        <w:t>which it fights.</w:t>
      </w:r>
      <w:r w:rsidRPr="00906B6A">
        <w:rPr>
          <w:rStyle w:val="StyleUnderline"/>
        </w:rPr>
        <w:t xml:space="preserve"> Even before 2001, joint force packages were the order of the day, yet the Pentagon continues to assess by individual unit types (e.g., fighter squadrons and carrier strike groups), losing any sense of jointness or the related (and necessary) combat support. </w:t>
      </w:r>
      <w:r w:rsidRPr="00EC3C20">
        <w:rPr>
          <w:sz w:val="12"/>
        </w:rPr>
        <w:t xml:space="preserve">For example, the </w:t>
      </w:r>
      <w:hyperlink r:id="rId61" w:history="1">
        <w:r w:rsidRPr="00EC3C20">
          <w:rPr>
            <w:rStyle w:val="Hyperlink"/>
            <w:sz w:val="12"/>
          </w:rPr>
          <w:t>Government Accountability Office recently called attention</w:t>
        </w:r>
      </w:hyperlink>
      <w:r w:rsidRPr="00EC3C20">
        <w:rPr>
          <w:sz w:val="12"/>
        </w:rPr>
        <w:t xml:space="preserve"> to the deficit of critical enablers like military police and transportation units that the Army is required to supply to the joint force; the Army’s plans require greater utilization of these scarce units than will be permitted by Department of Defense policy. But since the readiness of most of these support units is not reported to OSD, shortfalls of critical unit types or contributing factors can be obscured or ignored. As a result, although the military services may be measuring these deficiencies on their own, those evaluations are not linked in a meaningful way to overall readiness assessments produced by OSD or the Joint Staff. Varied definitions and proxy evaluations confuse in other ways, too. Often, reports like the </w:t>
      </w:r>
      <w:hyperlink r:id="rId62" w:history="1">
        <w:r w:rsidRPr="00EC3C20">
          <w:rPr>
            <w:rStyle w:val="Hyperlink"/>
            <w:sz w:val="12"/>
          </w:rPr>
          <w:t>Quarterly Readiness Report</w:t>
        </w:r>
      </w:hyperlink>
      <w:r w:rsidRPr="00EC3C20">
        <w:rPr>
          <w:sz w:val="12"/>
        </w:rPr>
        <w:t xml:space="preserve">, which are delivered to Congress and the national command authority, are little more than binary force sufficiency analyses of the ability to fulfill top-tier OPLANS, with no meaningful prioritization among them. While valuable as a measure of force sufficiency, the utility of these reports for OPLAN execution and broader strategic military options in the event of crisis remains unclear. Real conflicts historically occur in unexpected areas and rarely conform to the timing, warning, and assumptions of the OPLAN in question. Real conflicts present strategic choices; political ambitions must be scaled to the availability, capability, and timeliness of forces and the likely military and political outcomes of armed conflict. This perspective is wholly absent in a binary set of OPLAN sufficiency assessments, which cannot tell senior leaders what is possible but only what cannot be done, all couched in cryptic statements like “cannot fight the OPLAN as designed.” While such a statement eliminates one option, it does little to expound upon what other options may exist. Further, the current national security strategy calls for an ability to answer simultaneous contingencies. Individual OPLAN analyses fails to clarify what will be stressed during simultaneity. The Pentagon ends up relying on a handful of operational-level assessments to approximate strategic readiness. It asks the secretary of defense and president to make choices with incomplete information and implicitly trusts in its own ability to conduct hasty planning during moments of crisis. Even as the current methodologies for approximating military readiness fail, it is this last point that should serve as the strongest possible impetus for change. In spite of an untethered readiness reporting system, unclear institutional authorities, and inconsistent definitions of readiness, we think the next secretary of defense can achieve meaningful change that brings order out of the current chaos. The first change has to do with definitions, ensuring that we agree on basic terms. The Pentagon also needs to establish an independent civilian arm capable of robust readiness analysis and reform its current readiness metrics to make clear and useful delineations between what we have called force readiness and strategic readiness. Further, the next secretary of defense will need to approach questions of military readiness more thoughtfully and directly than any leader has done since Robert McNamara. Readiness is a concept distinct from, although a contributor to, force capability. Indeed, during the Cold War, </w:t>
      </w:r>
      <w:hyperlink r:id="rId63" w:history="1">
        <w:r w:rsidRPr="00EC3C20">
          <w:rPr>
            <w:rStyle w:val="Hyperlink"/>
            <w:sz w:val="12"/>
          </w:rPr>
          <w:t>official definitions</w:t>
        </w:r>
      </w:hyperlink>
      <w:r w:rsidRPr="00EC3C20">
        <w:rPr>
          <w:sz w:val="12"/>
        </w:rPr>
        <w:t xml:space="preserve">broke down military capability into the four pillars of force structure (the number and type of units), modernization (the replacement of obsolete equipment), sustainability (the ability to perform missions for long period of time), and readiness (the ability to immediately execute a mission). This remains an insightful approach, even if it has little traction today. The pillars are related to one another of course, they but are not identical, and, in defense budgets, each pillar competes against other for funds. For its part, readiness, if the term is to be made meaningful in discussing planning trade-offs, must be limited to its </w:t>
      </w:r>
      <w:hyperlink r:id="rId64" w:history="1">
        <w:r w:rsidRPr="00EC3C20">
          <w:rPr>
            <w:rStyle w:val="Hyperlink"/>
            <w:sz w:val="12"/>
          </w:rPr>
          <w:t>strict meaning</w:t>
        </w:r>
      </w:hyperlink>
      <w:r w:rsidRPr="00EC3C20">
        <w:rPr>
          <w:sz w:val="12"/>
        </w:rPr>
        <w:t>, which relates available time to needed capability and represents the variance of deployable assets with possible mobilization and alert time. Using such a definition, readiness can be discussed more meaningfully than current debates have allowed. So, for example, when Gen. Carter Ham criticizes Gen. David Petraeus and Michael O’Hanlon about the readiness “myth,” he explicitly states that the readiness is fine today but that this “</w:t>
      </w:r>
      <w:hyperlink r:id="rId65" w:history="1">
        <w:r w:rsidRPr="00EC3C20">
          <w:rPr>
            <w:rStyle w:val="Hyperlink"/>
            <w:sz w:val="12"/>
          </w:rPr>
          <w:t xml:space="preserve"> may not be true tomorrow</w:t>
        </w:r>
      </w:hyperlink>
      <w:r w:rsidRPr="00EC3C20">
        <w:rPr>
          <w:sz w:val="12"/>
        </w:rPr>
        <w:t xml:space="preserve">,” largely due to inadequate force structure. Justin Johnson </w:t>
      </w:r>
      <w:hyperlink r:id="rId66" w:history="1">
        <w:r w:rsidRPr="00EC3C20">
          <w:rPr>
            <w:rStyle w:val="Hyperlink"/>
            <w:sz w:val="12"/>
          </w:rPr>
          <w:t>focuses</w:t>
        </w:r>
      </w:hyperlink>
      <w:r w:rsidRPr="00EC3C20">
        <w:rPr>
          <w:sz w:val="12"/>
        </w:rPr>
        <w:t xml:space="preserve"> on an inadequate defense budget, while noting the perilous state of military aviation. We believe that most of the disagreements among these extraordinary leaders and analysts stem from a basic </w:t>
      </w:r>
      <w:hyperlink r:id="rId67" w:history="1">
        <w:r w:rsidRPr="00EC3C20">
          <w:rPr>
            <w:rStyle w:val="Hyperlink"/>
            <w:sz w:val="12"/>
          </w:rPr>
          <w:t>category error</w:t>
        </w:r>
      </w:hyperlink>
      <w:r w:rsidRPr="00EC3C20">
        <w:rPr>
          <w:sz w:val="12"/>
        </w:rPr>
        <w:t xml:space="preserve">. </w:t>
      </w:r>
      <w:r w:rsidRPr="009964FE">
        <w:rPr>
          <w:rStyle w:val="StyleUnderline"/>
          <w:highlight w:val="cyan"/>
        </w:rPr>
        <w:t>The end-strength of the Army is not really a “readiness” issue, but invokes another pillar of capability that actually competes with readiness for today’s dollars</w:t>
      </w:r>
      <w:r w:rsidRPr="00EC3C20">
        <w:rPr>
          <w:sz w:val="12"/>
        </w:rPr>
        <w:t>.</w:t>
      </w:r>
      <w:r w:rsidRPr="00760C6D">
        <w:rPr>
          <w:rStyle w:val="StyleUnderline"/>
        </w:rPr>
        <w:t xml:space="preserve"> </w:t>
      </w:r>
      <w:r w:rsidRPr="00EC3C20">
        <w:rPr>
          <w:sz w:val="12"/>
        </w:rPr>
        <w:t>The total Pentagon budget is also only marginally related to readiness, as readiness is about what percentage of any budget should be devoted to “fight tonight.”</w:t>
      </w:r>
      <w:r w:rsidRPr="00EC3C20">
        <w:rPr>
          <w:rStyle w:val="StyleUnderline"/>
        </w:rPr>
        <w:t xml:space="preserve"> </w:t>
      </w:r>
      <w:r w:rsidRPr="00EC3C20">
        <w:rPr>
          <w:sz w:val="12"/>
        </w:rPr>
        <w:t xml:space="preserve">It may be that the current defense budget is not enough to support any of the pillars of capability. But it not illogical to argue for more budget and less of it devoted to readiness (in favor of, say, modernization). And to the extent that readiness and the size of the defense budget are made coextensive, that just confuses the part for the whole. More than anything, the Department of Defense requires a robust civilian entity responsible for interrogative readiness analytics and consolidated oversight of the currently disparate readiness reporting functions. Such an organization should possess a top-down strategic perspective that models and supports the perspective of the national command authority. Where it lives in the Pentagon is not nearly as important as what it does. The reason the nation has a Federal Reserve and Department of Defense has a </w:t>
      </w:r>
      <w:hyperlink r:id="rId68" w:history="1">
        <w:r w:rsidRPr="00EC3C20">
          <w:rPr>
            <w:rStyle w:val="Hyperlink"/>
            <w:sz w:val="12"/>
          </w:rPr>
          <w:t>Cost Assessment and Program Evaluation (CAPE) directorate</w:t>
        </w:r>
      </w:hyperlink>
      <w:r w:rsidRPr="00EC3C20">
        <w:rPr>
          <w:sz w:val="12"/>
        </w:rPr>
        <w:t xml:space="preserve"> is that we face problems that are complex, politically charged, divided among stakeholders, and carry serious budgetary impact. Readiness is no different. Like the function that CAPE performs for the secretary and deputy secretary during the annual program review, the Pentagon needs an independent, objective, enterprise-level perspective that can compare readiness arguments among the military services, provide oversight and enforce analytic standards, and offer an authoritative joint perspective to the president, secretary of defense, and Congress. The Pentagon also needs to reform its current force readiness reporting system and develop better quantitative metrics to assess strategic readiness. The C-ratings upon which military service assessments are based reside within the Status of Readiness and Training System (SORTS).</w:t>
      </w:r>
      <w:hyperlink r:id="rId69" w:anchor="/media/File:DRRS_Snapshot_3.jpg" w:history="1">
        <w:r w:rsidRPr="00EC3C20">
          <w:rPr>
            <w:rStyle w:val="Hyperlink"/>
            <w:sz w:val="12"/>
          </w:rPr>
          <w:t xml:space="preserve"> After congressional calls for reform more than 15 years ago, SORTS was augmented by the Defense Readiness Reporting System (DRRS),</w:t>
        </w:r>
      </w:hyperlink>
      <w:r w:rsidRPr="00EC3C20">
        <w:rPr>
          <w:sz w:val="12"/>
        </w:rPr>
        <w:t xml:space="preserve"> which added a commander’s subjective assessment of whether the unit could perform its wartime mission. Both systems, even when operating together, are woefully unable to articulate force readiness for the secretaries of the military departments and service chiefs, who must ultimately make resourcing decisions based on this data. These systems </w:t>
      </w:r>
      <w:hyperlink r:id="rId70" w:history="1">
        <w:r w:rsidRPr="00EC3C20">
          <w:rPr>
            <w:rStyle w:val="Hyperlink"/>
            <w:sz w:val="12"/>
          </w:rPr>
          <w:t>struggle to add value to conversations and military options related to strategic readiness</w:t>
        </w:r>
      </w:hyperlink>
      <w:r w:rsidRPr="00EC3C20">
        <w:rPr>
          <w:sz w:val="12"/>
        </w:rPr>
        <w:t xml:space="preserve">. Although DRRS is now the official system of record for the Department of Defense, it remains incomplete, and its ambitions have stalled. Much of the data in DRRS is only voluntarily contributed by the military services, leaving incomplete pictures of even force readiness metrics for OSD and Joint Staff analysts. Finally and perhaps most importantly, the next secretary of defense must get personally engaged in discussions related to strategic readiness. After all, this is the product the Department of Defense is responsible for generating above all others. Like all change, top-down leadership will be required, and only a clear vision with constant reinforcement that progress is both expected and necessary will suffice to see it through. Such emphasis will require bold management and a massive paradigm shift wherein it will be as vital to avoid discussions about brigade combat team C-ratings as it will be necessary to engage in recurring conversations about contingency operations in the Middle East. The secretary of defense will need to ask harder questions of the readiness system and cease being satisfied with half answers. Constant pressure to answer his or her needs will create a demand signal to orient change. The Department of Defense and the nation face an international environment that is becoming more challenging to prepare for and understand. China and Russia continue to grow in assertiveness and capability, rogue states remain rogue, and instability appears likely to endure or spread in the greater Middle East. In the face of this, the defense budget </w:t>
      </w:r>
      <w:hyperlink r:id="rId71" w:history="1">
        <w:r w:rsidRPr="00EC3C20">
          <w:rPr>
            <w:rStyle w:val="Hyperlink"/>
            <w:sz w:val="12"/>
          </w:rPr>
          <w:t>is not growing</w:t>
        </w:r>
      </w:hyperlink>
      <w:r w:rsidRPr="00EC3C20">
        <w:rPr>
          <w:sz w:val="12"/>
        </w:rPr>
        <w:t xml:space="preserve">, even as </w:t>
      </w:r>
      <w:hyperlink r:id="rId72" w:history="1">
        <w:r w:rsidRPr="00EC3C20">
          <w:rPr>
            <w:rStyle w:val="Hyperlink"/>
            <w:sz w:val="12"/>
          </w:rPr>
          <w:t>operating costs inflate</w:t>
        </w:r>
      </w:hyperlink>
      <w:r w:rsidRPr="00EC3C20">
        <w:rPr>
          <w:sz w:val="12"/>
        </w:rPr>
        <w:t xml:space="preserve"> and our strategic commitments remain firm. Like previous generations, we must wrestle with the question of whether our resources are </w:t>
      </w:r>
      <w:hyperlink r:id="rId73" w:history="1">
        <w:r w:rsidRPr="00EC3C20">
          <w:rPr>
            <w:rStyle w:val="Hyperlink"/>
            <w:sz w:val="12"/>
          </w:rPr>
          <w:t>sufficient</w:t>
        </w:r>
      </w:hyperlink>
      <w:r w:rsidRPr="00EC3C20">
        <w:rPr>
          <w:sz w:val="12"/>
        </w:rPr>
        <w:t xml:space="preserve">to our strategic commitments or whether we are facing a </w:t>
      </w:r>
      <w:hyperlink r:id="rId74" w:history="1">
        <w:r w:rsidRPr="00EC3C20">
          <w:rPr>
            <w:rStyle w:val="Hyperlink"/>
            <w:sz w:val="12"/>
          </w:rPr>
          <w:t>strategy-resource gap</w:t>
        </w:r>
      </w:hyperlink>
      <w:r w:rsidRPr="00EC3C20">
        <w:rPr>
          <w:sz w:val="12"/>
        </w:rPr>
        <w:t xml:space="preserve">. Such gaps are usually exposed by </w:t>
      </w:r>
      <w:hyperlink r:id="rId75" w:history="1">
        <w:r w:rsidRPr="00EC3C20">
          <w:rPr>
            <w:rStyle w:val="Hyperlink"/>
            <w:sz w:val="12"/>
          </w:rPr>
          <w:t>strategic surprise</w:t>
        </w:r>
      </w:hyperlink>
      <w:r w:rsidRPr="00EC3C20">
        <w:rPr>
          <w:sz w:val="12"/>
        </w:rPr>
        <w:t xml:space="preserve">, as the world changes faster than our understanding of it and old concepts prove more inelastic than the new strategic environment. Robust readiness assessments would help hedge against such surprise. Done correctly, an analytically rigorous, independent, enterprise-level readiness system would serve as a leading indicator of a strategy-resource gap, telling senior leadership soberly what they can and cannot expect to accomplish. </w:t>
      </w:r>
      <w:r w:rsidRPr="00EC3C20">
        <w:rPr>
          <w:rStyle w:val="StyleUnderline"/>
        </w:rPr>
        <w:t>Without reform to the current military readiness system, we multiply the fog and friction in which we are already forced to operate and risk failure in answering with incoherence that all-important question: “What are my options?</w:t>
      </w:r>
    </w:p>
    <w:p w14:paraId="1CCCE98A" w14:textId="77777777" w:rsidR="00D2330F" w:rsidRPr="00D2330F" w:rsidRDefault="00D2330F" w:rsidP="00D2330F">
      <w:pPr>
        <w:pStyle w:val="Heading3"/>
      </w:pPr>
      <w:r w:rsidRPr="00D2330F">
        <w:t>A2:  Russia Impact</w:t>
      </w:r>
    </w:p>
    <w:p w14:paraId="7C282746" w14:textId="77777777" w:rsidR="00D2330F" w:rsidRDefault="00D2330F" w:rsidP="00D2330F">
      <w:pPr>
        <w:pStyle w:val="Heading4"/>
      </w:pPr>
      <w:r>
        <w:t xml:space="preserve">Trump’s still president – he won’t challenge Russia. </w:t>
      </w:r>
    </w:p>
    <w:p w14:paraId="2B77A7F6" w14:textId="77777777" w:rsidR="00D2330F" w:rsidRDefault="00D2330F" w:rsidP="00D2330F">
      <w:r w:rsidRPr="00524E14">
        <w:rPr>
          <w:rStyle w:val="Style13ptBold"/>
        </w:rPr>
        <w:t xml:space="preserve">Mazza </w:t>
      </w:r>
      <w:r w:rsidRPr="00D2330F">
        <w:t>2/27/</w:t>
      </w:r>
      <w:r>
        <w:rPr>
          <w:rStyle w:val="Style13ptBold"/>
        </w:rPr>
        <w:t>20</w:t>
      </w:r>
      <w:r w:rsidRPr="00D2330F">
        <w:rPr>
          <w:rStyle w:val="Style13ptBold"/>
        </w:rPr>
        <w:t>18</w:t>
      </w:r>
      <w:r w:rsidR="00923393">
        <w:t xml:space="preserve"> (Ed</w:t>
      </w:r>
      <w:r>
        <w:t xml:space="preserve">, </w:t>
      </w:r>
      <w:r w:rsidR="00923393">
        <w:t>“</w:t>
      </w:r>
      <w:r>
        <w:t>Trump’s A ‘Wuss’ Who’s Afraid To Challenge Russia, CNN’s Paul Begala Says</w:t>
      </w:r>
      <w:r w:rsidR="00923393">
        <w:t>”</w:t>
      </w:r>
      <w:r>
        <w:t xml:space="preserve">, </w:t>
      </w:r>
      <w:r w:rsidR="00923393">
        <w:t xml:space="preserve">Huffington Post </w:t>
      </w:r>
      <w:hyperlink r:id="rId76" w:history="1">
        <w:r w:rsidRPr="008F14E4">
          <w:rPr>
            <w:rStyle w:val="Hyperlink"/>
          </w:rPr>
          <w:t>https://www.huffingtonpost.com/entry/paul-begala-trump-wuss_us_5a96240ce4b09c872baefa95</w:t>
        </w:r>
      </w:hyperlink>
      <w:r w:rsidR="00923393">
        <w:t>)</w:t>
      </w:r>
    </w:p>
    <w:p w14:paraId="287341D7" w14:textId="77777777" w:rsidR="00D2330F" w:rsidRPr="00600E99" w:rsidRDefault="00D2330F" w:rsidP="00D2330F">
      <w:pPr>
        <w:rPr>
          <w:sz w:val="16"/>
        </w:rPr>
      </w:pPr>
      <w:r w:rsidRPr="00600E99">
        <w:rPr>
          <w:sz w:val="16"/>
        </w:rPr>
        <w:t xml:space="preserve">CNN’s Paul </w:t>
      </w:r>
      <w:r w:rsidRPr="00EE6472">
        <w:rPr>
          <w:rStyle w:val="StyleUnderline"/>
          <w:highlight w:val="yellow"/>
        </w:rPr>
        <w:t>Begala is calling out</w:t>
      </w:r>
      <w:r w:rsidRPr="00600E99">
        <w:rPr>
          <w:sz w:val="16"/>
        </w:rPr>
        <w:t xml:space="preserve"> President Donald </w:t>
      </w:r>
      <w:r w:rsidRPr="00EE6472">
        <w:rPr>
          <w:rStyle w:val="StyleUnderline"/>
          <w:highlight w:val="yellow"/>
        </w:rPr>
        <w:t>Trump for</w:t>
      </w:r>
      <w:r w:rsidRPr="00600E99">
        <w:rPr>
          <w:rStyle w:val="StyleUnderline"/>
        </w:rPr>
        <w:t xml:space="preserve"> his </w:t>
      </w:r>
      <w:r w:rsidRPr="00EE6472">
        <w:rPr>
          <w:rStyle w:val="StyleUnderline"/>
          <w:highlight w:val="yellow"/>
        </w:rPr>
        <w:t>failure to confront Russia</w:t>
      </w:r>
      <w:r w:rsidRPr="00600E99">
        <w:rPr>
          <w:sz w:val="16"/>
        </w:rPr>
        <w:t xml:space="preserve"> about its meddling in U.S. elections. “There’s really just one question: Why? Why? Why is Donald Trump, a man so tough he says he would rush into a school shooting unarmed, why is he such a wuss and a wimp about Russia?” Begala, a former adviser to President Bill Clinton, wondered on “Anderson Cooper 360” on Tuesday night. “Why?” Begala’s comments came hours after U.S. Cyber Command chief Adm. Mike Rogers told the Senate Armed Services Committee that Trump hasn’t given him orders to counter Russian efforts to disrupt U.S. elections. “</w:t>
      </w:r>
      <w:r w:rsidRPr="00600E99">
        <w:rPr>
          <w:rStyle w:val="StyleUnderline"/>
        </w:rPr>
        <w:t>What do the Russians have on him?</w:t>
      </w:r>
      <w:r w:rsidRPr="00600E99">
        <w:rPr>
          <w:sz w:val="16"/>
        </w:rPr>
        <w:t xml:space="preserve"> Maybe it’s nothing,” Begala said. “Maybe </w:t>
      </w:r>
      <w:r w:rsidRPr="00EE6472">
        <w:rPr>
          <w:rStyle w:val="StyleUnderline"/>
          <w:highlight w:val="yellow"/>
        </w:rPr>
        <w:t>there’s something about</w:t>
      </w:r>
      <w:r w:rsidRPr="00600E99">
        <w:rPr>
          <w:sz w:val="16"/>
        </w:rPr>
        <w:t xml:space="preserve"> Mr. </w:t>
      </w:r>
      <w:r w:rsidRPr="00EE6472">
        <w:rPr>
          <w:rStyle w:val="StyleUnderline"/>
          <w:highlight w:val="yellow"/>
        </w:rPr>
        <w:t>Putin</w:t>
      </w:r>
      <w:r w:rsidRPr="00600E99">
        <w:rPr>
          <w:sz w:val="16"/>
        </w:rPr>
        <w:t xml:space="preserve"> that </w:t>
      </w:r>
      <w:r w:rsidRPr="00EE6472">
        <w:rPr>
          <w:rStyle w:val="StyleUnderline"/>
          <w:highlight w:val="yellow"/>
        </w:rPr>
        <w:t>our president</w:t>
      </w:r>
      <w:r w:rsidRPr="00600E99">
        <w:rPr>
          <w:sz w:val="16"/>
        </w:rPr>
        <w:t xml:space="preserve"> just </w:t>
      </w:r>
      <w:r w:rsidRPr="00EE6472">
        <w:rPr>
          <w:rStyle w:val="StyleUnderline"/>
          <w:highlight w:val="yellow"/>
        </w:rPr>
        <w:t>worships</w:t>
      </w:r>
      <w:r w:rsidRPr="00600E99">
        <w:rPr>
          <w:sz w:val="16"/>
        </w:rPr>
        <w:t xml:space="preserve"> and adores.” Begala said there is “catastrophic” evidence that Russia attacked the United States during the election to help Trump, and that even intelligence officials appointed by Trump admit as much. Yet </w:t>
      </w:r>
      <w:r w:rsidRPr="00EE6472">
        <w:rPr>
          <w:rStyle w:val="Emphasis"/>
          <w:highlight w:val="yellow"/>
        </w:rPr>
        <w:t>Trump won’t act</w:t>
      </w:r>
      <w:r w:rsidRPr="00600E99">
        <w:rPr>
          <w:rStyle w:val="Emphasis"/>
        </w:rPr>
        <w:t>,</w:t>
      </w:r>
      <w:r w:rsidRPr="00600E99">
        <w:rPr>
          <w:sz w:val="16"/>
        </w:rPr>
        <w:t xml:space="preserve"> he said. “Excuse us all for thinking, ‘What do the Russians have on this guy?’” Begala said. “Our president is compromised and we want to know why.” </w:t>
      </w:r>
    </w:p>
    <w:p w14:paraId="68B194CB" w14:textId="77777777" w:rsidR="00923393" w:rsidRPr="00396D32" w:rsidRDefault="00923393" w:rsidP="00923393">
      <w:pPr>
        <w:pStyle w:val="Heading4"/>
      </w:pPr>
      <w:r w:rsidRPr="00396D32">
        <w:t xml:space="preserve">Putin doesn’t have imperial ambitions and the </w:t>
      </w:r>
      <w:r w:rsidRPr="00396D32">
        <w:rPr>
          <w:i/>
          <w:u w:val="single"/>
        </w:rPr>
        <w:t>regional wars won’t escalate.</w:t>
      </w:r>
    </w:p>
    <w:p w14:paraId="7FA618B8" w14:textId="77777777" w:rsidR="00923393" w:rsidRPr="00396D32" w:rsidRDefault="00923393" w:rsidP="00923393">
      <w:pPr>
        <w:rPr>
          <w:rFonts w:asciiTheme="minorHAnsi" w:hAnsiTheme="minorHAnsi"/>
          <w:b/>
          <w:bCs/>
          <w:sz w:val="26"/>
          <w:u w:val="single"/>
        </w:rPr>
      </w:pPr>
      <w:r w:rsidRPr="00923393">
        <w:rPr>
          <w:rStyle w:val="Style13ptBold"/>
        </w:rPr>
        <w:t>Hallinan, 2014</w:t>
      </w:r>
      <w:r w:rsidRPr="00396D32">
        <w:rPr>
          <w:rStyle w:val="Style13ptBold"/>
          <w:rFonts w:asciiTheme="minorHAnsi" w:hAnsiTheme="minorHAnsi"/>
          <w:sz w:val="16"/>
        </w:rPr>
        <w:t xml:space="preserve"> </w:t>
      </w:r>
      <w:r w:rsidRPr="00396D32">
        <w:rPr>
          <w:rFonts w:asciiTheme="minorHAnsi" w:hAnsiTheme="minorHAnsi"/>
          <w:sz w:val="16"/>
          <w:szCs w:val="18"/>
        </w:rPr>
        <w:t>(Conn Hallinan is a columnist for Foreign Policy In Focus. A retired lecturer in journalism at the University of California, Santa Cruz., he previously was an editor of People's World when it was a West Coast publication. “Marching on Moscow” – Foreign Policy in Focus – June 3</w:t>
      </w:r>
      <w:r w:rsidRPr="00396D32">
        <w:rPr>
          <w:rFonts w:asciiTheme="minorHAnsi" w:hAnsiTheme="minorHAnsi"/>
          <w:sz w:val="16"/>
          <w:szCs w:val="18"/>
          <w:vertAlign w:val="superscript"/>
        </w:rPr>
        <w:t>rd</w:t>
      </w:r>
      <w:r w:rsidRPr="00396D32">
        <w:rPr>
          <w:rFonts w:asciiTheme="minorHAnsi" w:hAnsiTheme="minorHAnsi"/>
          <w:sz w:val="16"/>
          <w:szCs w:val="18"/>
        </w:rPr>
        <w:t xml:space="preserve"> – http://fpif.org/marching-moscow/)</w:t>
      </w:r>
    </w:p>
    <w:p w14:paraId="220F370B" w14:textId="77777777" w:rsidR="00923393" w:rsidRPr="00EF4092" w:rsidRDefault="00923393" w:rsidP="00923393">
      <w:pPr>
        <w:rPr>
          <w:rFonts w:asciiTheme="minorHAnsi" w:hAnsiTheme="minorHAnsi"/>
          <w:u w:val="single"/>
        </w:rPr>
      </w:pPr>
      <w:r w:rsidRPr="001A7679">
        <w:rPr>
          <w:rStyle w:val="StyleUnderline"/>
          <w:rFonts w:asciiTheme="minorHAnsi" w:hAnsiTheme="minorHAnsi"/>
          <w:highlight w:val="cyan"/>
        </w:rPr>
        <w:t>Misrepresentations of the situation abound</w:t>
      </w:r>
      <w:r w:rsidRPr="00396D32">
        <w:rPr>
          <w:rFonts w:asciiTheme="minorHAnsi" w:hAnsiTheme="minorHAnsi"/>
          <w:sz w:val="16"/>
        </w:rPr>
        <w:t xml:space="preserve">. </w:t>
      </w:r>
      <w:r w:rsidRPr="001A7679">
        <w:rPr>
          <w:rStyle w:val="StyleUnderline"/>
          <w:rFonts w:asciiTheme="minorHAnsi" w:hAnsiTheme="minorHAnsi"/>
          <w:highlight w:val="cyan"/>
        </w:rPr>
        <w:t>Putin is not trying to recreate the</w:t>
      </w:r>
      <w:r w:rsidRPr="00396D32">
        <w:rPr>
          <w:rFonts w:asciiTheme="minorHAnsi" w:hAnsiTheme="minorHAnsi"/>
          <w:sz w:val="16"/>
        </w:rPr>
        <w:t xml:space="preserve"> old </w:t>
      </w:r>
      <w:r w:rsidRPr="001A7679">
        <w:rPr>
          <w:rStyle w:val="StyleUnderline"/>
          <w:rFonts w:asciiTheme="minorHAnsi" w:hAnsiTheme="minorHAnsi"/>
          <w:highlight w:val="cyan"/>
        </w:rPr>
        <w:t>Soviet Empire, as some Western news sources have suggested.</w:t>
      </w:r>
      <w:r w:rsidRPr="00396D32">
        <w:rPr>
          <w:rFonts w:asciiTheme="minorHAnsi" w:hAnsiTheme="minorHAnsi"/>
          <w:sz w:val="16"/>
        </w:rPr>
        <w:t xml:space="preserve"> Meanwhile, although the overthrow of Ukrainian president Viktor Yanukovych was certainly a coup—what else do you call an armed uprising that causes an elected president to flee? — it wasn’t just ex-Nazis and fascists who caused it, as some Russian officials have claimed. The revolt reflected genuine mass anger at corruption in the Yanukovych government. Nonetheless, two of the groups that spearheaded the coup—and who currently control seven ministries in the Western Ukraine government—openly admire those who fought with Waffen-SS divisions during World War II. The Germans killed some 25 million Russians during that war—so if the Russians today act a bit cranky about people who hold celebrations honoring the vilest divisions of an evil army, one can hardly fault them. The Americans and the Europeans, for their parts, have long had their eye on Ukraine, though their interests diverge due to their differing economic relations with Russia. The EU gets 30 percent of its energy needs from Russia; for countries like Finland and Slovakia, that figure climbs to 100 percent. The EU had $370 billion in trade with Russia in 2012, compared to a modest $26 billion for the United States. Moreover, several large European energy giants, including BP, Austria’s OMV, ENI, Royal Dutch Shell, and Norway’s Statoil, are heavily invested in Russian gas and oil. All told, its oil and gas combined make Russia the largest energy exporter in the world. For Europe, Russia also provides a growing consumer market of 144 million people, with retail spending growing 20 percent a year between 2000 and 2012. The Americans aim to expand NATO and open up a market of 46 million people in the heart of Eastern Europe. For that, they need to get the 28 members of the NATO alliance to finally pull their own weight. The United States currently foots 75 percent of NATO’s bills, and is caught between a shrinking military budget at home and a strategy of expanding the United States’ military presence in Asia, the so-called Asian “pivot.” NATO members are supposed to spend 2 percent of their Gross Domestic Product on the military, but very few countries—Britain, Estonia, and Greece among them—actually clear that bar. Nor is there any groundswell to do so in European economies still plagued with low growth and high unemployment. In other words: Yes, get the Russkies, but not at our expense. At least in its rhetoric, NATO is pushing hard. U.S. general and NATO commander Gen. Phillip Breedlove recently called for beefing up NATO forces on the Russian border. But </w:t>
      </w:r>
      <w:r w:rsidRPr="001A7679">
        <w:rPr>
          <w:rStyle w:val="StyleUnderline"/>
          <w:rFonts w:asciiTheme="minorHAnsi" w:hAnsiTheme="minorHAnsi"/>
          <w:highlight w:val="cyan"/>
        </w:rPr>
        <w:t>for all the talk about a new Russian threat, NATO is not going to war over Ukraine, anymore than it did over Georgia</w:t>
      </w:r>
      <w:r w:rsidRPr="00396D32">
        <w:rPr>
          <w:rFonts w:asciiTheme="minorHAnsi" w:hAnsiTheme="minorHAnsi"/>
          <w:sz w:val="16"/>
        </w:rPr>
        <w:t xml:space="preserve"> in 2008. </w:t>
      </w:r>
      <w:r w:rsidRPr="001A7679">
        <w:rPr>
          <w:rStyle w:val="StyleUnderline"/>
          <w:rFonts w:asciiTheme="minorHAnsi" w:hAnsiTheme="minorHAnsi"/>
          <w:highlight w:val="cyan"/>
        </w:rPr>
        <w:t>A few neoconservatives and hawks</w:t>
      </w:r>
      <w:r w:rsidRPr="00396D32">
        <w:rPr>
          <w:rFonts w:asciiTheme="minorHAnsi" w:hAnsiTheme="minorHAnsi"/>
          <w:sz w:val="16"/>
        </w:rPr>
        <w:t>, like U.S. Senator John McCain</w:t>
      </w:r>
      <w:r w:rsidRPr="001A7679">
        <w:rPr>
          <w:rStyle w:val="StyleUnderline"/>
          <w:rFonts w:asciiTheme="minorHAnsi" w:hAnsiTheme="minorHAnsi"/>
          <w:highlight w:val="cyan"/>
        </w:rPr>
        <w:t>, might make noises about intervention, but it will be a very lonely venture if they try.</w:t>
      </w:r>
    </w:p>
    <w:p w14:paraId="3CBF5F90" w14:textId="77777777" w:rsidR="00923393" w:rsidRDefault="00923393" w:rsidP="00923393">
      <w:pPr>
        <w:pStyle w:val="Heading4"/>
      </w:pPr>
      <w:r>
        <w:t>No Russia war---no motive or capability</w:t>
      </w:r>
    </w:p>
    <w:p w14:paraId="14C1E47E" w14:textId="77777777" w:rsidR="00923393" w:rsidRPr="009272A9" w:rsidRDefault="00923393" w:rsidP="00923393">
      <w:r w:rsidRPr="009272A9">
        <w:rPr>
          <w:rStyle w:val="Style13ptBold"/>
        </w:rPr>
        <w:t xml:space="preserve">Betts </w:t>
      </w:r>
      <w:r>
        <w:rPr>
          <w:rStyle w:val="Style13ptBold"/>
        </w:rPr>
        <w:t>20</w:t>
      </w:r>
      <w:r w:rsidRPr="009272A9">
        <w:rPr>
          <w:rStyle w:val="Style13ptBold"/>
        </w:rPr>
        <w:t>13</w:t>
      </w:r>
      <w:r>
        <w:t xml:space="preserve"> (Richard is the Arnold A. Saltzman Professor of War and Peace Studies @ Columbia. “The Lost Logic of Deterrence,” Foreign Affairs, March/April, Vol. 92, Issue 2, Online)</w:t>
      </w:r>
    </w:p>
    <w:p w14:paraId="6D676CB2" w14:textId="77777777" w:rsidR="00923393" w:rsidRDefault="00923393" w:rsidP="00923393">
      <w:pPr>
        <w:rPr>
          <w:sz w:val="14"/>
        </w:rPr>
      </w:pPr>
      <w:r w:rsidRPr="009272A9">
        <w:rPr>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9272A9">
        <w:rPr>
          <w:rStyle w:val="StyleUnderline"/>
          <w:highlight w:val="yellow"/>
        </w:rPr>
        <w:t>it is</w:t>
      </w:r>
      <w:r w:rsidRPr="009272A9">
        <w:rPr>
          <w:rStyle w:val="StyleUnderline"/>
        </w:rPr>
        <w:t xml:space="preserve"> now </w:t>
      </w:r>
      <w:r w:rsidRPr="009272A9">
        <w:rPr>
          <w:rStyle w:val="StyleUnderline"/>
          <w:highlight w:val="yellow"/>
        </w:rPr>
        <w:t>hard to make the case that Russia is</w:t>
      </w:r>
      <w:r w:rsidRPr="0033651F">
        <w:rPr>
          <w:rStyle w:val="StyleUnderline"/>
        </w:rPr>
        <w:t xml:space="preserve"> more </w:t>
      </w:r>
      <w:r w:rsidRPr="009272A9">
        <w:rPr>
          <w:rStyle w:val="StyleUnderline"/>
          <w:highlight w:val="yellow"/>
        </w:rPr>
        <w:t xml:space="preserve">a threat </w:t>
      </w:r>
      <w:r w:rsidRPr="00265916">
        <w:rPr>
          <w:rStyle w:val="StyleUnderline"/>
        </w:rPr>
        <w:t>to NATO</w:t>
      </w:r>
      <w:r w:rsidRPr="0033651F">
        <w:rPr>
          <w:rStyle w:val="StyleUnderline"/>
        </w:rPr>
        <w:t xml:space="preserve"> than the reverse</w:t>
      </w:r>
      <w:r w:rsidRPr="0033651F">
        <w:rPr>
          <w:sz w:val="14"/>
        </w:rPr>
        <w:t xml:space="preserve">. First, </w:t>
      </w:r>
      <w:r w:rsidRPr="0033651F">
        <w:rPr>
          <w:rStyle w:val="StyleUnderline"/>
          <w:highlight w:val="yellow"/>
        </w:rPr>
        <w:t xml:space="preserve">the </w:t>
      </w:r>
      <w:r w:rsidRPr="00265916">
        <w:rPr>
          <w:rStyle w:val="StyleUnderline"/>
        </w:rPr>
        <w:t xml:space="preserve">East-West </w:t>
      </w:r>
      <w:r w:rsidRPr="0033651F">
        <w:rPr>
          <w:rStyle w:val="StyleUnderline"/>
          <w:highlight w:val="yellow"/>
        </w:rPr>
        <w:t>balance of</w:t>
      </w:r>
      <w:r w:rsidRPr="0033651F">
        <w:rPr>
          <w:rStyle w:val="StyleUnderline"/>
        </w:rPr>
        <w:t xml:space="preserve"> military </w:t>
      </w:r>
      <w:r w:rsidRPr="0033651F">
        <w:rPr>
          <w:rStyle w:val="StyleUnderline"/>
          <w:highlight w:val="yellow"/>
        </w:rPr>
        <w:t>capabilities</w:t>
      </w:r>
      <w:r w:rsidRPr="0033651F">
        <w:rPr>
          <w:sz w:val="14"/>
        </w:rPr>
        <w:t>, which at the height of the Cold</w:t>
      </w:r>
      <w:r w:rsidRPr="009272A9">
        <w:rPr>
          <w:sz w:val="14"/>
        </w:rPr>
        <w:t xml:space="preserve"> War was favorable to the Warsaw Pact or at best even, </w:t>
      </w:r>
      <w:r w:rsidRPr="009272A9">
        <w:rPr>
          <w:rStyle w:val="StyleUnderline"/>
        </w:rPr>
        <w:t xml:space="preserve">has not only shifted to NATO's advantage; it </w:t>
      </w:r>
      <w:r w:rsidRPr="009272A9">
        <w:rPr>
          <w:rStyle w:val="StyleUnderline"/>
          <w:highlight w:val="yellow"/>
        </w:rPr>
        <w:t xml:space="preserve">has become </w:t>
      </w:r>
      <w:r w:rsidRPr="009272A9">
        <w:rPr>
          <w:rStyle w:val="Emphasis"/>
          <w:highlight w:val="yellow"/>
        </w:rPr>
        <w:t>utterly lopsided</w:t>
      </w:r>
      <w:r w:rsidRPr="009272A9">
        <w:rPr>
          <w:rStyle w:val="StyleUnderline"/>
        </w:rPr>
        <w:t>.</w:t>
      </w:r>
      <w:r w:rsidRPr="009272A9">
        <w:rPr>
          <w:sz w:val="14"/>
        </w:rPr>
        <w:t xml:space="preserve"> </w:t>
      </w:r>
      <w:r w:rsidRPr="009272A9">
        <w:rPr>
          <w:rStyle w:val="StyleUnderline"/>
        </w:rPr>
        <w:t>Russia is now a lonely fraction of what the old Warsaw Pact was.</w:t>
      </w:r>
      <w:r w:rsidRPr="009272A9">
        <w:rPr>
          <w:sz w:val="14"/>
        </w:rPr>
        <w:t xml:space="preserve"> It not only lost its old eastern European allies; those allies are now arrayed on the other side, as members of NATO. </w:t>
      </w:r>
      <w:r w:rsidRPr="009272A9">
        <w:rPr>
          <w:rStyle w:val="StyleUnderline"/>
          <w:highlight w:val="yellow"/>
        </w:rPr>
        <w:t>By every</w:t>
      </w:r>
      <w:r w:rsidRPr="009272A9">
        <w:rPr>
          <w:rStyle w:val="StyleUnderline"/>
        </w:rPr>
        <w:t xml:space="preserve"> significant </w:t>
      </w:r>
      <w:r w:rsidRPr="009272A9">
        <w:rPr>
          <w:rStyle w:val="StyleUnderline"/>
          <w:highlight w:val="yellow"/>
        </w:rPr>
        <w:t>measure</w:t>
      </w:r>
      <w:r w:rsidRPr="009272A9">
        <w:rPr>
          <w:rStyle w:val="StyleUnderline"/>
        </w:rPr>
        <w:t xml:space="preserve"> of power -- </w:t>
      </w:r>
      <w:r w:rsidRPr="009272A9">
        <w:rPr>
          <w:rStyle w:val="StyleUnderline"/>
          <w:highlight w:val="yellow"/>
        </w:rPr>
        <w:t>military spending</w:t>
      </w:r>
      <w:r w:rsidRPr="009272A9">
        <w:rPr>
          <w:rStyle w:val="StyleUnderline"/>
        </w:rPr>
        <w:t xml:space="preserve">, men under arms, </w:t>
      </w:r>
      <w:r w:rsidRPr="0033651F">
        <w:rPr>
          <w:rStyle w:val="StyleUnderline"/>
        </w:rPr>
        <w:t xml:space="preserve">population, </w:t>
      </w:r>
      <w:r w:rsidRPr="009272A9">
        <w:rPr>
          <w:rStyle w:val="StyleUnderline"/>
          <w:highlight w:val="yellow"/>
        </w:rPr>
        <w:t>economic strength</w:t>
      </w:r>
      <w:r w:rsidRPr="009272A9">
        <w:rPr>
          <w:rStyle w:val="StyleUnderline"/>
        </w:rPr>
        <w:t xml:space="preserve">, control of </w:t>
      </w:r>
      <w:r w:rsidRPr="009272A9">
        <w:rPr>
          <w:rStyle w:val="StyleUnderline"/>
          <w:highlight w:val="yellow"/>
        </w:rPr>
        <w:t>territory</w:t>
      </w:r>
      <w:r w:rsidRPr="009272A9">
        <w:rPr>
          <w:rStyle w:val="StyleUnderline"/>
        </w:rPr>
        <w:t xml:space="preserve"> -- </w:t>
      </w:r>
      <w:r w:rsidRPr="009272A9">
        <w:rPr>
          <w:rStyle w:val="StyleUnderline"/>
          <w:highlight w:val="yellow"/>
        </w:rPr>
        <w:t>NATO enjoys massive advantages</w:t>
      </w:r>
      <w:r w:rsidRPr="009272A9">
        <w:rPr>
          <w:rStyle w:val="StyleUnderline"/>
        </w:rPr>
        <w:t xml:space="preserve"> over Russia</w:t>
      </w:r>
      <w:r w:rsidRPr="009272A9">
        <w:rPr>
          <w:sz w:val="14"/>
        </w:rPr>
        <w:t xml:space="preserve">. The only capability that keeps Russia militarily potent is its nuclear arsenal. </w:t>
      </w:r>
      <w:r w:rsidRPr="009272A9">
        <w:rPr>
          <w:rStyle w:val="StyleUnderline"/>
          <w:highlight w:val="yellow"/>
        </w:rPr>
        <w:t xml:space="preserve">There is </w:t>
      </w:r>
      <w:r w:rsidRPr="009272A9">
        <w:rPr>
          <w:rStyle w:val="Emphasis"/>
          <w:highlight w:val="yellow"/>
        </w:rPr>
        <w:t>no plausible way</w:t>
      </w:r>
      <w:r w:rsidRPr="009272A9">
        <w:rPr>
          <w:sz w:val="14"/>
        </w:rPr>
        <w:t xml:space="preserve">, however, </w:t>
      </w:r>
      <w:r w:rsidRPr="009272A9">
        <w:rPr>
          <w:rStyle w:val="StyleUnderline"/>
        </w:rPr>
        <w:t xml:space="preserve">that </w:t>
      </w:r>
      <w:r w:rsidRPr="009272A9">
        <w:rPr>
          <w:rStyle w:val="StyleUnderline"/>
          <w:highlight w:val="yellow"/>
        </w:rPr>
        <w:t>Moscow's nuclear weapons could be used</w:t>
      </w:r>
      <w:r w:rsidRPr="009272A9">
        <w:rPr>
          <w:rStyle w:val="StyleUnderline"/>
        </w:rPr>
        <w:t xml:space="preserve"> for aggression, except as a backstop for a conventional offensive -- for which NATO's capabilities are now far greater.</w:t>
      </w:r>
      <w:r w:rsidRPr="009272A9">
        <w:rPr>
          <w:sz w:val="12"/>
        </w:rPr>
        <w:t>¶</w:t>
      </w:r>
      <w:r w:rsidRPr="009272A9">
        <w:rPr>
          <w:sz w:val="14"/>
        </w:rPr>
        <w:t xml:space="preserve"> </w:t>
      </w:r>
      <w:r w:rsidRPr="009272A9">
        <w:rPr>
          <w:rStyle w:val="StyleUnderline"/>
        </w:rPr>
        <w:t xml:space="preserve">Russia's intentions constitute no more of a threat than its capabilities. </w:t>
      </w:r>
      <w:r w:rsidRPr="0065285A">
        <w:rPr>
          <w:rStyle w:val="StyleUnderline"/>
        </w:rPr>
        <w:t xml:space="preserve">Although Moscow's ruling elites push distasteful policies, </w:t>
      </w:r>
      <w:r w:rsidRPr="009272A9">
        <w:rPr>
          <w:rStyle w:val="StyleUnderline"/>
          <w:highlight w:val="yellow"/>
        </w:rPr>
        <w:t xml:space="preserve">there is </w:t>
      </w:r>
      <w:r w:rsidRPr="009272A9">
        <w:rPr>
          <w:rStyle w:val="Emphasis"/>
          <w:highlight w:val="yellow"/>
        </w:rPr>
        <w:t xml:space="preserve">no plausible </w:t>
      </w:r>
      <w:r w:rsidRPr="0065285A">
        <w:rPr>
          <w:rStyle w:val="Emphasis"/>
          <w:highlight w:val="yellow"/>
        </w:rPr>
        <w:t>way</w:t>
      </w:r>
      <w:r w:rsidRPr="0065285A">
        <w:rPr>
          <w:rStyle w:val="StyleUnderline"/>
          <w:highlight w:val="yellow"/>
        </w:rPr>
        <w:t xml:space="preserve"> they </w:t>
      </w:r>
      <w:r w:rsidRPr="009272A9">
        <w:rPr>
          <w:rStyle w:val="StyleUnderline"/>
          <w:highlight w:val="yellow"/>
        </w:rPr>
        <w:t>could think</w:t>
      </w:r>
      <w:r w:rsidRPr="0065285A">
        <w:rPr>
          <w:rStyle w:val="StyleUnderline"/>
        </w:rPr>
        <w:t xml:space="preserve"> a military </w:t>
      </w:r>
      <w:r w:rsidRPr="009272A9">
        <w:rPr>
          <w:rStyle w:val="StyleUnderline"/>
          <w:highlight w:val="yellow"/>
        </w:rPr>
        <w:t>attack on the West would serve their interests.</w:t>
      </w:r>
      <w:r w:rsidRPr="009272A9">
        <w:rPr>
          <w:sz w:val="14"/>
        </w:rPr>
        <w:t xml:space="preserve"> During the twentieth century, there were intense territorial conflicts between the two sides and a titanic struggle between them over whose ideology would dominate the world. Vladimir </w:t>
      </w:r>
      <w:r w:rsidRPr="009272A9">
        <w:rPr>
          <w:rStyle w:val="StyleUnderline"/>
          <w:highlight w:val="yellow"/>
        </w:rPr>
        <w:t>Putin's Russia</w:t>
      </w:r>
      <w:r w:rsidRPr="009272A9">
        <w:rPr>
          <w:sz w:val="14"/>
        </w:rPr>
        <w:t xml:space="preserve"> is authoritarian, but unlike the Soviet Union, it </w:t>
      </w:r>
      <w:r w:rsidRPr="009272A9">
        <w:rPr>
          <w:rStyle w:val="StyleUnderline"/>
          <w:highlight w:val="yellow"/>
        </w:rPr>
        <w:t>is not</w:t>
      </w:r>
      <w:r w:rsidRPr="0033651F">
        <w:rPr>
          <w:rStyle w:val="StyleUnderline"/>
        </w:rPr>
        <w:t xml:space="preserve"> the vanguard of a </w:t>
      </w:r>
      <w:r w:rsidRPr="0033651F">
        <w:rPr>
          <w:rStyle w:val="StyleUnderline"/>
          <w:highlight w:val="yellow"/>
        </w:rPr>
        <w:t>globe-spanning</w:t>
      </w:r>
      <w:r w:rsidRPr="009272A9">
        <w:rPr>
          <w:rStyle w:val="StyleUnderline"/>
        </w:rPr>
        <w:t xml:space="preserve"> </w:t>
      </w:r>
      <w:r w:rsidRPr="0033651F">
        <w:rPr>
          <w:rStyle w:val="StyleUnderline"/>
        </w:rPr>
        <w:t>revolutionary ideal</w:t>
      </w:r>
      <w:r w:rsidRPr="0033651F">
        <w:rPr>
          <w:sz w:val="14"/>
        </w:rPr>
        <w:t>.</w:t>
      </w:r>
    </w:p>
    <w:p w14:paraId="33C1C7F9" w14:textId="77777777" w:rsidR="00D2330F" w:rsidRPr="00D2330F" w:rsidRDefault="00D2330F" w:rsidP="00D2330F"/>
    <w:p w14:paraId="2C217719" w14:textId="77777777" w:rsidR="00D2330F" w:rsidRDefault="00D2330F" w:rsidP="00D2330F">
      <w:pPr>
        <w:rPr>
          <w:rStyle w:val="StyleUnderline"/>
        </w:rPr>
      </w:pPr>
    </w:p>
    <w:p w14:paraId="1AE2B32E" w14:textId="77777777" w:rsidR="00D2330F" w:rsidRDefault="00D2330F" w:rsidP="00D2330F">
      <w:pPr>
        <w:pStyle w:val="Heading1"/>
      </w:pPr>
      <w:r>
        <w:t>Affirmative</w:t>
      </w:r>
    </w:p>
    <w:p w14:paraId="0600AEED" w14:textId="77777777" w:rsidR="00D2330F" w:rsidRDefault="00D2330F" w:rsidP="00D2330F">
      <w:pPr>
        <w:pStyle w:val="Heading2"/>
      </w:pPr>
      <w:r>
        <w:t>General</w:t>
      </w:r>
    </w:p>
    <w:p w14:paraId="63436AF3" w14:textId="77777777" w:rsidR="00D2330F" w:rsidRDefault="00D2330F" w:rsidP="00D2330F">
      <w:pPr>
        <w:pStyle w:val="Heading3"/>
      </w:pPr>
      <w:r>
        <w:t>Heg Sustainable</w:t>
      </w:r>
    </w:p>
    <w:p w14:paraId="2C6AD69A" w14:textId="77777777" w:rsidR="00D2330F" w:rsidRDefault="00D2330F" w:rsidP="00D2330F">
      <w:pPr>
        <w:pStyle w:val="Heading4"/>
      </w:pPr>
      <w:r>
        <w:t>US primacy strong and sustainable now –we face no significant rival – we dominate in every indicator, will be that way for decades.</w:t>
      </w:r>
    </w:p>
    <w:p w14:paraId="19B7A21F" w14:textId="77777777" w:rsidR="00D2330F" w:rsidRDefault="00D2330F" w:rsidP="00D2330F">
      <w:r>
        <w:t xml:space="preserve">Hal </w:t>
      </w:r>
      <w:r w:rsidRPr="00416A53">
        <w:rPr>
          <w:rStyle w:val="Style13ptBold"/>
        </w:rPr>
        <w:t xml:space="preserve">Brands </w:t>
      </w:r>
      <w:r>
        <w:t>20</w:t>
      </w:r>
      <w:r w:rsidRPr="00416A53">
        <w:rPr>
          <w:rStyle w:val="Style13ptBold"/>
        </w:rPr>
        <w:t>18,</w:t>
      </w:r>
      <w:r>
        <w:t xml:space="preserve"> Henry A. Kissinger Distinguished Professor of Global Affairs at the Johns Hopkins University School of Advanced International Studies (SAIS), </w:t>
      </w:r>
      <w:r w:rsidRPr="00416A53">
        <w:rPr>
          <w:i/>
        </w:rPr>
        <w:t>American Grand Strategy in the Age of Trump</w:t>
      </w:r>
      <w:r>
        <w:t>, Google Books, KEL</w:t>
      </w:r>
    </w:p>
    <w:p w14:paraId="34D34060" w14:textId="77777777" w:rsidR="00D2330F" w:rsidRPr="00AC116E" w:rsidRDefault="00D2330F" w:rsidP="00D2330F">
      <w:pPr>
        <w:rPr>
          <w:sz w:val="10"/>
        </w:rPr>
      </w:pPr>
      <w:r w:rsidRPr="00AC116E">
        <w:rPr>
          <w:sz w:val="10"/>
        </w:rPr>
        <w:t xml:space="preserve">But </w:t>
      </w:r>
      <w:r w:rsidRPr="00AC116E">
        <w:rPr>
          <w:rStyle w:val="StyleUnderline"/>
        </w:rPr>
        <w:t>does America still enjoy</w:t>
      </w:r>
      <w:r w:rsidRPr="00AC116E">
        <w:rPr>
          <w:sz w:val="10"/>
        </w:rPr>
        <w:t xml:space="preserve"> that </w:t>
      </w:r>
      <w:r w:rsidRPr="00AC116E">
        <w:rPr>
          <w:rStyle w:val="StyleUnderline"/>
        </w:rPr>
        <w:t>primacy, and can it sustain</w:t>
      </w:r>
      <w:r w:rsidRPr="00AC116E">
        <w:rPr>
          <w:sz w:val="10"/>
        </w:rPr>
        <w:t xml:space="preserve"> such </w:t>
      </w:r>
      <w:r w:rsidRPr="00AC116E">
        <w:rPr>
          <w:rStyle w:val="StyleUnderline"/>
        </w:rPr>
        <w:t>an engaged and ambitious strategy</w:t>
      </w:r>
      <w:r w:rsidRPr="00AC116E">
        <w:rPr>
          <w:sz w:val="10"/>
        </w:rPr>
        <w:t xml:space="preserve"> in the future? </w:t>
      </w:r>
      <w:r w:rsidRPr="00AC116E">
        <w:rPr>
          <w:rStyle w:val="StyleUnderline"/>
        </w:rPr>
        <w:t>The answer one increasingly hears is no</w:t>
      </w:r>
      <w:r w:rsidRPr="00AC116E">
        <w:rPr>
          <w:sz w:val="10"/>
        </w:rPr>
        <w:t xml:space="preserve">. </w:t>
      </w:r>
      <w:r w:rsidRPr="00AC116E">
        <w:rPr>
          <w:rStyle w:val="StyleUnderline"/>
        </w:rPr>
        <w:t>The world, many say, is rapidly entering a new era of multipolarity, and Washington has no choice but to retrench</w:t>
      </w:r>
      <w:r w:rsidRPr="00AC116E">
        <w:rPr>
          <w:sz w:val="10"/>
        </w:rPr>
        <w:t xml:space="preserve">. “This time it’s real,” writes one scholar: American supremacy is vanishing fast. 18 </w:t>
      </w:r>
      <w:r w:rsidRPr="00AC116E">
        <w:rPr>
          <w:rStyle w:val="StyleUnderline"/>
        </w:rPr>
        <w:t>This argument is not baseless</w:t>
      </w:r>
      <w:r w:rsidRPr="00AC116E">
        <w:rPr>
          <w:sz w:val="10"/>
        </w:rPr>
        <w:t xml:space="preserve">, for America’s margin of superiority has slipped from its post–Cold War peak. In 1994, the United States accounted for nearly one-fourth of global GDP and 40 percent of world military spending, with those numbers rising even higher by the early 2000s. By 2015, however, these statistics had fallen—not dramatically, but not trivially—to 22.4 percent of global GDP and 33.8 percent of world military spending. The share of global wealth and power wielded by America’s core treaty allies had also declined, from roughly 47 percent of global GDP and 35 percent of global military spending in 1994 to roughly 39 and 25 percent, respectively, in 2015. Meanwhile, the share wielded by the chief challenger to American primacy rose dramatically. In 1994, China accounted for just 3.3 percent of global GDP and 2.2 percent of world military spending; by 2015 two decades of booming economic growth and double-digit annual increases in military spending had taken those numbers to 11.8 and 12.2 percent, respectively. 19 By these common measures of global power, the world is not as unbalanced as it used to be. </w:t>
      </w:r>
      <w:r w:rsidRPr="00AC116E">
        <w:rPr>
          <w:rStyle w:val="StyleUnderline"/>
        </w:rPr>
        <w:t>As the global power gap has narrowed, Washington has also been faced with mor</w:t>
      </w:r>
      <w:r w:rsidRPr="00AC116E">
        <w:rPr>
          <w:sz w:val="10"/>
        </w:rPr>
        <w:t>e—and arguably more severe—</w:t>
      </w:r>
      <w:r w:rsidRPr="00AC116E">
        <w:rPr>
          <w:rStyle w:val="StyleUnderline"/>
        </w:rPr>
        <w:t>threats to its position and interests</w:t>
      </w:r>
      <w:r w:rsidRPr="00AC116E">
        <w:rPr>
          <w:sz w:val="10"/>
        </w:rPr>
        <w:t xml:space="preserve"> than at any time since the Cold War. Great-power competition has returned, as Russia and China test the contours of an order that they never fully accepted, and that they now have greater capacity—economic, military, or both—to challenge. Moscow and Beijing are seeking to assert primacy within their own regions, probing the distant peripheries of the U.S. alliance system, and developing military capabilities that severely threaten America’s ability to project power and uphold its security commitments in eastern Europe and the western Pacific. China’s antiship ballistic missiles and its coercion of its neighbors, like Russia’s hybrid-warfare activities and its anti-access/area-denial (A2/AD) capabilities, represent growing challenges to U.S. military superiority in key areas of Eurasia, and to the benign regional orders Washington has sought to maintain. 20 Meanwhile, the long-standing challenge of handling rogue actors has also become more difficult as those actors have become more empowered. North Korea boasts a sizable nuclear arsenal and is rapidly developing a reliable intercontinental strike capability with which to underwrite its serial provocations. 21 Iran is fanning sectarianism, fighting multiple proxy wars, and destabilizing an already-disordered Middle East as it also emerges from punishing international sanctions. The Islamic State is losing ground militarily, but it has shown the capacity of nonstate actors to sow chaos across a crucial region while also spreading and inspiring terrorism across the globe. The world is ablaze, it sometimes seems. In virtually every key region, the United States confronts rising challenges to the post–Cold War order. The world ideological climate is now more contested as well. After being in retreat for decades, authoritarian regimes are increasingly pushing back against liberalizing currents, as the 2008 global financial crisis and its aftermath have raised questions about whether democracies can deliver the goods. Russia, China, and other authoritarian regimes have meanwhile reentered the global ideological competition in significant ways, touting the virtues of centralized control and “state capitalism,” and pushing back against Western concepts of political liberalism and human rights. Even countries that are part of the U.S.-led alliance system have regressed politically. Hungarian prime minister Viktor Orb á n has proclaimed the rise of the “illiberal state” as an antidote to the weaknesses of liberal democracy, and his example has gained admirers in Poland, Slovakia, and elsewhere. As a result of all this, although democracy remains very robust by historical standards, the advance of electoral democracy has stalled over the past decade, and some contend that a “democratic recession” is under way. 22 If history ever ended, it has restarted once more. In the realm of ideas, as in the realm of geopolitics, American primacy seems less daunting than before. </w:t>
      </w:r>
      <w:r w:rsidRPr="00AC116E">
        <w:rPr>
          <w:rStyle w:val="StyleUnderline"/>
        </w:rPr>
        <w:t>Finally</w:t>
      </w:r>
      <w:r w:rsidRPr="00AC116E">
        <w:rPr>
          <w:sz w:val="10"/>
        </w:rPr>
        <w:t xml:space="preserve">, there are questions about the trajectory of America’s own engagement with the world. </w:t>
      </w:r>
      <w:r w:rsidRPr="00AC116E">
        <w:rPr>
          <w:rStyle w:val="StyleUnderline"/>
        </w:rPr>
        <w:t>The United States has experienced significant real declines in defense spending since 2011, forcing difficult trade-offs among force structure, readiness, and modernization</w:t>
      </w:r>
      <w:r w:rsidRPr="00AC116E">
        <w:rPr>
          <w:sz w:val="10"/>
        </w:rPr>
        <w:t xml:space="preserve">. Indeed, Washington is increasingly facing a crisis of strategic solvency, as America’s undiminished commitments outstrip its shrinking capabilities. 23 At the same time, the wars in Iraq and Afghanistan have encouraged pro-retrenchment sentiments at home; they have also raised doubts regarding America’s judgment in starting wars and its ability to conclude those wars successfully. Overseas, U.S. partners in Europe, the Middle East, and East Asia now appear concerned that America might undertake a broad-based withdrawal from key regions; for their part, Americans seem less convinced as to why the United States should retain such an assertive strategy when there is no obvious existential threat to national security to justify it. According to one poll conducted in 2013, 52 percent of Americans—the highest proportion in decades—believed that the country should now “mind its own business internationally and let other countries get along the best they can on their own.” 24 Not least, there is the simple fact that a candidate who derided U.S. alliances and overseas commitments, who angrily denounced the pursuit of free trade and globalization, and who promised—on the stump, at least—major changes in American foreign policy was elected president in 2016. These factors have collectively fed into a narrative of national ennui and decline that is more pronounced than at any time since the 1970s. </w:t>
      </w:r>
      <w:r w:rsidRPr="00AC116E">
        <w:rPr>
          <w:rStyle w:val="StyleUnderline"/>
        </w:rPr>
        <w:t>Yet</w:t>
      </w:r>
      <w:r w:rsidRPr="00AC116E">
        <w:rPr>
          <w:sz w:val="10"/>
        </w:rPr>
        <w:t xml:space="preserve"> </w:t>
      </w:r>
      <w:r w:rsidRPr="00AC116E">
        <w:rPr>
          <w:rStyle w:val="StyleUnderline"/>
        </w:rPr>
        <w:t>if this narrative is not baseless, it is</w:t>
      </w:r>
      <w:r w:rsidRPr="00AC116E">
        <w:rPr>
          <w:sz w:val="10"/>
        </w:rPr>
        <w:t xml:space="preserve"> </w:t>
      </w:r>
      <w:r w:rsidRPr="00AC116E">
        <w:rPr>
          <w:rStyle w:val="Emphasis"/>
        </w:rPr>
        <w:t xml:space="preserve">overstated. </w:t>
      </w:r>
      <w:r w:rsidRPr="00AC116E">
        <w:rPr>
          <w:sz w:val="10"/>
        </w:rPr>
        <w:t xml:space="preserve">For </w:t>
      </w:r>
      <w:r w:rsidRPr="00AC116E">
        <w:rPr>
          <w:rStyle w:val="StyleUnderline"/>
        </w:rPr>
        <w:t>the idea that</w:t>
      </w:r>
      <w:r w:rsidRPr="00AC116E">
        <w:rPr>
          <w:sz w:val="10"/>
        </w:rPr>
        <w:t xml:space="preserve"> the era of </w:t>
      </w:r>
      <w:r w:rsidRPr="00AC116E">
        <w:rPr>
          <w:rStyle w:val="StyleUnderline"/>
        </w:rPr>
        <w:t>American primacy has passed</w:t>
      </w:r>
      <w:r w:rsidRPr="00AC116E">
        <w:rPr>
          <w:sz w:val="10"/>
        </w:rPr>
        <w:t>—that we are now entering or have already entered a truly multipolar world—</w:t>
      </w:r>
      <w:r w:rsidRPr="00AC116E">
        <w:rPr>
          <w:rStyle w:val="StyleUnderline"/>
        </w:rPr>
        <w:t>is far from the truth.</w:t>
      </w:r>
      <w:r w:rsidRPr="00AC116E">
        <w:rPr>
          <w:sz w:val="10"/>
        </w:rPr>
        <w:t xml:space="preserve"> </w:t>
      </w:r>
      <w:r w:rsidRPr="00CD4697">
        <w:rPr>
          <w:rStyle w:val="Emphasis"/>
          <w:highlight w:val="yellow"/>
        </w:rPr>
        <w:t>By virtually all</w:t>
      </w:r>
      <w:r w:rsidRPr="00AC116E">
        <w:rPr>
          <w:rStyle w:val="Emphasis"/>
        </w:rPr>
        <w:t xml:space="preserve"> key </w:t>
      </w:r>
      <w:r w:rsidRPr="00CD4697">
        <w:rPr>
          <w:rStyle w:val="Emphasis"/>
          <w:highlight w:val="yellow"/>
        </w:rPr>
        <w:t>measures</w:t>
      </w:r>
      <w:r w:rsidRPr="00AC116E">
        <w:rPr>
          <w:sz w:val="10"/>
        </w:rPr>
        <w:t xml:space="preserve">, </w:t>
      </w:r>
      <w:r w:rsidRPr="00CD4697">
        <w:rPr>
          <w:rStyle w:val="Emphasis"/>
          <w:highlight w:val="yellow"/>
        </w:rPr>
        <w:t>the U</w:t>
      </w:r>
      <w:r w:rsidRPr="00AC116E">
        <w:rPr>
          <w:sz w:val="10"/>
        </w:rPr>
        <w:t xml:space="preserve">nited </w:t>
      </w:r>
      <w:r w:rsidRPr="00CD4697">
        <w:rPr>
          <w:rStyle w:val="Emphasis"/>
          <w:highlight w:val="yellow"/>
        </w:rPr>
        <w:t>S</w:t>
      </w:r>
      <w:r w:rsidRPr="00CD4697">
        <w:rPr>
          <w:sz w:val="10"/>
          <w:highlight w:val="yellow"/>
        </w:rPr>
        <w:t>t</w:t>
      </w:r>
      <w:r w:rsidRPr="00AC116E">
        <w:rPr>
          <w:sz w:val="10"/>
        </w:rPr>
        <w:t xml:space="preserve">ates </w:t>
      </w:r>
      <w:r w:rsidRPr="00AC116E">
        <w:rPr>
          <w:rStyle w:val="Emphasis"/>
        </w:rPr>
        <w:t xml:space="preserve">still </w:t>
      </w:r>
      <w:r w:rsidRPr="00CD4697">
        <w:rPr>
          <w:rStyle w:val="Emphasis"/>
          <w:highlight w:val="yellow"/>
        </w:rPr>
        <w:t>has</w:t>
      </w:r>
      <w:r w:rsidRPr="00AC116E">
        <w:rPr>
          <w:rStyle w:val="Emphasis"/>
        </w:rPr>
        <w:t xml:space="preserve"> substantial, even </w:t>
      </w:r>
      <w:r w:rsidRPr="00CD4697">
        <w:rPr>
          <w:rStyle w:val="Emphasis"/>
          <w:highlight w:val="yellow"/>
        </w:rPr>
        <w:t>massive, leads over its closest competitors</w:t>
      </w:r>
      <w:r w:rsidRPr="00AC116E">
        <w:rPr>
          <w:sz w:val="10"/>
        </w:rPr>
        <w:t xml:space="preserve">. In 2016 </w:t>
      </w:r>
      <w:r w:rsidRPr="00AC116E">
        <w:rPr>
          <w:rStyle w:val="Emphasis"/>
        </w:rPr>
        <w:t>the U</w:t>
      </w:r>
      <w:r w:rsidRPr="00AC116E">
        <w:rPr>
          <w:sz w:val="10"/>
        </w:rPr>
        <w:t xml:space="preserve">nited </w:t>
      </w:r>
      <w:r w:rsidRPr="00AC116E">
        <w:rPr>
          <w:rStyle w:val="Emphasis"/>
        </w:rPr>
        <w:t>S</w:t>
      </w:r>
      <w:r w:rsidRPr="00AC116E">
        <w:rPr>
          <w:sz w:val="10"/>
        </w:rPr>
        <w:t xml:space="preserve">tates </w:t>
      </w:r>
      <w:r w:rsidRPr="00CD4697">
        <w:rPr>
          <w:rStyle w:val="Emphasis"/>
          <w:highlight w:val="yellow"/>
        </w:rPr>
        <w:t>claimed a</w:t>
      </w:r>
      <w:r w:rsidRPr="00AC116E">
        <w:rPr>
          <w:rStyle w:val="Emphasis"/>
        </w:rPr>
        <w:t xml:space="preserve"> nearly</w:t>
      </w:r>
      <w:r w:rsidRPr="00AC116E">
        <w:rPr>
          <w:sz w:val="10"/>
        </w:rPr>
        <w:t xml:space="preserve"> US$</w:t>
      </w:r>
      <w:r w:rsidRPr="00CD4697">
        <w:rPr>
          <w:rStyle w:val="Emphasis"/>
          <w:highlight w:val="yellow"/>
        </w:rPr>
        <w:t>18.6 trillion GDP</w:t>
      </w:r>
      <w:r w:rsidRPr="00AC116E">
        <w:rPr>
          <w:sz w:val="10"/>
        </w:rPr>
        <w:t xml:space="preserve"> that was </w:t>
      </w:r>
      <w:r w:rsidRPr="00AC116E">
        <w:rPr>
          <w:rStyle w:val="Emphasis"/>
        </w:rPr>
        <w:t>almos</w:t>
      </w:r>
      <w:r w:rsidRPr="00AC116E">
        <w:rPr>
          <w:sz w:val="10"/>
        </w:rPr>
        <w:t>t US$</w:t>
      </w:r>
      <w:r w:rsidRPr="00CD4697">
        <w:rPr>
          <w:rStyle w:val="Emphasis"/>
          <w:highlight w:val="yellow"/>
        </w:rPr>
        <w:t>7.5 trillion larger</w:t>
      </w:r>
      <w:r w:rsidRPr="00AC116E">
        <w:rPr>
          <w:rStyle w:val="Emphasis"/>
        </w:rPr>
        <w:t xml:space="preserve"> </w:t>
      </w:r>
      <w:r w:rsidRPr="00CD4697">
        <w:rPr>
          <w:rStyle w:val="Emphasis"/>
          <w:highlight w:val="yellow"/>
        </w:rPr>
        <w:t>than China’s</w:t>
      </w:r>
      <w:r w:rsidRPr="00CD4697">
        <w:rPr>
          <w:sz w:val="10"/>
          <w:highlight w:val="yellow"/>
        </w:rPr>
        <w:t>,</w:t>
      </w:r>
      <w:r w:rsidRPr="00AC116E">
        <w:rPr>
          <w:sz w:val="10"/>
        </w:rPr>
        <w:t xml:space="preserve"> and it possessed a per capita GDP (a crucial measure of how much money a government can extract from its citizens to pursue geopolitical ends) roughly four times that of China. In the military realm, </w:t>
      </w:r>
      <w:r w:rsidRPr="00AC116E">
        <w:rPr>
          <w:rStyle w:val="Emphasis"/>
        </w:rPr>
        <w:t xml:space="preserve">U.S. </w:t>
      </w:r>
      <w:r w:rsidRPr="00CD4697">
        <w:rPr>
          <w:rStyle w:val="Emphasis"/>
          <w:highlight w:val="yellow"/>
        </w:rPr>
        <w:t>annual defense spending</w:t>
      </w:r>
      <w:r w:rsidRPr="00AC116E">
        <w:rPr>
          <w:rStyle w:val="Emphasis"/>
        </w:rPr>
        <w:t xml:space="preserve"> was still </w:t>
      </w:r>
      <w:r w:rsidRPr="00CD4697">
        <w:rPr>
          <w:rStyle w:val="Emphasis"/>
          <w:highlight w:val="yellow"/>
        </w:rPr>
        <w:t>nearly three times that of China</w:t>
      </w:r>
      <w:r w:rsidRPr="00AC116E">
        <w:rPr>
          <w:sz w:val="10"/>
        </w:rPr>
        <w:t xml:space="preserve"> as of 2015—a reminder that </w:t>
      </w:r>
      <w:r w:rsidRPr="00AC116E">
        <w:rPr>
          <w:rStyle w:val="Emphasis"/>
        </w:rPr>
        <w:t>although China is closing the gap</w:t>
      </w:r>
      <w:r w:rsidRPr="00AC116E">
        <w:rPr>
          <w:sz w:val="10"/>
        </w:rPr>
        <w:t xml:space="preserve"> on Washington i</w:t>
      </w:r>
      <w:r w:rsidRPr="00AC116E">
        <w:rPr>
          <w:rStyle w:val="Emphasis"/>
        </w:rPr>
        <w:t>n certain respects</w:t>
      </w:r>
      <w:r w:rsidRPr="00AC116E">
        <w:rPr>
          <w:sz w:val="10"/>
        </w:rPr>
        <w:t xml:space="preserve">, the </w:t>
      </w:r>
      <w:r w:rsidRPr="00AC116E">
        <w:rPr>
          <w:rStyle w:val="Emphasis"/>
        </w:rPr>
        <w:t xml:space="preserve">overall gap remains significant </w:t>
      </w:r>
      <w:r w:rsidRPr="00AC116E">
        <w:rPr>
          <w:sz w:val="10"/>
        </w:rPr>
        <w:t xml:space="preserve">indeed. 25 In fact, </w:t>
      </w:r>
      <w:r w:rsidRPr="00CD4697">
        <w:rPr>
          <w:rStyle w:val="Emphasis"/>
          <w:highlight w:val="yellow"/>
        </w:rPr>
        <w:t>America’s global lead is</w:t>
      </w:r>
      <w:r w:rsidRPr="00AC116E">
        <w:rPr>
          <w:rStyle w:val="Emphasis"/>
        </w:rPr>
        <w:t xml:space="preserve"> probably far </w:t>
      </w:r>
      <w:r w:rsidRPr="00CD4697">
        <w:rPr>
          <w:rStyle w:val="Emphasis"/>
          <w:highlight w:val="yellow"/>
        </w:rPr>
        <w:t>bigger than indicated by</w:t>
      </w:r>
      <w:r w:rsidRPr="00AC116E">
        <w:rPr>
          <w:rStyle w:val="Emphasis"/>
        </w:rPr>
        <w:t xml:space="preserve"> simple numerical measures such as </w:t>
      </w:r>
      <w:r w:rsidRPr="00CD4697">
        <w:rPr>
          <w:rStyle w:val="Emphasis"/>
          <w:highlight w:val="yellow"/>
        </w:rPr>
        <w:t>GDP and</w:t>
      </w:r>
      <w:r w:rsidRPr="00AC116E">
        <w:rPr>
          <w:rStyle w:val="Emphasis"/>
        </w:rPr>
        <w:t xml:space="preserve"> percentage of global </w:t>
      </w:r>
      <w:r w:rsidRPr="00CD4697">
        <w:rPr>
          <w:rStyle w:val="Emphasis"/>
          <w:highlight w:val="yellow"/>
        </w:rPr>
        <w:t>military spending</w:t>
      </w:r>
      <w:r w:rsidRPr="00AC116E">
        <w:rPr>
          <w:sz w:val="10"/>
        </w:rPr>
        <w:t xml:space="preserve">. GDP is a commonly used but problematic way of comparing U.S. and Chinese economic strength. It is merely a snapshot, rather than a fully explanatory measure of how wealth accrues over time; it does not account for factors such as the damage that China is doing to its own long-term economic potential through the devastation of its natural environment; it understates important U.S. advantages such as the fact that American citizens own significant minority shares in foreign corporations. By a </w:t>
      </w:r>
      <w:r w:rsidRPr="00CD4697">
        <w:rPr>
          <w:rStyle w:val="Emphasis"/>
          <w:highlight w:val="yellow"/>
        </w:rPr>
        <w:t>more holistic measure</w:t>
      </w:r>
      <w:r w:rsidRPr="00AC116E">
        <w:rPr>
          <w:rStyle w:val="Emphasis"/>
        </w:rPr>
        <w:t xml:space="preserve"> of national economic strength</w:t>
      </w:r>
      <w:r w:rsidRPr="00AC116E">
        <w:rPr>
          <w:sz w:val="10"/>
        </w:rPr>
        <w:t>—“</w:t>
      </w:r>
      <w:r w:rsidRPr="00CD4697">
        <w:rPr>
          <w:rStyle w:val="Emphasis"/>
          <w:highlight w:val="yellow"/>
        </w:rPr>
        <w:t xml:space="preserve">inclusive wealth,” which takes account of manufactured </w:t>
      </w:r>
      <w:r w:rsidRPr="00CD4697">
        <w:rPr>
          <w:rStyle w:val="Emphasis"/>
        </w:rPr>
        <w:t>capital</w:t>
      </w:r>
      <w:r w:rsidRPr="00AC116E">
        <w:rPr>
          <w:rStyle w:val="Emphasis"/>
        </w:rPr>
        <w:t xml:space="preserve">, </w:t>
      </w:r>
      <w:r w:rsidRPr="00CD4697">
        <w:rPr>
          <w:rStyle w:val="Emphasis"/>
          <w:highlight w:val="yellow"/>
        </w:rPr>
        <w:t>human</w:t>
      </w:r>
      <w:r w:rsidRPr="00AC116E">
        <w:rPr>
          <w:rStyle w:val="Emphasis"/>
        </w:rPr>
        <w:t xml:space="preserve"> capital, </w:t>
      </w:r>
      <w:r w:rsidRPr="00CD4697">
        <w:rPr>
          <w:rStyle w:val="Emphasis"/>
          <w:highlight w:val="yellow"/>
        </w:rPr>
        <w:t>and natural capital</w:t>
      </w:r>
      <w:r w:rsidRPr="00AC116E">
        <w:rPr>
          <w:rStyle w:val="Emphasis"/>
        </w:rPr>
        <w:t>—the U</w:t>
      </w:r>
      <w:r w:rsidRPr="00AC116E">
        <w:rPr>
          <w:sz w:val="10"/>
        </w:rPr>
        <w:t xml:space="preserve">nited </w:t>
      </w:r>
      <w:r w:rsidRPr="00AC116E">
        <w:rPr>
          <w:rStyle w:val="Emphasis"/>
        </w:rPr>
        <w:t>St</w:t>
      </w:r>
      <w:r w:rsidRPr="00AC116E">
        <w:rPr>
          <w:sz w:val="10"/>
        </w:rPr>
        <w:t xml:space="preserve">ates </w:t>
      </w:r>
      <w:r w:rsidRPr="00AC116E">
        <w:rPr>
          <w:rStyle w:val="Emphasis"/>
        </w:rPr>
        <w:t xml:space="preserve">was </w:t>
      </w:r>
      <w:r w:rsidRPr="00CD4697">
        <w:rPr>
          <w:rStyle w:val="Emphasis"/>
          <w:highlight w:val="yellow"/>
        </w:rPr>
        <w:t>still roughly 4.5 times wealthier than China</w:t>
      </w:r>
      <w:r w:rsidRPr="00AC116E">
        <w:rPr>
          <w:sz w:val="10"/>
        </w:rPr>
        <w:t xml:space="preserve"> as recently as 2010. </w:t>
      </w:r>
      <w:r w:rsidRPr="00CD4697">
        <w:rPr>
          <w:rStyle w:val="Emphasis"/>
          <w:highlight w:val="yellow"/>
        </w:rPr>
        <w:t>Add</w:t>
      </w:r>
      <w:r w:rsidRPr="00AC116E">
        <w:rPr>
          <w:rStyle w:val="Emphasis"/>
        </w:rPr>
        <w:t xml:space="preserve"> in the enormous long</w:t>
      </w:r>
      <w:r w:rsidRPr="00CD4697">
        <w:rPr>
          <w:rStyle w:val="Emphasis"/>
          <w:highlight w:val="yellow"/>
        </w:rPr>
        <w:t>-term economic problems</w:t>
      </w:r>
      <w:r w:rsidRPr="00AC116E">
        <w:rPr>
          <w:rStyle w:val="Emphasis"/>
        </w:rPr>
        <w:t xml:space="preserve"> that </w:t>
      </w:r>
      <w:r w:rsidRPr="00CD4697">
        <w:rPr>
          <w:rStyle w:val="Emphasis"/>
          <w:highlight w:val="yellow"/>
        </w:rPr>
        <w:t>China faces</w:t>
      </w:r>
      <w:r w:rsidRPr="00AC116E">
        <w:rPr>
          <w:sz w:val="10"/>
        </w:rPr>
        <w:t xml:space="preserve">—from </w:t>
      </w:r>
      <w:r w:rsidRPr="00AC116E">
        <w:rPr>
          <w:rStyle w:val="Emphasis"/>
        </w:rPr>
        <w:t>declining growth rates</w:t>
      </w:r>
      <w:r w:rsidRPr="00AC116E">
        <w:rPr>
          <w:sz w:val="10"/>
        </w:rPr>
        <w:t xml:space="preserve">, to a </w:t>
      </w:r>
      <w:r w:rsidRPr="00AC116E">
        <w:rPr>
          <w:rStyle w:val="Emphasis"/>
        </w:rPr>
        <w:t>massive asset bubble,</w:t>
      </w:r>
      <w:r w:rsidRPr="00AC116E">
        <w:rPr>
          <w:sz w:val="10"/>
        </w:rPr>
        <w:t xml:space="preserve"> to a </w:t>
      </w:r>
      <w:r w:rsidRPr="00AC116E">
        <w:rPr>
          <w:rStyle w:val="Emphasis"/>
        </w:rPr>
        <w:t>rapidly aging population</w:t>
      </w:r>
      <w:r w:rsidRPr="00AC116E">
        <w:rPr>
          <w:sz w:val="10"/>
        </w:rPr>
        <w:t xml:space="preserve">—and </w:t>
      </w:r>
      <w:r w:rsidRPr="00CD4697">
        <w:rPr>
          <w:rStyle w:val="Emphasis"/>
          <w:highlight w:val="yellow"/>
        </w:rPr>
        <w:t>forecasts</w:t>
      </w:r>
      <w:r w:rsidRPr="00AC116E">
        <w:rPr>
          <w:rStyle w:val="Emphasis"/>
        </w:rPr>
        <w:t xml:space="preserve"> </w:t>
      </w:r>
      <w:r w:rsidRPr="00CD4697">
        <w:rPr>
          <w:rStyle w:val="Emphasis"/>
          <w:highlight w:val="yellow"/>
        </w:rPr>
        <w:t xml:space="preserve">of coming Chinese economic supremacy become </w:t>
      </w:r>
      <w:r w:rsidRPr="00CD4697">
        <w:rPr>
          <w:rStyle w:val="Emphasis"/>
        </w:rPr>
        <w:t xml:space="preserve">more </w:t>
      </w:r>
      <w:r w:rsidRPr="00CD4697">
        <w:rPr>
          <w:rStyle w:val="Emphasis"/>
          <w:highlight w:val="yellow"/>
        </w:rPr>
        <w:t>tenuous</w:t>
      </w:r>
      <w:r w:rsidRPr="00AC116E">
        <w:rPr>
          <w:sz w:val="10"/>
        </w:rPr>
        <w:t xml:space="preserve"> still. 26 </w:t>
      </w:r>
      <w:r w:rsidRPr="00AC116E">
        <w:rPr>
          <w:rStyle w:val="Emphasis"/>
        </w:rPr>
        <w:t>The</w:t>
      </w:r>
      <w:r w:rsidRPr="00AC116E">
        <w:rPr>
          <w:sz w:val="10"/>
        </w:rPr>
        <w:t xml:space="preserve"> U.S. </w:t>
      </w:r>
      <w:r w:rsidRPr="00AC116E">
        <w:rPr>
          <w:rStyle w:val="Emphasis"/>
        </w:rPr>
        <w:t>military lead is even more extensive</w:t>
      </w:r>
      <w:r w:rsidRPr="00AC116E">
        <w:rPr>
          <w:sz w:val="10"/>
        </w:rPr>
        <w:t xml:space="preserve">. As a recent study by Stephen Brooks and William Wohlforth concludes, </w:t>
      </w:r>
      <w:r w:rsidRPr="00AC116E">
        <w:rPr>
          <w:rStyle w:val="Emphasis"/>
        </w:rPr>
        <w:t>although China’s ongoing</w:t>
      </w:r>
      <w:r w:rsidRPr="00AC116E">
        <w:rPr>
          <w:sz w:val="10"/>
        </w:rPr>
        <w:t xml:space="preserve"> military </w:t>
      </w:r>
      <w:r w:rsidRPr="00AC116E">
        <w:rPr>
          <w:rStyle w:val="Emphasis"/>
        </w:rPr>
        <w:t>buildup presents significant</w:t>
      </w:r>
      <w:r w:rsidRPr="00AC116E">
        <w:rPr>
          <w:sz w:val="10"/>
        </w:rPr>
        <w:t xml:space="preserve">, even severe, </w:t>
      </w:r>
      <w:r w:rsidRPr="00AC116E">
        <w:rPr>
          <w:rStyle w:val="Emphasis"/>
        </w:rPr>
        <w:t>regional challenges</w:t>
      </w:r>
      <w:r w:rsidRPr="00AC116E">
        <w:rPr>
          <w:sz w:val="10"/>
        </w:rPr>
        <w:t xml:space="preserve"> for the United States, </w:t>
      </w:r>
      <w:r w:rsidRPr="00AC116E">
        <w:rPr>
          <w:rStyle w:val="Emphasis"/>
        </w:rPr>
        <w:t>at the global level there is still simply no comparison</w:t>
      </w:r>
      <w:r w:rsidRPr="00AC116E">
        <w:rPr>
          <w:sz w:val="10"/>
        </w:rPr>
        <w:t xml:space="preserve">. </w:t>
      </w:r>
      <w:r w:rsidRPr="00AC116E">
        <w:rPr>
          <w:rStyle w:val="Emphasis"/>
        </w:rPr>
        <w:t xml:space="preserve">The </w:t>
      </w:r>
      <w:r w:rsidRPr="00CD4697">
        <w:rPr>
          <w:rStyle w:val="Emphasis"/>
          <w:highlight w:val="yellow"/>
        </w:rPr>
        <w:t>U</w:t>
      </w:r>
      <w:r w:rsidRPr="00CD4697">
        <w:rPr>
          <w:sz w:val="10"/>
          <w:highlight w:val="yellow"/>
        </w:rPr>
        <w:t>nited</w:t>
      </w:r>
      <w:r w:rsidRPr="00AC116E">
        <w:rPr>
          <w:sz w:val="10"/>
        </w:rPr>
        <w:t xml:space="preserve"> </w:t>
      </w:r>
      <w:r w:rsidRPr="00CD4697">
        <w:rPr>
          <w:rStyle w:val="Emphasis"/>
          <w:highlight w:val="yellow"/>
        </w:rPr>
        <w:t>S</w:t>
      </w:r>
      <w:r w:rsidRPr="00CD4697">
        <w:rPr>
          <w:sz w:val="10"/>
          <w:highlight w:val="yellow"/>
        </w:rPr>
        <w:t>tates</w:t>
      </w:r>
      <w:r w:rsidRPr="00AC116E">
        <w:rPr>
          <w:sz w:val="10"/>
        </w:rPr>
        <w:t xml:space="preserve"> </w:t>
      </w:r>
      <w:r w:rsidRPr="00CD4697">
        <w:rPr>
          <w:rStyle w:val="Emphasis"/>
          <w:highlight w:val="yellow"/>
        </w:rPr>
        <w:t>possesses</w:t>
      </w:r>
      <w:r w:rsidRPr="00AC116E">
        <w:rPr>
          <w:rStyle w:val="Emphasis"/>
        </w:rPr>
        <w:t xml:space="preserve"> </w:t>
      </w:r>
      <w:r w:rsidRPr="00CD4697">
        <w:rPr>
          <w:rStyle w:val="Emphasis"/>
          <w:highlight w:val="yellow"/>
        </w:rPr>
        <w:t>massive advantages in</w:t>
      </w:r>
      <w:r w:rsidRPr="00AC116E">
        <w:rPr>
          <w:sz w:val="10"/>
        </w:rPr>
        <w:t xml:space="preserve"> high-end </w:t>
      </w:r>
      <w:r w:rsidRPr="00CD4697">
        <w:rPr>
          <w:rStyle w:val="Emphasis"/>
          <w:highlight w:val="yellow"/>
        </w:rPr>
        <w:t>power-projection capabilities</w:t>
      </w:r>
      <w:r w:rsidRPr="00AC116E">
        <w:rPr>
          <w:sz w:val="10"/>
        </w:rPr>
        <w:t xml:space="preserve"> such as aircraft carriers, fourth- and fifth-generation tactical aircraft, nuclear-powered submarines, AWACS, and heavy unmanned aerial vehicles. These advantages have been amassed over decades, through enormous and accumulating investments, and so </w:t>
      </w:r>
      <w:r w:rsidRPr="00CD4697">
        <w:rPr>
          <w:rStyle w:val="Emphasis"/>
          <w:highlight w:val="yellow"/>
        </w:rPr>
        <w:t>it will take decades</w:t>
      </w:r>
      <w:r w:rsidRPr="00AC116E">
        <w:rPr>
          <w:rStyle w:val="Emphasis"/>
        </w:rPr>
        <w:t>—if not longer—</w:t>
      </w:r>
      <w:r w:rsidRPr="00CD4697">
        <w:rPr>
          <w:rStyle w:val="Emphasis"/>
          <w:highlight w:val="yellow"/>
        </w:rPr>
        <w:t>for China to come close</w:t>
      </w:r>
      <w:r w:rsidRPr="00AC116E">
        <w:rPr>
          <w:sz w:val="10"/>
        </w:rPr>
        <w:t xml:space="preserve"> to matching the United States. </w:t>
      </w:r>
      <w:r w:rsidRPr="00AC116E">
        <w:rPr>
          <w:rStyle w:val="Emphasis"/>
        </w:rPr>
        <w:t>These metrics</w:t>
      </w:r>
      <w:r w:rsidRPr="00AC116E">
        <w:rPr>
          <w:sz w:val="10"/>
        </w:rPr>
        <w:t xml:space="preserve">, moreover, </w:t>
      </w:r>
      <w:r w:rsidRPr="00AC116E">
        <w:rPr>
          <w:rStyle w:val="Emphasis"/>
        </w:rPr>
        <w:t>do not reflect the other, more intangible advantages that the U.S. military possesses</w:t>
      </w:r>
      <w:r w:rsidRPr="00AC116E">
        <w:rPr>
          <w:sz w:val="10"/>
        </w:rPr>
        <w:t xml:space="preserve">—the </w:t>
      </w:r>
      <w:r w:rsidRPr="00AC116E">
        <w:rPr>
          <w:rStyle w:val="Emphasis"/>
        </w:rPr>
        <w:t>years of recent experience in complex operations</w:t>
      </w:r>
      <w:r w:rsidRPr="00AC116E">
        <w:rPr>
          <w:sz w:val="10"/>
        </w:rPr>
        <w:t xml:space="preserve">, the </w:t>
      </w:r>
      <w:r w:rsidRPr="00AC116E">
        <w:rPr>
          <w:rStyle w:val="Emphasis"/>
        </w:rPr>
        <w:t>extraordinarily high levels of human capital</w:t>
      </w:r>
      <w:r w:rsidRPr="00AC116E">
        <w:rPr>
          <w:sz w:val="10"/>
        </w:rPr>
        <w:t xml:space="preserve">, the </w:t>
      </w:r>
      <w:r w:rsidRPr="00AC116E">
        <w:rPr>
          <w:rStyle w:val="Emphasis"/>
        </w:rPr>
        <w:t>flexible command-and-control structures</w:t>
      </w:r>
      <w:r w:rsidRPr="00AC116E">
        <w:rPr>
          <w:sz w:val="10"/>
        </w:rPr>
        <w:t xml:space="preserve"> that permit initiative and adaptation. “Rather than expecting a power transition in international politics,” Brooks and Wohlforth write, “</w:t>
      </w:r>
      <w:r w:rsidRPr="00CD4697">
        <w:rPr>
          <w:rStyle w:val="Emphasis"/>
        </w:rPr>
        <w:t xml:space="preserve">everyone should start </w:t>
      </w:r>
      <w:r w:rsidRPr="00CD4697">
        <w:rPr>
          <w:rStyle w:val="Emphasis"/>
          <w:highlight w:val="yellow"/>
        </w:rPr>
        <w:t>get</w:t>
      </w:r>
      <w:r w:rsidRPr="00CD4697">
        <w:rPr>
          <w:rStyle w:val="Emphasis"/>
        </w:rPr>
        <w:t>ting</w:t>
      </w:r>
      <w:r w:rsidRPr="00CD4697">
        <w:rPr>
          <w:rStyle w:val="Emphasis"/>
          <w:highlight w:val="yellow"/>
        </w:rPr>
        <w:t xml:space="preserve"> used to a world in which the U</w:t>
      </w:r>
      <w:r w:rsidRPr="00CD4697">
        <w:rPr>
          <w:sz w:val="10"/>
          <w:highlight w:val="yellow"/>
        </w:rPr>
        <w:t xml:space="preserve">nited </w:t>
      </w:r>
      <w:r w:rsidRPr="00CD4697">
        <w:rPr>
          <w:rStyle w:val="Emphasis"/>
          <w:highlight w:val="yellow"/>
        </w:rPr>
        <w:t>S</w:t>
      </w:r>
      <w:r w:rsidRPr="00CD4697">
        <w:rPr>
          <w:sz w:val="10"/>
          <w:highlight w:val="yellow"/>
        </w:rPr>
        <w:t xml:space="preserve">tates </w:t>
      </w:r>
      <w:r w:rsidRPr="00CD4697">
        <w:rPr>
          <w:rStyle w:val="Emphasis"/>
          <w:highlight w:val="yellow"/>
        </w:rPr>
        <w:t>remains the sole superpower for decades</w:t>
      </w:r>
      <w:r w:rsidRPr="00AC116E">
        <w:rPr>
          <w:rStyle w:val="Emphasis"/>
        </w:rPr>
        <w:t xml:space="preserve"> to come</w:t>
      </w:r>
      <w:r w:rsidRPr="00AC116E">
        <w:rPr>
          <w:sz w:val="10"/>
        </w:rPr>
        <w:t xml:space="preserve">.” 27 Finally, </w:t>
      </w:r>
      <w:r w:rsidRPr="00AC116E">
        <w:rPr>
          <w:rStyle w:val="Emphasis"/>
        </w:rPr>
        <w:t xml:space="preserve">any </w:t>
      </w:r>
      <w:r w:rsidRPr="00CD4697">
        <w:rPr>
          <w:rStyle w:val="Emphasis"/>
          <w:highlight w:val="yellow"/>
        </w:rPr>
        <w:t>consideration of global power dynamics must</w:t>
      </w:r>
      <w:r w:rsidRPr="00AC116E">
        <w:rPr>
          <w:rStyle w:val="Emphasis"/>
        </w:rPr>
        <w:t xml:space="preserve"> </w:t>
      </w:r>
      <w:r w:rsidRPr="00CD4697">
        <w:rPr>
          <w:rStyle w:val="Emphasis"/>
          <w:highlight w:val="yellow"/>
        </w:rPr>
        <w:t>evaluate</w:t>
      </w:r>
      <w:r w:rsidRPr="00AC116E">
        <w:rPr>
          <w:rStyle w:val="Emphasis"/>
        </w:rPr>
        <w:t xml:space="preserve"> the </w:t>
      </w:r>
      <w:r w:rsidRPr="00CD4697">
        <w:rPr>
          <w:rStyle w:val="Emphasis"/>
          <w:highlight w:val="yellow"/>
        </w:rPr>
        <w:t>role of allies</w:t>
      </w:r>
      <w:r w:rsidRPr="00AC116E">
        <w:rPr>
          <w:sz w:val="10"/>
        </w:rPr>
        <w:t xml:space="preserve">: </w:t>
      </w:r>
      <w:r w:rsidRPr="00AC116E">
        <w:rPr>
          <w:rStyle w:val="Emphasis"/>
        </w:rPr>
        <w:t>the U</w:t>
      </w:r>
      <w:r w:rsidRPr="00AC116E">
        <w:rPr>
          <w:sz w:val="10"/>
        </w:rPr>
        <w:t xml:space="preserve">nited </w:t>
      </w:r>
      <w:r w:rsidRPr="00AC116E">
        <w:rPr>
          <w:rStyle w:val="Emphasis"/>
        </w:rPr>
        <w:t>S</w:t>
      </w:r>
      <w:r w:rsidRPr="00AC116E">
        <w:rPr>
          <w:sz w:val="10"/>
        </w:rPr>
        <w:t xml:space="preserve">tates </w:t>
      </w:r>
      <w:r w:rsidRPr="00AC116E">
        <w:rPr>
          <w:rStyle w:val="Emphasis"/>
        </w:rPr>
        <w:t xml:space="preserve">has dozens of them, whereas </w:t>
      </w:r>
      <w:r w:rsidRPr="00CD4697">
        <w:rPr>
          <w:rStyle w:val="Emphasis"/>
          <w:highlight w:val="yellow"/>
        </w:rPr>
        <w:t>China and Russia have few</w:t>
      </w:r>
      <w:r w:rsidRPr="00AC116E">
        <w:rPr>
          <w:rStyle w:val="Emphasis"/>
        </w:rPr>
        <w:t>, if any</w:t>
      </w:r>
      <w:r w:rsidRPr="00AC116E">
        <w:rPr>
          <w:sz w:val="10"/>
        </w:rPr>
        <w:t xml:space="preserve">. (Those that they do have, countries such as Belarus and North Korea, make up a veritable international most-wanted list.) America’s allies give it geopolitical leverage, diplomatic influence, and military access that other countries can only envy; they add enormously to the overall weight of the Western coalition of which Washington remains leader. As of 2015, the United States and its core treaty allies in Asia and Europe accounted for roughly three-fifths of global wealth and global military spending—a share that was moderately diminished from twenty years earlier, but still very impressive by nearly all other historical comparisons. </w:t>
      </w:r>
    </w:p>
    <w:p w14:paraId="275976CC" w14:textId="77777777" w:rsidR="00D2330F" w:rsidRPr="00D94759" w:rsidRDefault="00D2330F" w:rsidP="00D2330F">
      <w:pPr>
        <w:pStyle w:val="Heading4"/>
      </w:pPr>
      <w:r w:rsidRPr="00D94759">
        <w:t xml:space="preserve">US </w:t>
      </w:r>
      <w:r>
        <w:t>heg</w:t>
      </w:r>
      <w:r w:rsidRPr="00D94759">
        <w:t xml:space="preserve"> is not over or ineffective – US primacy has proven to maintain a peaceful liberal order. Retrenchment is the wrong choice – we must sustain primacy.</w:t>
      </w:r>
    </w:p>
    <w:p w14:paraId="2E2F345F" w14:textId="77777777" w:rsidR="00D2330F" w:rsidRPr="00902618" w:rsidRDefault="00D2330F" w:rsidP="00D2330F">
      <w:pPr>
        <w:rPr>
          <w:rStyle w:val="Emphasis"/>
          <w:b w:val="0"/>
          <w:iCs w:val="0"/>
          <w:u w:val="none"/>
        </w:rPr>
      </w:pPr>
      <w:r>
        <w:t xml:space="preserve">Hal </w:t>
      </w:r>
      <w:r w:rsidRPr="00416A53">
        <w:rPr>
          <w:rStyle w:val="Style13ptBold"/>
        </w:rPr>
        <w:t xml:space="preserve">Brands </w:t>
      </w:r>
      <w:r>
        <w:t>20</w:t>
      </w:r>
      <w:r w:rsidRPr="00416A53">
        <w:rPr>
          <w:rStyle w:val="Style13ptBold"/>
        </w:rPr>
        <w:t>18,</w:t>
      </w:r>
      <w:r>
        <w:t xml:space="preserve"> Henry A. Kissinger Distinguished Professor of Global Affairs at the Johns Hopkins University School of Advanced International Studies (SAIS), </w:t>
      </w:r>
      <w:r w:rsidRPr="00416A53">
        <w:rPr>
          <w:i/>
        </w:rPr>
        <w:t>American Grand Strategy in the Age of Trump</w:t>
      </w:r>
      <w:r>
        <w:t>, Google Books, KEL</w:t>
      </w:r>
    </w:p>
    <w:p w14:paraId="63F8E631" w14:textId="77777777" w:rsidR="00D2330F" w:rsidRDefault="00D2330F" w:rsidP="00D2330F">
      <w:pPr>
        <w:rPr>
          <w:sz w:val="14"/>
        </w:rPr>
      </w:pPr>
      <w:r w:rsidRPr="00902618">
        <w:rPr>
          <w:rStyle w:val="StyleUnderline"/>
        </w:rPr>
        <w:t>Unfortunately, discussions of America’s post–Cold War grand strategy are afflicted by three misconceptions that have become conventional wisdom among critics of U.S. foreign policy</w:t>
      </w:r>
      <w:r w:rsidRPr="00902618">
        <w:rPr>
          <w:sz w:val="14"/>
        </w:rPr>
        <w:t xml:space="preserve">. </w:t>
      </w:r>
      <w:r w:rsidRPr="00902618">
        <w:rPr>
          <w:rStyle w:val="StyleUnderline"/>
        </w:rPr>
        <w:t>The first is that, with the end of the Cold War, America broke dramatically with its previous grand strategic tradition</w:t>
      </w:r>
      <w:r w:rsidRPr="00902618">
        <w:rPr>
          <w:sz w:val="14"/>
        </w:rPr>
        <w:t xml:space="preserve"> and undertook a radically new approach to the world. </w:t>
      </w:r>
      <w:r w:rsidRPr="00902618">
        <w:rPr>
          <w:rStyle w:val="StyleUnderline"/>
        </w:rPr>
        <w:t>The second is that America’s post–Cold War grand strategy has been ineffective and even quixotic</w:t>
      </w:r>
      <w:r w:rsidRPr="00902618">
        <w:rPr>
          <w:sz w:val="14"/>
        </w:rPr>
        <w:t xml:space="preserve">—that Washington has essentially squandered the position of preeminence it attained with the Soviet collapse. </w:t>
      </w:r>
      <w:r w:rsidRPr="00902618">
        <w:rPr>
          <w:rStyle w:val="StyleUnderline"/>
        </w:rPr>
        <w:t>The third is that this period of U.S. primacy is now over</w:t>
      </w:r>
      <w:r w:rsidRPr="00902618">
        <w:rPr>
          <w:sz w:val="14"/>
        </w:rPr>
        <w:t xml:space="preserve">, </w:t>
      </w:r>
      <w:r w:rsidRPr="00902618">
        <w:rPr>
          <w:rStyle w:val="StyleUnderline"/>
        </w:rPr>
        <w:t>and that American</w:t>
      </w:r>
      <w:r w:rsidRPr="00902618">
        <w:rPr>
          <w:sz w:val="14"/>
        </w:rPr>
        <w:t xml:space="preserve"> leader</w:t>
      </w:r>
      <w:r w:rsidRPr="00902618">
        <w:rPr>
          <w:rStyle w:val="StyleUnderline"/>
        </w:rPr>
        <w:t>s have no choice but to retrench</w:t>
      </w:r>
      <w:r w:rsidRPr="00902618">
        <w:rPr>
          <w:sz w:val="14"/>
        </w:rPr>
        <w:t xml:space="preserve"> fundamentally as a result. 1 </w:t>
      </w:r>
      <w:r w:rsidRPr="00902618">
        <w:rPr>
          <w:rStyle w:val="Emphasis"/>
        </w:rPr>
        <w:t>All three ideas are more myth than reality;</w:t>
      </w:r>
      <w:r w:rsidRPr="00902618">
        <w:rPr>
          <w:sz w:val="14"/>
        </w:rPr>
        <w:t xml:space="preserve"> </w:t>
      </w:r>
      <w:r w:rsidRPr="00902618">
        <w:rPr>
          <w:rStyle w:val="Emphasis"/>
        </w:rPr>
        <w:t>they obscure more than they illuminate</w:t>
      </w:r>
      <w:r w:rsidRPr="00902618">
        <w:rPr>
          <w:sz w:val="14"/>
        </w:rPr>
        <w:t xml:space="preserve">. </w:t>
      </w:r>
      <w:r w:rsidRPr="00902618">
        <w:rPr>
          <w:rStyle w:val="Emphasis"/>
        </w:rPr>
        <w:t>The U</w:t>
      </w:r>
      <w:r w:rsidRPr="00902618">
        <w:rPr>
          <w:sz w:val="14"/>
        </w:rPr>
        <w:t xml:space="preserve">nited </w:t>
      </w:r>
      <w:r w:rsidRPr="00902618">
        <w:rPr>
          <w:rStyle w:val="Emphasis"/>
        </w:rPr>
        <w:t>S</w:t>
      </w:r>
      <w:r w:rsidRPr="00902618">
        <w:rPr>
          <w:sz w:val="14"/>
        </w:rPr>
        <w:t xml:space="preserve">tates </w:t>
      </w:r>
      <w:r w:rsidRPr="00902618">
        <w:rPr>
          <w:rStyle w:val="Emphasis"/>
        </w:rPr>
        <w:t>did not embrace a radically new grand strategy after the Cold War</w:t>
      </w:r>
      <w:r w:rsidRPr="00902618">
        <w:rPr>
          <w:sz w:val="14"/>
        </w:rPr>
        <w:t xml:space="preserve">; </w:t>
      </w:r>
      <w:r w:rsidRPr="00902618">
        <w:rPr>
          <w:rStyle w:val="Emphasis"/>
        </w:rPr>
        <w:t>it simply adapted</w:t>
      </w:r>
      <w:r w:rsidRPr="00902618">
        <w:rPr>
          <w:sz w:val="14"/>
        </w:rPr>
        <w:t xml:space="preserve"> its long-standing post–World War II </w:t>
      </w:r>
      <w:r w:rsidRPr="00902618">
        <w:rPr>
          <w:rStyle w:val="Emphasis"/>
        </w:rPr>
        <w:t>grand strategy to a new era of American dominance</w:t>
      </w:r>
      <w:r w:rsidRPr="00902618">
        <w:rPr>
          <w:sz w:val="14"/>
        </w:rPr>
        <w:t xml:space="preserve">. That endeavor was hardly fruitless or self-defeating; </w:t>
      </w:r>
      <w:r w:rsidRPr="00902618">
        <w:rPr>
          <w:rStyle w:val="Emphasis"/>
        </w:rPr>
        <w:t>on balance, it</w:t>
      </w:r>
      <w:r w:rsidRPr="00902618">
        <w:rPr>
          <w:sz w:val="14"/>
        </w:rPr>
        <w:t xml:space="preserve"> has </w:t>
      </w:r>
      <w:r w:rsidRPr="00902618">
        <w:rPr>
          <w:rStyle w:val="Emphasis"/>
        </w:rPr>
        <w:t>helped ensure that the post–Cold War system has been far more stable, more liberal, and more congenial to U.S. interests than many leading observers predicted</w:t>
      </w:r>
      <w:r w:rsidRPr="00902618">
        <w:rPr>
          <w:sz w:val="14"/>
        </w:rPr>
        <w:t xml:space="preserve"> as that era began. Finally, </w:t>
      </w:r>
      <w:r w:rsidRPr="00902618">
        <w:rPr>
          <w:rStyle w:val="Emphasis"/>
        </w:rPr>
        <w:t>although Washington currently faces more</w:t>
      </w:r>
      <w:r w:rsidRPr="00902618">
        <w:rPr>
          <w:sz w:val="14"/>
        </w:rPr>
        <w:t>—and more pressing—</w:t>
      </w:r>
      <w:r w:rsidRPr="00902618">
        <w:rPr>
          <w:rStyle w:val="Emphasis"/>
        </w:rPr>
        <w:t xml:space="preserve">challenges to its international superiority than at any time since 1991, it is premature to conclude that </w:t>
      </w:r>
      <w:r w:rsidRPr="00902618">
        <w:rPr>
          <w:sz w:val="14"/>
        </w:rPr>
        <w:t xml:space="preserve">the age of </w:t>
      </w:r>
      <w:r w:rsidRPr="00902618">
        <w:rPr>
          <w:rStyle w:val="Emphasis"/>
        </w:rPr>
        <w:t>American primacy has passed</w:t>
      </w:r>
      <w:r w:rsidRPr="00902618">
        <w:rPr>
          <w:sz w:val="14"/>
        </w:rPr>
        <w:t xml:space="preserve">. </w:t>
      </w:r>
      <w:r w:rsidRPr="00902618">
        <w:rPr>
          <w:rStyle w:val="Emphasis"/>
        </w:rPr>
        <w:t>The time has not come for</w:t>
      </w:r>
      <w:r w:rsidRPr="00902618">
        <w:rPr>
          <w:sz w:val="14"/>
        </w:rPr>
        <w:t xml:space="preserve"> radical </w:t>
      </w:r>
      <w:r w:rsidRPr="00D94759">
        <w:rPr>
          <w:rStyle w:val="StyleUnderline"/>
        </w:rPr>
        <w:t>re</w:t>
      </w:r>
      <w:r w:rsidRPr="00902618">
        <w:rPr>
          <w:rStyle w:val="Emphasis"/>
        </w:rPr>
        <w:t xml:space="preserve">trenchment </w:t>
      </w:r>
      <w:r w:rsidRPr="00902618">
        <w:rPr>
          <w:sz w:val="14"/>
        </w:rPr>
        <w:t xml:space="preserve">of the sort proposed by many leading academics and championed in Trump’s campaign rhetoric. </w:t>
      </w:r>
      <w:r w:rsidRPr="00902618">
        <w:rPr>
          <w:rStyle w:val="Emphasis"/>
        </w:rPr>
        <w:t>The proper course</w:t>
      </w:r>
      <w:r w:rsidRPr="00902618">
        <w:rPr>
          <w:sz w:val="14"/>
        </w:rPr>
        <w:t xml:space="preserve">, rather, </w:t>
      </w:r>
      <w:r w:rsidRPr="00902618">
        <w:rPr>
          <w:rStyle w:val="Emphasis"/>
        </w:rPr>
        <w:t>is to do what is necessary to sustain the grand strategy</w:t>
      </w:r>
      <w:r w:rsidRPr="00902618">
        <w:rPr>
          <w:sz w:val="14"/>
        </w:rPr>
        <w:t xml:space="preserve"> that America has pursued, more or less successfully, over the past quarter century.</w:t>
      </w:r>
    </w:p>
    <w:p w14:paraId="5EA3E327" w14:textId="77777777" w:rsidR="00D2330F" w:rsidRPr="008829CB" w:rsidRDefault="00D2330F" w:rsidP="00D2330F"/>
    <w:p w14:paraId="504E4AF3" w14:textId="77777777" w:rsidR="00D2330F" w:rsidRDefault="00D2330F" w:rsidP="00D2330F">
      <w:pPr>
        <w:pStyle w:val="Heading4"/>
      </w:pPr>
      <w:r>
        <w:t>Heg is sustainable but avoiding obstacles is key to stability – assumes Trump</w:t>
      </w:r>
    </w:p>
    <w:p w14:paraId="669E28D0" w14:textId="77777777" w:rsidR="00D2330F" w:rsidRPr="00AC0F30" w:rsidRDefault="00D2330F" w:rsidP="00D2330F">
      <w:r w:rsidRPr="00AC0F30">
        <w:rPr>
          <w:rStyle w:val="Style13ptBold"/>
        </w:rPr>
        <w:t>Hunt 17</w:t>
      </w:r>
      <w:r>
        <w:t xml:space="preserve"> (Edward Hunt, Jacobin Magazine, PhD in American Studies from the College of William &amp; Mary, “The American Empire Isn’t in Decline”, March 13, 2017, https://www.jacobinmag.com/2017/03/obama-trump-mattis-united-states-empire)</w:t>
      </w:r>
    </w:p>
    <w:p w14:paraId="5C9099EA" w14:textId="77777777" w:rsidR="00D2330F" w:rsidRDefault="00D2330F" w:rsidP="00D2330F">
      <w:pPr>
        <w:rPr>
          <w:rStyle w:val="StyleUnderline"/>
        </w:rPr>
      </w:pPr>
      <w:r w:rsidRPr="00AC0F30">
        <w:rPr>
          <w:rStyle w:val="StyleUnderline"/>
        </w:rPr>
        <w:t xml:space="preserve">The warning signs seem to be everywhere. A resurgent </w:t>
      </w:r>
      <w:r w:rsidRPr="001D06AA">
        <w:rPr>
          <w:rStyle w:val="StyleUnderline"/>
          <w:highlight w:val="yellow"/>
        </w:rPr>
        <w:t>Russia is exerting its power</w:t>
      </w:r>
      <w:r w:rsidRPr="00AC0F30">
        <w:rPr>
          <w:rStyle w:val="StyleUnderline"/>
        </w:rPr>
        <w:t xml:space="preserve"> in Eastern Europe and the Middle East. </w:t>
      </w:r>
      <w:r w:rsidRPr="001D06AA">
        <w:rPr>
          <w:rStyle w:val="StyleUnderline"/>
          <w:highlight w:val="yellow"/>
        </w:rPr>
        <w:t>A rising China is extending its reach</w:t>
      </w:r>
      <w:r w:rsidRPr="00AC0F30">
        <w:rPr>
          <w:rStyle w:val="StyleUnderline"/>
        </w:rPr>
        <w:t xml:space="preserve"> across its periphery. </w:t>
      </w:r>
      <w:r w:rsidRPr="001D06AA">
        <w:rPr>
          <w:rStyle w:val="StyleUnderline"/>
          <w:highlight w:val="yellow"/>
        </w:rPr>
        <w:t>ISIS has taken control</w:t>
      </w:r>
      <w:r w:rsidRPr="00AC0F30">
        <w:rPr>
          <w:rStyle w:val="StyleUnderline"/>
        </w:rPr>
        <w:t xml:space="preserve"> of large parts of Iraq and Syria. Establishment Democrats and Republicans couldn’t even stop Donald Trump from becoming the president of the United States. For the foreign policy establishment in Washington, it all raises a very troubling question: </w:t>
      </w:r>
      <w:r w:rsidRPr="001D06AA">
        <w:rPr>
          <w:rStyle w:val="StyleUnderline"/>
          <w:highlight w:val="yellow"/>
        </w:rPr>
        <w:t>is the U</w:t>
      </w:r>
      <w:r w:rsidRPr="00AC0F30">
        <w:rPr>
          <w:rStyle w:val="StyleUnderline"/>
        </w:rPr>
        <w:t xml:space="preserve">nited </w:t>
      </w:r>
      <w:r w:rsidRPr="001D06AA">
        <w:rPr>
          <w:rStyle w:val="StyleUnderline"/>
          <w:highlight w:val="yellow"/>
        </w:rPr>
        <w:t>S</w:t>
      </w:r>
      <w:r w:rsidRPr="00AC0F30">
        <w:rPr>
          <w:rStyle w:val="StyleUnderline"/>
        </w:rPr>
        <w:t xml:space="preserve">tates an empire </w:t>
      </w:r>
      <w:r w:rsidRPr="001D06AA">
        <w:rPr>
          <w:rStyle w:val="StyleUnderline"/>
          <w:highlight w:val="yellow"/>
        </w:rPr>
        <w:t>in decline?</w:t>
      </w:r>
      <w:r w:rsidRPr="00AC0F30">
        <w:rPr>
          <w:sz w:val="14"/>
        </w:rPr>
        <w:t xml:space="preserve"> </w:t>
      </w:r>
      <w:r w:rsidRPr="00AC0F30">
        <w:rPr>
          <w:rStyle w:val="StyleUnderline"/>
        </w:rPr>
        <w:t>Some insist that the answer is yes</w:t>
      </w:r>
      <w:r w:rsidRPr="00AC0F30">
        <w:rPr>
          <w:sz w:val="14"/>
        </w:rPr>
        <w:t xml:space="preserve"> — that the period of US global dominance that has reigned since the end of the Cold War is coming to an end.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w:t>
      </w:r>
      <w:r w:rsidRPr="00AC0F30">
        <w:rPr>
          <w:rStyle w:val="Emphasis"/>
        </w:rPr>
        <w:t xml:space="preserve">Still, there are some reasons to think otherwise. As former US diplomat R. Nicholas Burns recently observed, </w:t>
      </w:r>
      <w:r w:rsidRPr="001D06AA">
        <w:rPr>
          <w:rStyle w:val="Emphasis"/>
          <w:highlight w:val="yellow"/>
        </w:rPr>
        <w:t>the U</w:t>
      </w:r>
      <w:r w:rsidRPr="00AC0F30">
        <w:rPr>
          <w:rStyle w:val="Emphasis"/>
        </w:rPr>
        <w:t xml:space="preserve">nited </w:t>
      </w:r>
      <w:r w:rsidRPr="001D06AA">
        <w:rPr>
          <w:rStyle w:val="Emphasis"/>
          <w:highlight w:val="yellow"/>
        </w:rPr>
        <w:t>S</w:t>
      </w:r>
      <w:r w:rsidRPr="00AC0F30">
        <w:rPr>
          <w:rStyle w:val="Emphasis"/>
        </w:rPr>
        <w:t xml:space="preserve">tates </w:t>
      </w:r>
      <w:r w:rsidRPr="001D06AA">
        <w:rPr>
          <w:rStyle w:val="Emphasis"/>
          <w:highlight w:val="yellow"/>
        </w:rPr>
        <w:t>maintains “alliances</w:t>
      </w:r>
      <w:r w:rsidRPr="00AC0F30">
        <w:rPr>
          <w:rStyle w:val="Emphasis"/>
        </w:rPr>
        <w:t xml:space="preserve"> in Europe and Asia, </w:t>
      </w:r>
      <w:r w:rsidRPr="001D06AA">
        <w:rPr>
          <w:rStyle w:val="Emphasis"/>
          <w:highlight w:val="yellow"/>
        </w:rPr>
        <w:t>and the Russians and Chinese do not.”</w:t>
      </w:r>
      <w:r w:rsidRPr="00AC0F30">
        <w:rPr>
          <w:sz w:val="14"/>
        </w:rPr>
        <w:t xml:space="preserve"> </w:t>
      </w:r>
      <w:r w:rsidRPr="00AC0F30">
        <w:rPr>
          <w:rStyle w:val="StyleUnderline"/>
        </w:rPr>
        <w:t xml:space="preserve">In addition, </w:t>
      </w:r>
      <w:r w:rsidRPr="001D06AA">
        <w:rPr>
          <w:rStyle w:val="StyleUnderline"/>
          <w:highlight w:val="yellow"/>
        </w:rPr>
        <w:t>the</w:t>
      </w:r>
      <w:r w:rsidRPr="00AC0F30">
        <w:rPr>
          <w:rStyle w:val="StyleUnderline"/>
        </w:rPr>
        <w:t xml:space="preserve"> American </w:t>
      </w:r>
      <w:r w:rsidRPr="001D06AA">
        <w:rPr>
          <w:rStyle w:val="StyleUnderline"/>
          <w:highlight w:val="yellow"/>
        </w:rPr>
        <w:t xml:space="preserve">military has begun to wipe out ISIS, </w:t>
      </w:r>
      <w:r w:rsidRPr="00D13AA9">
        <w:rPr>
          <w:rStyle w:val="StyleUnderline"/>
        </w:rPr>
        <w:t>killing more than sixty thousand fighters over the past two and a half years</w:t>
      </w:r>
      <w:r w:rsidRPr="00D13AA9">
        <w:rPr>
          <w:sz w:val="14"/>
        </w:rPr>
        <w:t>. So do a resurgent Russia, an ascendant China, and the emergence of the Islamic State suggest that US po</w:t>
      </w:r>
      <w:r w:rsidRPr="00AC0F30">
        <w:rPr>
          <w:sz w:val="14"/>
        </w:rPr>
        <w:t xml:space="preserve">wer is ebbing, or are these challenges exaggerated? What do US officials really think about these matters? </w:t>
      </w:r>
      <w:r w:rsidRPr="00AC0F30">
        <w:rPr>
          <w:rStyle w:val="StyleUnderline"/>
        </w:rPr>
        <w:t xml:space="preserve">If we take stock of their public statements as a whole, </w:t>
      </w:r>
      <w:r w:rsidRPr="001D06AA">
        <w:rPr>
          <w:rStyle w:val="StyleUnderline"/>
          <w:highlight w:val="yellow"/>
        </w:rPr>
        <w:t>the foreign policy establishment</w:t>
      </w:r>
      <w:r w:rsidRPr="00AC0F30">
        <w:rPr>
          <w:rStyle w:val="StyleUnderline"/>
        </w:rPr>
        <w:t xml:space="preserve"> certainly </w:t>
      </w:r>
      <w:r w:rsidRPr="001D06AA">
        <w:rPr>
          <w:rStyle w:val="StyleUnderline"/>
          <w:highlight w:val="yellow"/>
        </w:rPr>
        <w:t>appears concerned about</w:t>
      </w:r>
      <w:r w:rsidRPr="00AC0F30">
        <w:rPr>
          <w:rStyle w:val="StyleUnderline"/>
        </w:rPr>
        <w:t xml:space="preserve"> the latest challenges to US empire, </w:t>
      </w:r>
      <w:r w:rsidRPr="00D13AA9">
        <w:rPr>
          <w:rStyle w:val="StyleUnderline"/>
        </w:rPr>
        <w:t xml:space="preserve">especially the uncertainty that </w:t>
      </w:r>
      <w:r w:rsidRPr="001D06AA">
        <w:rPr>
          <w:rStyle w:val="StyleUnderline"/>
          <w:highlight w:val="yellow"/>
        </w:rPr>
        <w:t>Trump</w:t>
      </w:r>
      <w:r w:rsidRPr="00D13AA9">
        <w:rPr>
          <w:rStyle w:val="StyleUnderline"/>
        </w:rPr>
        <w:t>’s election has introduced</w:t>
      </w:r>
      <w:r w:rsidRPr="001D06AA">
        <w:rPr>
          <w:rStyle w:val="StyleUnderline"/>
          <w:highlight w:val="yellow"/>
        </w:rPr>
        <w:t>. But they</w:t>
      </w:r>
      <w:r w:rsidRPr="00AC0F30">
        <w:rPr>
          <w:rStyle w:val="StyleUnderline"/>
        </w:rPr>
        <w:t xml:space="preserve"> also </w:t>
      </w:r>
      <w:r w:rsidRPr="001D06AA">
        <w:rPr>
          <w:rStyle w:val="StyleUnderline"/>
          <w:highlight w:val="yellow"/>
        </w:rPr>
        <w:t>remain</w:t>
      </w:r>
      <w:r w:rsidRPr="00AC0F30">
        <w:rPr>
          <w:rStyle w:val="StyleUnderline"/>
        </w:rPr>
        <w:t xml:space="preserve"> quite </w:t>
      </w:r>
      <w:r w:rsidRPr="001D06AA">
        <w:rPr>
          <w:rStyle w:val="StyleUnderline"/>
          <w:highlight w:val="yellow"/>
        </w:rPr>
        <w:t>confident</w:t>
      </w:r>
      <w:r w:rsidRPr="00AC0F30">
        <w:rPr>
          <w:rStyle w:val="StyleUnderline"/>
        </w:rPr>
        <w:t xml:space="preserve"> in their power to shape the world and steer the United States into a new age of global hegemony.</w:t>
      </w:r>
      <w:r w:rsidRPr="00AC0F30">
        <w:rPr>
          <w:sz w:val="14"/>
        </w:rPr>
        <w:t xml:space="preserve"> SUBSCRIBE TODAY! $29.95 PRINT $19.95 DIGITAL </w:t>
      </w:r>
      <w:r w:rsidRPr="00AC0F30">
        <w:rPr>
          <w:rStyle w:val="StyleUnderline"/>
        </w:rPr>
        <w:t xml:space="preserve">The World’s Superpower Over the past few years, a number of high-level officials have expressed great confidence in the durability of US hegemony. Not only have they insisted that the declinist thesis is wrong, but they have argued that </w:t>
      </w:r>
      <w:r w:rsidRPr="001D06AA">
        <w:rPr>
          <w:rStyle w:val="StyleUnderline"/>
          <w:highlight w:val="yellow"/>
        </w:rPr>
        <w:t>the U</w:t>
      </w:r>
      <w:r w:rsidRPr="00AC0F30">
        <w:rPr>
          <w:rStyle w:val="StyleUnderline"/>
        </w:rPr>
        <w:t xml:space="preserve">nited </w:t>
      </w:r>
      <w:r w:rsidRPr="001D06AA">
        <w:rPr>
          <w:rStyle w:val="StyleUnderline"/>
          <w:highlight w:val="yellow"/>
        </w:rPr>
        <w:t>S</w:t>
      </w:r>
      <w:r w:rsidRPr="00AC0F30">
        <w:rPr>
          <w:rStyle w:val="StyleUnderline"/>
        </w:rPr>
        <w:t xml:space="preserve">tates </w:t>
      </w:r>
      <w:r w:rsidRPr="001D06AA">
        <w:rPr>
          <w:rStyle w:val="StyleUnderline"/>
          <w:highlight w:val="yellow"/>
        </w:rPr>
        <w:t xml:space="preserve">will remain the world’s dominant power </w:t>
      </w:r>
      <w:r w:rsidRPr="00FD5810">
        <w:rPr>
          <w:rStyle w:val="StyleUnderline"/>
        </w:rPr>
        <w:t>well</w:t>
      </w:r>
      <w:r w:rsidRPr="00AC0F30">
        <w:rPr>
          <w:rStyle w:val="StyleUnderline"/>
        </w:rPr>
        <w:t xml:space="preserve"> into the future</w:t>
      </w:r>
      <w:r w:rsidRPr="00AC0F30">
        <w:rPr>
          <w:sz w:val="14"/>
        </w:rPr>
        <w:t xml:space="preserve">. In May 2016, two former high-level officials laid out the more confident view for the Senate Committee on Foreign Relations. In a statement to the panel, former Secretary of State James Baker said that the United States would continue to lead the international system. </w:t>
      </w:r>
      <w:r w:rsidRPr="00AC0F30">
        <w:rPr>
          <w:rStyle w:val="StyleUnderline"/>
        </w:rPr>
        <w:t xml:space="preserve">Certainly, “much of the rest of the world — </w:t>
      </w:r>
      <w:r w:rsidRPr="001D06AA">
        <w:rPr>
          <w:rStyle w:val="StyleUnderline"/>
          <w:highlight w:val="yellow"/>
        </w:rPr>
        <w:t>countries</w:t>
      </w:r>
      <w:r w:rsidRPr="00AC0F30">
        <w:rPr>
          <w:rStyle w:val="StyleUnderline"/>
        </w:rPr>
        <w:t xml:space="preserve"> like China, Brazil and India — </w:t>
      </w:r>
      <w:r w:rsidRPr="001D06AA">
        <w:rPr>
          <w:rStyle w:val="StyleUnderline"/>
          <w:highlight w:val="yellow"/>
        </w:rPr>
        <w:t>are catching up</w:t>
      </w:r>
      <w:r w:rsidRPr="00AC0F30">
        <w:rPr>
          <w:rStyle w:val="StyleUnderline"/>
        </w:rPr>
        <w:t xml:space="preserve"> with us,” Baker conceded. “</w:t>
      </w:r>
      <w:r w:rsidRPr="001D06AA">
        <w:rPr>
          <w:rStyle w:val="StyleUnderline"/>
          <w:highlight w:val="yellow"/>
        </w:rPr>
        <w:t>Still, we should remain the</w:t>
      </w:r>
      <w:r w:rsidRPr="00AC0F30">
        <w:rPr>
          <w:rStyle w:val="StyleUnderline"/>
        </w:rPr>
        <w:t xml:space="preserve"> world’s </w:t>
      </w:r>
      <w:r w:rsidRPr="001D06AA">
        <w:rPr>
          <w:rStyle w:val="StyleUnderline"/>
          <w:highlight w:val="yellow"/>
        </w:rPr>
        <w:t>preeminent leader</w:t>
      </w:r>
      <w:r w:rsidRPr="00AC0F30">
        <w:rPr>
          <w:rStyle w:val="StyleUnderline"/>
        </w:rPr>
        <w:t xml:space="preserve"> for the foreseeable future</w:t>
      </w:r>
      <w:r w:rsidRPr="00AC0F30">
        <w:rPr>
          <w:sz w:val="14"/>
        </w:rPr>
        <w:t xml:space="preserve">.” </w:t>
      </w:r>
      <w:r w:rsidRPr="00AC0F30">
        <w:rPr>
          <w:rStyle w:val="StyleUnderline"/>
        </w:rPr>
        <w:t xml:space="preserve">Former National Security Advisor Thomas Donilon agreed. </w:t>
      </w:r>
      <w:r w:rsidRPr="001D06AA">
        <w:rPr>
          <w:rStyle w:val="Emphasis"/>
          <w:highlight w:val="yellow"/>
        </w:rPr>
        <w:t>As long as the U</w:t>
      </w:r>
      <w:r w:rsidRPr="00AC0F30">
        <w:rPr>
          <w:rStyle w:val="Emphasis"/>
        </w:rPr>
        <w:t xml:space="preserve">nited </w:t>
      </w:r>
      <w:r w:rsidRPr="001D06AA">
        <w:rPr>
          <w:rStyle w:val="Emphasis"/>
          <w:highlight w:val="yellow"/>
        </w:rPr>
        <w:t>S</w:t>
      </w:r>
      <w:r w:rsidRPr="00D13AA9">
        <w:rPr>
          <w:rStyle w:val="Emphasis"/>
        </w:rPr>
        <w:t>t</w:t>
      </w:r>
      <w:r w:rsidRPr="00AC0F30">
        <w:rPr>
          <w:rStyle w:val="Emphasis"/>
        </w:rPr>
        <w:t xml:space="preserve">ates </w:t>
      </w:r>
      <w:r w:rsidRPr="001D06AA">
        <w:rPr>
          <w:rStyle w:val="Emphasis"/>
          <w:highlight w:val="yellow"/>
        </w:rPr>
        <w:t>takes the proper precautions</w:t>
      </w:r>
      <w:r w:rsidRPr="00AC0F30">
        <w:rPr>
          <w:rStyle w:val="Emphasis"/>
        </w:rPr>
        <w:t>,</w:t>
      </w:r>
      <w:r w:rsidRPr="00AC0F30">
        <w:rPr>
          <w:rStyle w:val="StyleUnderline"/>
        </w:rPr>
        <w:t xml:space="preserve"> he said</w:t>
      </w:r>
      <w:r w:rsidRPr="001D06AA">
        <w:rPr>
          <w:rStyle w:val="StyleUnderline"/>
          <w:highlight w:val="yellow"/>
        </w:rPr>
        <w:t xml:space="preserve">, </w:t>
      </w:r>
      <w:r w:rsidRPr="001D06AA">
        <w:rPr>
          <w:rStyle w:val="Emphasis"/>
          <w:highlight w:val="yellow"/>
        </w:rPr>
        <w:t>it “will continue to be the world’s leading</w:t>
      </w:r>
      <w:r w:rsidRPr="00AC0F30">
        <w:rPr>
          <w:rStyle w:val="Emphasis"/>
        </w:rPr>
        <w:t xml:space="preserve"> and most powerful </w:t>
      </w:r>
      <w:r w:rsidRPr="001D06AA">
        <w:rPr>
          <w:rStyle w:val="Emphasis"/>
          <w:highlight w:val="yellow"/>
        </w:rPr>
        <w:t>nation</w:t>
      </w:r>
      <w:r w:rsidRPr="00AC0F30">
        <w:rPr>
          <w:rStyle w:val="Emphasis"/>
        </w:rPr>
        <w:t xml:space="preserve"> for a long time to come</w:t>
      </w:r>
      <w:r w:rsidRPr="00AC0F30">
        <w:rPr>
          <w:rStyle w:val="StyleUnderline"/>
        </w:rPr>
        <w:t xml:space="preserve">.” Donilon also rejected the declinist thesis, calling it a “myth” that should </w:t>
      </w:r>
      <w:r w:rsidRPr="00D13AA9">
        <w:rPr>
          <w:rStyle w:val="StyleUnderline"/>
        </w:rPr>
        <w:t xml:space="preserve">not be taken seriously: “The idea that America is in decline does not stand up to a rigorous analysis of our national balance sheet of strategic assets and liabilities,” Donilon asserted. “The truth is that no nation can match our comprehensive set of enduring strengths.” </w:t>
      </w:r>
      <w:r w:rsidRPr="00D13AA9">
        <w:rPr>
          <w:sz w:val="14"/>
        </w:rPr>
        <w:t xml:space="preserve">Other Obama administration officials offered similar views. Last October, for example, Secretary of State John Kerry noted that the United States maintains tremendous economic advantages. </w:t>
      </w:r>
      <w:r w:rsidRPr="00D13AA9">
        <w:rPr>
          <w:rStyle w:val="StyleUnderline"/>
        </w:rPr>
        <w:t xml:space="preserve">“We’re the richest country on the face of the planet,” Kerry said. In fact, the Obama administration made great strides in expanding US economic power across the globe. </w:t>
      </w:r>
      <w:r w:rsidRPr="00D13AA9">
        <w:rPr>
          <w:sz w:val="14"/>
        </w:rPr>
        <w:t>President Obama, who acknowledged during his final months in office that he had “made it a priority to open up new markets overseas,” boasted that his administration had “increased US exports to the world by more than 40 percent — to record levels.” At the same time, administration officials also pointed to their other great advantage in world affairs: American military power. As Secretary of Defense</w:t>
      </w:r>
      <w:r w:rsidRPr="00AC0F30">
        <w:rPr>
          <w:sz w:val="14"/>
        </w:rPr>
        <w:t xml:space="preserve"> Ashton Carter noted in April 2015, “it will take decades — and let me repeat that: decades — for anyone to build the kind of military capability the United States possesses today.” Obama expressed similar sentiments during his farewell tour. The United States possesses “the greatest military in the history of the world,” Obama declared. “Make no mistake,” he continued, “even with the challenges of recent years — and there have been challenges — our allies and adversaries alike understand America’s military remains, by far, the most capable fighting force on the face of the Earth.” In short, contrary to those who warn of waning US hegemony, high-ranking officials insist that the United States remains the most powerful country in the world. </w:t>
      </w:r>
      <w:r w:rsidRPr="00AC0F30">
        <w:rPr>
          <w:rStyle w:val="StyleUnderline"/>
        </w:rPr>
        <w:t xml:space="preserve">“We are, without a doubt, the world’s superpower,” CIA Director John Brennan said this past September. The Challenges Of course, </w:t>
      </w:r>
      <w:r w:rsidRPr="00D13AA9">
        <w:rPr>
          <w:rStyle w:val="StyleUnderline"/>
        </w:rPr>
        <w:t>every great power faces challengers. Not even the mighty United States is immune from pushback. As Carter noted last November, the United States faces enemies that are “extremely competitive,” ranging from terrorists to “high-end opponents.”</w:t>
      </w:r>
      <w:r w:rsidRPr="00D13AA9">
        <w:rPr>
          <w:sz w:val="14"/>
        </w:rPr>
        <w:t xml:space="preserve"> Facing such a broad range of adversaries, foreign policy elites have tried to assess how seriously to treat each, weighing whether current and potential enemies can significantly weaken the United States’ hold over the world. For the most part, they agree on the issue of terrorism. Although American leaders regularly denounce terrorism as the modern world’s greatest plague, most don’t see it as a major challenge. </w:t>
      </w:r>
      <w:r w:rsidRPr="00D13AA9">
        <w:rPr>
          <w:rStyle w:val="StyleUnderline"/>
        </w:rPr>
        <w:t xml:space="preserve">Last November, former State Department official Daniel Serwer warned, “We shouldn’t blow up terrorism into an existential threat. It’s not.” A month later, Obama agreed that ISIS and other groups stand no real chance of defeating the United States. </w:t>
      </w:r>
      <w:r w:rsidRPr="00D13AA9">
        <w:rPr>
          <w:sz w:val="14"/>
        </w:rPr>
        <w:t>“Today’s terrorists can kill innocent people,” Obama stated, “but they don’t pose an existential threat to our nation.” Instead, officials have grown more concerned about other challenges. Taking a more traditional view of the world, they have largely concluded that rising powers in the international system now pose the most serious threat to US hegemony. Early last year, Carter articulated this basic rationale, describing the latest trends as “a return, in some ways, to great power competition.” Without diminishing the US’s capacity to fight terrorism, he contended that the nation should prepare for new confrontations with Russia and China. These countries, he argued, “are our most stressing competitors, as they’ve both developed and are continuing to advance military systems that threaten our advantages in specific areas.” VIEW THE ISSUE OUT NOW ISSUE NO. 25 | SPRING 2017 BY TAKING POWER ORDER THE ISSUE China: A Closer Look Throughout Washington, many officials are worried that China will replace the United States as the dominant power in the Pacific. Last June, Brennan delivered this warning: “China is a growing power of great economic, political, and increasingly military influence and presence.” China, he noted, has continued expanding its presence in the South China Sea, an area American officials have identified as a strategically important transit route. “There is a reason for the United States to pay attention to what China is doing on a number</w:t>
      </w:r>
      <w:r w:rsidRPr="00AC0F30">
        <w:rPr>
          <w:sz w:val="14"/>
        </w:rPr>
        <w:t xml:space="preserve"> of fronts, which we are,” Brennan said. A few months later, two high-level officials put the matter more directly. Appearing before the Senate Committee on Armed Services, Secretary of Defense Carter and Chairman of the Joint Chiefs of Staff Joseph Dunford claimed that the United States and China are now arrayed against each other. Alabama senator Tom Cotton asked, “Gen. Dunford, are we in great-power competition with China?” “We are, senator,” Dunford replied. Carter agreed, saying, “absolutely right.” In early January, Secretary of State John Kerry even suggested that China would eventually surpass the United States as the world’s leading economic power. “We’re the most powerful country on the planet, yes, and we’re the biggest economy in the world, yes,” Kerry stated. “But China will be eventually just by virtue of its size.” </w:t>
      </w:r>
      <w:r w:rsidRPr="00AC0F30">
        <w:rPr>
          <w:rStyle w:val="StyleUnderline"/>
        </w:rPr>
        <w:t xml:space="preserve">Nevertheless, US </w:t>
      </w:r>
      <w:r w:rsidRPr="001D06AA">
        <w:rPr>
          <w:rStyle w:val="StyleUnderline"/>
          <w:highlight w:val="yellow"/>
        </w:rPr>
        <w:t>officials have</w:t>
      </w:r>
      <w:r w:rsidRPr="00AC0F30">
        <w:rPr>
          <w:rStyle w:val="StyleUnderline"/>
        </w:rPr>
        <w:t xml:space="preserve"> also </w:t>
      </w:r>
      <w:r w:rsidRPr="001D06AA">
        <w:rPr>
          <w:rStyle w:val="StyleUnderline"/>
          <w:highlight w:val="yellow"/>
        </w:rPr>
        <w:t>expressed certitude</w:t>
      </w:r>
      <w:r w:rsidRPr="00AC0F30">
        <w:rPr>
          <w:rStyle w:val="StyleUnderline"/>
        </w:rPr>
        <w:t xml:space="preserve"> about their ability </w:t>
      </w:r>
      <w:r w:rsidRPr="001D06AA">
        <w:rPr>
          <w:rStyle w:val="StyleUnderline"/>
          <w:highlight w:val="yellow"/>
        </w:rPr>
        <w:t>to deal with China.</w:t>
      </w:r>
      <w:r w:rsidRPr="00AC0F30">
        <w:rPr>
          <w:rStyle w:val="StyleUnderline"/>
        </w:rPr>
        <w:t xml:space="preserve"> While they may identify China as a great-power competitor that is destined to grow more powerful, they have also argued the US maintains the upper hand in bilateral relations.</w:t>
      </w:r>
      <w:r w:rsidRPr="00AC0F30">
        <w:rPr>
          <w:sz w:val="14"/>
        </w:rPr>
        <w:t xml:space="preserve"> In July 2016, Vice President Joe Biden provided one example. He recounted that after the Chinese government had tried to create an air defense identification zone over disputed territory in the East China Sea, the United States had asserted its dominance. According to Biden, President Xi had asked him, “What do you expect me to do?” In response, Biden had said, “I don’t expect you to do much, but just so you know, we’re flying B-52s through it. We’re coming.” In other words, Biden told the Chinese president that regardless of any newly declared air rights, the United States would continue to use that area. Since then, officials have only grown more confident in their capacity to manage China. Kerry himself bragged last September that China has not been able to alter the strategic calculus in the South China Sea. “In the South China Sea, we have been able to make it clear, freedom of navigation,” Kerry commented. “We’ve been able to deal with China.” In fact, the United States has maintained the dominant position throughout the entire Asia Pacific area. The United States “is the strongest military and the power of the region and will remain so for a long time,” Carter said last December. Officials in the Trump administration have indicated they may use that military power to confront China. In January, Rex Tillerson said during his confirmation hearing for secretary of state that the US will no longer tolerate China’s attempts to gain control of the South China Sea. “We’re going to have to send China a clear signal that first, the island-building stops, and second, your access to those islands is also not going to be allowed,” Tillerson said. In short, US officials are relatively unperturbed by China’s power. Although they still fear that China may one day emerge to challenge American hegemony, they have largely ensured that China will remain a secondary power in the region for the immediate future. Russia: A Closer Look Meanwhile, state officials face another significant challenge to their plans: Russia. Last June, Brennan captured their trepidation in a statement to the Senate Select Committee on Intelligence: “</w:t>
      </w:r>
      <w:r w:rsidRPr="001D06AA">
        <w:rPr>
          <w:rStyle w:val="StyleUnderline"/>
          <w:highlight w:val="yellow"/>
        </w:rPr>
        <w:t>Russia is threatening its neighbors</w:t>
      </w:r>
      <w:r w:rsidRPr="00AC0F30">
        <w:rPr>
          <w:rStyle w:val="StyleUnderline"/>
        </w:rPr>
        <w:t xml:space="preserve"> and aggressively reasserting itself on the global stage,” he stated. The following month, diplomat Alexander Vershbow provided a more direct assessment, explaining that the United States and Russia are once again competing for influence in Europe. “We now sadly recognize that </w:t>
      </w:r>
      <w:r w:rsidRPr="001D06AA">
        <w:rPr>
          <w:rStyle w:val="StyleUnderline"/>
          <w:highlight w:val="yellow"/>
        </w:rPr>
        <w:t>we’re in a</w:t>
      </w:r>
      <w:r w:rsidRPr="00AC0F30">
        <w:rPr>
          <w:rStyle w:val="StyleUnderline"/>
        </w:rPr>
        <w:t xml:space="preserve"> long — what I’d call a long-term </w:t>
      </w:r>
      <w:r w:rsidRPr="001D06AA">
        <w:rPr>
          <w:rStyle w:val="StyleUnderline"/>
          <w:highlight w:val="yellow"/>
        </w:rPr>
        <w:t>strategic competition with Russia</w:t>
      </w:r>
      <w:r w:rsidRPr="00AC0F30">
        <w:rPr>
          <w:rStyle w:val="StyleUnderline"/>
        </w:rPr>
        <w:t>,” Vershbow said</w:t>
      </w:r>
      <w:r w:rsidRPr="00AC0F30">
        <w:rPr>
          <w:sz w:val="14"/>
        </w:rPr>
        <w:t>. Earlier this year, Mattis issued the strongest warning, saying that Russia represented the main hazard to the world order. “</w:t>
      </w:r>
      <w:r w:rsidRPr="00AC0F30">
        <w:rPr>
          <w:rStyle w:val="StyleUnderline"/>
        </w:rPr>
        <w:t xml:space="preserve">I would consider the principal threats to start with Russia,” Mattis said. At the same time, US officials assert that </w:t>
      </w:r>
      <w:r w:rsidRPr="001D06AA">
        <w:rPr>
          <w:rStyle w:val="StyleUnderline"/>
          <w:highlight w:val="yellow"/>
        </w:rPr>
        <w:t>the rivalry with Russia remains largely one-sided</w:t>
      </w:r>
      <w:r w:rsidRPr="00AC0F30">
        <w:rPr>
          <w:rStyle w:val="StyleUnderline"/>
        </w:rPr>
        <w:t>. While they see Russia as a competitor, they simultaneously insist that the country has much less power than the United States.</w:t>
      </w:r>
      <w:r w:rsidRPr="00AC0F30">
        <w:rPr>
          <w:sz w:val="14"/>
        </w:rPr>
        <w:t xml:space="preserve"> In April 2016, US ambassador to NATO Douglas Lute argued that Russia — not the United States — has entered a period of declension. “There’s a sense that, yes, there’s a new, more assertive, maybe even more aggressive Russia,” he explained, “but fundamentally Russia is a state in decline.” A few months later, Defense Department official Elissa Slotkin made a similar argument. The Russians are “acting from a position of weakness,” she stated, before going on to note that the Kremlin faces many constraints. “I think the combination of the economic sanctions after Crimea and Eastern Ukraine plus the low price of oil has really hurt them,” she said. The United States should not “overestimate the competitor,” she continued, suggesting that her predecessors had done just that with the Soviet Union. The Russians “are not unbeatable,” she insisted. “They are not operating from a position of strength.” The highest ranking officials in the Obama administration shared her view. This past October, Secretary of State John Kerry said that very little about Russia scared him. “I don’t sit around quaking about Russia,” Kerry commented. Obama also waved away the notion that Russia posed a serious challenge, even after allegations of election interference surfaced. “The Russians can’t change us or significantly weaken us,” he stated. “They are a smaller country. They are a weaker country.” Essentially, foreign policy elites seem content in the knowledge that while Russia has emerged as a competitor on a variety of issues, it is acting from a position of weakness. As former US ambassador to Russia William Burns noted earlier this year, “I’ve learned that we have a much better hand to play with Mr. Putin than he does with us.” FOLLOW US ON FACEBOOK </w:t>
      </w:r>
      <w:r w:rsidRPr="00AC0F30">
        <w:rPr>
          <w:rStyle w:val="StyleUnderline"/>
        </w:rPr>
        <w:t xml:space="preserve">The Latest Concern: Trump The only thing </w:t>
      </w:r>
      <w:r w:rsidRPr="00D13AA9">
        <w:rPr>
          <w:rStyle w:val="StyleUnderline"/>
        </w:rPr>
        <w:t>that seems to really worry the US foreign policy establishment at the moment is Donald Trump. Since the election, officials have been scrambling to work with a president who is largely unfamiliar with — and perhaps hostile to — establishment thinking on American foreign policy.</w:t>
      </w:r>
      <w:r w:rsidRPr="00D13AA9">
        <w:rPr>
          <w:sz w:val="14"/>
        </w:rPr>
        <w:t xml:space="preserve"> In the days after the election, establishment fears about Trump were rampant. A series of New York Times headlines captured the growing concern: “Donald Trump’s Victory Promises to Upend the International Order.” “Uncertainty Over Donald Trump’s</w:t>
      </w:r>
      <w:r w:rsidRPr="00AC0F30">
        <w:rPr>
          <w:sz w:val="14"/>
        </w:rPr>
        <w:t xml:space="preserve"> Foreign Policy Risks Global Instability.” “The End of the Empire.” </w:t>
      </w:r>
      <w:r w:rsidRPr="00AC0F30">
        <w:rPr>
          <w:rStyle w:val="StyleUnderline"/>
        </w:rPr>
        <w:t xml:space="preserve">The establishment’s central concern was that Trump’s election signaled the start of an internal decline. “Empires rot from the inside even as emperors blame the barbarians,” writer Viet Thanh Nguyen asserted. The fears became so intense that </w:t>
      </w:r>
      <w:r w:rsidRPr="001D06AA">
        <w:rPr>
          <w:rStyle w:val="StyleUnderline"/>
          <w:highlight w:val="yellow"/>
        </w:rPr>
        <w:t>Obama felt a</w:t>
      </w:r>
      <w:r w:rsidRPr="00AC0F30">
        <w:rPr>
          <w:rStyle w:val="StyleUnderline"/>
        </w:rPr>
        <w:t xml:space="preserve"> special </w:t>
      </w:r>
      <w:r w:rsidRPr="001D06AA">
        <w:rPr>
          <w:rStyle w:val="StyleUnderline"/>
          <w:highlight w:val="yellow"/>
        </w:rPr>
        <w:t xml:space="preserve">responsibility to make sure Trump understood </w:t>
      </w:r>
      <w:r w:rsidRPr="00FD5810">
        <w:rPr>
          <w:rStyle w:val="StyleUnderline"/>
        </w:rPr>
        <w:t>w</w:t>
      </w:r>
      <w:r w:rsidRPr="00AC0F30">
        <w:rPr>
          <w:rStyle w:val="StyleUnderline"/>
        </w:rPr>
        <w:t>hat Washington insiders expected of him.</w:t>
      </w:r>
      <w:r w:rsidRPr="00AC0F30">
        <w:rPr>
          <w:sz w:val="14"/>
        </w:rPr>
        <w:t xml:space="preserve"> </w:t>
      </w:r>
      <w:r w:rsidRPr="00AC0F30">
        <w:rPr>
          <w:rStyle w:val="StyleUnderline"/>
        </w:rPr>
        <w:t>“I think the main reflection I have and the main advice that I give to the incoming president is the United States really is an indispensable nation in our world order,” Obama explained</w:t>
      </w:r>
      <w:r w:rsidRPr="00AC0F30">
        <w:rPr>
          <w:sz w:val="14"/>
        </w:rPr>
        <w:t xml:space="preserve">. Pushing the same point, Antony J. Blinken, the deputy secretary of state, penned an op-ed for USA Today titled “America must engage with the world.” </w:t>
      </w:r>
      <w:r w:rsidRPr="001D06AA">
        <w:rPr>
          <w:rStyle w:val="Emphasis"/>
          <w:highlight w:val="yellow"/>
        </w:rPr>
        <w:t>If the US pulled back from the international stage</w:t>
      </w:r>
      <w:r w:rsidRPr="00AC0F30">
        <w:rPr>
          <w:rStyle w:val="Emphasis"/>
        </w:rPr>
        <w:t xml:space="preserve">, Blinken </w:t>
      </w:r>
      <w:r w:rsidRPr="00D13AA9">
        <w:rPr>
          <w:rStyle w:val="Emphasis"/>
        </w:rPr>
        <w:t xml:space="preserve">warned, </w:t>
      </w:r>
      <w:r w:rsidRPr="001D06AA">
        <w:rPr>
          <w:rStyle w:val="Emphasis"/>
          <w:highlight w:val="yellow"/>
        </w:rPr>
        <w:t>tumult would ensue</w:t>
      </w:r>
      <w:r w:rsidRPr="00D13AA9">
        <w:rPr>
          <w:rStyle w:val="Emphasis"/>
        </w:rPr>
        <w:t xml:space="preserve"> and citizens “would be worse off.”</w:t>
      </w:r>
      <w:r w:rsidRPr="00D13AA9">
        <w:rPr>
          <w:sz w:val="14"/>
        </w:rPr>
        <w:t xml:space="preserve"> </w:t>
      </w:r>
      <w:r w:rsidRPr="00D13AA9">
        <w:rPr>
          <w:rStyle w:val="StyleUnderline"/>
        </w:rPr>
        <w:t>Indeed, US officials grew quite skittish about what a Trump presidency meant for their plans for the world. On top of everything that Trump had said</w:t>
      </w:r>
      <w:r w:rsidRPr="00AC0F30">
        <w:rPr>
          <w:rStyle w:val="StyleUnderline"/>
        </w:rPr>
        <w:t xml:space="preserve"> and done during the campaign, they feared that the new president did not understand how to run the most powerful country in the world — and how to ensure the continuation of US empire.</w:t>
      </w:r>
      <w:r w:rsidRPr="00AC0F30">
        <w:rPr>
          <w:sz w:val="14"/>
        </w:rPr>
        <w:t xml:space="preserve"> Ultimately, </w:t>
      </w:r>
      <w:r w:rsidRPr="00D13AA9">
        <w:rPr>
          <w:sz w:val="14"/>
        </w:rPr>
        <w:t xml:space="preserve">Trump’s approach “could lead to global chaos,” career diplomat Ryan Crocker said. The Final Outlook Despite these concerns, officials have been willing to give Trump a chance to lead the country. </w:t>
      </w:r>
      <w:r w:rsidRPr="00D13AA9">
        <w:rPr>
          <w:rStyle w:val="StyleUnderline"/>
        </w:rPr>
        <w:t>Over the past few months, state leaders have done everything in their power to prepare Trump for his new position. Notably, Obama played a lead role in welcoming Trump to Washington. Just days after the election, he complimented the president-elect on his willingness to cross the ideological divide. “I don’t think he is ideological,” the outgoing president said. “I think ultimately he’s pragmatic in that way. And that can serve him well, as long as he’s got good people around him and he has a clear sense of direction.” In the following weeks, Obama also requested that people around the world give Trump a chance. People should not “just assume the worst,” Obama said. It would be better to “take a wait-and-see approach,” and allow Trump the opportunity to run the country.</w:t>
      </w:r>
      <w:r w:rsidRPr="00D13AA9">
        <w:rPr>
          <w:sz w:val="14"/>
        </w:rPr>
        <w:t xml:space="preserve"> </w:t>
      </w:r>
      <w:r w:rsidRPr="00D13AA9">
        <w:rPr>
          <w:rStyle w:val="StyleUnderline"/>
        </w:rPr>
        <w:t>Politicians</w:t>
      </w:r>
      <w:r w:rsidRPr="00AC0F30">
        <w:rPr>
          <w:rStyle w:val="StyleUnderline"/>
        </w:rPr>
        <w:t xml:space="preserve">, Obama stressed, often make promises that they don’t keep. </w:t>
      </w:r>
      <w:r w:rsidRPr="00AC0F30">
        <w:rPr>
          <w:sz w:val="14"/>
        </w:rPr>
        <w:t xml:space="preserve">“My simple point is that you can’t assume that the language of campaigning matches up with the specifics of governing, legislation, regulations, and foreign policy,” Obama said. He continued: “I can’t guarantee that the president-elect won’t pursue some of the positions that he’s taken. </w:t>
      </w:r>
      <w:r w:rsidRPr="00AC0F30">
        <w:rPr>
          <w:rStyle w:val="StyleUnderline"/>
        </w:rPr>
        <w:t>But what I can guarantee is, is that reality will force him to adjust how he approaches many of these issues. That’s just the way this office works.” Secretary of Defense Ashton Carter provided similar reassurances. “</w:t>
      </w:r>
      <w:r w:rsidRPr="001D06AA">
        <w:rPr>
          <w:rStyle w:val="StyleUnderline"/>
          <w:highlight w:val="yellow"/>
        </w:rPr>
        <w:t>America’s interests remain the same</w:t>
      </w:r>
      <w:r w:rsidRPr="00AC0F30">
        <w:rPr>
          <w:rStyle w:val="StyleUnderline"/>
        </w:rPr>
        <w:t xml:space="preserve">,” he insisted. “So, </w:t>
      </w:r>
      <w:r w:rsidRPr="001D06AA">
        <w:rPr>
          <w:rStyle w:val="StyleUnderline"/>
          <w:highlight w:val="yellow"/>
        </w:rPr>
        <w:t>we still have ISIL</w:t>
      </w:r>
      <w:r w:rsidRPr="00AC0F30">
        <w:rPr>
          <w:rStyle w:val="StyleUnderline"/>
        </w:rPr>
        <w:t xml:space="preserve"> to fight, we still have </w:t>
      </w:r>
      <w:r w:rsidRPr="001D06AA">
        <w:rPr>
          <w:rStyle w:val="StyleUnderline"/>
          <w:highlight w:val="yellow"/>
        </w:rPr>
        <w:t>Russia</w:t>
      </w:r>
      <w:r w:rsidRPr="00AC0F30">
        <w:rPr>
          <w:rStyle w:val="StyleUnderline"/>
        </w:rPr>
        <w:t xml:space="preserve"> — that isn’t gonna change, the world isn’t gonna — isn’t gonna change.” </w:t>
      </w:r>
      <w:r w:rsidRPr="00AC0F30">
        <w:rPr>
          <w:sz w:val="14"/>
        </w:rPr>
        <w:t xml:space="preserve">Establishment officials have also been willing to accept the new leadership and look for silver linings in Trump’s cabinet. </w:t>
      </w:r>
      <w:r w:rsidRPr="00AC0F30">
        <w:rPr>
          <w:rStyle w:val="StyleUnderline"/>
        </w:rPr>
        <w:t xml:space="preserve">For instance, </w:t>
      </w:r>
      <w:r w:rsidRPr="00D13AA9">
        <w:rPr>
          <w:rStyle w:val="StyleUnderline"/>
        </w:rPr>
        <w:t xml:space="preserve">they were pleased that Trump chose Gen. </w:t>
      </w:r>
      <w:r w:rsidRPr="001D06AA">
        <w:rPr>
          <w:rStyle w:val="StyleUnderline"/>
          <w:highlight w:val="yellow"/>
        </w:rPr>
        <w:t>Mattis</w:t>
      </w:r>
      <w:r w:rsidRPr="00AC0F30">
        <w:rPr>
          <w:rStyle w:val="StyleUnderline"/>
        </w:rPr>
        <w:t xml:space="preserve"> to be the next secretary of defense. Mattis is “a friend, and I hold him in the highest regard,” Carter commented shortly after the nomination’s announcement.</w:t>
      </w:r>
      <w:r w:rsidRPr="00AC0F30">
        <w:rPr>
          <w:sz w:val="14"/>
        </w:rPr>
        <w:t xml:space="preserve"> </w:t>
      </w:r>
      <w:r w:rsidRPr="00AC0F30">
        <w:rPr>
          <w:rStyle w:val="StyleUnderline"/>
        </w:rPr>
        <w:t xml:space="preserve">Trump’s secretary of state pick, Exxon CEO Rex </w:t>
      </w:r>
      <w:r w:rsidRPr="001D06AA">
        <w:rPr>
          <w:rStyle w:val="StyleUnderline"/>
          <w:highlight w:val="yellow"/>
        </w:rPr>
        <w:t xml:space="preserve">Tillerson, </w:t>
      </w:r>
      <w:r w:rsidRPr="00D13AA9">
        <w:rPr>
          <w:rStyle w:val="StyleUnderline"/>
        </w:rPr>
        <w:t>was</w:t>
      </w:r>
      <w:r w:rsidRPr="00AC0F30">
        <w:rPr>
          <w:rStyle w:val="StyleUnderline"/>
        </w:rPr>
        <w:t xml:space="preserve"> also </w:t>
      </w:r>
      <w:r w:rsidRPr="001D06AA">
        <w:rPr>
          <w:rStyle w:val="StyleUnderline"/>
          <w:highlight w:val="yellow"/>
        </w:rPr>
        <w:t>met with applause</w:t>
      </w:r>
      <w:r w:rsidRPr="00AC0F30">
        <w:rPr>
          <w:rStyle w:val="StyleUnderline"/>
        </w:rPr>
        <w:t xml:space="preserve">. The man is “superbly qualified,” former Secretary of Defense Robert Gates promised. “He is deeply knowledgeable about the international scene and geopolitics and importantly would be an informed and independent adviser to the president.” So far, </w:t>
      </w:r>
      <w:r w:rsidRPr="00AC0F30">
        <w:rPr>
          <w:rStyle w:val="Emphasis"/>
        </w:rPr>
        <w:t xml:space="preserve">a number of Trump’s establishment </w:t>
      </w:r>
      <w:r w:rsidRPr="001D06AA">
        <w:rPr>
          <w:rStyle w:val="Emphasis"/>
          <w:highlight w:val="yellow"/>
        </w:rPr>
        <w:t>critics have found continuity in</w:t>
      </w:r>
      <w:r w:rsidRPr="00AC0F30">
        <w:rPr>
          <w:rStyle w:val="Emphasis"/>
        </w:rPr>
        <w:t xml:space="preserve"> the new administration’s </w:t>
      </w:r>
      <w:r w:rsidRPr="001D06AA">
        <w:rPr>
          <w:rStyle w:val="Emphasis"/>
          <w:highlight w:val="yellow"/>
        </w:rPr>
        <w:t>foreign policy</w:t>
      </w:r>
      <w:r w:rsidRPr="00AC0F30">
        <w:rPr>
          <w:sz w:val="14"/>
        </w:rPr>
        <w:t xml:space="preserve">. Early last month, Obama’s former advisor David Axelrod tweeted that a number of the Trump administration’s earliest moves bore striking resemblance to Obama’s policies: </w:t>
      </w:r>
      <w:r w:rsidRPr="00AC0F30">
        <w:rPr>
          <w:rStyle w:val="StyleUnderline"/>
        </w:rPr>
        <w:t xml:space="preserve">“Much of what @realDonaldTrump admin has done in foreign policy in the past 36 hours is Obama policy, just delivered thru clenched teeth.” </w:t>
      </w:r>
      <w:r w:rsidRPr="00D13AA9">
        <w:rPr>
          <w:rStyle w:val="StyleUnderline"/>
        </w:rPr>
        <w:t>The New York Times has also begun to moderate its tone. Since early February 2017, new headlines have included: “Trump Embraces Pillars of Obama’s Foreign Policy,” “Trump Foreign Policy Quickly Loses Its Sharp Edge,” and “From</w:t>
      </w:r>
      <w:r w:rsidRPr="00AC0F30">
        <w:rPr>
          <w:rStyle w:val="StyleUnderline"/>
        </w:rPr>
        <w:t xml:space="preserve"> ‘America First’ to a More Conventional View of U.S. Diplomacy.” In short, </w:t>
      </w:r>
      <w:r w:rsidRPr="001D06AA">
        <w:rPr>
          <w:rStyle w:val="StyleUnderline"/>
          <w:highlight w:val="yellow"/>
        </w:rPr>
        <w:t>the establishment</w:t>
      </w:r>
      <w:r w:rsidRPr="00AC0F30">
        <w:rPr>
          <w:rStyle w:val="StyleUnderline"/>
        </w:rPr>
        <w:t>, at least for now</w:t>
      </w:r>
      <w:r w:rsidRPr="001D06AA">
        <w:rPr>
          <w:rStyle w:val="StyleUnderline"/>
          <w:highlight w:val="yellow"/>
        </w:rPr>
        <w:t>, seems confident that it can continue having its way</w:t>
      </w:r>
      <w:r w:rsidRPr="00AC0F30">
        <w:rPr>
          <w:rStyle w:val="StyleUnderline"/>
        </w:rPr>
        <w:t xml:space="preserve"> with the world.</w:t>
      </w:r>
      <w:r w:rsidRPr="00AC0F30">
        <w:rPr>
          <w:sz w:val="14"/>
        </w:rPr>
        <w:t xml:space="preserve"> Despite all of the post-election quaking about Trump, which was greased by the ongoing concerns about Russia, China, and ISIS, establishment officials and their </w:t>
      </w:r>
      <w:r w:rsidRPr="00AC0F30">
        <w:rPr>
          <w:rStyle w:val="StyleUnderline"/>
        </w:rPr>
        <w:t xml:space="preserve">supporters seem to believe that Trump is starting to understand what they mean when they say that the United States is indispensable to the world order. As always, </w:t>
      </w:r>
      <w:r w:rsidRPr="00577378">
        <w:rPr>
          <w:rStyle w:val="StyleUnderline"/>
        </w:rPr>
        <w:t>they are speaking the words of empire</w:t>
      </w:r>
      <w:r w:rsidRPr="00AC0F30">
        <w:rPr>
          <w:rStyle w:val="StyleUnderline"/>
        </w:rPr>
        <w:t>, and they are determined to keep it. “I know some people are looking at the world and saying, ‘Oh my God, the world order is coming apart,’ and this and that,” Secretary of State John Kerry commented during his final days in office. “No, it isn’t, folks. And it won’t.</w:t>
      </w:r>
      <w:r w:rsidRPr="00AC0F30">
        <w:rPr>
          <w:rStyle w:val="Emphasis"/>
        </w:rPr>
        <w:t>”</w:t>
      </w:r>
      <w:r w:rsidRPr="001D06AA">
        <w:rPr>
          <w:rStyle w:val="Emphasis"/>
          <w:highlight w:val="yellow"/>
        </w:rPr>
        <w:t>The empire</w:t>
      </w:r>
      <w:r w:rsidRPr="00AC0F30">
        <w:rPr>
          <w:rStyle w:val="Emphasis"/>
        </w:rPr>
        <w:t xml:space="preserve">, in other words, </w:t>
      </w:r>
      <w:r w:rsidRPr="001D06AA">
        <w:rPr>
          <w:rStyle w:val="Emphasis"/>
          <w:highlight w:val="yellow"/>
        </w:rPr>
        <w:t>is here to stay</w:t>
      </w:r>
      <w:r w:rsidRPr="00AC0F30">
        <w:rPr>
          <w:rStyle w:val="Emphasis"/>
        </w:rPr>
        <w:t>.</w:t>
      </w:r>
    </w:p>
    <w:p w14:paraId="326D847E" w14:textId="77777777" w:rsidR="00D2330F" w:rsidRDefault="00D2330F" w:rsidP="00D2330F">
      <w:pPr>
        <w:pStyle w:val="Heading4"/>
      </w:pPr>
      <w:r>
        <w:t>US Heg is sustainable – China cannot catch us. US heg key to stop major power wars, terrorism, and climate change.</w:t>
      </w:r>
    </w:p>
    <w:p w14:paraId="2E80B17D" w14:textId="77777777" w:rsidR="00D2330F" w:rsidRDefault="00D2330F" w:rsidP="00D2330F">
      <w:r>
        <w:t xml:space="preserve">Stephen G. </w:t>
      </w:r>
      <w:r w:rsidRPr="00FA1442">
        <w:rPr>
          <w:rStyle w:val="Style13ptBold"/>
        </w:rPr>
        <w:t>Brooks &amp;</w:t>
      </w:r>
      <w:r>
        <w:t xml:space="preserve"> William C. </w:t>
      </w:r>
      <w:r w:rsidRPr="00FA1442">
        <w:rPr>
          <w:rStyle w:val="Style13ptBold"/>
        </w:rPr>
        <w:t>Wohlforth</w:t>
      </w:r>
      <w:r>
        <w:t>, 20</w:t>
      </w:r>
      <w:r w:rsidRPr="00FA1442">
        <w:rPr>
          <w:rStyle w:val="Style13ptBold"/>
        </w:rPr>
        <w:t>16</w:t>
      </w:r>
      <w:r>
        <w:t xml:space="preserve"> Brooks is Associate Prof of Government @ Dartmouth; Wohlforth is Daniel Webster Prof of Govt @ Dartmouth, “The Once and Future Superpower: Why China Won't Overtake the United States,” 95 Foreign Aff. 91, May/June, HeinOnline,</w:t>
      </w:r>
    </w:p>
    <w:p w14:paraId="1A25C87A" w14:textId="77777777" w:rsidR="00D2330F" w:rsidRDefault="00D2330F" w:rsidP="00D2330F">
      <w:pPr>
        <w:rPr>
          <w:sz w:val="14"/>
        </w:rPr>
      </w:pPr>
      <w:r w:rsidRPr="0040154C">
        <w:rPr>
          <w:rStyle w:val="StyleUnderline"/>
        </w:rPr>
        <w:t>After two</w:t>
      </w:r>
      <w:r w:rsidRPr="0040154C">
        <w:rPr>
          <w:sz w:val="14"/>
        </w:rPr>
        <w:t xml:space="preserve"> and a half </w:t>
      </w:r>
      <w:r w:rsidRPr="0040154C">
        <w:rPr>
          <w:rStyle w:val="StyleUnderline"/>
        </w:rPr>
        <w:t>decades, is the U</w:t>
      </w:r>
      <w:r w:rsidRPr="0040154C">
        <w:rPr>
          <w:sz w:val="14"/>
        </w:rPr>
        <w:t xml:space="preserve">nited </w:t>
      </w:r>
      <w:r w:rsidRPr="0040154C">
        <w:rPr>
          <w:rStyle w:val="StyleUnderline"/>
        </w:rPr>
        <w:t>S</w:t>
      </w:r>
      <w:r w:rsidRPr="0040154C">
        <w:rPr>
          <w:sz w:val="14"/>
        </w:rPr>
        <w:t>tate</w:t>
      </w:r>
      <w:r w:rsidRPr="0040154C">
        <w:rPr>
          <w:rStyle w:val="StyleUnderline"/>
        </w:rPr>
        <w:t>s</w:t>
      </w:r>
      <w:r w:rsidRPr="0040154C">
        <w:rPr>
          <w:sz w:val="14"/>
        </w:rPr>
        <w:t xml:space="preserve">' </w:t>
      </w:r>
      <w:r w:rsidRPr="0040154C">
        <w:rPr>
          <w:rStyle w:val="StyleUnderline"/>
        </w:rPr>
        <w:t>run as the world's sole superpower coming to an end</w:t>
      </w:r>
      <w:r w:rsidRPr="0040154C">
        <w:rPr>
          <w:sz w:val="14"/>
        </w:rPr>
        <w:t xml:space="preserve">? </w:t>
      </w:r>
      <w:r w:rsidRPr="0040154C">
        <w:rPr>
          <w:rStyle w:val="StyleUnderline"/>
        </w:rPr>
        <w:t>Many say yes, seeing a rising China ready to catch up to or even surpass the</w:t>
      </w:r>
      <w:r w:rsidRPr="0040154C">
        <w:rPr>
          <w:sz w:val="14"/>
        </w:rPr>
        <w:t xml:space="preserve"> </w:t>
      </w:r>
      <w:r w:rsidRPr="0040154C">
        <w:rPr>
          <w:rStyle w:val="StyleUnderline"/>
        </w:rPr>
        <w:t>U</w:t>
      </w:r>
      <w:r w:rsidRPr="0040154C">
        <w:rPr>
          <w:sz w:val="14"/>
        </w:rPr>
        <w:t xml:space="preserve">nited </w:t>
      </w:r>
      <w:r w:rsidRPr="0040154C">
        <w:rPr>
          <w:rStyle w:val="StyleUnderline"/>
        </w:rPr>
        <w:t>S</w:t>
      </w:r>
      <w:r w:rsidRPr="0040154C">
        <w:rPr>
          <w:sz w:val="14"/>
        </w:rPr>
        <w:t xml:space="preserve">tates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40154C">
        <w:rPr>
          <w:rStyle w:val="Emphasis"/>
        </w:rPr>
        <w:t>But this is wishful</w:t>
      </w:r>
      <w:r w:rsidRPr="0040154C">
        <w:rPr>
          <w:sz w:val="14"/>
        </w:rPr>
        <w:t>, or fearful,</w:t>
      </w:r>
      <w:r w:rsidRPr="0040154C">
        <w:rPr>
          <w:rStyle w:val="Emphasis"/>
        </w:rPr>
        <w:t xml:space="preserve"> thinking</w:t>
      </w:r>
      <w:r w:rsidRPr="0040154C">
        <w:rPr>
          <w:sz w:val="14"/>
        </w:rPr>
        <w:t xml:space="preserve">. </w:t>
      </w:r>
      <w:r w:rsidRPr="0040154C">
        <w:rPr>
          <w:rStyle w:val="StyleUnderline"/>
        </w:rPr>
        <w:t>Economic growth no longer translates as directly into military power as it did in the past, which means that it is now harder than ever for rising powers to rise and established ones to fall</w:t>
      </w:r>
      <w:r w:rsidRPr="0040154C">
        <w:rPr>
          <w:sz w:val="14"/>
        </w:rPr>
        <w:t xml:space="preserve">. </w:t>
      </w:r>
      <w:r w:rsidRPr="0040154C">
        <w:rPr>
          <w:rStyle w:val="StyleUnderline"/>
        </w:rPr>
        <w:t>And China</w:t>
      </w:r>
      <w:r w:rsidRPr="0040154C">
        <w:rPr>
          <w:sz w:val="14"/>
        </w:rPr>
        <w:t xml:space="preserve">-the only country with the raw potential to become a true global peer of the United States-also </w:t>
      </w:r>
      <w:r w:rsidRPr="0040154C">
        <w:rPr>
          <w:rStyle w:val="StyleUnderline"/>
        </w:rPr>
        <w:t>faces a more daunting challenge than previous rising states because of how far it lags behind technologically</w:t>
      </w:r>
      <w:r w:rsidRPr="0040154C">
        <w:rPr>
          <w:sz w:val="14"/>
        </w:rPr>
        <w:t xml:space="preserve">. </w:t>
      </w:r>
      <w:r w:rsidRPr="0040154C">
        <w:rPr>
          <w:rStyle w:val="StyleUnderline"/>
        </w:rPr>
        <w:t>Even though the U</w:t>
      </w:r>
      <w:r w:rsidRPr="0040154C">
        <w:rPr>
          <w:sz w:val="14"/>
        </w:rPr>
        <w:t xml:space="preserve">nited </w:t>
      </w:r>
      <w:r w:rsidRPr="0040154C">
        <w:rPr>
          <w:rStyle w:val="StyleUnderline"/>
        </w:rPr>
        <w:t>S</w:t>
      </w:r>
      <w:r w:rsidRPr="0040154C">
        <w:rPr>
          <w:sz w:val="14"/>
        </w:rPr>
        <w:t>tate</w:t>
      </w:r>
      <w:r w:rsidRPr="0040154C">
        <w:rPr>
          <w:rStyle w:val="StyleUnderline"/>
        </w:rPr>
        <w:t>s' economic dominance has eroded</w:t>
      </w:r>
      <w:r w:rsidRPr="0040154C">
        <w:rPr>
          <w:sz w:val="14"/>
        </w:rPr>
        <w:t xml:space="preserve"> </w:t>
      </w:r>
      <w:r w:rsidRPr="0040154C">
        <w:rPr>
          <w:rStyle w:val="StyleUnderline"/>
        </w:rPr>
        <w:t>from its peak</w:t>
      </w:r>
      <w:r w:rsidRPr="0040154C">
        <w:rPr>
          <w:sz w:val="14"/>
        </w:rPr>
        <w:t xml:space="preserve">, </w:t>
      </w:r>
      <w:r w:rsidRPr="0040154C">
        <w:rPr>
          <w:rStyle w:val="Emphasis"/>
        </w:rPr>
        <w:t>the country's military superiority is not going anywhere, nor is the globe-spanning alliance structure that constitutes the core of the existing liberal international order</w:t>
      </w:r>
      <w:r w:rsidRPr="0040154C">
        <w:rPr>
          <w:sz w:val="14"/>
        </w:rPr>
        <w:t xml:space="preserve"> (unless Washington unwisely decides to throw it away). </w:t>
      </w:r>
      <w:r w:rsidRPr="0040154C">
        <w:rPr>
          <w:rStyle w:val="StyleUnderline"/>
        </w:rPr>
        <w:t>Rather than expecting a power transition</w:t>
      </w:r>
      <w:r w:rsidRPr="0040154C">
        <w:rPr>
          <w:sz w:val="14"/>
        </w:rPr>
        <w:t xml:space="preserve"> in international politics, </w:t>
      </w:r>
      <w:r w:rsidRPr="0040154C">
        <w:rPr>
          <w:rStyle w:val="Emphasis"/>
        </w:rPr>
        <w:t>everyone should start getting used to a world in which the U</w:t>
      </w:r>
      <w:r w:rsidRPr="0040154C">
        <w:rPr>
          <w:sz w:val="14"/>
        </w:rPr>
        <w:t xml:space="preserve">nited </w:t>
      </w:r>
      <w:r w:rsidRPr="0040154C">
        <w:rPr>
          <w:rStyle w:val="Emphasis"/>
        </w:rPr>
        <w:t>S</w:t>
      </w:r>
      <w:r w:rsidRPr="0040154C">
        <w:rPr>
          <w:sz w:val="14"/>
        </w:rPr>
        <w:t xml:space="preserve">tates </w:t>
      </w:r>
      <w:r w:rsidRPr="0040154C">
        <w:rPr>
          <w:rStyle w:val="Emphasis"/>
        </w:rPr>
        <w:t xml:space="preserve">remains the sole superpower for decades to come. </w:t>
      </w:r>
      <w:r w:rsidRPr="0040154C">
        <w:rPr>
          <w:rStyle w:val="StyleUnderline"/>
        </w:rPr>
        <w:t>Lasting preeminence will help the U</w:t>
      </w:r>
      <w:r w:rsidRPr="0040154C">
        <w:rPr>
          <w:sz w:val="14"/>
        </w:rPr>
        <w:t xml:space="preserve">nited </w:t>
      </w:r>
      <w:r w:rsidRPr="0040154C">
        <w:rPr>
          <w:rStyle w:val="StyleUnderline"/>
        </w:rPr>
        <w:t>St</w:t>
      </w:r>
      <w:r w:rsidRPr="0040154C">
        <w:rPr>
          <w:sz w:val="14"/>
        </w:rPr>
        <w:t xml:space="preserve">ates </w:t>
      </w:r>
      <w:r w:rsidRPr="0040154C">
        <w:rPr>
          <w:rStyle w:val="StyleUnderline"/>
        </w:rPr>
        <w:t>ward off</w:t>
      </w:r>
      <w:r w:rsidRPr="0040154C">
        <w:rPr>
          <w:sz w:val="14"/>
        </w:rPr>
        <w:t xml:space="preserve"> the greatest traditional international danger, </w:t>
      </w:r>
      <w:r w:rsidRPr="0040154C">
        <w:rPr>
          <w:rStyle w:val="Emphasis"/>
        </w:rPr>
        <w:t>war between the world's major powers</w:t>
      </w:r>
      <w:r w:rsidRPr="0040154C">
        <w:rPr>
          <w:sz w:val="14"/>
        </w:rPr>
        <w:t xml:space="preserve">. </w:t>
      </w:r>
      <w:r w:rsidRPr="0040154C">
        <w:rPr>
          <w:rStyle w:val="Emphasis"/>
        </w:rPr>
        <w:t>And it will give Washington options for dealing with</w:t>
      </w:r>
      <w:r w:rsidRPr="0040154C">
        <w:rPr>
          <w:sz w:val="14"/>
        </w:rPr>
        <w:t xml:space="preserve"> nonstate </w:t>
      </w:r>
      <w:r w:rsidRPr="0040154C">
        <w:rPr>
          <w:rStyle w:val="Emphasis"/>
        </w:rPr>
        <w:t>threats such as terrorism and</w:t>
      </w:r>
      <w:r w:rsidRPr="0040154C">
        <w:rPr>
          <w:sz w:val="14"/>
        </w:rPr>
        <w:t xml:space="preserve"> transnational challenges such as </w:t>
      </w:r>
      <w:r w:rsidRPr="0040154C">
        <w:rPr>
          <w:rStyle w:val="Emphasis"/>
        </w:rPr>
        <w:t>climate change</w:t>
      </w:r>
      <w:r w:rsidRPr="0040154C">
        <w:rPr>
          <w:sz w:val="14"/>
        </w:rPr>
        <w:t>.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3688AF69" w14:textId="77777777" w:rsidR="00D2330F" w:rsidRDefault="00D2330F" w:rsidP="00D2330F">
      <w:pPr>
        <w:pStyle w:val="Heading3"/>
      </w:pPr>
      <w:r>
        <w:t>A2:  Trump Kills Heg</w:t>
      </w:r>
    </w:p>
    <w:p w14:paraId="34BE26BD" w14:textId="77777777" w:rsidR="00D2330F" w:rsidRDefault="00D2330F" w:rsidP="00D2330F">
      <w:pPr>
        <w:pStyle w:val="Heading4"/>
      </w:pPr>
      <w:r>
        <w:t>Trump has not ruined US internationalism – public support and resilient faith in internationalism is strong and overcomes Trump.</w:t>
      </w:r>
    </w:p>
    <w:p w14:paraId="7DE0E118" w14:textId="77777777" w:rsidR="00D2330F" w:rsidRDefault="00D2330F" w:rsidP="00D2330F">
      <w:r>
        <w:t xml:space="preserve">Hal </w:t>
      </w:r>
      <w:r w:rsidRPr="00416A53">
        <w:rPr>
          <w:rStyle w:val="Style13ptBold"/>
        </w:rPr>
        <w:t xml:space="preserve">Brands </w:t>
      </w:r>
      <w:r>
        <w:t>20</w:t>
      </w:r>
      <w:r w:rsidRPr="00416A53">
        <w:rPr>
          <w:rStyle w:val="Style13ptBold"/>
        </w:rPr>
        <w:t>18,</w:t>
      </w:r>
      <w:r>
        <w:t xml:space="preserve"> Henry A. Kissinger Distinguished Professor of Global Affairs at the Johns Hopkins University School of Advanced International Studies (SAIS), </w:t>
      </w:r>
      <w:r w:rsidRPr="00416A53">
        <w:rPr>
          <w:i/>
        </w:rPr>
        <w:t>American Grand Strategy in the Age of Trump</w:t>
      </w:r>
      <w:r>
        <w:t>, Google Books, KEL</w:t>
      </w:r>
    </w:p>
    <w:p w14:paraId="37285E04" w14:textId="77777777" w:rsidR="00D2330F" w:rsidRDefault="00D2330F" w:rsidP="00D2330F">
      <w:pPr>
        <w:rPr>
          <w:sz w:val="14"/>
        </w:rPr>
      </w:pPr>
      <w:r w:rsidRPr="00050A9A">
        <w:rPr>
          <w:sz w:val="14"/>
        </w:rPr>
        <w:t xml:space="preserve">Obama’s successor, of course, was Donald Trump, and so the following two chapters grapple with what Trump’s rise means for both the historical patterns and the medium-term future of American grand strategy. </w:t>
      </w:r>
      <w:r w:rsidRPr="00050A9A">
        <w:rPr>
          <w:rStyle w:val="StyleUnderline"/>
        </w:rPr>
        <w:t>Chapter 4 asks whether the election of Trump</w:t>
      </w:r>
      <w:r w:rsidRPr="00050A9A">
        <w:rPr>
          <w:sz w:val="14"/>
        </w:rPr>
        <w:t>—who campaigned on a sharply anti-internationalist platform emphasizing hostility to U.S. alliances, free trade, and other long-standing pillars of American global engagement—</w:t>
      </w:r>
      <w:r w:rsidRPr="00050A9A">
        <w:rPr>
          <w:rStyle w:val="StyleUnderline"/>
        </w:rPr>
        <w:t>was simply a political aberration, or whether it means that the post–World War II tradition of U.S. internationalism is now politically dead. The answer</w:t>
      </w:r>
      <w:r w:rsidRPr="00050A9A">
        <w:rPr>
          <w:sz w:val="14"/>
        </w:rPr>
        <w:t xml:space="preserve">, here as elsewhere, </w:t>
      </w:r>
      <w:r w:rsidRPr="00050A9A">
        <w:rPr>
          <w:rStyle w:val="StyleUnderline"/>
        </w:rPr>
        <w:t>is not as obvious as it may seem</w:t>
      </w:r>
      <w:r w:rsidRPr="00050A9A">
        <w:rPr>
          <w:sz w:val="14"/>
        </w:rPr>
        <w:t xml:space="preserve">. </w:t>
      </w:r>
      <w:r w:rsidRPr="00050A9A">
        <w:rPr>
          <w:rStyle w:val="Emphasis"/>
        </w:rPr>
        <w:t>Postelection hyperbole notwithstanding, Trump’s rise does not signal the collapse of American internationalism, because public support for key aspects of that tradition remains fairly strong—and because the tradition itself has proved quite resilient over time</w:t>
      </w:r>
      <w:r w:rsidRPr="00050A9A">
        <w:rPr>
          <w:sz w:val="14"/>
        </w:rPr>
        <w:t xml:space="preserve">. Yet Trump’s ascendancy has nonetheless revealed deeper, long-building strains within American internationalism—strains that he skillfully exploited in 2016. </w:t>
      </w:r>
      <w:r w:rsidRPr="00050A9A">
        <w:rPr>
          <w:rStyle w:val="Emphasis"/>
        </w:rPr>
        <w:t>It is too early</w:t>
      </w:r>
      <w:r w:rsidRPr="00050A9A">
        <w:rPr>
          <w:sz w:val="14"/>
        </w:rPr>
        <w:t xml:space="preserve">, then, </w:t>
      </w:r>
      <w:r w:rsidRPr="00050A9A">
        <w:rPr>
          <w:rStyle w:val="Emphasis"/>
        </w:rPr>
        <w:t>to pronounce American internationalism politically dead, b</w:t>
      </w:r>
      <w:r w:rsidRPr="00050A9A">
        <w:rPr>
          <w:sz w:val="14"/>
        </w:rPr>
        <w:t xml:space="preserve">ut that tradition is indeed suffering from accumulated maladies that will have to be addressed if it is to endure. </w:t>
      </w:r>
    </w:p>
    <w:p w14:paraId="22AB8284" w14:textId="77777777" w:rsidR="00D2330F" w:rsidRPr="00FB21C8" w:rsidRDefault="00D2330F" w:rsidP="00D2330F">
      <w:pPr>
        <w:pStyle w:val="Heading4"/>
      </w:pPr>
      <w:r w:rsidRPr="00FB21C8">
        <w:t xml:space="preserve">Best </w:t>
      </w:r>
      <w:r>
        <w:t>medicine for Trump’s actions is to vigorously defend US global interests through engagement</w:t>
      </w:r>
    </w:p>
    <w:p w14:paraId="28BACB3C" w14:textId="77777777" w:rsidR="00D2330F" w:rsidRDefault="00D2330F" w:rsidP="00D2330F">
      <w:r>
        <w:t xml:space="preserve">Hal </w:t>
      </w:r>
      <w:r w:rsidRPr="00416A53">
        <w:rPr>
          <w:rStyle w:val="Style13ptBold"/>
        </w:rPr>
        <w:t xml:space="preserve">Brands </w:t>
      </w:r>
      <w:r>
        <w:t>20</w:t>
      </w:r>
      <w:r w:rsidRPr="00416A53">
        <w:rPr>
          <w:rStyle w:val="Style13ptBold"/>
        </w:rPr>
        <w:t>18,</w:t>
      </w:r>
      <w:r>
        <w:t xml:space="preserve"> Henry A. Kissinger Distinguished Professor of Global Affairs at the Johns Hopkins University School of Advanced International Studies (SAIS), </w:t>
      </w:r>
      <w:r w:rsidRPr="00416A53">
        <w:rPr>
          <w:i/>
        </w:rPr>
        <w:t>American Grand Strategy in the Age of Trump</w:t>
      </w:r>
      <w:r>
        <w:t>, Google Books, KEL</w:t>
      </w:r>
    </w:p>
    <w:p w14:paraId="21138900" w14:textId="77777777" w:rsidR="00D2330F" w:rsidRPr="006E51A2" w:rsidRDefault="00D2330F" w:rsidP="00D2330F">
      <w:pPr>
        <w:rPr>
          <w:sz w:val="12"/>
        </w:rPr>
      </w:pPr>
      <w:r w:rsidRPr="006E51A2">
        <w:rPr>
          <w:sz w:val="12"/>
        </w:rPr>
        <w:t xml:space="preserve">So, </w:t>
      </w:r>
      <w:r w:rsidRPr="00B64918">
        <w:rPr>
          <w:rStyle w:val="StyleUnderline"/>
        </w:rPr>
        <w:t>is it just a matter of time before American internationalism does collapse politically</w:t>
      </w:r>
      <w:r w:rsidRPr="006E51A2">
        <w:rPr>
          <w:sz w:val="12"/>
        </w:rPr>
        <w:t xml:space="preserve">—before its political fortunes catch up to the drearier assessments that accompanied Trump’s rise? </w:t>
      </w:r>
      <w:r w:rsidRPr="00B64918">
        <w:rPr>
          <w:rStyle w:val="Emphasis"/>
        </w:rPr>
        <w:t>Not necessarily</w:t>
      </w:r>
      <w:r w:rsidRPr="006E51A2">
        <w:rPr>
          <w:sz w:val="12"/>
        </w:rPr>
        <w:t xml:space="preserve">. After all, </w:t>
      </w:r>
      <w:r w:rsidRPr="00B64918">
        <w:rPr>
          <w:rStyle w:val="StyleUnderline"/>
        </w:rPr>
        <w:t>the fact that internationalism has survived for over seven decades</w:t>
      </w:r>
      <w:r w:rsidRPr="006E51A2">
        <w:rPr>
          <w:sz w:val="12"/>
        </w:rPr>
        <w:t xml:space="preserve">, </w:t>
      </w:r>
      <w:r w:rsidRPr="00B64918">
        <w:rPr>
          <w:rStyle w:val="StyleUnderline"/>
        </w:rPr>
        <w:t>and that it has weathered setbacks as severe as Vietnam and Watergate, reminds us that it is fundamentally a robust and resilient paradigm</w:t>
      </w:r>
      <w:r w:rsidRPr="006E51A2">
        <w:rPr>
          <w:sz w:val="12"/>
        </w:rPr>
        <w:t xml:space="preserve">. And the fact that it retains some political currency today, underlying difficulties notwithstanding, reminds us not to discount the possibility that predictions of its demise may again prove exaggerated. For the future of American internationalism ultimately hinges on powerful factors that have yet to fully take shape, some of which U.S. officials cannot really control and some of which they can. In the former category, the cold truth is that political support for a robust internationalism has historically waxed when the level of external threat is high—as in the early Cold War, the early 1980s, or after 9/11—and waned when it seems lower. Clear and present dangers provide a persuasive argument for why the costs of global engagement are worth bearing; they remind Americans how bad things can get in the absence of a steadying U.S. hand. This is the central irony of American internationalism: it is designed to keep the world safe and congenial, but works best politically when that world seems full of peril. Bad news may thus be good news insofar as internationalism is concerned. It was no coincidence that American support for increased defense spending rose significantly after the Islamic State exploded onto the scene in 2014. 70 If, as seems likely, the world grows more threatening in the coming years, and especially if the United States faces sharpening challenges from rival great powers such as Russia and China, then the logic of American internationalism may once again reassert itself. Nations need enemies, as Charles Krauthammer once wrote, and American internationalism could surely use some enemies right now. 71 </w:t>
      </w:r>
      <w:r w:rsidRPr="006E51A2">
        <w:rPr>
          <w:rStyle w:val="StyleUnderline"/>
        </w:rPr>
        <w:t>Yet the fate of American internationalism will also hinge on things that U.S. leaders can more readily control—namely, how Washington responds to the various strains that Trump’s rise has revealed</w:t>
      </w:r>
      <w:r w:rsidRPr="006E51A2">
        <w:rPr>
          <w:sz w:val="12"/>
        </w:rPr>
        <w:t xml:space="preserve">. </w:t>
      </w:r>
      <w:r w:rsidRPr="006E51A2">
        <w:rPr>
          <w:rStyle w:val="Emphasis"/>
        </w:rPr>
        <w:t>It would be a historic mistake to adopt the drastic departures that Trump often proposed during his campaign</w:t>
      </w:r>
      <w:r w:rsidRPr="006E51A2">
        <w:rPr>
          <w:sz w:val="12"/>
        </w:rPr>
        <w:t xml:space="preserve">. A pure version of “America First” would be the epitome of a cure far worse than the disease. But it would equally be a mistake to think that no adjustment is necessary. From time to time, U.S. political leaders have confronted the challenge of updating American internationalism in light of pressing political and geopolitical problems. A similar task presents itself today. 72 American leaders will need to aggressively defend U.S. interests and the global order while avoiding the costly quagmires that have left so many Americans disillusioned. They will need to drive harder bargains on burden-sharing and trade. They will need to ensure that the pursuit of an open and profitable trading system does not come at the expense of vulnerable populations at home. They will need to devise ways of better protecting the country’s borders and ensuring homeland security without losing the dynamism and societal rejuvenation that immigration provides. They will need to strengthen the social safety net for those who need it most while also pursuing the reforms necessary to keep those programs—and the U.S. government—solvent over time. They will need to get back to first principles in explaining why America’s global engagement really matters—and what would happen if Washington ceased to play such a role—while also giving more Americans a sense that their foreign policy truly does put them first. </w:t>
      </w:r>
      <w:r w:rsidRPr="006E51A2">
        <w:rPr>
          <w:rStyle w:val="StyleUnderline"/>
        </w:rPr>
        <w:t>What is needed, in other words, is an internationalism that puts American nationalism front and center</w:t>
      </w:r>
      <w:r w:rsidRPr="006E51A2">
        <w:rPr>
          <w:sz w:val="12"/>
        </w:rPr>
        <w:t>—a calibrated and reasonable version of an “America First” agenda, not the cartoonish, pre-1941 version that Trump often touted on the road to the White House. Whether Trump—or, perhaps more realistically, the country’s future leaders—can summon the wisdom, creativity, and purpose necessary to chart such a course will go far in determining whether American inter</w:t>
      </w:r>
      <w:r>
        <w:rPr>
          <w:sz w:val="12"/>
        </w:rPr>
        <w:t>nationalism ultimately endures.</w:t>
      </w:r>
    </w:p>
    <w:p w14:paraId="057B946E" w14:textId="77777777" w:rsidR="00D2330F" w:rsidRPr="008829CB" w:rsidRDefault="00D2330F" w:rsidP="00D2330F"/>
    <w:p w14:paraId="70F9E1C0" w14:textId="77777777" w:rsidR="00D2330F" w:rsidRDefault="00D2330F" w:rsidP="00D2330F">
      <w:pPr>
        <w:pStyle w:val="Heading3"/>
      </w:pPr>
      <w:r>
        <w:t>Plan Solves Heg Sustainability</w:t>
      </w:r>
    </w:p>
    <w:p w14:paraId="3D567FE1" w14:textId="77777777" w:rsidR="00D2330F" w:rsidRDefault="00D2330F" w:rsidP="00D2330F">
      <w:pPr>
        <w:pStyle w:val="Heading4"/>
      </w:pPr>
      <w:r>
        <w:t>Recruitment is key to sustainable hegemony</w:t>
      </w:r>
    </w:p>
    <w:p w14:paraId="3A74C1C4" w14:textId="77777777" w:rsidR="00D2330F" w:rsidRDefault="00D2330F" w:rsidP="00D2330F">
      <w:r w:rsidRPr="00BE237D">
        <w:rPr>
          <w:rStyle w:val="Style13ptBold"/>
        </w:rPr>
        <w:t>Iyengar</w:t>
      </w:r>
      <w:r w:rsidRPr="00BE237D">
        <w:t xml:space="preserve">, </w:t>
      </w:r>
      <w:r w:rsidRPr="00BE237D">
        <w:rPr>
          <w:rStyle w:val="Style13ptBold"/>
        </w:rPr>
        <w:t>17</w:t>
      </w:r>
      <w:r>
        <w:t xml:space="preserve"> -</w:t>
      </w:r>
      <w:r w:rsidRPr="00BE237D">
        <w:t xml:space="preserve"> </w:t>
      </w:r>
      <w:r>
        <w:t>Radha Iyengar</w:t>
      </w:r>
      <w:r w:rsidRPr="00BE237D">
        <w:t>, Radha Iyengar is a senior economist at the RAND Corporation. Previously, she served in senior staff positions at the White House National Security Council, Department of Defense, and Department of Energy, Ph.D., M.A. in economics, Princeton University; B.S. in economics, Massachusetts Institute of Technology,</w:t>
      </w:r>
      <w:r>
        <w:t xml:space="preserve"> 2017,</w:t>
      </w:r>
      <w:r w:rsidRPr="00BE237D">
        <w:t xml:space="preserve"> </w:t>
      </w:r>
      <w:r>
        <w:t>(“</w:t>
      </w:r>
      <w:r w:rsidRPr="00BE237D">
        <w:t>Military Power is All About People: A Return to Personnel Policy</w:t>
      </w:r>
      <w:r>
        <w:t>”</w:t>
      </w:r>
      <w:r w:rsidRPr="00BE237D">
        <w:t xml:space="preserve">, War on the Rocks, </w:t>
      </w:r>
      <w:r>
        <w:t>July 27</w:t>
      </w:r>
      <w:r w:rsidRPr="00E24FC5">
        <w:rPr>
          <w:vertAlign w:val="superscript"/>
        </w:rPr>
        <w:t>th</w:t>
      </w:r>
      <w:r>
        <w:t xml:space="preserve">, </w:t>
      </w:r>
      <w:hyperlink r:id="rId77" w:history="1">
        <w:r w:rsidRPr="00477D38">
          <w:rPr>
            <w:rStyle w:val="Hyperlink"/>
          </w:rPr>
          <w:t>https://warontherocks.com/2017/07/military-power-is-all-about-people-a-return-to-personnel-policy/</w:t>
        </w:r>
      </w:hyperlink>
      <w:r>
        <w:t xml:space="preserve">, Accessed 06-20-2018, </w:t>
      </w:r>
      <w:r w:rsidRPr="00BE237D">
        <w:t>dsa</w:t>
      </w:r>
      <w:r>
        <w:t>)</w:t>
      </w:r>
    </w:p>
    <w:p w14:paraId="2C3A4CAD" w14:textId="77777777" w:rsidR="00D2330F" w:rsidRPr="00EA491A" w:rsidRDefault="00D2330F" w:rsidP="00D2330F">
      <w:pPr>
        <w:rPr>
          <w:rStyle w:val="StyleUnderline"/>
        </w:rPr>
      </w:pPr>
      <w:r w:rsidRPr="00F73ADC">
        <w:rPr>
          <w:rStyle w:val="StyleUnderline"/>
          <w:highlight w:val="green"/>
        </w:rPr>
        <w:t>The U.S. military is</w:t>
      </w:r>
      <w:r w:rsidRPr="00106361">
        <w:rPr>
          <w:rStyle w:val="StyleUnderline"/>
        </w:rPr>
        <w:t xml:space="preserve"> often described as </w:t>
      </w:r>
      <w:r w:rsidRPr="00F73ADC">
        <w:rPr>
          <w:rStyle w:val="StyleUnderline"/>
          <w:highlight w:val="green"/>
        </w:rPr>
        <w:t>the “best fighting force in the world,”</w:t>
      </w:r>
      <w:r w:rsidRPr="00106361">
        <w:rPr>
          <w:rStyle w:val="StyleUnderline"/>
        </w:rPr>
        <w:t xml:space="preserve"> and we agree. It’s superior to its possible adversaries in nearly every way. No other military has the globe-spanning responsibilities, the all-domain combat experience, or the technological edge. </w:t>
      </w:r>
      <w:r w:rsidRPr="00F73ADC">
        <w:rPr>
          <w:rStyle w:val="StyleUnderline"/>
          <w:highlight w:val="green"/>
        </w:rPr>
        <w:t>Yet</w:t>
      </w:r>
      <w:r w:rsidRPr="00106361">
        <w:rPr>
          <w:rStyle w:val="StyleUnderline"/>
        </w:rPr>
        <w:t xml:space="preserve">, </w:t>
      </w:r>
      <w:r w:rsidRPr="00F73ADC">
        <w:rPr>
          <w:rStyle w:val="StyleUnderline"/>
          <w:highlight w:val="green"/>
        </w:rPr>
        <w:t>as the</w:t>
      </w:r>
      <w:r w:rsidRPr="00106361">
        <w:rPr>
          <w:rStyle w:val="StyleUnderline"/>
        </w:rPr>
        <w:t xml:space="preserve"> </w:t>
      </w:r>
      <w:r w:rsidRPr="00F73ADC">
        <w:rPr>
          <w:rStyle w:val="StyleUnderline"/>
          <w:highlight w:val="green"/>
        </w:rPr>
        <w:t>U</w:t>
      </w:r>
      <w:r w:rsidRPr="00106361">
        <w:rPr>
          <w:rStyle w:val="StyleUnderline"/>
        </w:rPr>
        <w:t xml:space="preserve">nited </w:t>
      </w:r>
      <w:r w:rsidRPr="00F73ADC">
        <w:rPr>
          <w:rStyle w:val="StyleUnderline"/>
          <w:highlight w:val="green"/>
        </w:rPr>
        <w:t>S</w:t>
      </w:r>
      <w:r w:rsidRPr="00106361">
        <w:rPr>
          <w:rStyle w:val="StyleUnderline"/>
        </w:rPr>
        <w:t xml:space="preserve">tates </w:t>
      </w:r>
      <w:r w:rsidRPr="00F73ADC">
        <w:rPr>
          <w:rStyle w:val="StyleUnderline"/>
          <w:highlight w:val="green"/>
        </w:rPr>
        <w:t>remains</w:t>
      </w:r>
      <w:r w:rsidRPr="00106361">
        <w:rPr>
          <w:rStyle w:val="StyleUnderline"/>
        </w:rPr>
        <w:t xml:space="preserve"> </w:t>
      </w:r>
      <w:r w:rsidRPr="00F73ADC">
        <w:rPr>
          <w:rStyle w:val="StyleUnderline"/>
          <w:highlight w:val="green"/>
        </w:rPr>
        <w:t>militarily</w:t>
      </w:r>
      <w:r w:rsidRPr="00106361">
        <w:rPr>
          <w:rStyle w:val="StyleUnderline"/>
        </w:rPr>
        <w:t xml:space="preserve"> </w:t>
      </w:r>
      <w:r w:rsidRPr="00F73ADC">
        <w:rPr>
          <w:rStyle w:val="StyleUnderline"/>
          <w:highlight w:val="green"/>
        </w:rPr>
        <w:t>engaged</w:t>
      </w:r>
      <w:r w:rsidRPr="00106361">
        <w:rPr>
          <w:rStyle w:val="StyleUnderline"/>
        </w:rPr>
        <w:t xml:space="preserve"> around a world that demands unyielding attention and unwavering commitment, </w:t>
      </w:r>
      <w:r w:rsidRPr="00F73ADC">
        <w:rPr>
          <w:rStyle w:val="StyleUnderline"/>
          <w:highlight w:val="green"/>
        </w:rPr>
        <w:t>its military faces a dynamic threat</w:t>
      </w:r>
      <w:r w:rsidRPr="00106361">
        <w:rPr>
          <w:rStyle w:val="StyleUnderline"/>
        </w:rPr>
        <w:t xml:space="preserve"> environment </w:t>
      </w:r>
      <w:r w:rsidRPr="00F73ADC">
        <w:rPr>
          <w:rStyle w:val="StyleUnderline"/>
          <w:highlight w:val="green"/>
        </w:rPr>
        <w:t>that</w:t>
      </w:r>
      <w:r w:rsidRPr="00106361">
        <w:rPr>
          <w:rStyle w:val="StyleUnderline"/>
        </w:rPr>
        <w:t xml:space="preserve"> </w:t>
      </w:r>
      <w:r w:rsidRPr="00F73ADC">
        <w:rPr>
          <w:rStyle w:val="StyleUnderline"/>
          <w:highlight w:val="green"/>
        </w:rPr>
        <w:t>includes</w:t>
      </w:r>
      <w:r w:rsidRPr="00106361">
        <w:rPr>
          <w:rStyle w:val="StyleUnderline"/>
        </w:rPr>
        <w:t xml:space="preserve"> new and resurgent challenges in emerging battle domains such as cyber. With tensions on the Korean peninsula, </w:t>
      </w:r>
      <w:r w:rsidRPr="00F73ADC">
        <w:rPr>
          <w:rStyle w:val="StyleUnderline"/>
          <w:highlight w:val="green"/>
        </w:rPr>
        <w:t>a continuing series of crises in the Middle East, a rising China, and a resurgent Russia</w:t>
      </w:r>
      <w:r w:rsidRPr="00106361">
        <w:rPr>
          <w:rStyle w:val="StyleUnderline"/>
        </w:rPr>
        <w:t xml:space="preserve">, </w:t>
      </w:r>
      <w:r w:rsidRPr="00F73ADC">
        <w:rPr>
          <w:rStyle w:val="StyleUnderline"/>
          <w:highlight w:val="green"/>
        </w:rPr>
        <w:t>it would be wise to keep front</w:t>
      </w:r>
      <w:r w:rsidRPr="00106361">
        <w:rPr>
          <w:rStyle w:val="StyleUnderline"/>
        </w:rPr>
        <w:t xml:space="preserve"> and center </w:t>
      </w:r>
      <w:r w:rsidRPr="00F73ADC">
        <w:rPr>
          <w:rStyle w:val="Emphasis"/>
          <w:highlight w:val="green"/>
        </w:rPr>
        <w:t>the</w:t>
      </w:r>
      <w:r w:rsidRPr="00106361">
        <w:rPr>
          <w:rStyle w:val="Emphasis"/>
        </w:rPr>
        <w:t xml:space="preserve"> </w:t>
      </w:r>
      <w:r w:rsidRPr="00F73ADC">
        <w:rPr>
          <w:rStyle w:val="Emphasis"/>
          <w:highlight w:val="green"/>
        </w:rPr>
        <w:t>key source of strength</w:t>
      </w:r>
      <w:r w:rsidRPr="00106361">
        <w:rPr>
          <w:rStyle w:val="Emphasis"/>
        </w:rPr>
        <w:t xml:space="preserve"> in the armed forces — </w:t>
      </w:r>
      <w:r w:rsidRPr="00F73ADC">
        <w:rPr>
          <w:rStyle w:val="Emphasis"/>
          <w:highlight w:val="green"/>
        </w:rPr>
        <w:t>our people</w:t>
      </w:r>
      <w:r w:rsidRPr="00106361">
        <w:rPr>
          <w:rStyle w:val="StyleUnderline"/>
        </w:rPr>
        <w:t xml:space="preserve">. </w:t>
      </w:r>
      <w:r w:rsidRPr="00EA491A">
        <w:rPr>
          <w:sz w:val="14"/>
        </w:rPr>
        <w:t xml:space="preserve">Policy debates have raged about Syria, Yemen, NATO, North Korea, and beyond. At the same time, defense acquisition experts publicly debated options related to new technologies and </w:t>
      </w:r>
      <w:hyperlink r:id="rId78" w:history="1">
        <w:r w:rsidRPr="00EA491A">
          <w:rPr>
            <w:rStyle w:val="Hyperlink"/>
            <w:sz w:val="14"/>
          </w:rPr>
          <w:t>acquisition reform</w:t>
        </w:r>
      </w:hyperlink>
      <w:r w:rsidRPr="00EA491A">
        <w:rPr>
          <w:sz w:val="14"/>
        </w:rPr>
        <w:t xml:space="preserve">. </w:t>
      </w:r>
      <w:r w:rsidRPr="009020F5">
        <w:rPr>
          <w:rStyle w:val="StyleUnderline"/>
        </w:rPr>
        <w:t>But the new and growing challenges facing the country are all the more reason to also think about what additional approaches are needed to acquire the key personnel skills and capabilities needed to meet America’s growing and changing military requirements</w:t>
      </w:r>
      <w:r w:rsidRPr="00EA491A">
        <w:rPr>
          <w:sz w:val="14"/>
        </w:rPr>
        <w:t xml:space="preserve">. </w:t>
      </w:r>
      <w:r w:rsidRPr="00F73ADC">
        <w:rPr>
          <w:rStyle w:val="Emphasis"/>
          <w:highlight w:val="green"/>
        </w:rPr>
        <w:t>The</w:t>
      </w:r>
      <w:r w:rsidRPr="009020F5">
        <w:rPr>
          <w:rStyle w:val="Emphasis"/>
        </w:rPr>
        <w:t xml:space="preserve"> new </w:t>
      </w:r>
      <w:r w:rsidRPr="00F73ADC">
        <w:rPr>
          <w:rStyle w:val="Emphasis"/>
          <w:highlight w:val="green"/>
        </w:rPr>
        <w:t>administration</w:t>
      </w:r>
      <w:r w:rsidRPr="009020F5">
        <w:rPr>
          <w:rStyle w:val="Emphasis"/>
        </w:rPr>
        <w:t xml:space="preserve"> </w:t>
      </w:r>
      <w:r w:rsidRPr="00F73ADC">
        <w:rPr>
          <w:rStyle w:val="Emphasis"/>
          <w:highlight w:val="green"/>
        </w:rPr>
        <w:t xml:space="preserve">has </w:t>
      </w:r>
      <w:hyperlink r:id="rId79" w:history="1">
        <w:r w:rsidRPr="00F73ADC">
          <w:rPr>
            <w:rStyle w:val="Emphasis"/>
            <w:highlight w:val="green"/>
          </w:rPr>
          <w:t>called</w:t>
        </w:r>
      </w:hyperlink>
      <w:r w:rsidRPr="00F73ADC">
        <w:rPr>
          <w:rStyle w:val="Emphasis"/>
          <w:highlight w:val="green"/>
        </w:rPr>
        <w:t xml:space="preserve"> for “a larger, more capable, and more lethal joint force</w:t>
      </w:r>
      <w:r w:rsidRPr="009020F5">
        <w:rPr>
          <w:rStyle w:val="Emphasis"/>
        </w:rPr>
        <w:t>, d</w:t>
      </w:r>
      <w:r w:rsidRPr="00EA491A">
        <w:rPr>
          <w:sz w:val="14"/>
        </w:rPr>
        <w:t xml:space="preserve">riven by a new National Defense Strategy </w:t>
      </w:r>
      <w:r w:rsidRPr="00F73ADC">
        <w:rPr>
          <w:rStyle w:val="StyleUnderline"/>
          <w:highlight w:val="green"/>
        </w:rPr>
        <w:t>that recognizes the need for American superiority</w:t>
      </w:r>
      <w:r w:rsidRPr="009020F5">
        <w:rPr>
          <w:rStyle w:val="StyleUnderline"/>
        </w:rPr>
        <w:t xml:space="preserve"> not only on land, at sea, in the air, and in space,</w:t>
      </w:r>
      <w:r w:rsidRPr="00EA491A">
        <w:rPr>
          <w:sz w:val="14"/>
        </w:rPr>
        <w:t xml:space="preserve"> but also in cyberspace.” To do this, the Department of Defense has become increasingly focused on three key objectives: sustaining and improving the deterrent and warfighting prowess; </w:t>
      </w:r>
      <w:r w:rsidRPr="00F73ADC">
        <w:rPr>
          <w:rStyle w:val="StyleUnderline"/>
          <w:highlight w:val="green"/>
        </w:rPr>
        <w:t>establishing</w:t>
      </w:r>
      <w:r w:rsidRPr="009020F5">
        <w:rPr>
          <w:rStyle w:val="StyleUnderline"/>
        </w:rPr>
        <w:t xml:space="preserve"> a force with the </w:t>
      </w:r>
      <w:r w:rsidRPr="00F73ADC">
        <w:rPr>
          <w:rStyle w:val="StyleUnderline"/>
          <w:highlight w:val="green"/>
        </w:rPr>
        <w:t>capabilities</w:t>
      </w:r>
      <w:r w:rsidRPr="009020F5">
        <w:rPr>
          <w:rStyle w:val="StyleUnderline"/>
        </w:rPr>
        <w:t xml:space="preserve"> needed </w:t>
      </w:r>
      <w:r w:rsidRPr="00F73ADC">
        <w:rPr>
          <w:rStyle w:val="StyleUnderline"/>
          <w:highlight w:val="green"/>
        </w:rPr>
        <w:t>to meet</w:t>
      </w:r>
      <w:r w:rsidRPr="009020F5">
        <w:rPr>
          <w:rStyle w:val="StyleUnderline"/>
        </w:rPr>
        <w:t xml:space="preserve"> the </w:t>
      </w:r>
      <w:r w:rsidRPr="00F73ADC">
        <w:rPr>
          <w:rStyle w:val="StyleUnderline"/>
          <w:highlight w:val="green"/>
        </w:rPr>
        <w:t>challenges</w:t>
      </w:r>
      <w:r w:rsidRPr="009020F5">
        <w:rPr>
          <w:rStyle w:val="StyleUnderline"/>
        </w:rPr>
        <w:t xml:space="preserve"> in the coming years;</w:t>
      </w:r>
      <w:r w:rsidRPr="00EA491A">
        <w:rPr>
          <w:sz w:val="14"/>
        </w:rPr>
        <w:t xml:space="preserve"> and resetting and rebalancing after decades of conflicts. There are a number of different lines of effort that would likely go into addressing each of these three objectives. </w:t>
      </w:r>
      <w:r w:rsidRPr="009020F5">
        <w:rPr>
          <w:rStyle w:val="StyleUnderline"/>
        </w:rPr>
        <w:t xml:space="preserve">One question worth raising is whether </w:t>
      </w:r>
      <w:r w:rsidRPr="00F73ADC">
        <w:rPr>
          <w:rStyle w:val="StyleUnderline"/>
          <w:highlight w:val="green"/>
        </w:rPr>
        <w:t>there’s a need to examine how</w:t>
      </w:r>
      <w:r w:rsidRPr="009020F5">
        <w:rPr>
          <w:rStyle w:val="StyleUnderline"/>
        </w:rPr>
        <w:t xml:space="preserve"> </w:t>
      </w:r>
      <w:r w:rsidRPr="00F73ADC">
        <w:rPr>
          <w:rStyle w:val="StyleUnderline"/>
          <w:highlight w:val="green"/>
        </w:rPr>
        <w:t>the</w:t>
      </w:r>
      <w:r w:rsidRPr="009020F5">
        <w:rPr>
          <w:rStyle w:val="StyleUnderline"/>
        </w:rPr>
        <w:t xml:space="preserve"> </w:t>
      </w:r>
      <w:r w:rsidRPr="00F73ADC">
        <w:rPr>
          <w:rStyle w:val="StyleUnderline"/>
          <w:highlight w:val="green"/>
        </w:rPr>
        <w:t>D</w:t>
      </w:r>
      <w:r w:rsidRPr="009020F5">
        <w:rPr>
          <w:rStyle w:val="StyleUnderline"/>
        </w:rPr>
        <w:t xml:space="preserve">epartment </w:t>
      </w:r>
      <w:r w:rsidRPr="00F73ADC">
        <w:rPr>
          <w:rStyle w:val="StyleUnderline"/>
          <w:highlight w:val="green"/>
        </w:rPr>
        <w:t>o</w:t>
      </w:r>
      <w:r w:rsidRPr="009020F5">
        <w:rPr>
          <w:rStyle w:val="StyleUnderline"/>
        </w:rPr>
        <w:t xml:space="preserve">f </w:t>
      </w:r>
      <w:r w:rsidRPr="00F73ADC">
        <w:rPr>
          <w:rStyle w:val="StyleUnderline"/>
          <w:highlight w:val="green"/>
        </w:rPr>
        <w:t>D</w:t>
      </w:r>
      <w:r w:rsidRPr="009020F5">
        <w:rPr>
          <w:rStyle w:val="StyleUnderline"/>
        </w:rPr>
        <w:t xml:space="preserve">efense </w:t>
      </w:r>
      <w:r w:rsidRPr="00F73ADC">
        <w:rPr>
          <w:rStyle w:val="StyleUnderline"/>
          <w:highlight w:val="green"/>
        </w:rPr>
        <w:t>recruits</w:t>
      </w:r>
      <w:r w:rsidRPr="00EA491A">
        <w:rPr>
          <w:sz w:val="14"/>
        </w:rPr>
        <w:t xml:space="preserve">, trains, and retains </w:t>
      </w:r>
      <w:r w:rsidRPr="009020F5">
        <w:rPr>
          <w:rStyle w:val="StyleUnderline"/>
        </w:rPr>
        <w:t>talented</w:t>
      </w:r>
      <w:r w:rsidRPr="00EA491A">
        <w:rPr>
          <w:sz w:val="14"/>
        </w:rPr>
        <w:t xml:space="preserve"> </w:t>
      </w:r>
      <w:r w:rsidRPr="009020F5">
        <w:rPr>
          <w:rStyle w:val="StyleUnderline"/>
        </w:rPr>
        <w:t>military</w:t>
      </w:r>
      <w:r w:rsidRPr="00EA491A">
        <w:rPr>
          <w:sz w:val="14"/>
        </w:rPr>
        <w:t xml:space="preserve"> </w:t>
      </w:r>
      <w:r w:rsidRPr="009020F5">
        <w:rPr>
          <w:rStyle w:val="Emphasis"/>
        </w:rPr>
        <w:t xml:space="preserve">and civilian </w:t>
      </w:r>
      <w:r w:rsidRPr="00F73ADC">
        <w:rPr>
          <w:rStyle w:val="Emphasis"/>
          <w:highlight w:val="green"/>
        </w:rPr>
        <w:t>personnel</w:t>
      </w:r>
      <w:r w:rsidRPr="009020F5">
        <w:rPr>
          <w:rStyle w:val="Emphasis"/>
        </w:rPr>
        <w:t xml:space="preserve"> </w:t>
      </w:r>
      <w:r w:rsidRPr="00F73ADC">
        <w:rPr>
          <w:rStyle w:val="Emphasis"/>
          <w:highlight w:val="green"/>
        </w:rPr>
        <w:t>who</w:t>
      </w:r>
      <w:r w:rsidRPr="009020F5">
        <w:rPr>
          <w:rStyle w:val="Emphasis"/>
        </w:rPr>
        <w:t xml:space="preserve"> </w:t>
      </w:r>
      <w:r w:rsidRPr="00F73ADC">
        <w:rPr>
          <w:rStyle w:val="Emphasis"/>
          <w:highlight w:val="green"/>
        </w:rPr>
        <w:t>make</w:t>
      </w:r>
      <w:r w:rsidRPr="009020F5">
        <w:rPr>
          <w:rStyle w:val="Emphasis"/>
        </w:rPr>
        <w:t xml:space="preserve"> </w:t>
      </w:r>
      <w:r w:rsidRPr="00F73ADC">
        <w:rPr>
          <w:rStyle w:val="Emphasis"/>
          <w:highlight w:val="green"/>
        </w:rPr>
        <w:t>up</w:t>
      </w:r>
      <w:r w:rsidRPr="009020F5">
        <w:rPr>
          <w:rStyle w:val="Emphasis"/>
        </w:rPr>
        <w:t xml:space="preserve"> </w:t>
      </w:r>
      <w:r w:rsidRPr="00F73ADC">
        <w:rPr>
          <w:rStyle w:val="Emphasis"/>
          <w:highlight w:val="green"/>
        </w:rPr>
        <w:t>the foundation of U.S.</w:t>
      </w:r>
      <w:r w:rsidRPr="009020F5">
        <w:rPr>
          <w:rStyle w:val="Emphasis"/>
        </w:rPr>
        <w:t xml:space="preserve"> strategic </w:t>
      </w:r>
      <w:r w:rsidRPr="00F73ADC">
        <w:rPr>
          <w:rStyle w:val="Emphasis"/>
          <w:highlight w:val="green"/>
        </w:rPr>
        <w:t>superiority</w:t>
      </w:r>
      <w:r w:rsidRPr="00EA491A">
        <w:rPr>
          <w:sz w:val="14"/>
        </w:rPr>
        <w:t xml:space="preserve">. Informed debate and discussion regarding military personnel policy — and proposed changes thereto — to meet national security needs are nothing new. Almost since the </w:t>
      </w:r>
      <w:hyperlink r:id="rId80" w:history="1">
        <w:r w:rsidRPr="00EA491A">
          <w:rPr>
            <w:rStyle w:val="Hyperlink"/>
            <w:sz w:val="14"/>
          </w:rPr>
          <w:t>All-Volunteer Force was adopted</w:t>
        </w:r>
      </w:hyperlink>
      <w:r w:rsidRPr="00EA491A">
        <w:rPr>
          <w:sz w:val="14"/>
        </w:rPr>
        <w:t xml:space="preserve"> by the Nixon administration in 1973, it has been subject to </w:t>
      </w:r>
      <w:hyperlink r:id="rId81" w:history="1">
        <w:r w:rsidRPr="00EA491A">
          <w:rPr>
            <w:rStyle w:val="Hyperlink"/>
            <w:sz w:val="14"/>
          </w:rPr>
          <w:t>debate and reform efforts</w:t>
        </w:r>
      </w:hyperlink>
      <w:r w:rsidRPr="00EA491A">
        <w:rPr>
          <w:sz w:val="14"/>
        </w:rPr>
        <w:t xml:space="preserve">. By 1981, </w:t>
      </w:r>
      <w:hyperlink r:id="rId82" w:history="1">
        <w:r w:rsidRPr="00EA491A">
          <w:rPr>
            <w:rStyle w:val="Hyperlink"/>
            <w:sz w:val="14"/>
          </w:rPr>
          <w:t>the Defense Officer Personnel Management Act</w:t>
        </w:r>
      </w:hyperlink>
      <w:r w:rsidRPr="00EA491A">
        <w:rPr>
          <w:sz w:val="14"/>
        </w:rPr>
        <w:t xml:space="preserve"> (DOPMA) established rules regarding numbers of and promotion timing for field-grade officers. While a critical reform, it </w:t>
      </w:r>
      <w:hyperlink r:id="rId83" w:history="1">
        <w:r w:rsidRPr="00EA491A">
          <w:rPr>
            <w:rStyle w:val="Hyperlink"/>
            <w:sz w:val="14"/>
          </w:rPr>
          <w:t>left untouched</w:t>
        </w:r>
      </w:hyperlink>
      <w:r w:rsidRPr="00EA491A">
        <w:rPr>
          <w:sz w:val="14"/>
        </w:rPr>
        <w:t xml:space="preserve"> the military’s core human capital management strategies. In the face of active combat in Iraq and Afghanistan during the early 2000s, a range of </w:t>
      </w:r>
      <w:hyperlink r:id="rId84" w:history="1">
        <w:r w:rsidRPr="00EA491A">
          <w:rPr>
            <w:rStyle w:val="Hyperlink"/>
            <w:sz w:val="14"/>
          </w:rPr>
          <w:t>initiatives</w:t>
        </w:r>
      </w:hyperlink>
      <w:r w:rsidRPr="00EA491A">
        <w:rPr>
          <w:sz w:val="14"/>
        </w:rPr>
        <w:t xml:space="preserve"> and programs were undertaken, some of which aimed to expand the pool of individuals qualified to serve in the active and reserves, as well as to diversify the human capital pool to include civilians and contractors in combat settings. Other policies restricted the flow of human capital, including stop loss and involuntary mobilizations. These policies were the subject of some controversy — efforts to aggressively retain or involuntarily extend service members were </w:t>
      </w:r>
      <w:hyperlink r:id="rId85" w:history="1">
        <w:r w:rsidRPr="00EA491A">
          <w:rPr>
            <w:rStyle w:val="Hyperlink"/>
            <w:sz w:val="14"/>
          </w:rPr>
          <w:t>seen by some as unfair</w:t>
        </w:r>
      </w:hyperlink>
      <w:r w:rsidRPr="00EA491A">
        <w:rPr>
          <w:sz w:val="14"/>
        </w:rPr>
        <w:t xml:space="preserve">, while efforts to use civilians or contractors were criticized by others as </w:t>
      </w:r>
      <w:hyperlink r:id="rId86" w:history="1">
        <w:r w:rsidRPr="00EA491A">
          <w:rPr>
            <w:rStyle w:val="Hyperlink"/>
            <w:sz w:val="14"/>
          </w:rPr>
          <w:t>dangerous</w:t>
        </w:r>
      </w:hyperlink>
      <w:r w:rsidRPr="00EA491A">
        <w:rPr>
          <w:sz w:val="14"/>
        </w:rPr>
        <w:t xml:space="preserve"> and </w:t>
      </w:r>
      <w:hyperlink r:id="rId87" w:history="1">
        <w:r w:rsidRPr="00EA491A">
          <w:rPr>
            <w:rStyle w:val="Hyperlink"/>
            <w:sz w:val="14"/>
          </w:rPr>
          <w:t>expensive</w:t>
        </w:r>
      </w:hyperlink>
      <w:r w:rsidRPr="00EA491A">
        <w:rPr>
          <w:sz w:val="14"/>
        </w:rPr>
        <w:t xml:space="preserve">. Most recently, in an effort to modernize how the military attracts, develops, employs, and retains the best people available, then-Secretary of Defense Ashton Carter directed a comprehensive review of the Defense Department’s personnel systems and instituted a number of reforms in 2015 and 2016. He released three tranches: the </w:t>
      </w:r>
      <w:hyperlink r:id="rId88" w:history="1">
        <w:r w:rsidRPr="00EA491A">
          <w:rPr>
            <w:rStyle w:val="Hyperlink"/>
            <w:sz w:val="14"/>
          </w:rPr>
          <w:t>first</w:t>
        </w:r>
      </w:hyperlink>
      <w:r w:rsidRPr="00EA491A">
        <w:rPr>
          <w:sz w:val="14"/>
        </w:rPr>
        <w:t xml:space="preserve"> focused on innovation and talent management, the </w:t>
      </w:r>
      <w:hyperlink r:id="rId89" w:history="1">
        <w:r w:rsidRPr="00EA491A">
          <w:rPr>
            <w:rStyle w:val="Hyperlink"/>
            <w:sz w:val="14"/>
          </w:rPr>
          <w:t>second</w:t>
        </w:r>
      </w:hyperlink>
      <w:r w:rsidRPr="00EA491A">
        <w:rPr>
          <w:sz w:val="14"/>
        </w:rPr>
        <w:t xml:space="preserve"> focused on military parents, and the </w:t>
      </w:r>
      <w:hyperlink r:id="rId90" w:history="1">
        <w:r w:rsidRPr="00EA491A">
          <w:rPr>
            <w:rStyle w:val="Hyperlink"/>
            <w:sz w:val="14"/>
          </w:rPr>
          <w:t>third</w:t>
        </w:r>
      </w:hyperlink>
      <w:r w:rsidRPr="00EA491A">
        <w:rPr>
          <w:sz w:val="14"/>
        </w:rPr>
        <w:t xml:space="preserve"> focused on increased flexibility to identify, advance, and retain exceptional military and civilian personnel. While a number of key changes were </w:t>
      </w:r>
      <w:hyperlink r:id="rId91" w:history="1">
        <w:r w:rsidRPr="00EA491A">
          <w:rPr>
            <w:rStyle w:val="Hyperlink"/>
            <w:sz w:val="14"/>
          </w:rPr>
          <w:t>initiated in 2015</w:t>
        </w:r>
      </w:hyperlink>
      <w:r w:rsidRPr="00EA491A">
        <w:rPr>
          <w:sz w:val="14"/>
        </w:rPr>
        <w:t xml:space="preserve">, many of the reforms were left </w:t>
      </w:r>
      <w:hyperlink r:id="rId92" w:history="1">
        <w:r w:rsidRPr="00EA491A">
          <w:rPr>
            <w:rStyle w:val="Hyperlink"/>
            <w:sz w:val="14"/>
          </w:rPr>
          <w:t>unfinished</w:t>
        </w:r>
      </w:hyperlink>
      <w:r w:rsidRPr="00EA491A">
        <w:rPr>
          <w:sz w:val="14"/>
        </w:rPr>
        <w:t xml:space="preserve">. Like a number of past efforts, the changes — both those implemented and those not — were controversial and criticized for the high costs and lack of evidence to support some of the key </w:t>
      </w:r>
      <w:hyperlink r:id="rId93" w:history="1">
        <w:r w:rsidRPr="00EA491A">
          <w:rPr>
            <w:rStyle w:val="Hyperlink"/>
            <w:sz w:val="14"/>
          </w:rPr>
          <w:t>initiatives</w:t>
        </w:r>
      </w:hyperlink>
      <w:r w:rsidRPr="00EA491A">
        <w:rPr>
          <w:sz w:val="14"/>
        </w:rPr>
        <w:t xml:space="preserve"> proposed. Efforts at reforming defense personnel policy have </w:t>
      </w:r>
      <w:hyperlink r:id="rId94" w:history="1">
        <w:r w:rsidRPr="00EA491A">
          <w:rPr>
            <w:rStyle w:val="Hyperlink"/>
            <w:sz w:val="14"/>
          </w:rPr>
          <w:t>faced controversy</w:t>
        </w:r>
      </w:hyperlink>
      <w:r w:rsidRPr="00EA491A">
        <w:rPr>
          <w:sz w:val="14"/>
        </w:rPr>
        <w:t xml:space="preserve"> amid an uncertain future. Nevertheless, we shouldn’t stop talking about the underlying issues. </w:t>
      </w:r>
      <w:r w:rsidRPr="009020F5">
        <w:rPr>
          <w:rStyle w:val="StyleUnderline"/>
        </w:rPr>
        <w:t xml:space="preserve">There is growing awareness that </w:t>
      </w:r>
      <w:hyperlink r:id="rId95" w:history="1">
        <w:r w:rsidRPr="009020F5">
          <w:rPr>
            <w:rStyle w:val="StyleUnderline"/>
          </w:rPr>
          <w:t>personnel policies are critical</w:t>
        </w:r>
      </w:hyperlink>
      <w:r w:rsidRPr="009020F5">
        <w:rPr>
          <w:rStyle w:val="StyleUnderline"/>
        </w:rPr>
        <w:t xml:space="preserve"> to meeting key defense and even broader national security objectives.</w:t>
      </w:r>
      <w:r w:rsidRPr="00EA491A">
        <w:rPr>
          <w:sz w:val="14"/>
        </w:rPr>
        <w:t xml:space="preserve"> The president’s recently released </w:t>
      </w:r>
      <w:hyperlink r:id="rId96" w:history="1">
        <w:r w:rsidRPr="00EA491A">
          <w:rPr>
            <w:rStyle w:val="Hyperlink"/>
            <w:sz w:val="14"/>
          </w:rPr>
          <w:t>budget</w:t>
        </w:r>
      </w:hyperlink>
      <w:r w:rsidRPr="00EA491A">
        <w:rPr>
          <w:sz w:val="14"/>
        </w:rPr>
        <w:t xml:space="preserve"> proposes a 2.1 percent pay raise. This would amount to about $50 more per month for junior enlisted troops and about $115 for junior officers. At the same time, plans envision increasing the force size by 4,000 for both the Navy and Air Force, and maintaining Army and Marine Corps personnel numbers at 2017 levels. Planned growth in the reserve component includes 1,000 more personnel in the Navy Reserves, 900 in the Air National Guard, and 800 in Marine Corps Reserve. But these numbers say little about the civilians and contractors needed to support and enable military personnel and their families. </w:t>
      </w:r>
      <w:r w:rsidRPr="009020F5">
        <w:rPr>
          <w:rStyle w:val="StyleUnderline"/>
        </w:rPr>
        <w:t xml:space="preserve">Many of these </w:t>
      </w:r>
      <w:r w:rsidRPr="009932D8">
        <w:rPr>
          <w:rStyle w:val="StyleUnderline"/>
          <w:highlight w:val="green"/>
        </w:rPr>
        <w:t xml:space="preserve">civilian positions face tremendous pressure under the </w:t>
      </w:r>
      <w:hyperlink r:id="rId97" w:history="1">
        <w:r w:rsidRPr="009932D8">
          <w:rPr>
            <w:rStyle w:val="StyleUnderline"/>
            <w:highlight w:val="green"/>
          </w:rPr>
          <w:t>hiring freeze</w:t>
        </w:r>
      </w:hyperlink>
      <w:r w:rsidRPr="009020F5">
        <w:rPr>
          <w:rStyle w:val="StyleUnderline"/>
        </w:rPr>
        <w:t xml:space="preserve"> implemented immediately </w:t>
      </w:r>
      <w:r w:rsidRPr="009932D8">
        <w:rPr>
          <w:rStyle w:val="StyleUnderline"/>
          <w:highlight w:val="green"/>
        </w:rPr>
        <w:t>after</w:t>
      </w:r>
      <w:r w:rsidRPr="009020F5">
        <w:rPr>
          <w:rStyle w:val="StyleUnderline"/>
        </w:rPr>
        <w:t xml:space="preserve"> President Donald </w:t>
      </w:r>
      <w:r w:rsidRPr="009932D8">
        <w:rPr>
          <w:rStyle w:val="StyleUnderline"/>
          <w:highlight w:val="green"/>
        </w:rPr>
        <w:t>Trump</w:t>
      </w:r>
      <w:r w:rsidRPr="009020F5">
        <w:rPr>
          <w:rStyle w:val="StyleUnderline"/>
        </w:rPr>
        <w:t xml:space="preserve"> took office</w:t>
      </w:r>
      <w:r w:rsidRPr="00EA491A">
        <w:rPr>
          <w:sz w:val="14"/>
        </w:rPr>
        <w:t xml:space="preserve">. </w:t>
      </w:r>
      <w:r w:rsidRPr="009020F5">
        <w:rPr>
          <w:rStyle w:val="StyleUnderline"/>
        </w:rPr>
        <w:t xml:space="preserve">To truly </w:t>
      </w:r>
      <w:r w:rsidRPr="009932D8">
        <w:rPr>
          <w:rStyle w:val="StyleUnderline"/>
          <w:highlight w:val="green"/>
        </w:rPr>
        <w:t>meet</w:t>
      </w:r>
      <w:r w:rsidRPr="009020F5">
        <w:rPr>
          <w:rStyle w:val="StyleUnderline"/>
        </w:rPr>
        <w:t xml:space="preserve"> many of these </w:t>
      </w:r>
      <w:r w:rsidRPr="009932D8">
        <w:rPr>
          <w:rStyle w:val="StyleUnderline"/>
          <w:highlight w:val="green"/>
        </w:rPr>
        <w:t>end-strength levels</w:t>
      </w:r>
      <w:r w:rsidRPr="009020F5">
        <w:rPr>
          <w:rStyle w:val="StyleUnderline"/>
        </w:rPr>
        <w:t xml:space="preserve"> </w:t>
      </w:r>
      <w:r w:rsidRPr="009932D8">
        <w:rPr>
          <w:rStyle w:val="StyleUnderline"/>
          <w:highlight w:val="green"/>
        </w:rPr>
        <w:t>and</w:t>
      </w:r>
      <w:r w:rsidRPr="009020F5">
        <w:rPr>
          <w:rStyle w:val="StyleUnderline"/>
        </w:rPr>
        <w:t xml:space="preserve"> broader </w:t>
      </w:r>
      <w:r w:rsidRPr="009932D8">
        <w:rPr>
          <w:rStyle w:val="StyleUnderline"/>
          <w:highlight w:val="green"/>
        </w:rPr>
        <w:t>strategic</w:t>
      </w:r>
      <w:r w:rsidRPr="009020F5">
        <w:rPr>
          <w:rStyle w:val="StyleUnderline"/>
        </w:rPr>
        <w:t xml:space="preserve"> </w:t>
      </w:r>
      <w:r w:rsidRPr="009932D8">
        <w:rPr>
          <w:rStyle w:val="StyleUnderline"/>
          <w:highlight w:val="green"/>
        </w:rPr>
        <w:t>goals</w:t>
      </w:r>
      <w:r w:rsidRPr="009020F5">
        <w:rPr>
          <w:rStyle w:val="StyleUnderline"/>
        </w:rPr>
        <w:t xml:space="preserve">, </w:t>
      </w:r>
      <w:r w:rsidRPr="009932D8">
        <w:rPr>
          <w:rStyle w:val="StyleUnderline"/>
          <w:highlight w:val="green"/>
        </w:rPr>
        <w:t>personnel</w:t>
      </w:r>
      <w:r w:rsidRPr="009020F5">
        <w:rPr>
          <w:rStyle w:val="StyleUnderline"/>
        </w:rPr>
        <w:t xml:space="preserve"> policy debates </w:t>
      </w:r>
      <w:r w:rsidRPr="009932D8">
        <w:rPr>
          <w:rStyle w:val="StyleUnderline"/>
          <w:highlight w:val="green"/>
        </w:rPr>
        <w:t>need to be restarted</w:t>
      </w:r>
      <w:r w:rsidRPr="00EA491A">
        <w:rPr>
          <w:sz w:val="14"/>
        </w:rPr>
        <w:t xml:space="preserve">. There are no silver bullets. Most of the policy options are imperfect and require difficult or complex trade-offs. In return, however, some might offer potential for improvements in readiness or reduction in costs. These debates provide an opportunity for research and analysis on personnel policy reform to be brought to the fore. A wide range of research from academics, think tanks, and federally funded research and development centers (like </w:t>
      </w:r>
      <w:hyperlink r:id="rId98" w:history="1">
        <w:r w:rsidRPr="00EA491A">
          <w:rPr>
            <w:rStyle w:val="Hyperlink"/>
            <w:sz w:val="14"/>
          </w:rPr>
          <w:t>RAND</w:t>
        </w:r>
      </w:hyperlink>
      <w:r w:rsidRPr="00EA491A">
        <w:rPr>
          <w:sz w:val="14"/>
        </w:rPr>
        <w:t xml:space="preserve">) has analyzed the benefits and trade-offs of changes to personnel management practices. These include reforms to </w:t>
      </w:r>
      <w:hyperlink r:id="rId99" w:history="1">
        <w:r w:rsidRPr="00EA491A">
          <w:rPr>
            <w:rStyle w:val="Hyperlink"/>
            <w:sz w:val="14"/>
          </w:rPr>
          <w:t>military compensation and retirement</w:t>
        </w:r>
      </w:hyperlink>
      <w:r w:rsidRPr="00EA491A">
        <w:rPr>
          <w:sz w:val="14"/>
        </w:rPr>
        <w:t xml:space="preserve">, </w:t>
      </w:r>
      <w:hyperlink r:id="rId100" w:history="1">
        <w:r w:rsidRPr="00EA491A">
          <w:rPr>
            <w:rStyle w:val="Hyperlink"/>
            <w:sz w:val="14"/>
          </w:rPr>
          <w:t>lengthening military careers</w:t>
        </w:r>
      </w:hyperlink>
      <w:r w:rsidRPr="00EA491A">
        <w:rPr>
          <w:sz w:val="14"/>
        </w:rPr>
        <w:t xml:space="preserve">, </w:t>
      </w:r>
      <w:hyperlink r:id="rId101" w:history="1">
        <w:r w:rsidRPr="00EA491A">
          <w:rPr>
            <w:rStyle w:val="Hyperlink"/>
            <w:sz w:val="14"/>
          </w:rPr>
          <w:t>ending the practice of promotion</w:t>
        </w:r>
      </w:hyperlink>
      <w:r w:rsidRPr="00EA491A">
        <w:rPr>
          <w:sz w:val="14"/>
        </w:rPr>
        <w:t xml:space="preserve"> based on year groups, and giving greater agency to service members and their families in the assignment process. When taken together, proponents of these changes believe that a range of research and policy options under consideration could significantly modernize a military personnel system that can be traced back directly to before World War I. Ambitious yet controversial ideas such as slowing down the unrelenting move cycle, giving greater agency to service members and their families in the assignment process, ending the practice of promotion based on year groups, or stopping the practice of up-or-out have all been left for continued debate. Proponents of these reforms argue that administration or congressional actions would allow policy entrepreneurs in the services to experiment with new personnel systems that are more competitive with the private sector, which may be particularly important as unemployment rates continue to fall. These changes might also allow for greater flexibility, enabling the department to adapt more rapidly to changes in the threat environment (e.g., emergence of cyber, reemergence of great power competition). Critics worry many of these reforms are costly, address problems that are not substantial enough to generate concern, and did not have evidence of efficacy, or are, in other words, questionable “solutions in search of a problem.” Based on our experience in government working on these matters, and given the real costs and potential benefits, a thoughtful approach to discussing these proposed policies might focus on a few key areas. Promises to grow the force sound strong on defense, but the related costs and expenditures are enormous and cannot quickly be undone. The </w:t>
      </w:r>
      <w:hyperlink r:id="rId102" w:history="1">
        <w:r w:rsidRPr="00EA491A">
          <w:rPr>
            <w:rStyle w:val="Hyperlink"/>
            <w:sz w:val="14"/>
          </w:rPr>
          <w:t>fully burdened cost</w:t>
        </w:r>
      </w:hyperlink>
      <w:r w:rsidRPr="00EA491A">
        <w:rPr>
          <w:sz w:val="14"/>
        </w:rPr>
        <w:t xml:space="preserve"> of a service member is still difficult to accurately estimate due to the </w:t>
      </w:r>
      <w:hyperlink r:id="rId103" w:history="1">
        <w:r w:rsidRPr="00EA491A">
          <w:rPr>
            <w:rStyle w:val="Hyperlink"/>
            <w:sz w:val="14"/>
          </w:rPr>
          <w:t>myriad of accounts against which these costs are charged</w:t>
        </w:r>
      </w:hyperlink>
      <w:r w:rsidRPr="00EA491A">
        <w:rPr>
          <w:sz w:val="14"/>
        </w:rPr>
        <w:t xml:space="preserve">. Far beyond compensation and benefits are the costs of manning, training, equipping, preparing for retirement, and of course, the eventual cost to the taxpayer via the Veterans Administration, though that agency is not within the defense budget. The growth and drawdown of each of the services has an enormous cost to the taxpayer. With this in mind, </w:t>
      </w:r>
      <w:r w:rsidRPr="00EA491A">
        <w:rPr>
          <w:rStyle w:val="StyleUnderline"/>
        </w:rPr>
        <w:t>proponents have proposed that policymakers carefully evaluate requirements and capabilities using a total force to develop better long-term estimates of overall force size. They argue that this might better allow for consideration of the tradeoffs between recruitment of new personnel and retention of existing service members in regenerating the force, as well as ensuring that appropriate levels of associated equipment and training are also included.</w:t>
      </w:r>
      <w:r w:rsidRPr="00EA491A">
        <w:rPr>
          <w:sz w:val="14"/>
        </w:rPr>
        <w:t xml:space="preserve"> </w:t>
      </w:r>
      <w:r w:rsidRPr="009932D8">
        <w:rPr>
          <w:rStyle w:val="StyleUnderline"/>
          <w:highlight w:val="green"/>
        </w:rPr>
        <w:t>A longer planning horizon</w:t>
      </w:r>
      <w:r w:rsidRPr="00EA491A">
        <w:rPr>
          <w:rStyle w:val="StyleUnderline"/>
        </w:rPr>
        <w:t xml:space="preserve"> and evidence-based review of these requirements and trade-offs </w:t>
      </w:r>
      <w:r w:rsidRPr="009932D8">
        <w:rPr>
          <w:rStyle w:val="StyleUnderline"/>
          <w:highlight w:val="green"/>
        </w:rPr>
        <w:t>might result in a more capable and effective force</w:t>
      </w:r>
      <w:r w:rsidRPr="00EA491A">
        <w:rPr>
          <w:rStyle w:val="StyleUnderline"/>
        </w:rPr>
        <w:t xml:space="preserve"> — </w:t>
      </w:r>
      <w:r w:rsidRPr="009932D8">
        <w:rPr>
          <w:rStyle w:val="StyleUnderline"/>
          <w:highlight w:val="green"/>
        </w:rPr>
        <w:t>mitigating</w:t>
      </w:r>
      <w:r w:rsidRPr="00EA491A">
        <w:rPr>
          <w:rStyle w:val="StyleUnderline"/>
        </w:rPr>
        <w:t xml:space="preserve"> some of the readiness </w:t>
      </w:r>
      <w:r w:rsidRPr="009932D8">
        <w:rPr>
          <w:rStyle w:val="StyleUnderline"/>
          <w:highlight w:val="green"/>
        </w:rPr>
        <w:t>shortfalls generated by emphasis on fiscal austerity</w:t>
      </w:r>
      <w:r w:rsidRPr="00EA491A">
        <w:rPr>
          <w:rStyle w:val="StyleUnderline"/>
        </w:rPr>
        <w:t xml:space="preserve"> </w:t>
      </w:r>
      <w:r w:rsidRPr="009932D8">
        <w:rPr>
          <w:rStyle w:val="StyleUnderline"/>
          <w:highlight w:val="green"/>
        </w:rPr>
        <w:t>within the overburdened force</w:t>
      </w:r>
      <w:r w:rsidRPr="00EA491A">
        <w:rPr>
          <w:rStyle w:val="StyleUnderline"/>
        </w:rPr>
        <w:t xml:space="preserve">. The </w:t>
      </w:r>
      <w:hyperlink r:id="rId104" w:anchor="746b534344b2" w:history="1">
        <w:r w:rsidRPr="00EA491A">
          <w:rPr>
            <w:rStyle w:val="StyleUnderline"/>
          </w:rPr>
          <w:t>force reductions precipitated by the Budget Control Act</w:t>
        </w:r>
      </w:hyperlink>
      <w:r w:rsidRPr="00EA491A">
        <w:rPr>
          <w:rStyle w:val="StyleUnderline"/>
        </w:rPr>
        <w:t xml:space="preserve"> have bled talented individuals from the ranks solely due to fiscal constraints — not mission requirements — with tangible consequences for operational capabilities. </w:t>
      </w:r>
      <w:r w:rsidRPr="00EA491A">
        <w:rPr>
          <w:sz w:val="14"/>
        </w:rPr>
        <w:t xml:space="preserve">Moreover, </w:t>
      </w:r>
      <w:r w:rsidRPr="009932D8">
        <w:rPr>
          <w:rStyle w:val="Emphasis"/>
          <w:highlight w:val="green"/>
        </w:rPr>
        <w:t>during the past 15 years of war</w:t>
      </w:r>
      <w:r w:rsidRPr="00EA491A">
        <w:rPr>
          <w:rStyle w:val="Emphasis"/>
        </w:rPr>
        <w:t xml:space="preserve">, </w:t>
      </w:r>
      <w:r w:rsidRPr="009932D8">
        <w:rPr>
          <w:rStyle w:val="Emphasis"/>
          <w:highlight w:val="green"/>
        </w:rPr>
        <w:t>the</w:t>
      </w:r>
      <w:r w:rsidRPr="00EA491A">
        <w:rPr>
          <w:rStyle w:val="Emphasis"/>
        </w:rPr>
        <w:t xml:space="preserve"> </w:t>
      </w:r>
      <w:r w:rsidRPr="009932D8">
        <w:rPr>
          <w:rStyle w:val="Emphasis"/>
          <w:highlight w:val="green"/>
        </w:rPr>
        <w:t>U</w:t>
      </w:r>
      <w:r w:rsidRPr="00EA491A">
        <w:rPr>
          <w:rStyle w:val="Emphasis"/>
        </w:rPr>
        <w:t xml:space="preserve">nited </w:t>
      </w:r>
      <w:r w:rsidRPr="009932D8">
        <w:rPr>
          <w:rStyle w:val="Emphasis"/>
          <w:highlight w:val="green"/>
        </w:rPr>
        <w:t>S</w:t>
      </w:r>
      <w:r w:rsidRPr="00EA491A">
        <w:rPr>
          <w:rStyle w:val="Emphasis"/>
        </w:rPr>
        <w:t xml:space="preserve">tates </w:t>
      </w:r>
      <w:r w:rsidRPr="009932D8">
        <w:rPr>
          <w:rStyle w:val="Emphasis"/>
          <w:highlight w:val="green"/>
        </w:rPr>
        <w:t>relied</w:t>
      </w:r>
      <w:r w:rsidRPr="00EA491A">
        <w:rPr>
          <w:rStyle w:val="Emphasis"/>
        </w:rPr>
        <w:t xml:space="preserve"> heavily </w:t>
      </w:r>
      <w:r w:rsidRPr="009932D8">
        <w:rPr>
          <w:rStyle w:val="Emphasis"/>
          <w:highlight w:val="green"/>
        </w:rPr>
        <w:t>on the military,</w:t>
      </w:r>
      <w:r w:rsidRPr="00EA491A">
        <w:rPr>
          <w:rStyle w:val="Emphasis"/>
        </w:rPr>
        <w:t xml:space="preserve"> and discussions of growth and sizing should reflect the new reality of an operational rather than strategic reserve.</w:t>
      </w:r>
      <w:r w:rsidRPr="00EA491A">
        <w:rPr>
          <w:sz w:val="14"/>
        </w:rPr>
        <w:t xml:space="preserve"> Proponents argue that </w:t>
      </w:r>
      <w:r w:rsidRPr="009932D8">
        <w:rPr>
          <w:rStyle w:val="Emphasis"/>
          <w:highlight w:val="green"/>
        </w:rPr>
        <w:t>the force is past due for an evaluation of the best force structure and mix to meet various contingencies, including active, reserve, Guard, and civilian capabilities</w:t>
      </w:r>
      <w:r w:rsidRPr="00EA491A">
        <w:rPr>
          <w:sz w:val="14"/>
        </w:rPr>
        <w:t xml:space="preserve">. </w:t>
      </w:r>
      <w:r w:rsidRPr="00EA491A">
        <w:rPr>
          <w:rStyle w:val="StyleUnderline"/>
        </w:rPr>
        <w:t xml:space="preserve">Add to </w:t>
      </w:r>
      <w:r w:rsidRPr="009932D8">
        <w:rPr>
          <w:rStyle w:val="StyleUnderline"/>
          <w:highlight w:val="green"/>
        </w:rPr>
        <w:t>this</w:t>
      </w:r>
      <w:r w:rsidRPr="00EA491A">
        <w:rPr>
          <w:rStyle w:val="StyleUnderline"/>
        </w:rPr>
        <w:t xml:space="preserve"> a changing defense strategy combined with new and diversified threats and it seems like a different force mixture, and increased permeability between different components, </w:t>
      </w:r>
      <w:r w:rsidRPr="009932D8">
        <w:rPr>
          <w:rStyle w:val="StyleUnderline"/>
          <w:highlight w:val="green"/>
        </w:rPr>
        <w:t>might</w:t>
      </w:r>
      <w:r w:rsidRPr="00EA491A">
        <w:rPr>
          <w:rStyle w:val="StyleUnderline"/>
        </w:rPr>
        <w:t xml:space="preserve"> well be </w:t>
      </w:r>
      <w:r w:rsidRPr="009932D8">
        <w:rPr>
          <w:rStyle w:val="StyleUnderline"/>
          <w:highlight w:val="green"/>
        </w:rPr>
        <w:t>critical for readiness</w:t>
      </w:r>
      <w:r w:rsidRPr="00EA491A">
        <w:rPr>
          <w:rStyle w:val="StyleUnderline"/>
        </w:rPr>
        <w:t xml:space="preserve"> under the full range of scenarios and contingencies.</w:t>
      </w:r>
      <w:r w:rsidRPr="00EA491A">
        <w:rPr>
          <w:sz w:val="14"/>
        </w:rPr>
        <w:t xml:space="preserve"> This could be aided by re-energizing the discussion of how to build greater fluidity within and between components, which has been discussed for several decades but not fully implemented. Such changes could help enhance strategic flexibility and readiness. The current approach to military service is built on the assumption of a single, continuous military career track. This structure is not consistent with </w:t>
      </w:r>
      <w:hyperlink r:id="rId105" w:history="1">
        <w:r w:rsidRPr="00EA491A">
          <w:rPr>
            <w:rStyle w:val="Hyperlink"/>
            <w:sz w:val="14"/>
          </w:rPr>
          <w:t>contemporary labor and workforce trends</w:t>
        </w:r>
      </w:hyperlink>
      <w:r w:rsidRPr="00EA491A">
        <w:rPr>
          <w:sz w:val="14"/>
        </w:rPr>
        <w:t xml:space="preserve"> and does not provide the career options troops increasingly seek. Moreover, it does not allow service members to gain private-sector experience in priority skill areas such as cybersecurity, nor does it allow breaks in service to balance work and life demands. </w:t>
      </w:r>
      <w:r w:rsidRPr="00EA491A">
        <w:rPr>
          <w:rStyle w:val="StyleUnderline"/>
        </w:rPr>
        <w:t xml:space="preserve">By making the assignment process more understandable and transparent, reducing the barriers between the active, Guard, and reserve forces, and providing new pathways into and out of civilian life, proponents believe the department could make potential recruits more willing to join and continue serving and help retain the skills and talents of capable service members. </w:t>
      </w:r>
      <w:r w:rsidRPr="00EA491A">
        <w:rPr>
          <w:sz w:val="14"/>
        </w:rPr>
        <w:t xml:space="preserve">Critics point out that a number of these changes undercut military planners’ ability to constantly be generating a force that is prepared to fight a war at any given point— no small feat. And given that such changes would confront some of the key benefits of the current promotion and career management approaches, these tradeoffs might most fruitfully be explored in the specific context of emerging requirements and priority career areas. The military health system, unlike most private health care systems, has </w:t>
      </w:r>
      <w:hyperlink r:id="rId106" w:history="1">
        <w:r w:rsidRPr="00EA491A">
          <w:rPr>
            <w:rStyle w:val="Hyperlink"/>
            <w:sz w:val="14"/>
          </w:rPr>
          <w:t>three distinct missions</w:t>
        </w:r>
      </w:hyperlink>
      <w:r w:rsidRPr="00EA491A">
        <w:rPr>
          <w:sz w:val="14"/>
        </w:rPr>
        <w:t xml:space="preserve">: the health readiness of U.S. forces, care for critically wounded service members, and health care at home for service members and their families. It delivers care through a network of military hospitals and clinics, supplemented by health care purchased from thousands of private doctors and other providers. In recent years, however, the system </w:t>
      </w:r>
      <w:hyperlink r:id="rId107" w:history="1">
        <w:r w:rsidRPr="00EA491A">
          <w:rPr>
            <w:rStyle w:val="Hyperlink"/>
            <w:sz w:val="14"/>
          </w:rPr>
          <w:t>costs have risen sharply</w:t>
        </w:r>
      </w:hyperlink>
      <w:r w:rsidRPr="00EA491A">
        <w:rPr>
          <w:sz w:val="14"/>
        </w:rPr>
        <w:t xml:space="preserve"> and </w:t>
      </w:r>
      <w:hyperlink r:id="rId108" w:history="1">
        <w:r w:rsidRPr="00EA491A">
          <w:rPr>
            <w:rStyle w:val="Hyperlink"/>
            <w:sz w:val="14"/>
          </w:rPr>
          <w:t>service members are increasingly dissatisfied</w:t>
        </w:r>
      </w:hyperlink>
      <w:r w:rsidRPr="00EA491A">
        <w:rPr>
          <w:sz w:val="14"/>
        </w:rPr>
        <w:t xml:space="preserve"> with the care. The </w:t>
      </w:r>
      <w:hyperlink r:id="rId109" w:history="1">
        <w:r w:rsidRPr="00EA491A">
          <w:rPr>
            <w:rStyle w:val="Hyperlink"/>
            <w:sz w:val="14"/>
          </w:rPr>
          <w:t>2017 National Defense Authorization Act</w:t>
        </w:r>
      </w:hyperlink>
      <w:r w:rsidRPr="00EA491A">
        <w:rPr>
          <w:sz w:val="14"/>
        </w:rPr>
        <w:t xml:space="preserve"> included a number of important reforms aimed at restructuring and reorganizing the military’s medical system. These changes could be coupled with a more accessible and integrated military health system in which military hospitals and the TRICARE provider network operate more in unison. At the same time, given rising costs, understanding the key drivers of those health care costs and efforts to control costs seems a worthwhile candidate for integration into the broader review. Building on the success of </w:t>
      </w:r>
      <w:hyperlink r:id="rId110" w:history="1">
        <w:r w:rsidRPr="00EA491A">
          <w:rPr>
            <w:rStyle w:val="Hyperlink"/>
            <w:sz w:val="14"/>
          </w:rPr>
          <w:t>Veterans Administration programs,</w:t>
        </w:r>
      </w:hyperlink>
      <w:r w:rsidRPr="00EA491A">
        <w:rPr>
          <w:sz w:val="14"/>
        </w:rPr>
        <w:t xml:space="preserve">the military health system might also explore lower-cost, modern elements of medical care, such as telemedicine and online services, to increase accessibility and reduce barriers to care. Renewed efforts to make transition out of service a success for service members and their families could be one of the best investments in the future of the military and its future recruiting. Veterans and military families are key sources of future recruits and play a large role as “influencers” of the next generation of service members. </w:t>
      </w:r>
      <w:r w:rsidRPr="00EA491A">
        <w:rPr>
          <w:rStyle w:val="StyleUnderline"/>
        </w:rPr>
        <w:t>Furthermore, ensuring a smooth transition is an effective way to ensure the nation continues to benefit from the investments made in so many talented men and women</w:t>
      </w:r>
      <w:r w:rsidRPr="00EA491A">
        <w:rPr>
          <w:sz w:val="14"/>
        </w:rPr>
        <w:t xml:space="preserve">. </w:t>
      </w:r>
      <w:r w:rsidRPr="00EA491A">
        <w:rPr>
          <w:rStyle w:val="StyleUnderline"/>
        </w:rPr>
        <w:t>As part of a modernized human capital management strategy, the Department of Defense has an opportunity to do more. This should include efforts that help potential recruits and service members achieve a better understanding of the long-term benefits of military service (</w:t>
      </w:r>
      <w:r w:rsidRPr="00EA491A">
        <w:rPr>
          <w:sz w:val="14"/>
        </w:rPr>
        <w:t xml:space="preserve"> e.g., employment, earnings, and educational opportunities ) Moreover, recent changes and the wide range of activities conducted by the Department of Defense to support those transitioning into civil society have not been fully evaluated to prioritize the most efficient and effective programs. Defense civilians are critical teammates who work side-by-side with the armed forces to ensure the nation’s defense. Maintaining robust talent in the civil service requires further appreciation of their contributions, support for their deployments, and continued opportunities to grow professionally. With more flexibility between civilian and military roles in the Department of Defense, there are opportunities to truly leverage the best person for each individual role, and to broaden both civilian and military portfolios and experience through new joint billets. Ensuring the long-term strength of U.S. armed forces is critical to our national security. Policymakers should continue to discuss and debate these challenging but vitally important issues. </w:t>
      </w:r>
      <w:r w:rsidRPr="00B23A29">
        <w:rPr>
          <w:rStyle w:val="StyleUnderline"/>
        </w:rPr>
        <w:t xml:space="preserve">True </w:t>
      </w:r>
      <w:r w:rsidRPr="00B23A29">
        <w:rPr>
          <w:rStyle w:val="StyleUnderline"/>
          <w:highlight w:val="green"/>
        </w:rPr>
        <w:t>investment in personnel is a long-term</w:t>
      </w:r>
      <w:r w:rsidRPr="00EA491A">
        <w:rPr>
          <w:rStyle w:val="StyleUnderline"/>
        </w:rPr>
        <w:t xml:space="preserve"> legacy and an </w:t>
      </w:r>
      <w:r w:rsidRPr="00B23A29">
        <w:rPr>
          <w:rStyle w:val="StyleUnderline"/>
          <w:highlight w:val="green"/>
        </w:rPr>
        <w:t>investment</w:t>
      </w:r>
      <w:r w:rsidRPr="00EA491A">
        <w:rPr>
          <w:rStyle w:val="StyleUnderline"/>
        </w:rPr>
        <w:t xml:space="preserve"> worthy of attention and policy debate to ensure the United States continues </w:t>
      </w:r>
      <w:r w:rsidRPr="00B23A29">
        <w:rPr>
          <w:rStyle w:val="StyleUnderline"/>
          <w:highlight w:val="green"/>
        </w:rPr>
        <w:t>to</w:t>
      </w:r>
      <w:r w:rsidRPr="00EA491A">
        <w:rPr>
          <w:rStyle w:val="StyleUnderline"/>
        </w:rPr>
        <w:t xml:space="preserve"> </w:t>
      </w:r>
      <w:r w:rsidRPr="00B23A29">
        <w:rPr>
          <w:rStyle w:val="StyleUnderline"/>
          <w:highlight w:val="green"/>
        </w:rPr>
        <w:t>recruit</w:t>
      </w:r>
      <w:r w:rsidRPr="00EA491A">
        <w:rPr>
          <w:rStyle w:val="StyleUnderline"/>
        </w:rPr>
        <w:t xml:space="preserve"> and retain </w:t>
      </w:r>
      <w:r w:rsidRPr="00B23A29">
        <w:rPr>
          <w:rStyle w:val="StyleUnderline"/>
          <w:highlight w:val="green"/>
        </w:rPr>
        <w:t>the most effective fighting force in the world.</w:t>
      </w:r>
    </w:p>
    <w:p w14:paraId="539C65D5" w14:textId="77777777" w:rsidR="00D2330F" w:rsidRDefault="00D2330F" w:rsidP="00D2330F">
      <w:pPr>
        <w:pStyle w:val="Heading4"/>
      </w:pPr>
      <w:r>
        <w:t xml:space="preserve">Recruiting DREAMERS key to sustainable hegemony </w:t>
      </w:r>
    </w:p>
    <w:p w14:paraId="31FB862E" w14:textId="77777777" w:rsidR="00D2330F" w:rsidRPr="00343007" w:rsidRDefault="00D2330F" w:rsidP="00D2330F">
      <w:r w:rsidRPr="00343007">
        <w:rPr>
          <w:rStyle w:val="Style13ptBold"/>
        </w:rPr>
        <w:t>Sehgal</w:t>
      </w:r>
      <w:r w:rsidRPr="00343007">
        <w:t xml:space="preserve">, </w:t>
      </w:r>
      <w:r w:rsidRPr="00343007">
        <w:rPr>
          <w:rStyle w:val="Style13ptBold"/>
        </w:rPr>
        <w:t>17</w:t>
      </w:r>
      <w:r>
        <w:t>,</w:t>
      </w:r>
      <w:r w:rsidRPr="00343007">
        <w:t xml:space="preserve"> Kabir Sehgal is an American author, composer, producer, navy officer, military veteran, investment banker, and financial executive. He is the </w:t>
      </w:r>
      <w:hyperlink r:id="rId111" w:tooltip="New York Times" w:history="1">
        <w:r w:rsidRPr="00343007">
          <w:rPr>
            <w:rStyle w:val="Hyperlink"/>
          </w:rPr>
          <w:t>New York Times</w:t>
        </w:r>
      </w:hyperlink>
      <w:r w:rsidRPr="00343007">
        <w:t> and </w:t>
      </w:r>
      <w:hyperlink r:id="rId112" w:tooltip="Wall Street Journal" w:history="1">
        <w:r w:rsidRPr="00343007">
          <w:rPr>
            <w:rStyle w:val="Hyperlink"/>
          </w:rPr>
          <w:t>Wall Street Journal</w:t>
        </w:r>
      </w:hyperlink>
      <w:r w:rsidRPr="00343007">
        <w:t>bestselling author of eight books, “U.S. Navy veteran: Let Dreamers serve their country”, MarketWatch, 11-10-2017</w:t>
      </w:r>
      <w:r>
        <w:t xml:space="preserve"> </w:t>
      </w:r>
      <w:r w:rsidRPr="00343007">
        <w:t>https://www.marketwatch.com/story/us-navy-veteran-pass-the-dream-act-to-boost-military-recruitment-2017-11-09, 6-21-2018, dsa</w:t>
      </w:r>
    </w:p>
    <w:p w14:paraId="19575879" w14:textId="77777777" w:rsidR="00D2330F" w:rsidRDefault="00D2330F" w:rsidP="00D2330F">
      <w:pPr>
        <w:rPr>
          <w:sz w:val="16"/>
        </w:rPr>
      </w:pPr>
      <w:r w:rsidRPr="00343007">
        <w:rPr>
          <w:sz w:val="16"/>
        </w:rPr>
        <w:t xml:space="preserve">I’m a military veteran and the son of immigrants. My parents left India because knew they could earn more opportunities in the United States. They became American citizens and frequently told me that America’s values of freedom and diversity must be cherished but also protected. I joined the U.S. Navy to help safeguard what makes America great. My story is hardly unique: Immigrants and their children historically have served in the military in great numbers. But </w:t>
      </w:r>
      <w:r w:rsidRPr="00C52C82">
        <w:rPr>
          <w:rStyle w:val="StyleUnderline"/>
        </w:rPr>
        <w:t>too</w:t>
      </w:r>
      <w:r w:rsidRPr="00BE6808">
        <w:rPr>
          <w:rStyle w:val="StyleUnderline"/>
        </w:rPr>
        <w:t xml:space="preserve"> </w:t>
      </w:r>
      <w:r w:rsidRPr="00C52C82">
        <w:rPr>
          <w:rStyle w:val="StyleUnderline"/>
          <w:highlight w:val="green"/>
        </w:rPr>
        <w:t>many of our country’s young people are unable to join because they’re undocumented</w:t>
      </w:r>
      <w:r w:rsidRPr="00343007">
        <w:rPr>
          <w:sz w:val="16"/>
        </w:rPr>
        <w:t xml:space="preserve">. </w:t>
      </w:r>
      <w:r w:rsidRPr="00BE6808">
        <w:rPr>
          <w:rStyle w:val="Emphasis"/>
        </w:rPr>
        <w:t xml:space="preserve">At the same time, </w:t>
      </w:r>
      <w:r w:rsidRPr="00C52C82">
        <w:rPr>
          <w:rStyle w:val="Emphasis"/>
          <w:highlight w:val="green"/>
        </w:rPr>
        <w:t>not enough young Americans meet the criteria of joining the military</w:t>
      </w:r>
      <w:r w:rsidRPr="00343007">
        <w:rPr>
          <w:sz w:val="16"/>
        </w:rPr>
        <w:t xml:space="preserve">. </w:t>
      </w:r>
      <w:r w:rsidRPr="00BE6808">
        <w:rPr>
          <w:rStyle w:val="StyleUnderline"/>
        </w:rPr>
        <w:t xml:space="preserve">By passing </w:t>
      </w:r>
      <w:r w:rsidRPr="00C52C82">
        <w:rPr>
          <w:rStyle w:val="StyleUnderline"/>
          <w:highlight w:val="green"/>
        </w:rPr>
        <w:t>the Dream Act,</w:t>
      </w:r>
      <w:r w:rsidRPr="00BE6808">
        <w:rPr>
          <w:rStyle w:val="StyleUnderline"/>
        </w:rPr>
        <w:t xml:space="preserve"> Congress </w:t>
      </w:r>
      <w:r w:rsidRPr="00C52C82">
        <w:rPr>
          <w:rStyle w:val="StyleUnderline"/>
          <w:highlight w:val="green"/>
        </w:rPr>
        <w:t>will enlarge the pool of eligible recruits</w:t>
      </w:r>
      <w:r w:rsidRPr="00BE6808">
        <w:rPr>
          <w:rStyle w:val="StyleUnderline"/>
        </w:rPr>
        <w:t xml:space="preserve">, enable Dreamers to join the military, </w:t>
      </w:r>
      <w:r w:rsidRPr="00C52C82">
        <w:rPr>
          <w:rStyle w:val="StyleUnderline"/>
          <w:highlight w:val="green"/>
        </w:rPr>
        <w:t>and enhance our national security</w:t>
      </w:r>
      <w:r w:rsidRPr="00BE6808">
        <w:rPr>
          <w:rStyle w:val="StyleUnderline"/>
        </w:rPr>
        <w:t xml:space="preserve">. Immigrants fill the U.S. military’s ranks. Some </w:t>
      </w:r>
      <w:r w:rsidRPr="00C52C82">
        <w:rPr>
          <w:rStyle w:val="StyleUnderline"/>
          <w:highlight w:val="green"/>
        </w:rPr>
        <w:t>40,000 immigrants currently serve in America’s active and reserve forces, and about 5,000 noncitizens join every year</w:t>
      </w:r>
      <w:r w:rsidRPr="00BE6808">
        <w:rPr>
          <w:rStyle w:val="StyleUnderline"/>
        </w:rPr>
        <w:t xml:space="preserve">, </w:t>
      </w:r>
      <w:r w:rsidRPr="00C52C82">
        <w:rPr>
          <w:rStyle w:val="StyleUnderline"/>
          <w:highlight w:val="green"/>
        </w:rPr>
        <w:t>according</w:t>
      </w:r>
      <w:r w:rsidRPr="00BE6808">
        <w:rPr>
          <w:rStyle w:val="StyleUnderline"/>
        </w:rPr>
        <w:t xml:space="preserve"> </w:t>
      </w:r>
      <w:r w:rsidRPr="00C52C82">
        <w:rPr>
          <w:rStyle w:val="StyleUnderline"/>
          <w:highlight w:val="green"/>
        </w:rPr>
        <w:t>to</w:t>
      </w:r>
      <w:r w:rsidRPr="00BE6808">
        <w:rPr>
          <w:rStyle w:val="StyleUnderline"/>
        </w:rPr>
        <w:t xml:space="preserve"> </w:t>
      </w:r>
      <w:hyperlink r:id="rId113" w:tgtFrame="_new" w:history="1">
        <w:r w:rsidRPr="00BE6808">
          <w:rPr>
            <w:rStyle w:val="StyleUnderline"/>
          </w:rPr>
          <w:t>new report</w:t>
        </w:r>
      </w:hyperlink>
      <w:r w:rsidRPr="00BE6808">
        <w:rPr>
          <w:rStyle w:val="StyleUnderline"/>
        </w:rPr>
        <w:t xml:space="preserve"> by the </w:t>
      </w:r>
      <w:r w:rsidRPr="00C52C82">
        <w:rPr>
          <w:rStyle w:val="StyleUnderline"/>
          <w:highlight w:val="green"/>
        </w:rPr>
        <w:t>N</w:t>
      </w:r>
      <w:r w:rsidRPr="00BE6808">
        <w:rPr>
          <w:rStyle w:val="StyleUnderline"/>
        </w:rPr>
        <w:t xml:space="preserve">ational </w:t>
      </w:r>
      <w:r w:rsidRPr="00C52C82">
        <w:rPr>
          <w:rStyle w:val="StyleUnderline"/>
          <w:highlight w:val="green"/>
        </w:rPr>
        <w:t>I</w:t>
      </w:r>
      <w:r w:rsidRPr="00BE6808">
        <w:rPr>
          <w:rStyle w:val="StyleUnderline"/>
        </w:rPr>
        <w:t xml:space="preserve">mmigration </w:t>
      </w:r>
      <w:r w:rsidRPr="00C52C82">
        <w:rPr>
          <w:rStyle w:val="StyleUnderline"/>
          <w:highlight w:val="green"/>
        </w:rPr>
        <w:t>F</w:t>
      </w:r>
      <w:r w:rsidRPr="00BE6808">
        <w:rPr>
          <w:rStyle w:val="StyleUnderline"/>
        </w:rPr>
        <w:t xml:space="preserve">orum. </w:t>
      </w:r>
      <w:r w:rsidRPr="00EF40BC">
        <w:rPr>
          <w:rStyle w:val="StyleUnderline"/>
          <w:highlight w:val="green"/>
        </w:rPr>
        <w:t>More than 500,000 veterans weren’t born in the U.S.</w:t>
      </w:r>
      <w:r w:rsidRPr="00BE6808">
        <w:rPr>
          <w:rStyle w:val="StyleUnderline"/>
        </w:rPr>
        <w:t xml:space="preserve"> — a tradition that dates back to America’s earliest years.</w:t>
      </w:r>
      <w:r w:rsidRPr="00343007">
        <w:rPr>
          <w:sz w:val="16"/>
        </w:rPr>
        <w:t xml:space="preserve"> For example, Irish immigrants fought in the U.S. Army during the War of 1812. In World War I, close to 500,000 military personnel were immigrants, comprising 18% of the total fighting force. Indeed, </w:t>
      </w:r>
      <w:r w:rsidRPr="00BE6808">
        <w:rPr>
          <w:rStyle w:val="StyleUnderline"/>
        </w:rPr>
        <w:t>immigrants have demonstrated courage</w:t>
      </w:r>
      <w:r w:rsidRPr="00343007">
        <w:rPr>
          <w:sz w:val="16"/>
        </w:rPr>
        <w:t xml:space="preserve">: </w:t>
      </w:r>
      <w:hyperlink r:id="rId114" w:tgtFrame="_new" w:history="1">
        <w:r w:rsidRPr="00343007">
          <w:rPr>
            <w:rStyle w:val="Hyperlink"/>
            <w:sz w:val="16"/>
          </w:rPr>
          <w:t>20%</w:t>
        </w:r>
      </w:hyperlink>
      <w:r w:rsidRPr="00343007">
        <w:rPr>
          <w:sz w:val="16"/>
        </w:rPr>
        <w:t xml:space="preserve"> of Medal of Honor recipients are foreign born. They’ve also reached the highest levels of the armed forces: Chairman of the Joint Chiefs General John Shalikashvili was born in Poland. When I was deployed in the Middle East, I served alongside immigrants and their children, and I know first-hand that they put America first. </w:t>
      </w:r>
      <w:r w:rsidRPr="00BE6808">
        <w:rPr>
          <w:rStyle w:val="Emphasis"/>
        </w:rPr>
        <w:t xml:space="preserve">Yet </w:t>
      </w:r>
      <w:r w:rsidRPr="00343007">
        <w:rPr>
          <w:rStyle w:val="Emphasis"/>
          <w:highlight w:val="green"/>
        </w:rPr>
        <w:t>the military</w:t>
      </w:r>
      <w:r w:rsidRPr="00BE6808">
        <w:rPr>
          <w:rStyle w:val="Emphasis"/>
        </w:rPr>
        <w:t xml:space="preserve"> faces a challenge: </w:t>
      </w:r>
      <w:r w:rsidRPr="00343007">
        <w:rPr>
          <w:rStyle w:val="Emphasis"/>
          <w:highlight w:val="green"/>
        </w:rPr>
        <w:t>it needs more recruits</w:t>
      </w:r>
      <w:r w:rsidRPr="00BE6808">
        <w:rPr>
          <w:rStyle w:val="Emphasis"/>
        </w:rPr>
        <w:t xml:space="preserve">. </w:t>
      </w:r>
      <w:r w:rsidRPr="00343007">
        <w:rPr>
          <w:rStyle w:val="Emphasis"/>
          <w:highlight w:val="green"/>
        </w:rPr>
        <w:t xml:space="preserve">Only </w:t>
      </w:r>
      <w:hyperlink r:id="rId115" w:tgtFrame="_new" w:history="1">
        <w:r w:rsidRPr="00343007">
          <w:rPr>
            <w:rStyle w:val="Emphasis"/>
            <w:highlight w:val="green"/>
          </w:rPr>
          <w:t>13%</w:t>
        </w:r>
      </w:hyperlink>
      <w:r w:rsidRPr="00343007">
        <w:rPr>
          <w:rStyle w:val="Emphasis"/>
          <w:highlight w:val="green"/>
        </w:rPr>
        <w:t xml:space="preserve"> of 17- to 24- year-olds meet the criteria of joining</w:t>
      </w:r>
      <w:r w:rsidRPr="00343007">
        <w:rPr>
          <w:sz w:val="16"/>
        </w:rPr>
        <w:t xml:space="preserve">. They’re ineligible because of obesity, education, criminal records, and medical restrictions, among other reasons. </w:t>
      </w:r>
      <w:r w:rsidRPr="00BE6808">
        <w:rPr>
          <w:rStyle w:val="StyleUnderline"/>
        </w:rPr>
        <w:t>Remarkably</w:t>
      </w:r>
      <w:r w:rsidRPr="00343007">
        <w:rPr>
          <w:rStyle w:val="StyleUnderline"/>
          <w:highlight w:val="green"/>
        </w:rPr>
        <w:t xml:space="preserve">, just </w:t>
      </w:r>
      <w:hyperlink r:id="rId116" w:tgtFrame="_new" w:history="1">
        <w:r w:rsidRPr="00343007">
          <w:rPr>
            <w:rStyle w:val="StyleUnderline"/>
            <w:highlight w:val="green"/>
          </w:rPr>
          <w:t>1%</w:t>
        </w:r>
      </w:hyperlink>
      <w:r w:rsidRPr="00343007">
        <w:rPr>
          <w:rStyle w:val="StyleUnderline"/>
          <w:highlight w:val="green"/>
        </w:rPr>
        <w:t xml:space="preserve"> of this population is both eligible and interested in joining</w:t>
      </w:r>
      <w:r w:rsidRPr="00BE6808">
        <w:rPr>
          <w:rStyle w:val="StyleUnderline"/>
        </w:rPr>
        <w:t xml:space="preserve"> the armed services.</w:t>
      </w:r>
      <w:r w:rsidRPr="00343007">
        <w:rPr>
          <w:sz w:val="16"/>
        </w:rPr>
        <w:t xml:space="preserve"> “</w:t>
      </w:r>
      <w:r w:rsidRPr="00BE6808">
        <w:rPr>
          <w:rStyle w:val="Emphasis"/>
        </w:rPr>
        <w:t>The quality of people willing to serve has been declining rapidly</w:t>
      </w:r>
      <w:r w:rsidRPr="00343007">
        <w:rPr>
          <w:sz w:val="16"/>
        </w:rPr>
        <w:t xml:space="preserve">,” </w:t>
      </w:r>
      <w:hyperlink r:id="rId117" w:tgtFrame="_new" w:history="1">
        <w:r w:rsidRPr="00343007">
          <w:rPr>
            <w:rStyle w:val="Hyperlink"/>
            <w:sz w:val="16"/>
          </w:rPr>
          <w:t>said</w:t>
        </w:r>
      </w:hyperlink>
      <w:r w:rsidRPr="00343007">
        <w:rPr>
          <w:sz w:val="16"/>
        </w:rPr>
        <w:t xml:space="preserve"> Major General Allen Batschelet, who ran the Army Recruiting Command. This talent shortfall costs taxpayers. The army spent </w:t>
      </w:r>
      <w:hyperlink r:id="rId118" w:tgtFrame="_new" w:history="1">
        <w:r w:rsidRPr="00343007">
          <w:rPr>
            <w:rStyle w:val="Hyperlink"/>
            <w:sz w:val="16"/>
          </w:rPr>
          <w:t>$300 million</w:t>
        </w:r>
      </w:hyperlink>
      <w:r w:rsidRPr="00343007">
        <w:rPr>
          <w:sz w:val="16"/>
        </w:rPr>
        <w:t xml:space="preserve"> in bonuses and advertisements to recruit more soldiers to meet its overall quota. </w:t>
      </w:r>
      <w:r w:rsidRPr="00BE6808">
        <w:rPr>
          <w:rStyle w:val="StyleUnderline"/>
        </w:rPr>
        <w:t xml:space="preserve">The military needs more and better talent. </w:t>
      </w:r>
      <w:r w:rsidRPr="00343007">
        <w:rPr>
          <w:rStyle w:val="StyleUnderline"/>
          <w:highlight w:val="green"/>
        </w:rPr>
        <w:t>Immigrants</w:t>
      </w:r>
      <w:r w:rsidRPr="00BE6808">
        <w:rPr>
          <w:rStyle w:val="StyleUnderline"/>
        </w:rPr>
        <w:t xml:space="preserve"> and noncitizens </w:t>
      </w:r>
      <w:r w:rsidRPr="00343007">
        <w:rPr>
          <w:rStyle w:val="StyleUnderline"/>
          <w:highlight w:val="green"/>
        </w:rPr>
        <w:t>have skills that can bolster our defense forces</w:t>
      </w:r>
      <w:r w:rsidRPr="00BE6808">
        <w:rPr>
          <w:rStyle w:val="StyleUnderline"/>
        </w:rPr>
        <w:t xml:space="preserve">, and </w:t>
      </w:r>
      <w:r w:rsidRPr="00343007">
        <w:rPr>
          <w:rStyle w:val="StyleUnderline"/>
          <w:highlight w:val="green"/>
        </w:rPr>
        <w:t>they also have a lower attrition rate than citizens</w:t>
      </w:r>
      <w:r w:rsidRPr="00BE6808">
        <w:rPr>
          <w:rStyle w:val="StyleUnderline"/>
        </w:rPr>
        <w:t>,</w:t>
      </w:r>
      <w:r w:rsidRPr="00343007">
        <w:rPr>
          <w:sz w:val="16"/>
        </w:rPr>
        <w:t xml:space="preserve"> according to the Center for Naval Analyses. “For love of their new country, generations of immigrants have served in America's armed forces. These days, in order to keep our nation safe, our military needs the talents and skills of the foreign born more than ever,” </w:t>
      </w:r>
      <w:hyperlink r:id="rId119" w:tgtFrame="_new" w:history="1">
        <w:r w:rsidRPr="00343007">
          <w:rPr>
            <w:rStyle w:val="Hyperlink"/>
            <w:sz w:val="16"/>
          </w:rPr>
          <w:t>Ali Noorani</w:t>
        </w:r>
      </w:hyperlink>
      <w:r w:rsidRPr="00343007">
        <w:rPr>
          <w:sz w:val="16"/>
        </w:rPr>
        <w:t xml:space="preserve">, author of There Goes the Neighborhood, has noted. In 2009, the military introduced the Military Accessions Vital to the National Interest (MAVNI) program, which allowed immigrants and some noncitizens to join if they possess special medical or language skills. Almost </w:t>
      </w:r>
      <w:hyperlink r:id="rId120" w:tgtFrame="_new" w:history="1">
        <w:r w:rsidRPr="00343007">
          <w:rPr>
            <w:rStyle w:val="Hyperlink"/>
            <w:sz w:val="16"/>
          </w:rPr>
          <w:t>11,000 soliders</w:t>
        </w:r>
      </w:hyperlink>
      <w:r w:rsidRPr="00343007">
        <w:rPr>
          <w:sz w:val="16"/>
        </w:rPr>
        <w:t xml:space="preserve"> have participated in this program, which may be stopped altogether due to security concerns. “It’s terrible. You trusted the Army, who delayed the process, and now they’re going to cancel your contract and have you deported,” said Margaret Stock, a retired Army officer who helped implement MAVNI. America’s military should not be subject to these conditions. The MAVNI program should be fully restored. In addition, </w:t>
      </w:r>
      <w:r w:rsidRPr="00BE6808">
        <w:rPr>
          <w:rStyle w:val="StyleUnderline"/>
        </w:rPr>
        <w:t>Congress must pass the Dream Act, which will significantly increase the eligible pool of new recruits</w:t>
      </w:r>
      <w:r w:rsidRPr="00343007">
        <w:rPr>
          <w:sz w:val="16"/>
        </w:rPr>
        <w:t xml:space="preserve">. “As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w:t>
      </w:r>
      <w:hyperlink r:id="rId121" w:tgtFrame="_new" w:history="1">
        <w:r w:rsidRPr="00343007">
          <w:rPr>
            <w:rStyle w:val="Hyperlink"/>
            <w:sz w:val="16"/>
          </w:rPr>
          <w:t>said</w:t>
        </w:r>
      </w:hyperlink>
      <w:r w:rsidRPr="00343007">
        <w:rPr>
          <w:sz w:val="16"/>
        </w:rPr>
        <w:t xml:space="preserve"> Erick Ruiz, a DACA recipient who also participated in MAVNI. </w:t>
      </w:r>
      <w:r w:rsidRPr="00343007">
        <w:rPr>
          <w:rStyle w:val="Emphasis"/>
          <w:highlight w:val="green"/>
        </w:rPr>
        <w:t>More than 70,000 Dreamers might join the military as a way of gaining permanent legal status,</w:t>
      </w:r>
      <w:r w:rsidRPr="00BE6808">
        <w:rPr>
          <w:rStyle w:val="Emphasis"/>
        </w:rPr>
        <w:t xml:space="preserve"> per one </w:t>
      </w:r>
      <w:hyperlink r:id="rId122" w:tgtFrame="_new" w:history="1">
        <w:r w:rsidRPr="00BE6808">
          <w:rPr>
            <w:rStyle w:val="Emphasis"/>
          </w:rPr>
          <w:t>report</w:t>
        </w:r>
      </w:hyperlink>
      <w:r w:rsidRPr="00343007">
        <w:rPr>
          <w:sz w:val="16"/>
        </w:rPr>
        <w:t xml:space="preserve">. </w:t>
      </w:r>
      <w:r w:rsidRPr="00BE6808">
        <w:rPr>
          <w:rStyle w:val="Emphasis"/>
        </w:rPr>
        <w:t xml:space="preserve">Which means </w:t>
      </w:r>
      <w:r w:rsidRPr="00343007">
        <w:rPr>
          <w:rStyle w:val="Emphasis"/>
          <w:highlight w:val="green"/>
        </w:rPr>
        <w:t>they would voluntarily put their lives on the line for U.S. citizenship</w:t>
      </w:r>
      <w:r w:rsidRPr="00343007">
        <w:rPr>
          <w:sz w:val="16"/>
        </w:rPr>
        <w:t xml:space="preserve">. When the Dream Act was under consideration in 2010, General Colin Powell and Bob Gates, former Secretary of Defense, were among several high-ranking officials voicing support. </w:t>
      </w:r>
      <w:r w:rsidRPr="00BE6808">
        <w:rPr>
          <w:rStyle w:val="StyleUnderline"/>
        </w:rPr>
        <w:t xml:space="preserve">The Dream Act already mandates strict criteria, such as checking an applicant’s criminal background and making sure they demonstrate upstanding character. </w:t>
      </w:r>
      <w:r w:rsidRPr="00343007">
        <w:rPr>
          <w:rStyle w:val="StyleUnderline"/>
          <w:highlight w:val="green"/>
        </w:rPr>
        <w:t>The</w:t>
      </w:r>
      <w:r w:rsidRPr="00BE6808">
        <w:rPr>
          <w:rStyle w:val="StyleUnderline"/>
        </w:rPr>
        <w:t xml:space="preserve"> 2017 version of the </w:t>
      </w:r>
      <w:r w:rsidRPr="00343007">
        <w:rPr>
          <w:rStyle w:val="StyleUnderline"/>
          <w:highlight w:val="green"/>
        </w:rPr>
        <w:t>Dream Act would allow</w:t>
      </w:r>
      <w:r w:rsidRPr="00BE6808">
        <w:rPr>
          <w:rStyle w:val="StyleUnderline"/>
        </w:rPr>
        <w:t xml:space="preserve"> </w:t>
      </w:r>
      <w:r w:rsidRPr="00343007">
        <w:rPr>
          <w:rStyle w:val="StyleUnderline"/>
          <w:highlight w:val="green"/>
        </w:rPr>
        <w:t>Dreamers</w:t>
      </w:r>
      <w:r w:rsidRPr="00BE6808">
        <w:rPr>
          <w:rStyle w:val="StyleUnderline"/>
        </w:rPr>
        <w:t xml:space="preserve"> </w:t>
      </w:r>
      <w:r w:rsidRPr="00343007">
        <w:rPr>
          <w:rStyle w:val="StyleUnderline"/>
          <w:highlight w:val="green"/>
        </w:rPr>
        <w:t>to become citizens after serving in the military for a minimum of two years</w:t>
      </w:r>
      <w:r w:rsidRPr="00BE6808">
        <w:rPr>
          <w:rStyle w:val="StyleUnderline"/>
        </w:rPr>
        <w:t xml:space="preserve">. </w:t>
      </w:r>
      <w:r w:rsidRPr="00343007">
        <w:rPr>
          <w:rStyle w:val="StyleUnderline"/>
          <w:highlight w:val="green"/>
        </w:rPr>
        <w:t>Passing the Dream Act</w:t>
      </w:r>
      <w:r w:rsidRPr="00BE6808">
        <w:rPr>
          <w:rStyle w:val="StyleUnderline"/>
        </w:rPr>
        <w:t xml:space="preserve"> also </w:t>
      </w:r>
      <w:r w:rsidRPr="00343007">
        <w:rPr>
          <w:rStyle w:val="StyleUnderline"/>
          <w:highlight w:val="green"/>
        </w:rPr>
        <w:t>would</w:t>
      </w:r>
      <w:r w:rsidRPr="00BE6808">
        <w:rPr>
          <w:rStyle w:val="StyleUnderline"/>
        </w:rPr>
        <w:t xml:space="preserve"> </w:t>
      </w:r>
      <w:r w:rsidRPr="00343007">
        <w:rPr>
          <w:rStyle w:val="StyleUnderline"/>
          <w:highlight w:val="green"/>
        </w:rPr>
        <w:t>send</w:t>
      </w:r>
      <w:r w:rsidRPr="00BE6808">
        <w:rPr>
          <w:rStyle w:val="StyleUnderline"/>
        </w:rPr>
        <w:t xml:space="preserve"> </w:t>
      </w:r>
      <w:r w:rsidRPr="00343007">
        <w:rPr>
          <w:rStyle w:val="StyleUnderline"/>
          <w:highlight w:val="green"/>
        </w:rPr>
        <w:t>a powerful message</w:t>
      </w:r>
      <w:r w:rsidRPr="00BE6808">
        <w:rPr>
          <w:rStyle w:val="StyleUnderline"/>
        </w:rPr>
        <w:t xml:space="preserve"> to both our allies and enemies: </w:t>
      </w:r>
      <w:r w:rsidRPr="00343007">
        <w:rPr>
          <w:rStyle w:val="StyleUnderline"/>
          <w:highlight w:val="green"/>
        </w:rPr>
        <w:t>America’s</w:t>
      </w:r>
      <w:r w:rsidRPr="00BE6808">
        <w:rPr>
          <w:rStyle w:val="StyleUnderline"/>
        </w:rPr>
        <w:t xml:space="preserve"> </w:t>
      </w:r>
      <w:r w:rsidRPr="00343007">
        <w:rPr>
          <w:rStyle w:val="StyleUnderline"/>
          <w:highlight w:val="green"/>
        </w:rPr>
        <w:t>armed services are filled with</w:t>
      </w:r>
      <w:r w:rsidRPr="00BE6808">
        <w:rPr>
          <w:rStyle w:val="StyleUnderline"/>
        </w:rPr>
        <w:t xml:space="preserve"> young, talented, motivated, and </w:t>
      </w:r>
      <w:r w:rsidRPr="00343007">
        <w:rPr>
          <w:rStyle w:val="StyleUnderline"/>
          <w:highlight w:val="green"/>
        </w:rPr>
        <w:t>skilled</w:t>
      </w:r>
      <w:r w:rsidRPr="00BE6808">
        <w:rPr>
          <w:rStyle w:val="StyleUnderline"/>
        </w:rPr>
        <w:t xml:space="preserve"> </w:t>
      </w:r>
      <w:r w:rsidRPr="00343007">
        <w:rPr>
          <w:rStyle w:val="StyleUnderline"/>
          <w:highlight w:val="green"/>
        </w:rPr>
        <w:t>recruits</w:t>
      </w:r>
      <w:r w:rsidRPr="00BE6808">
        <w:rPr>
          <w:rStyle w:val="StyleUnderline"/>
        </w:rPr>
        <w:t>.</w:t>
      </w:r>
      <w:r w:rsidRPr="00343007">
        <w:rPr>
          <w:sz w:val="16"/>
        </w:rPr>
        <w:t xml:space="preserve"> I would be proud to serve alongside the Dreamers. </w:t>
      </w:r>
    </w:p>
    <w:p w14:paraId="46E9D18E" w14:textId="77777777" w:rsidR="00D2330F" w:rsidRDefault="00D2330F" w:rsidP="00D2330F">
      <w:pPr>
        <w:pStyle w:val="Heading3"/>
      </w:pPr>
      <w:r>
        <w:t>Russia Impact</w:t>
      </w:r>
    </w:p>
    <w:p w14:paraId="131905E3" w14:textId="77777777" w:rsidR="00D2330F" w:rsidRDefault="00D2330F" w:rsidP="00D2330F">
      <w:pPr>
        <w:pStyle w:val="Heading4"/>
      </w:pPr>
      <w:r>
        <w:t>Short and long term military readiness is key to deter Russian aggression – it’s being ramped up now.</w:t>
      </w:r>
    </w:p>
    <w:p w14:paraId="42038C03" w14:textId="77777777" w:rsidR="00D2330F" w:rsidRPr="00DB098D" w:rsidRDefault="00D2330F" w:rsidP="00D2330F">
      <w:r w:rsidRPr="00DB098D">
        <w:rPr>
          <w:rStyle w:val="Style13ptBold"/>
        </w:rPr>
        <w:t>Myers 17</w:t>
      </w:r>
      <w:r>
        <w:t xml:space="preserve"> (Meghann Myers is the senior reporter at Army Times, “Back to Europe: The Army is sending more troops, tanks and helicopters to deter Russia”, March 19, 2017, https://www.armytimes.com/news/your-army/2017/03/19/back-to-europe-the-army-is-sending-more-troops-tanks-and-helicopters-to-deter-russia/)</w:t>
      </w:r>
    </w:p>
    <w:p w14:paraId="1D1F31EC" w14:textId="77777777" w:rsidR="00D2330F" w:rsidRPr="000F2C89" w:rsidRDefault="00D2330F" w:rsidP="00D2330F">
      <w:pPr>
        <w:rPr>
          <w:sz w:val="14"/>
        </w:rPr>
      </w:pPr>
      <w:r w:rsidRPr="000F2C89">
        <w:rPr>
          <w:sz w:val="14"/>
        </w:rPr>
        <w:t xml:space="preserve">Three years ago, the Army rolled its tanks out of Europe after decades of post-World War II and Cold War presence. But that didn’t last long. As the last M1 Abrams tanks and Bradley Fighting Vehicles shipped out, Russia annexed the Crimea region of neighboring Ukraine and stepped up its aggression in the Black Sea, routinely flying fighter jets low over U.S. ships. "Since the fall of the Berlin Wall, we have enjoyed a respite from worrying about the basic security of the European order," David Shlapak, an international security analyst at the RAND Corp., told lawmakers in a March 2 House Armed Services Committee hearing. "That respite, ladies and gentlemen, is over." So after drawing down 10,000 soldiers and closing posts in places like Bamberg and Heidelberg, </w:t>
      </w:r>
      <w:r w:rsidRPr="001D06AA">
        <w:rPr>
          <w:rStyle w:val="StyleUnderline"/>
          <w:highlight w:val="yellow"/>
        </w:rPr>
        <w:t>the Army is stepping up its game</w:t>
      </w:r>
      <w:r w:rsidRPr="000C24E2">
        <w:rPr>
          <w:rStyle w:val="StyleUnderline"/>
        </w:rPr>
        <w:t xml:space="preserve"> — again — in Europe</w:t>
      </w:r>
      <w:r w:rsidRPr="000F2C89">
        <w:rPr>
          <w:sz w:val="14"/>
        </w:rPr>
        <w:t>. "</w:t>
      </w:r>
      <w:r w:rsidRPr="000C24E2">
        <w:rPr>
          <w:rStyle w:val="StyleUnderline"/>
        </w:rPr>
        <w:t>This is about the United States’ contribution to NATO’s decision to transition from assurance to deterrence</w:t>
      </w:r>
      <w:r w:rsidRPr="000F2C89">
        <w:rPr>
          <w:sz w:val="14"/>
        </w:rPr>
        <w:t>," U.S. Army Europe commander Lt. Gen. Ben Hodges told Army Times. At July’s NATO Summit in Warsaw, Poland, Hodges said, the alliance announced it would officially upgrade from an assurance posture to a deterrence posture, meaning "</w:t>
      </w:r>
      <w:r w:rsidRPr="001D06AA">
        <w:rPr>
          <w:rStyle w:val="StyleUnderline"/>
          <w:highlight w:val="yellow"/>
        </w:rPr>
        <w:t>you have to have real capability</w:t>
      </w:r>
      <w:r w:rsidRPr="000C24E2">
        <w:rPr>
          <w:rStyle w:val="StyleUnderline"/>
        </w:rPr>
        <w:t xml:space="preserve"> — the capability to compel or </w:t>
      </w:r>
      <w:r w:rsidRPr="001D06AA">
        <w:rPr>
          <w:rStyle w:val="StyleUnderline"/>
          <w:highlight w:val="yellow"/>
        </w:rPr>
        <w:t>to defeat</w:t>
      </w:r>
      <w:r w:rsidRPr="000F2C89">
        <w:rPr>
          <w:sz w:val="14"/>
        </w:rPr>
        <w:t xml:space="preserve">," he added. </w:t>
      </w:r>
      <w:r w:rsidRPr="001D06AA">
        <w:rPr>
          <w:rStyle w:val="StyleUnderline"/>
          <w:highlight w:val="yellow"/>
        </w:rPr>
        <w:t>To do that, the Army has beefed up its Europe mission</w:t>
      </w:r>
      <w:r w:rsidRPr="000C24E2">
        <w:rPr>
          <w:rStyle w:val="StyleUnderline"/>
        </w:rPr>
        <w:t>, sending back tanks, helicopters and logistical support and putting on dozens of joint exercises</w:t>
      </w:r>
      <w:r w:rsidRPr="000F2C89">
        <w:rPr>
          <w:sz w:val="14"/>
        </w:rPr>
        <w:t xml:space="preserve"> throughout the year from Estonia down to Bulgaria — roughly the length of the entire east coast of the U.S. — to keep soldiers trained and demonstrate what NATO can do if it’s backed into a corner. </w:t>
      </w:r>
      <w:r w:rsidRPr="000C24E2">
        <w:rPr>
          <w:rStyle w:val="StyleUnderline"/>
        </w:rPr>
        <w:t>The Army also launched full nine-month, back-to-back armored brigade combat team deployments to Europe.</w:t>
      </w:r>
      <w:r>
        <w:rPr>
          <w:rStyle w:val="StyleUnderline"/>
        </w:rPr>
        <w:t xml:space="preserve"> </w:t>
      </w:r>
      <w:r w:rsidRPr="000F2C89">
        <w:rPr>
          <w:sz w:val="14"/>
        </w:rPr>
        <w:t xml:space="preserve">"War is expensive in both treasure and lives," Brig. Gen. Timothy Daugherty, head of operations at U.S. Army Europe, said. "Preparing for war is a lot cheaper than executing one." The situation is a lot like it was in the 1980s and 1990s, when both Daugherty and Hodges spent time in Europe. "When I was a lieutenant, we had 300,000 soldiers over here. You had a huge German army, British army — you even had large Dutch and Belgian formations over here," Hodges said. "And the mission when we had 300,000 was to deter the Soviet Union, assure our allies and protect U.S. strategic interests." The deja vu is hitting hard. "Today </w:t>
      </w:r>
      <w:r w:rsidRPr="000C24E2">
        <w:rPr>
          <w:rStyle w:val="StyleUnderline"/>
        </w:rPr>
        <w:t xml:space="preserve">we have 30,000 soldiers. </w:t>
      </w:r>
      <w:r w:rsidRPr="001D06AA">
        <w:rPr>
          <w:rStyle w:val="StyleUnderline"/>
          <w:highlight w:val="yellow"/>
        </w:rPr>
        <w:t>The mission is to deter Russia</w:t>
      </w:r>
      <w:r w:rsidRPr="000F2C89">
        <w:rPr>
          <w:sz w:val="14"/>
        </w:rPr>
        <w:t>," Hodges said. "</w:t>
      </w:r>
      <w:r w:rsidRPr="001D06AA">
        <w:rPr>
          <w:rStyle w:val="StyleUnderline"/>
          <w:highlight w:val="yellow"/>
        </w:rPr>
        <w:t>We have to achieve the same</w:t>
      </w:r>
      <w:r w:rsidRPr="000C24E2">
        <w:rPr>
          <w:rStyle w:val="StyleUnderline"/>
        </w:rPr>
        <w:t xml:space="preserve"> strategic </w:t>
      </w:r>
      <w:r w:rsidRPr="001D06AA">
        <w:rPr>
          <w:rStyle w:val="StyleUnderline"/>
          <w:highlight w:val="yellow"/>
        </w:rPr>
        <w:t>effect with 30,000 that we did with 300,000</w:t>
      </w:r>
      <w:r w:rsidRPr="00577378">
        <w:rPr>
          <w:rStyle w:val="StyleUnderline"/>
        </w:rPr>
        <w:t>, so making 30,000 look and feel like 300,000 is our task.</w:t>
      </w:r>
      <w:r w:rsidRPr="000F2C89">
        <w:rPr>
          <w:sz w:val="14"/>
        </w:rPr>
        <w:t>" Heel-to-toe rotations Back in 2015, the Army's immediate response to Russia's rising activity along its western border was to send tanks back to Europe, but for short stints and in small formations spread over the year.</w:t>
      </w:r>
      <w:r>
        <w:rPr>
          <w:rStyle w:val="StyleUnderline"/>
        </w:rPr>
        <w:t xml:space="preserve"> </w:t>
      </w:r>
      <w:r w:rsidRPr="000F2C89">
        <w:rPr>
          <w:sz w:val="14"/>
        </w:rPr>
        <w:t>That plan changed at the beginning of 2017, when 3rd Armored Brigade Combat Team, 4th Infantry Division of Fort Carson, Colorado, deployed as the first of a new nine-month, back-to-back rotation. The BCT got the notification a year ago, brigade commander Col. Christopher Norrie told Army Times. Immediately they began training for Europe. Soldiers from 1st Battalion, 68th Armor Regiment, 3rd Armored Brigade Combat Team, 4th Infantry Division, based out of Fort Carson, Colo., train in Europe as part of Operation Atlantic Resolve. Throughout the wars in Iraq and Afghanistan, tanks and Bradleys have taken a bit of a back seat as they weren't necessary for counterinsurgency operations against an unarmored enemy. Russia gives tankers a chance to prepare for a near-peer fight, so Norrie and his soldiers went back to basics. They focused on communications and gunnery, he said, but also on upping their maintenance game. "</w:t>
      </w:r>
      <w:r w:rsidRPr="000C24E2">
        <w:rPr>
          <w:rStyle w:val="StyleUnderline"/>
        </w:rPr>
        <w:t>This is an armored brigade. We have a lot of people, we have a significant amount of combat power and capability</w:t>
      </w:r>
      <w:r w:rsidRPr="000F2C89">
        <w:rPr>
          <w:sz w:val="14"/>
        </w:rPr>
        <w:t>," he said. "</w:t>
      </w:r>
      <w:r w:rsidRPr="000F2C89">
        <w:rPr>
          <w:rStyle w:val="StyleUnderline"/>
        </w:rPr>
        <w:t>It requires a significant focus and attention daily in maintenance, ensuring that every crew member, every soldier in the brigade, took personal ownership of their equipment</w:t>
      </w:r>
      <w:r w:rsidRPr="000F2C89">
        <w:rPr>
          <w:sz w:val="14"/>
        </w:rPr>
        <w:t xml:space="preserve">." And as soon as the ramps dropped from three ships on Jan. 6 at the port in Bremerhaven, Germany, the clock was ticking. "In the intervening 62 days, we moved just over 3,000 soldiers, 2,600 pieces of equipment about 380 miles from the port of Bremerhaven down to five assembling areas here in western Poland," he said. The brigade got to "ready to fight" status in about two weeks, Hodges said. "They did it in 15 days, which is, frankly, five days faster than I thought they could do," he said. It was a big difference in turnaround effort from past brigades stationed in Europe. "As these [regionally aligned force] units get here, unlike units that are stationed here — where we are in charge of all their caring, feeding throughout the year and getting trained — </w:t>
      </w:r>
      <w:r w:rsidRPr="000C24E2">
        <w:rPr>
          <w:rStyle w:val="StyleUnderline"/>
        </w:rPr>
        <w:t>the Army has done an amazing job sending these units here ready to train</w:t>
      </w:r>
      <w:r w:rsidRPr="000F2C89">
        <w:rPr>
          <w:sz w:val="14"/>
        </w:rPr>
        <w:t xml:space="preserve">," Daugherty said. "Right when they get here, they're already trained and there's no prep work that's needed. There's no certification, no taking them to the training center. It's all about taking them out where they need to go." It's a better option than a complete 180-degree turn and permanently stationing units in Europe again, he added, at least for the time being. "I think that any surge of forces over time that is episodic is better than an episodic version of putting soldiers in for a couple years to be stationed, and then you change your mind — or the atmosphere has changed in that position — and then you pull that unit out that has been stationed there," Daugherty said. Air power </w:t>
      </w:r>
      <w:r w:rsidRPr="000C24E2">
        <w:rPr>
          <w:rStyle w:val="StyleUnderline"/>
        </w:rPr>
        <w:t xml:space="preserve">As the armored brigade gets situated, another element has arrived: </w:t>
      </w:r>
      <w:r w:rsidRPr="001D06AA">
        <w:rPr>
          <w:rStyle w:val="StyleUnderline"/>
          <w:highlight w:val="yellow"/>
        </w:rPr>
        <w:t>air power</w:t>
      </w:r>
      <w:r w:rsidRPr="000C24E2">
        <w:rPr>
          <w:rStyle w:val="StyleUnderline"/>
        </w:rPr>
        <w:t>.</w:t>
      </w:r>
      <w:r>
        <w:rPr>
          <w:rStyle w:val="StyleUnderline"/>
        </w:rPr>
        <w:t xml:space="preserve"> </w:t>
      </w:r>
      <w:r w:rsidRPr="000F2C89">
        <w:rPr>
          <w:sz w:val="14"/>
        </w:rPr>
        <w:t>The 10th Combat Aviation Brigade touched down in late February as part of the first of a rotation of aviation brigades, giving USAREUR the air support element it needs to complement its new armored presence "I'm not an aviator, but I don't want to do anything without aviation," Hodges said. In total, 2,200 soldiers, 86 helicopters and more than 700 pieces of equipment will go to Germany, Latvia and Romania. And later this month, a combat sustainment support battalion — with a mix of active, reserve and National Guard soldiers — will arrive to run the logistics for the two rotational brigades. "</w:t>
      </w:r>
      <w:r w:rsidRPr="00577378">
        <w:rPr>
          <w:rStyle w:val="StyleUnderline"/>
        </w:rPr>
        <w:t xml:space="preserve">That </w:t>
      </w:r>
      <w:r w:rsidRPr="001D06AA">
        <w:rPr>
          <w:rStyle w:val="StyleUnderline"/>
          <w:highlight w:val="yellow"/>
        </w:rPr>
        <w:t>will double our logistics capability</w:t>
      </w:r>
      <w:r w:rsidRPr="000F2C89">
        <w:rPr>
          <w:sz w:val="14"/>
        </w:rPr>
        <w:t xml:space="preserve">," Hodges said. "Now that I'm an old person, all I care about is logistics anyway." As a whole, the rotational units will bolster the 30,000-strong Army force permanently stationed in Europe — 4,000 soldiers from the armored BCT, 2,200 from the aviation brigade and about 900 from the combat sustainment support battalion, according to a USAREUR spokesman. 'Live-fire every day' Once soldiers have landed in Europe, brushed up on training and settled their equipment into their far-flung assignment areas, there's a vast menu of joint training opportunities and multinational exercises to keep them busy. </w:t>
      </w:r>
      <w:r w:rsidRPr="000C24E2">
        <w:rPr>
          <w:rStyle w:val="StyleUnderline"/>
        </w:rPr>
        <w:t>The U</w:t>
      </w:r>
      <w:r w:rsidRPr="00577378">
        <w:rPr>
          <w:rStyle w:val="StyleUnderline"/>
        </w:rPr>
        <w:t>.S. military's presence</w:t>
      </w:r>
      <w:r w:rsidRPr="000C24E2">
        <w:rPr>
          <w:rStyle w:val="StyleUnderline"/>
        </w:rPr>
        <w:t xml:space="preserve"> in eastern Europe has been dubbed Operation Atlantic Resolve</w:t>
      </w:r>
      <w:r w:rsidRPr="000F2C89">
        <w:rPr>
          <w:sz w:val="14"/>
        </w:rPr>
        <w:t>, and in addition to ramping up troop presence, USAREUR has increased its exercises and training. Since his brigade arrived in Poland two months ago, Norrie said, it has gotten three battalions through gunnery exercises. Two of them have headed up to the Baltic countries of Estonia, Latvia and Lithuania to join up with combined arms battalions there. A fourth conducted gunnery in Germany in mid-March. "We have live-fired every day since we've been here — seven days a week," Norrie said. They've also integrated with their hosts. "Just last week, our cavalry squadron conducted combined arms live-fire training with [an unmanned aerial system] overheard, artillery firing in support of our scouts conducting mounted and dismounted operations," Norrie said, adding that it was a Polish UAS along with Polish artillery and a Polish tank participating in the training. Once all trained up, they spread out to more combined arms battalions in Romania, Bulgaria and Germany, while one cavalry troop will work with Hungarian soldiers. From there, in addition to smaller local exercises and miscellaneous training, the brigade will team up en masse for the annual Saber Guardian exercise across the Baltic countries in June with more than a dozen NATO allies. "</w:t>
      </w:r>
      <w:r w:rsidRPr="000C24E2">
        <w:rPr>
          <w:rStyle w:val="StyleUnderline"/>
        </w:rPr>
        <w:t>There's been a significant increase in number, scale and sophistication of these exercises</w:t>
      </w:r>
      <w:r w:rsidRPr="000F2C89">
        <w:rPr>
          <w:sz w:val="14"/>
        </w:rPr>
        <w:t xml:space="preserve">," Hodges said. Soldiers from the 2nd Cavalry regiment conduct a fire mission with a M777 Howitzer during Exercise Dynamic Front II in Germany. The exercise brings together fires experts from multiple countries to increase interoperability and build relationships. More than 1,400 troops from nine NATO countries participated this year. In July, they'll participate in Saber Guardian down near the Black Sea region, in Hungary, Bulgaria and Romania. That exercise will include 40,000 troops from 20 nations and about 17 smaller, linked exercises, Hodges said. Soldiers will be busy, but a Europe deployment also presents opportunities. "I've got to depend on junior leaders, so it's not unusual that the senior Army officer in a country is a company commander and his or her first sergeant," Hodges said. "I do think that we are a great leadership lab for the Army. It's nothing to have a convoy do 1,000 kilometers with an NCO or a junior officer in charge." Assurance to deterrence </w:t>
      </w:r>
      <w:r w:rsidRPr="001D06AA">
        <w:rPr>
          <w:rStyle w:val="StyleUnderline"/>
          <w:highlight w:val="yellow"/>
        </w:rPr>
        <w:t>Russia's aggression</w:t>
      </w:r>
      <w:r w:rsidRPr="000C24E2">
        <w:rPr>
          <w:rStyle w:val="StyleUnderline"/>
        </w:rPr>
        <w:t xml:space="preserve"> in eastern Europe </w:t>
      </w:r>
      <w:r w:rsidRPr="001D06AA">
        <w:rPr>
          <w:rStyle w:val="StyleUnderline"/>
          <w:highlight w:val="yellow"/>
        </w:rPr>
        <w:t>has prompted the Army's scramble</w:t>
      </w:r>
      <w:r w:rsidRPr="000C24E2">
        <w:rPr>
          <w:rStyle w:val="StyleUnderline"/>
        </w:rPr>
        <w:t xml:space="preserve"> to put boots back on the ground in Europe, and </w:t>
      </w:r>
      <w:r w:rsidRPr="001D06AA">
        <w:rPr>
          <w:rStyle w:val="StyleUnderline"/>
          <w:highlight w:val="yellow"/>
        </w:rPr>
        <w:t>the build-up is growing</w:t>
      </w:r>
      <w:r w:rsidRPr="000C24E2">
        <w:rPr>
          <w:rStyle w:val="StyleUnderline"/>
        </w:rPr>
        <w:t>.</w:t>
      </w:r>
      <w:r>
        <w:rPr>
          <w:rStyle w:val="StyleUnderline"/>
        </w:rPr>
        <w:t xml:space="preserve"> </w:t>
      </w:r>
      <w:r w:rsidRPr="000F2C89">
        <w:rPr>
          <w:sz w:val="14"/>
        </w:rPr>
        <w:t>"We're going to do this as long as it is necessary," Hodges said. "I see it as a very sustainable, long-term effort. There's no off-ramp in the future."</w:t>
      </w:r>
      <w:r>
        <w:rPr>
          <w:rStyle w:val="StyleUnderline"/>
        </w:rPr>
        <w:t xml:space="preserve"> </w:t>
      </w:r>
      <w:r w:rsidRPr="001D06AA">
        <w:rPr>
          <w:rStyle w:val="StyleUnderline"/>
          <w:highlight w:val="yellow"/>
        </w:rPr>
        <w:t>The Army is taking a deliberate look</w:t>
      </w:r>
      <w:r w:rsidRPr="000C24E2">
        <w:rPr>
          <w:rStyle w:val="StyleUnderline"/>
        </w:rPr>
        <w:t xml:space="preserve"> at what it will take </w:t>
      </w:r>
      <w:r w:rsidRPr="001D06AA">
        <w:rPr>
          <w:rStyle w:val="StyleUnderline"/>
          <w:highlight w:val="yellow"/>
        </w:rPr>
        <w:t>to make Russia think twice</w:t>
      </w:r>
      <w:r w:rsidRPr="000C24E2">
        <w:rPr>
          <w:rStyle w:val="StyleUnderline"/>
        </w:rPr>
        <w:t xml:space="preserve"> about invading a NATO country.</w:t>
      </w:r>
      <w:r>
        <w:rPr>
          <w:rStyle w:val="StyleUnderline"/>
        </w:rPr>
        <w:t xml:space="preserve"> </w:t>
      </w:r>
      <w:r w:rsidRPr="000F2C89">
        <w:rPr>
          <w:sz w:val="14"/>
        </w:rPr>
        <w:t>"</w:t>
      </w:r>
      <w:r w:rsidRPr="000C24E2">
        <w:rPr>
          <w:rStyle w:val="StyleUnderline"/>
        </w:rPr>
        <w:t>I think that the Army is doing a very good job being patient, being methodical in making decisions and finding long-term solutions, and not doing a knee-jerk reaction to something that seems very needed right now</w:t>
      </w:r>
      <w:r w:rsidRPr="000F2C89">
        <w:rPr>
          <w:sz w:val="14"/>
        </w:rPr>
        <w:t>," Daugherty said.</w:t>
      </w:r>
    </w:p>
    <w:p w14:paraId="50CAF49D" w14:textId="77777777" w:rsidR="00D2330F" w:rsidRDefault="00D2330F" w:rsidP="00D2330F">
      <w:pPr>
        <w:pStyle w:val="Heading4"/>
      </w:pPr>
      <w:r>
        <w:t>Deterrence is key to prevent Russian nuclear conflict</w:t>
      </w:r>
    </w:p>
    <w:p w14:paraId="151708A0" w14:textId="77777777" w:rsidR="00D2330F" w:rsidRPr="003C1B04" w:rsidRDefault="00D2330F" w:rsidP="00D2330F">
      <w:r w:rsidRPr="00E36CFB">
        <w:rPr>
          <w:rStyle w:val="Style13ptBold"/>
        </w:rPr>
        <w:t>Blank 17</w:t>
      </w:r>
      <w:r>
        <w:t xml:space="preserve"> (Stephen Blank is a Senior Fellow at the American Foreign Policy Council, “Stephen Blank: Europeans Should Wake Up.  Russia is at war with them”, May 1, 2017, http://www.newsweek.com/stephen-blank-europeans-should-wake-russia-war-them-590408)</w:t>
      </w:r>
    </w:p>
    <w:p w14:paraId="2FB29095" w14:textId="77777777" w:rsidR="00D2330F" w:rsidRDefault="00D2330F" w:rsidP="00D2330F">
      <w:pPr>
        <w:rPr>
          <w:sz w:val="16"/>
        </w:rPr>
      </w:pPr>
      <w:r w:rsidRPr="001D06AA">
        <w:rPr>
          <w:rStyle w:val="StyleUnderline"/>
          <w:highlight w:val="yellow"/>
        </w:rPr>
        <w:t>NATO’s response</w:t>
      </w:r>
      <w:r w:rsidRPr="000C24E2">
        <w:rPr>
          <w:rStyle w:val="StyleUnderline"/>
        </w:rPr>
        <w:t xml:space="preserve"> to Russian threats</w:t>
      </w:r>
      <w:r w:rsidRPr="00AC0F30">
        <w:rPr>
          <w:sz w:val="16"/>
        </w:rPr>
        <w:t xml:space="preserve"> to European security </w:t>
      </w:r>
      <w:r w:rsidRPr="001D06AA">
        <w:rPr>
          <w:rStyle w:val="StyleUnderline"/>
          <w:highlight w:val="yellow"/>
        </w:rPr>
        <w:t>has been too slow</w:t>
      </w:r>
      <w:r w:rsidRPr="000C24E2">
        <w:rPr>
          <w:rStyle w:val="StyleUnderline"/>
        </w:rPr>
        <w:t xml:space="preserve"> and halting.</w:t>
      </w:r>
      <w:r w:rsidRPr="00AC0F30">
        <w:rPr>
          <w:sz w:val="16"/>
        </w:rPr>
        <w:t xml:space="preserve"> As a recent Rand report suggests, </w:t>
      </w:r>
      <w:r w:rsidRPr="000C24E2">
        <w:rPr>
          <w:rStyle w:val="StyleUnderline"/>
        </w:rPr>
        <w:t>European forces are still not ready for prime time</w:t>
      </w:r>
      <w:r w:rsidRPr="00AC0F30">
        <w:rPr>
          <w:sz w:val="16"/>
        </w:rPr>
        <w:t xml:space="preserve">. Consequently, NATO faces both conventional inferiority on the Baltic, Balkan and Black Sea flanks and nuclear blackmail by Moscow. If NATO is to avoid a condition of permanent inferiority and inability to defend its members that belie its claims to be a security provider, there needs to be some candid talk at the summit. Discussions must address the root of the problem: </w:t>
      </w:r>
      <w:r w:rsidRPr="000F2C89">
        <w:rPr>
          <w:rStyle w:val="StyleUnderline"/>
        </w:rPr>
        <w:t>Russia has broken every arms control treaty pertaining to Europe,</w:t>
      </w:r>
      <w:r w:rsidRPr="000F2C89">
        <w:rPr>
          <w:sz w:val="16"/>
        </w:rPr>
        <w:t xml:space="preserve"> and this cannot be allowed to go on. Russia’s recent snap exercises violate the Vienna Document. </w:t>
      </w:r>
      <w:r w:rsidRPr="000F2C89">
        <w:rPr>
          <w:rStyle w:val="StyleUnderline"/>
        </w:rPr>
        <w:t>Russia has also broken the INF treaty and we have</w:t>
      </w:r>
      <w:r w:rsidRPr="000F2C89">
        <w:rPr>
          <w:sz w:val="16"/>
        </w:rPr>
        <w:t xml:space="preserve"> known about it since 2008 and </w:t>
      </w:r>
      <w:r w:rsidRPr="000F2C89">
        <w:rPr>
          <w:rStyle w:val="StyleUnderline"/>
        </w:rPr>
        <w:t xml:space="preserve">done nothing. </w:t>
      </w:r>
      <w:r w:rsidRPr="000F2C89">
        <w:rPr>
          <w:sz w:val="16"/>
        </w:rPr>
        <w:t xml:space="preserve">Moscow “suspended” its participation in the Treaty on Conventional Armed Forces in Europe, an action that has no legal standing, and has allowed it to break the limits on forces in Europe. And, of course, </w:t>
      </w:r>
      <w:r w:rsidRPr="000F2C89">
        <w:rPr>
          <w:rStyle w:val="StyleUnderline"/>
        </w:rPr>
        <w:t>it broke numerous</w:t>
      </w:r>
      <w:r w:rsidRPr="000C24E2">
        <w:rPr>
          <w:rStyle w:val="StyleUnderline"/>
        </w:rPr>
        <w:t xml:space="preserve"> treaties by invading Ukraine.</w:t>
      </w:r>
      <w:r>
        <w:rPr>
          <w:rStyle w:val="StyleUnderline"/>
        </w:rPr>
        <w:t xml:space="preserve"> </w:t>
      </w:r>
      <w:r w:rsidRPr="001D06AA">
        <w:rPr>
          <w:rStyle w:val="StyleUnderline"/>
          <w:highlight w:val="yellow"/>
        </w:rPr>
        <w:t>Moscow</w:t>
      </w:r>
      <w:r w:rsidRPr="000C24E2">
        <w:rPr>
          <w:rStyle w:val="StyleUnderline"/>
        </w:rPr>
        <w:t xml:space="preserve"> also </w:t>
      </w:r>
      <w:r w:rsidRPr="001D06AA">
        <w:rPr>
          <w:rStyle w:val="StyleUnderline"/>
          <w:highlight w:val="yellow"/>
        </w:rPr>
        <w:t>seems prepared to use its nuclear weapons,</w:t>
      </w:r>
      <w:r w:rsidRPr="000C24E2">
        <w:rPr>
          <w:rStyle w:val="StyleUnderline"/>
        </w:rPr>
        <w:t xml:space="preserve"> probably its tactical nuclear missiles, </w:t>
      </w:r>
      <w:r w:rsidRPr="001D06AA">
        <w:rPr>
          <w:rStyle w:val="StyleUnderline"/>
          <w:highlight w:val="yellow"/>
        </w:rPr>
        <w:t>in a first-strike mode</w:t>
      </w:r>
      <w:r w:rsidRPr="000C24E2">
        <w:rPr>
          <w:rStyle w:val="StyleUnderline"/>
        </w:rPr>
        <w:t xml:space="preserve"> either </w:t>
      </w:r>
      <w:r w:rsidRPr="001D06AA">
        <w:rPr>
          <w:rStyle w:val="StyleUnderline"/>
          <w:highlight w:val="yellow"/>
        </w:rPr>
        <w:t>against military targets or against European capitals</w:t>
      </w:r>
      <w:r w:rsidRPr="000C24E2">
        <w:rPr>
          <w:rStyle w:val="StyleUnderline"/>
        </w:rPr>
        <w:t>.</w:t>
      </w:r>
      <w:r>
        <w:rPr>
          <w:rStyle w:val="StyleUnderline"/>
        </w:rPr>
        <w:t xml:space="preserve"> </w:t>
      </w:r>
      <w:r w:rsidRPr="00AC0F30">
        <w:rPr>
          <w:sz w:val="16"/>
        </w:rPr>
        <w:t xml:space="preserve">By 2018, it will have reached </w:t>
      </w:r>
      <w:r w:rsidRPr="000F2C89">
        <w:rPr>
          <w:rStyle w:val="StyleUnderline"/>
        </w:rPr>
        <w:t>the numerical limits of the new START treaty</w:t>
      </w:r>
      <w:r w:rsidRPr="000F2C89">
        <w:rPr>
          <w:sz w:val="16"/>
        </w:rPr>
        <w:t xml:space="preserve"> and will have to draw down to 1,500 strategic weapons as stipulated by the treaty. Based on current figures, this means Moscow has to dismantle over 200 weapons within a year. To judge from previous Russian policy, </w:t>
      </w:r>
      <w:r w:rsidRPr="000F2C89">
        <w:rPr>
          <w:rStyle w:val="StyleUnderline"/>
        </w:rPr>
        <w:t>this is not likely to happen</w:t>
      </w:r>
      <w:r w:rsidRPr="000F2C89">
        <w:rPr>
          <w:sz w:val="16"/>
        </w:rPr>
        <w:t>.</w:t>
      </w:r>
      <w:r w:rsidRPr="00AC0F30">
        <w:rPr>
          <w:sz w:val="16"/>
        </w:rPr>
        <w:t xml:space="preserve"> </w:t>
      </w:r>
      <w:r w:rsidRPr="001D06AA">
        <w:rPr>
          <w:rStyle w:val="StyleUnderline"/>
          <w:highlight w:val="yellow"/>
        </w:rPr>
        <w:t>Russia’s priority</w:t>
      </w:r>
      <w:r w:rsidRPr="000C24E2">
        <w:rPr>
          <w:rStyle w:val="StyleUnderline"/>
        </w:rPr>
        <w:t xml:space="preserve"> </w:t>
      </w:r>
      <w:r w:rsidRPr="000F2C89">
        <w:rPr>
          <w:rStyle w:val="StyleUnderline"/>
        </w:rPr>
        <w:t xml:space="preserve">defense project </w:t>
      </w:r>
      <w:r w:rsidRPr="001D06AA">
        <w:rPr>
          <w:rStyle w:val="StyleUnderline"/>
          <w:highlight w:val="yellow"/>
        </w:rPr>
        <w:t>is modernizing its nuclear forces</w:t>
      </w:r>
      <w:r w:rsidRPr="000C24E2">
        <w:rPr>
          <w:rStyle w:val="StyleUnderline"/>
        </w:rPr>
        <w:t>.</w:t>
      </w:r>
      <w:r>
        <w:rPr>
          <w:rStyle w:val="StyleUnderline"/>
        </w:rPr>
        <w:t xml:space="preserve"> </w:t>
      </w:r>
      <w:r w:rsidRPr="00AC0F30">
        <w:rPr>
          <w:sz w:val="16"/>
        </w:rPr>
        <w:t xml:space="preserve">Finally, </w:t>
      </w:r>
      <w:r w:rsidRPr="000F2C89">
        <w:rPr>
          <w:rStyle w:val="StyleUnderline"/>
        </w:rPr>
        <w:t xml:space="preserve">a look at Russian nuclear and hypersonic weapons programs indicates that </w:t>
      </w:r>
      <w:r w:rsidRPr="001D06AA">
        <w:rPr>
          <w:rStyle w:val="StyleUnderline"/>
          <w:highlight w:val="yellow"/>
        </w:rPr>
        <w:t>Moscow is</w:t>
      </w:r>
      <w:r w:rsidRPr="000C24E2">
        <w:rPr>
          <w:rStyle w:val="StyleUnderline"/>
        </w:rPr>
        <w:t xml:space="preserve"> also </w:t>
      </w:r>
      <w:r w:rsidRPr="001D06AA">
        <w:rPr>
          <w:rStyle w:val="StyleUnderline"/>
          <w:highlight w:val="yellow"/>
        </w:rPr>
        <w:t>building weapons</w:t>
      </w:r>
      <w:r w:rsidRPr="000C24E2">
        <w:rPr>
          <w:rStyle w:val="StyleUnderline"/>
        </w:rPr>
        <w:t xml:space="preserve"> with which </w:t>
      </w:r>
      <w:r w:rsidRPr="001D06AA">
        <w:rPr>
          <w:rStyle w:val="StyleUnderline"/>
          <w:highlight w:val="yellow"/>
        </w:rPr>
        <w:t>to threaten the U</w:t>
      </w:r>
      <w:r w:rsidRPr="000C24E2">
        <w:rPr>
          <w:rStyle w:val="StyleUnderline"/>
        </w:rPr>
        <w:t xml:space="preserve">nited </w:t>
      </w:r>
      <w:r w:rsidRPr="001D06AA">
        <w:rPr>
          <w:rStyle w:val="StyleUnderline"/>
          <w:highlight w:val="yellow"/>
        </w:rPr>
        <w:t>S</w:t>
      </w:r>
      <w:r w:rsidRPr="000C24E2">
        <w:rPr>
          <w:rStyle w:val="StyleUnderline"/>
        </w:rPr>
        <w:t>tates and Europe</w:t>
      </w:r>
      <w:r w:rsidRPr="00AC0F30">
        <w:rPr>
          <w:sz w:val="16"/>
        </w:rPr>
        <w:t xml:space="preserve">. NATO needs to get real, now and fast. NATO must confront the fact that </w:t>
      </w:r>
      <w:r w:rsidRPr="00AC0F30">
        <w:rPr>
          <w:rStyle w:val="StyleUnderline"/>
        </w:rPr>
        <w:t>Europe is no longer a theater of peace and</w:t>
      </w:r>
      <w:r w:rsidRPr="00AC0F30">
        <w:rPr>
          <w:sz w:val="16"/>
        </w:rPr>
        <w:t xml:space="preserve"> that even </w:t>
      </w:r>
      <w:r w:rsidRPr="001D06AA">
        <w:rPr>
          <w:rStyle w:val="StyleUnderline"/>
          <w:highlight w:val="yellow"/>
        </w:rPr>
        <w:t>nuclear war is possible</w:t>
      </w:r>
      <w:r w:rsidRPr="00AC0F30">
        <w:rPr>
          <w:sz w:val="16"/>
        </w:rPr>
        <w:t xml:space="preserve">. Therefore, it has to augment its </w:t>
      </w:r>
      <w:r w:rsidRPr="001D06AA">
        <w:rPr>
          <w:rStyle w:val="StyleUnderline"/>
          <w:highlight w:val="yellow"/>
        </w:rPr>
        <w:t>conventional capabilities</w:t>
      </w:r>
      <w:r w:rsidRPr="00AC0F30">
        <w:rPr>
          <w:rStyle w:val="StyleUnderline"/>
        </w:rPr>
        <w:t xml:space="preserve"> </w:t>
      </w:r>
      <w:r w:rsidRPr="00AC0F30">
        <w:rPr>
          <w:sz w:val="16"/>
        </w:rPr>
        <w:t xml:space="preserve">to </w:t>
      </w:r>
      <w:r w:rsidRPr="001D06AA">
        <w:rPr>
          <w:rStyle w:val="StyleUnderline"/>
          <w:highlight w:val="yellow"/>
        </w:rPr>
        <w:t>prevent Moscow from thinking that it could pull off another fait accompli</w:t>
      </w:r>
      <w:r w:rsidRPr="00AC0F30">
        <w:rPr>
          <w:rStyle w:val="StyleUnderline"/>
        </w:rPr>
        <w:t xml:space="preserve"> like Crimea, and confront NATO with nuclear threats</w:t>
      </w:r>
      <w:r w:rsidRPr="00AC0F30">
        <w:rPr>
          <w:sz w:val="16"/>
        </w:rPr>
        <w:t xml:space="preserve">. </w:t>
      </w:r>
      <w:r w:rsidRPr="001D06AA">
        <w:rPr>
          <w:rStyle w:val="StyleUnderline"/>
          <w:highlight w:val="yellow"/>
        </w:rPr>
        <w:t>A</w:t>
      </w:r>
      <w:r w:rsidRPr="00AC0F30">
        <w:rPr>
          <w:rStyle w:val="StyleUnderline"/>
        </w:rPr>
        <w:t xml:space="preserve"> robust </w:t>
      </w:r>
      <w:r w:rsidRPr="001D06AA">
        <w:rPr>
          <w:rStyle w:val="StyleUnderline"/>
          <w:highlight w:val="yellow"/>
        </w:rPr>
        <w:t>conventional deterrent</w:t>
      </w:r>
      <w:r w:rsidRPr="00AC0F30">
        <w:rPr>
          <w:rStyle w:val="StyleUnderline"/>
        </w:rPr>
        <w:t xml:space="preserve"> not only defends against conventional threats, it also </w:t>
      </w:r>
      <w:r w:rsidRPr="001D06AA">
        <w:rPr>
          <w:rStyle w:val="StyleUnderline"/>
          <w:highlight w:val="yellow"/>
        </w:rPr>
        <w:t>negates Russia’s strategy</w:t>
      </w:r>
      <w:r w:rsidRPr="00AC0F30">
        <w:rPr>
          <w:rStyle w:val="StyleUnderline"/>
        </w:rPr>
        <w:t xml:space="preserve"> by </w:t>
      </w:r>
      <w:r w:rsidRPr="001D06AA">
        <w:rPr>
          <w:rStyle w:val="StyleUnderline"/>
          <w:highlight w:val="yellow"/>
        </w:rPr>
        <w:t>ruling out</w:t>
      </w:r>
      <w:r w:rsidRPr="00AC0F30">
        <w:rPr>
          <w:rStyle w:val="StyleUnderline"/>
        </w:rPr>
        <w:t xml:space="preserve"> the idea of a </w:t>
      </w:r>
      <w:r w:rsidRPr="001D06AA">
        <w:rPr>
          <w:rStyle w:val="StyleUnderline"/>
          <w:highlight w:val="yellow"/>
        </w:rPr>
        <w:t>short, victorious war</w:t>
      </w:r>
      <w:r w:rsidRPr="00AC0F30">
        <w:rPr>
          <w:rStyle w:val="StyleUnderline"/>
        </w:rPr>
        <w:t>.</w:t>
      </w:r>
      <w:r w:rsidRPr="00AC0F30">
        <w:rPr>
          <w:sz w:val="16"/>
        </w:rPr>
        <w:t xml:space="preserve"> But NATO also has to face the nuclear issues that it has studiously avoided and mount a response that </w:t>
      </w:r>
      <w:r w:rsidRPr="001D06AA">
        <w:rPr>
          <w:rStyle w:val="StyleUnderline"/>
          <w:highlight w:val="yellow"/>
        </w:rPr>
        <w:t>deters Russia from its nuclear threats without provoking</w:t>
      </w:r>
      <w:r w:rsidRPr="00AC0F30">
        <w:rPr>
          <w:rStyle w:val="StyleUnderline"/>
        </w:rPr>
        <w:t xml:space="preserve"> a </w:t>
      </w:r>
      <w:r w:rsidRPr="001D06AA">
        <w:rPr>
          <w:rStyle w:val="StyleUnderline"/>
          <w:highlight w:val="yellow"/>
        </w:rPr>
        <w:t>war</w:t>
      </w:r>
      <w:r w:rsidRPr="00AC0F30">
        <w:rPr>
          <w:sz w:val="16"/>
        </w:rPr>
        <w:t xml:space="preserve">. That will undoubtedly be a long discussion, but it has to begin from an accurate assessment of reality. European security must be rebuilt during a time of conflict, and real penalties for breaking arms control treaties must be exacted. Russia has long believed that it is at war with the West, and Europe must recognize that therefore it is at war with Russia since virtually every European government is under information attack by Russia. On January 18, 2005, Russian Defense Minister Sergei Ivanov told the Academy of Military Sciences, the official institutional locus of systematic thinking about contemporary war that there is a war against Russia under way, and it has been going on for quite a few years. No one declared war on us. There is not one country that would be in a state of war with Russia. But there are people and organizations in various countries who take part in hostilities against the Russian Federation. The ongoing revelations of the extent of Russian information warfare, subversion, coups and interference in the US and European elections are acts of war and are regarded by Russian writers on contemporary and information warfare as such. But they are also backed up by potent military threats that are used to intimidate Western audiences before a shot is fired. </w:t>
      </w:r>
      <w:r w:rsidRPr="00AC0F30">
        <w:rPr>
          <w:rStyle w:val="StyleUnderline"/>
        </w:rPr>
        <w:t>We allowed this situation to develop</w:t>
      </w:r>
      <w:r w:rsidRPr="00AC0F30">
        <w:rPr>
          <w:sz w:val="16"/>
        </w:rPr>
        <w:t xml:space="preserve"> by ignoring countless arms control violations, and these agreements constituted the foundation of European security after 1991. </w:t>
      </w:r>
      <w:r w:rsidRPr="00AC0F30">
        <w:rPr>
          <w:rStyle w:val="StyleUnderline"/>
        </w:rPr>
        <w:t>The failure to rebuild an effective and durable structure of European security</w:t>
      </w:r>
      <w:r w:rsidRPr="00AC0F30">
        <w:rPr>
          <w:sz w:val="16"/>
        </w:rPr>
        <w:t xml:space="preserve"> that includes Ukraine, other pro-Western post-Soviet states, NATO and EU members </w:t>
      </w:r>
      <w:r w:rsidRPr="00AC0F30">
        <w:rPr>
          <w:rStyle w:val="StyleUnderline"/>
        </w:rPr>
        <w:t xml:space="preserve">will only intensify and accelerate the challenges we face. </w:t>
      </w:r>
      <w:r w:rsidRPr="00AC0F30">
        <w:rPr>
          <w:sz w:val="16"/>
        </w:rPr>
        <w:t>For in this matter, as Peter the Great told his subordinates, “</w:t>
      </w:r>
      <w:r w:rsidRPr="00AC0F30">
        <w:rPr>
          <w:rStyle w:val="StyleUnderline"/>
        </w:rPr>
        <w:t>All delay is like death</w:t>
      </w:r>
      <w:r w:rsidRPr="00AC0F30">
        <w:rPr>
          <w:sz w:val="16"/>
        </w:rPr>
        <w:t>.”</w:t>
      </w:r>
    </w:p>
    <w:p w14:paraId="70616F48" w14:textId="77777777" w:rsidR="00D2330F" w:rsidRPr="009606CD" w:rsidRDefault="00D2330F" w:rsidP="00D2330F"/>
    <w:p w14:paraId="64F6FE1D" w14:textId="77777777" w:rsidR="00D2330F" w:rsidRDefault="00D2330F" w:rsidP="00D2330F">
      <w:pPr>
        <w:rPr>
          <w:sz w:val="16"/>
        </w:rPr>
      </w:pPr>
    </w:p>
    <w:p w14:paraId="727F7A2B" w14:textId="77777777" w:rsidR="00D2330F" w:rsidRDefault="00D2330F" w:rsidP="00D2330F">
      <w:pPr>
        <w:pStyle w:val="Heading3"/>
      </w:pPr>
      <w:r>
        <w:t xml:space="preserve">Heg Good – LL </w:t>
      </w:r>
    </w:p>
    <w:p w14:paraId="1F7EC972" w14:textId="77777777" w:rsidR="00D2330F" w:rsidRPr="00425F54" w:rsidRDefault="00D2330F" w:rsidP="00D2330F">
      <w:pPr>
        <w:pStyle w:val="Heading4"/>
        <w:rPr>
          <w:rFonts w:asciiTheme="minorHAnsi" w:hAnsiTheme="minorHAnsi" w:cstheme="minorHAnsi"/>
          <w:b w:val="0"/>
        </w:rPr>
      </w:pPr>
      <w:r w:rsidRPr="00425F54">
        <w:rPr>
          <w:rFonts w:asciiTheme="minorHAnsi" w:hAnsiTheme="minorHAnsi" w:cstheme="minorHAnsi"/>
        </w:rPr>
        <w:t xml:space="preserve">US </w:t>
      </w:r>
      <w:r>
        <w:rPr>
          <w:rFonts w:asciiTheme="minorHAnsi" w:hAnsiTheme="minorHAnsi" w:cstheme="minorHAnsi"/>
        </w:rPr>
        <w:t>hegemony</w:t>
      </w:r>
      <w:r w:rsidRPr="00425F54">
        <w:rPr>
          <w:rFonts w:asciiTheme="minorHAnsi" w:hAnsiTheme="minorHAnsi" w:cstheme="minorHAnsi"/>
        </w:rPr>
        <w:t xml:space="preserve"> good </w:t>
      </w:r>
      <w:r w:rsidRPr="00425F54">
        <w:rPr>
          <w:rFonts w:asciiTheme="minorHAnsi" w:hAnsiTheme="minorHAnsi" w:cstheme="minorHAnsi"/>
          <w:b w:val="0"/>
        </w:rPr>
        <w:t>– reassures Asia and Europe, strengthens markets, maintains alliances, and maintains networks that foster global cooperation</w:t>
      </w:r>
    </w:p>
    <w:p w14:paraId="5E02DDC6" w14:textId="77777777" w:rsidR="00D2330F" w:rsidRDefault="00D2330F" w:rsidP="00D2330F">
      <w:pPr>
        <w:rPr>
          <w:rStyle w:val="Style13ptBold"/>
          <w:rFonts w:asciiTheme="minorHAnsi" w:hAnsiTheme="minorHAnsi" w:cstheme="minorHAnsi"/>
          <w:b w:val="0"/>
          <w:sz w:val="24"/>
          <w:szCs w:val="24"/>
        </w:rPr>
      </w:pPr>
      <w:r w:rsidRPr="00425F54">
        <w:rPr>
          <w:rStyle w:val="Style13ptBold"/>
          <w:rFonts w:asciiTheme="minorHAnsi" w:hAnsiTheme="minorHAnsi" w:cstheme="minorHAnsi"/>
        </w:rPr>
        <w:t>Nye 17</w:t>
      </w:r>
      <w:r w:rsidRPr="00425F54">
        <w:rPr>
          <w:rStyle w:val="Style13ptBold"/>
          <w:rFonts w:asciiTheme="minorHAnsi" w:hAnsiTheme="minorHAnsi" w:cstheme="minorHAnsi"/>
          <w:b w:val="0"/>
        </w:rPr>
        <w:t xml:space="preserve"> </w:t>
      </w:r>
      <w:r>
        <w:rPr>
          <w:rStyle w:val="Style13ptBold"/>
          <w:rFonts w:asciiTheme="minorHAnsi" w:hAnsiTheme="minorHAnsi" w:cstheme="minorHAnsi"/>
          <w:b w:val="0"/>
        </w:rPr>
        <w:t>–</w:t>
      </w:r>
      <w:r w:rsidRPr="00425F54">
        <w:rPr>
          <w:rStyle w:val="Style13ptBold"/>
          <w:rFonts w:asciiTheme="minorHAnsi" w:hAnsiTheme="minorHAnsi" w:cstheme="minorHAnsi"/>
          <w:b w:val="0"/>
        </w:rPr>
        <w:t xml:space="preserve"> </w:t>
      </w:r>
      <w:r w:rsidRPr="004445A8">
        <w:rPr>
          <w:rStyle w:val="Style13ptBold"/>
          <w:rFonts w:asciiTheme="minorHAnsi" w:hAnsiTheme="minorHAnsi" w:cstheme="minorHAnsi"/>
          <w:b w:val="0"/>
          <w:sz w:val="24"/>
          <w:szCs w:val="24"/>
        </w:rPr>
        <w:t>Joseph S. Nye Jr., American Political Scientist, PhD in political science from Harvard University, Member of the Foreign Affairs Policy Board and Defense Policy Board, American Academy of Arts and Sciences fellow, 2015</w:t>
      </w:r>
      <w:r>
        <w:rPr>
          <w:rStyle w:val="Style13ptBold"/>
          <w:rFonts w:asciiTheme="minorHAnsi" w:hAnsiTheme="minorHAnsi" w:cstheme="minorHAnsi"/>
          <w:b w:val="0"/>
          <w:sz w:val="24"/>
          <w:szCs w:val="24"/>
        </w:rPr>
        <w:t xml:space="preserve"> </w:t>
      </w:r>
      <w:r w:rsidRPr="004445A8">
        <w:rPr>
          <w:rStyle w:val="Style13ptBold"/>
          <w:rFonts w:asciiTheme="minorHAnsi" w:hAnsiTheme="minorHAnsi" w:cstheme="minorHAnsi"/>
          <w:b w:val="0"/>
          <w:sz w:val="24"/>
          <w:szCs w:val="24"/>
        </w:rPr>
        <w:t xml:space="preserve">(“Will The Liberal Order Survive: The History of an Idea,” </w:t>
      </w:r>
      <w:r w:rsidRPr="004445A8">
        <w:rPr>
          <w:rStyle w:val="Style13ptBold"/>
          <w:rFonts w:asciiTheme="minorHAnsi" w:hAnsiTheme="minorHAnsi" w:cstheme="minorHAnsi"/>
          <w:b w:val="0"/>
          <w:i/>
          <w:sz w:val="24"/>
          <w:szCs w:val="24"/>
        </w:rPr>
        <w:t xml:space="preserve">Out of Order?, </w:t>
      </w:r>
      <w:r w:rsidRPr="004445A8">
        <w:rPr>
          <w:rStyle w:val="Style13ptBold"/>
          <w:rFonts w:asciiTheme="minorHAnsi" w:hAnsiTheme="minorHAnsi" w:cstheme="minorHAnsi"/>
          <w:b w:val="0"/>
          <w:sz w:val="24"/>
          <w:szCs w:val="24"/>
        </w:rPr>
        <w:t xml:space="preserve">January/February, Available Online at </w:t>
      </w:r>
      <w:r w:rsidRPr="00A4700C">
        <w:rPr>
          <w:rStyle w:val="Style13ptBold"/>
          <w:rFonts w:asciiTheme="minorHAnsi" w:hAnsiTheme="minorHAnsi" w:cstheme="minorHAnsi"/>
          <w:b w:val="0"/>
          <w:bCs w:val="0"/>
          <w:sz w:val="24"/>
          <w:szCs w:val="24"/>
        </w:rPr>
        <w:t>https://heinonline.org/HOL/Page?handle=hein.journals/fora96&amp;id=18&amp;collection=journals&amp;index=</w:t>
      </w:r>
      <w:r>
        <w:rPr>
          <w:rStyle w:val="Style13ptBold"/>
          <w:rFonts w:asciiTheme="minorHAnsi" w:hAnsiTheme="minorHAnsi" w:cstheme="minorHAnsi"/>
          <w:b w:val="0"/>
          <w:sz w:val="24"/>
          <w:szCs w:val="24"/>
        </w:rPr>
        <w:t>,</w:t>
      </w:r>
      <w:r w:rsidRPr="004445A8">
        <w:rPr>
          <w:rStyle w:val="Style13ptBold"/>
          <w:rFonts w:asciiTheme="minorHAnsi" w:hAnsiTheme="minorHAnsi" w:cstheme="minorHAnsi"/>
          <w:b w:val="0"/>
          <w:sz w:val="24"/>
          <w:szCs w:val="24"/>
        </w:rPr>
        <w:t xml:space="preserve"> Accessed 06-21-2018, IY)</w:t>
      </w:r>
    </w:p>
    <w:p w14:paraId="2F02DA16" w14:textId="77777777" w:rsidR="00D2330F" w:rsidRDefault="00D2330F" w:rsidP="00D2330F">
      <w:pPr>
        <w:rPr>
          <w:rStyle w:val="Style13ptBold"/>
          <w:rFonts w:asciiTheme="minorHAnsi" w:hAnsiTheme="minorHAnsi" w:cstheme="minorHAnsi"/>
          <w:b w:val="0"/>
          <w:sz w:val="16"/>
        </w:rPr>
      </w:pPr>
      <w:r w:rsidRPr="00E875E2">
        <w:rPr>
          <w:rStyle w:val="Style13ptBold"/>
          <w:rFonts w:asciiTheme="minorHAnsi" w:hAnsiTheme="minorHAnsi" w:cstheme="minorHAnsi"/>
          <w:b w:val="0"/>
          <w:sz w:val="22"/>
          <w:highlight w:val="cyan"/>
        </w:rPr>
        <w:t>The U</w:t>
      </w:r>
      <w:r w:rsidRPr="00E875E2">
        <w:rPr>
          <w:rStyle w:val="Style13ptBold"/>
          <w:rFonts w:asciiTheme="minorHAnsi" w:hAnsiTheme="minorHAnsi" w:cstheme="minorHAnsi"/>
          <w:b w:val="0"/>
          <w:sz w:val="22"/>
        </w:rPr>
        <w:t xml:space="preserve">nited </w:t>
      </w:r>
      <w:r w:rsidRPr="00E875E2">
        <w:rPr>
          <w:rStyle w:val="Style13ptBold"/>
          <w:rFonts w:asciiTheme="minorHAnsi" w:hAnsiTheme="minorHAnsi" w:cstheme="minorHAnsi"/>
          <w:b w:val="0"/>
          <w:sz w:val="22"/>
          <w:highlight w:val="cyan"/>
        </w:rPr>
        <w:t>S</w:t>
      </w:r>
      <w:r w:rsidRPr="00E875E2">
        <w:rPr>
          <w:rStyle w:val="Style13ptBold"/>
          <w:rFonts w:asciiTheme="minorHAnsi" w:hAnsiTheme="minorHAnsi" w:cstheme="minorHAnsi"/>
          <w:b w:val="0"/>
          <w:sz w:val="22"/>
        </w:rPr>
        <w:t xml:space="preserve">tates </w:t>
      </w:r>
      <w:r w:rsidRPr="00E875E2">
        <w:rPr>
          <w:rStyle w:val="Style13ptBold"/>
          <w:rFonts w:asciiTheme="minorHAnsi" w:hAnsiTheme="minorHAnsi" w:cstheme="minorHAnsi"/>
          <w:b w:val="0"/>
          <w:sz w:val="22"/>
          <w:highlight w:val="cyan"/>
        </w:rPr>
        <w:t>will remain the world’s leading military power</w:t>
      </w:r>
      <w:r w:rsidRPr="004445A8">
        <w:rPr>
          <w:rStyle w:val="Style13ptBold"/>
          <w:rFonts w:asciiTheme="minorHAnsi" w:hAnsiTheme="minorHAnsi" w:cstheme="minorHAnsi"/>
          <w:b w:val="0"/>
          <w:sz w:val="16"/>
        </w:rPr>
        <w:t xml:space="preserve"> for decades to come, </w:t>
      </w:r>
      <w:r w:rsidRPr="00E875E2">
        <w:rPr>
          <w:rStyle w:val="Style13ptBold"/>
          <w:rFonts w:asciiTheme="minorHAnsi" w:hAnsiTheme="minorHAnsi" w:cstheme="minorHAnsi"/>
          <w:b w:val="0"/>
          <w:sz w:val="22"/>
          <w:highlight w:val="cyan"/>
        </w:rPr>
        <w:t>and military force will remain</w:t>
      </w:r>
      <w:r w:rsidRPr="00E875E2">
        <w:rPr>
          <w:rStyle w:val="Style13ptBold"/>
          <w:rFonts w:asciiTheme="minorHAnsi" w:hAnsiTheme="minorHAnsi" w:cstheme="minorHAnsi"/>
          <w:b w:val="0"/>
          <w:sz w:val="22"/>
        </w:rPr>
        <w:t xml:space="preserve"> </w:t>
      </w:r>
      <w:r w:rsidRPr="004445A8">
        <w:rPr>
          <w:rStyle w:val="Style13ptBold"/>
          <w:rFonts w:asciiTheme="minorHAnsi" w:hAnsiTheme="minorHAnsi" w:cstheme="minorHAnsi"/>
          <w:b w:val="0"/>
          <w:sz w:val="16"/>
        </w:rPr>
        <w:t xml:space="preserve">an </w:t>
      </w:r>
      <w:r w:rsidRPr="00E875E2">
        <w:rPr>
          <w:rStyle w:val="Style13ptBold"/>
          <w:rFonts w:asciiTheme="minorHAnsi" w:hAnsiTheme="minorHAnsi" w:cstheme="minorHAnsi"/>
          <w:b w:val="0"/>
          <w:sz w:val="22"/>
          <w:highlight w:val="cyan"/>
        </w:rPr>
        <w:t>important</w:t>
      </w:r>
      <w:r w:rsidRPr="004445A8">
        <w:rPr>
          <w:rStyle w:val="Style13ptBold"/>
          <w:rFonts w:asciiTheme="minorHAnsi" w:hAnsiTheme="minorHAnsi" w:cstheme="minorHAnsi"/>
          <w:b w:val="0"/>
          <w:sz w:val="16"/>
        </w:rPr>
        <w:t xml:space="preserve"> component of U.S. power. A rising China and a declining Russia frighten their neighbors, and </w:t>
      </w:r>
      <w:r w:rsidRPr="00E875E2">
        <w:rPr>
          <w:rStyle w:val="Style13ptBold"/>
          <w:rFonts w:asciiTheme="minorHAnsi" w:hAnsiTheme="minorHAnsi" w:cstheme="minorHAnsi"/>
          <w:b w:val="0"/>
          <w:sz w:val="22"/>
          <w:highlight w:val="cyan"/>
        </w:rPr>
        <w:t xml:space="preserve">U.S. security </w:t>
      </w:r>
      <w:r w:rsidRPr="00E875E2">
        <w:rPr>
          <w:rStyle w:val="Style13ptBold"/>
          <w:rFonts w:asciiTheme="minorHAnsi" w:hAnsiTheme="minorHAnsi" w:cstheme="minorHAnsi"/>
          <w:b w:val="0"/>
          <w:sz w:val="22"/>
        </w:rPr>
        <w:t>guarantees</w:t>
      </w:r>
      <w:r w:rsidRPr="00E875E2">
        <w:rPr>
          <w:rStyle w:val="Style13ptBold"/>
          <w:rFonts w:asciiTheme="minorHAnsi" w:hAnsiTheme="minorHAnsi" w:cstheme="minorHAnsi"/>
          <w:b w:val="0"/>
          <w:sz w:val="22"/>
          <w:highlight w:val="cyan"/>
        </w:rPr>
        <w:t xml:space="preserve"> in Asia and Europe provide</w:t>
      </w:r>
      <w:r w:rsidRPr="00E875E2">
        <w:rPr>
          <w:rStyle w:val="Style13ptBold"/>
          <w:rFonts w:asciiTheme="minorHAnsi" w:hAnsiTheme="minorHAnsi" w:cstheme="minorHAnsi"/>
          <w:b w:val="0"/>
          <w:sz w:val="22"/>
        </w:rPr>
        <w:t xml:space="preserve"> critical </w:t>
      </w:r>
      <w:r w:rsidRPr="00E875E2">
        <w:rPr>
          <w:rStyle w:val="Style13ptBold"/>
          <w:rFonts w:asciiTheme="minorHAnsi" w:hAnsiTheme="minorHAnsi" w:cstheme="minorHAnsi"/>
          <w:b w:val="0"/>
          <w:sz w:val="22"/>
          <w:highlight w:val="cyan"/>
        </w:rPr>
        <w:t>reassurance for</w:t>
      </w:r>
      <w:r w:rsidRPr="004445A8">
        <w:rPr>
          <w:rStyle w:val="Style13ptBold"/>
          <w:rFonts w:asciiTheme="minorHAnsi" w:hAnsiTheme="minorHAnsi" w:cstheme="minorHAnsi"/>
          <w:b w:val="0"/>
          <w:sz w:val="16"/>
        </w:rPr>
        <w:t xml:space="preserve"> the </w:t>
      </w:r>
      <w:r w:rsidRPr="00E875E2">
        <w:rPr>
          <w:rStyle w:val="Style13ptBold"/>
          <w:rFonts w:asciiTheme="minorHAnsi" w:hAnsiTheme="minorHAnsi" w:cstheme="minorHAnsi"/>
          <w:b w:val="0"/>
          <w:sz w:val="22"/>
          <w:highlight w:val="cyan"/>
        </w:rPr>
        <w:t>stability that underlies the</w:t>
      </w:r>
      <w:r w:rsidRPr="00E875E2">
        <w:rPr>
          <w:rStyle w:val="Style13ptBold"/>
          <w:rFonts w:asciiTheme="minorHAnsi" w:hAnsiTheme="minorHAnsi" w:cstheme="minorHAnsi"/>
          <w:b w:val="0"/>
          <w:sz w:val="22"/>
        </w:rPr>
        <w:t xml:space="preserve"> </w:t>
      </w:r>
      <w:r w:rsidRPr="004445A8">
        <w:rPr>
          <w:rStyle w:val="Style13ptBold"/>
          <w:rFonts w:asciiTheme="minorHAnsi" w:hAnsiTheme="minorHAnsi" w:cstheme="minorHAnsi"/>
          <w:b w:val="0"/>
          <w:sz w:val="16"/>
        </w:rPr>
        <w:t>prosperity of the</w:t>
      </w:r>
      <w:r w:rsidRPr="00E875E2">
        <w:rPr>
          <w:rStyle w:val="Style13ptBold"/>
          <w:rFonts w:asciiTheme="minorHAnsi" w:hAnsiTheme="minorHAnsi" w:cstheme="minorHAnsi"/>
          <w:b w:val="0"/>
          <w:sz w:val="22"/>
        </w:rPr>
        <w:t xml:space="preserve"> </w:t>
      </w:r>
      <w:r w:rsidRPr="00E875E2">
        <w:rPr>
          <w:rStyle w:val="Style13ptBold"/>
          <w:rFonts w:asciiTheme="minorHAnsi" w:hAnsiTheme="minorHAnsi" w:cstheme="minorHAnsi"/>
          <w:b w:val="0"/>
          <w:sz w:val="22"/>
          <w:highlight w:val="cyan"/>
        </w:rPr>
        <w:t>liberal order. Markets depend</w:t>
      </w:r>
      <w:r w:rsidRPr="00E875E2">
        <w:rPr>
          <w:rStyle w:val="Style13ptBold"/>
          <w:rFonts w:asciiTheme="minorHAnsi" w:hAnsiTheme="minorHAnsi" w:cstheme="minorHAnsi"/>
          <w:b w:val="0"/>
          <w:sz w:val="16"/>
          <w:highlight w:val="cyan"/>
        </w:rPr>
        <w:t xml:space="preserve"> </w:t>
      </w:r>
      <w:r w:rsidRPr="00E875E2">
        <w:rPr>
          <w:rStyle w:val="Style13ptBold"/>
          <w:rFonts w:asciiTheme="minorHAnsi" w:hAnsiTheme="minorHAnsi" w:cstheme="minorHAnsi"/>
          <w:b w:val="0"/>
          <w:sz w:val="24"/>
          <w:szCs w:val="24"/>
          <w:highlight w:val="cyan"/>
        </w:rPr>
        <w:t>on</w:t>
      </w:r>
      <w:r w:rsidRPr="004445A8">
        <w:rPr>
          <w:rStyle w:val="Style13ptBold"/>
          <w:rFonts w:asciiTheme="minorHAnsi" w:hAnsiTheme="minorHAnsi" w:cstheme="minorHAnsi"/>
          <w:b w:val="0"/>
          <w:sz w:val="16"/>
        </w:rPr>
        <w:t xml:space="preserve"> a </w:t>
      </w:r>
      <w:r w:rsidRPr="00DC20A3">
        <w:rPr>
          <w:rStyle w:val="Style13ptBold"/>
          <w:rFonts w:asciiTheme="minorHAnsi" w:hAnsiTheme="minorHAnsi" w:cstheme="minorHAnsi"/>
          <w:b w:val="0"/>
          <w:sz w:val="16"/>
        </w:rPr>
        <w:t xml:space="preserve">framework of </w:t>
      </w:r>
      <w:r w:rsidRPr="00E875E2">
        <w:rPr>
          <w:rStyle w:val="Style13ptBold"/>
          <w:rFonts w:asciiTheme="minorHAnsi" w:hAnsiTheme="minorHAnsi" w:cstheme="minorHAnsi"/>
          <w:b w:val="0"/>
          <w:sz w:val="22"/>
          <w:highlight w:val="cyan"/>
        </w:rPr>
        <w:t>security, and maintaining alliances is an important source of inﬂuence</w:t>
      </w:r>
      <w:r w:rsidRPr="004445A8">
        <w:rPr>
          <w:rStyle w:val="Style13ptBold"/>
          <w:rFonts w:asciiTheme="minorHAnsi" w:hAnsiTheme="minorHAnsi" w:cstheme="minorHAnsi"/>
          <w:b w:val="0"/>
          <w:sz w:val="16"/>
        </w:rPr>
        <w:t xml:space="preserve"> for the United States. At the same time, military force is a blunt instrument unsuited to dealing with many situations. </w:t>
      </w:r>
      <w:r w:rsidRPr="00E875E2">
        <w:rPr>
          <w:rStyle w:val="Style13ptBold"/>
          <w:rFonts w:asciiTheme="minorHAnsi" w:hAnsiTheme="minorHAnsi" w:cstheme="minorHAnsi"/>
          <w:b w:val="0"/>
          <w:sz w:val="22"/>
          <w:highlight w:val="cyan"/>
        </w:rPr>
        <w:t>Trying to control</w:t>
      </w:r>
      <w:r w:rsidRPr="00E875E2">
        <w:rPr>
          <w:rStyle w:val="Style13ptBold"/>
          <w:rFonts w:asciiTheme="minorHAnsi" w:hAnsiTheme="minorHAnsi" w:cstheme="minorHAnsi"/>
          <w:b w:val="0"/>
          <w:sz w:val="22"/>
        </w:rPr>
        <w:t xml:space="preserve"> </w:t>
      </w:r>
      <w:r w:rsidRPr="004445A8">
        <w:rPr>
          <w:rStyle w:val="Style13ptBold"/>
          <w:rFonts w:asciiTheme="minorHAnsi" w:hAnsiTheme="minorHAnsi" w:cstheme="minorHAnsi"/>
          <w:b w:val="0"/>
          <w:sz w:val="16"/>
        </w:rPr>
        <w:t xml:space="preserve">the </w:t>
      </w:r>
      <w:r w:rsidRPr="00E875E2">
        <w:rPr>
          <w:rStyle w:val="Style13ptBold"/>
          <w:rFonts w:asciiTheme="minorHAnsi" w:hAnsiTheme="minorHAnsi" w:cstheme="minorHAnsi"/>
          <w:b w:val="0"/>
          <w:sz w:val="22"/>
          <w:highlight w:val="cyan"/>
        </w:rPr>
        <w:t>domestic politics of nationalist foreign populations is a recipe for failure, and</w:t>
      </w:r>
      <w:r w:rsidRPr="004445A8">
        <w:rPr>
          <w:rStyle w:val="Style13ptBold"/>
          <w:rFonts w:asciiTheme="minorHAnsi" w:hAnsiTheme="minorHAnsi" w:cstheme="minorHAnsi"/>
          <w:b w:val="0"/>
          <w:sz w:val="16"/>
        </w:rPr>
        <w:t xml:space="preserve"> force has little to offer in addressing </w:t>
      </w:r>
      <w:r w:rsidRPr="00E875E2">
        <w:rPr>
          <w:rStyle w:val="Style13ptBold"/>
          <w:rFonts w:asciiTheme="minorHAnsi" w:hAnsiTheme="minorHAnsi" w:cstheme="minorHAnsi"/>
          <w:b w:val="0"/>
          <w:sz w:val="22"/>
          <w:highlight w:val="cyan"/>
        </w:rPr>
        <w:t>issues such as climate change, ﬁnancial stability, or Internet governance</w:t>
      </w:r>
      <w:r w:rsidRPr="004445A8">
        <w:rPr>
          <w:rStyle w:val="Style13ptBold"/>
          <w:rFonts w:asciiTheme="minorHAnsi" w:hAnsiTheme="minorHAnsi" w:cstheme="minorHAnsi"/>
          <w:b w:val="0"/>
          <w:sz w:val="16"/>
        </w:rPr>
        <w:t xml:space="preserve">. </w:t>
      </w:r>
      <w:r w:rsidRPr="00E875E2">
        <w:rPr>
          <w:rStyle w:val="Style13ptBold"/>
          <w:rFonts w:asciiTheme="minorHAnsi" w:hAnsiTheme="minorHAnsi" w:cstheme="minorHAnsi"/>
          <w:b w:val="0"/>
          <w:sz w:val="22"/>
          <w:highlight w:val="cyan"/>
        </w:rPr>
        <w:t xml:space="preserve">Maintaining networks, working with other </w:t>
      </w:r>
      <w:r w:rsidRPr="00E875E2">
        <w:rPr>
          <w:rStyle w:val="Style13ptBold"/>
          <w:rFonts w:asciiTheme="minorHAnsi" w:hAnsiTheme="minorHAnsi" w:cstheme="minorHAnsi"/>
          <w:b w:val="0"/>
          <w:sz w:val="22"/>
        </w:rPr>
        <w:t xml:space="preserve">countries and </w:t>
      </w:r>
      <w:r w:rsidRPr="00E875E2">
        <w:rPr>
          <w:rStyle w:val="Style13ptBold"/>
          <w:rFonts w:asciiTheme="minorHAnsi" w:hAnsiTheme="minorHAnsi" w:cstheme="minorHAnsi"/>
          <w:b w:val="0"/>
          <w:sz w:val="22"/>
          <w:highlight w:val="cyan"/>
        </w:rPr>
        <w:t>international institutions, and helping establish norms</w:t>
      </w:r>
      <w:r w:rsidRPr="004445A8">
        <w:rPr>
          <w:rStyle w:val="Style13ptBold"/>
          <w:rFonts w:asciiTheme="minorHAnsi" w:hAnsiTheme="minorHAnsi" w:cstheme="minorHAnsi"/>
          <w:b w:val="0"/>
          <w:sz w:val="16"/>
        </w:rPr>
        <w:t xml:space="preserve"> to deal with new transnational issues </w:t>
      </w:r>
      <w:r w:rsidRPr="00E875E2">
        <w:rPr>
          <w:rStyle w:val="Style13ptBold"/>
          <w:rFonts w:asciiTheme="minorHAnsi" w:hAnsiTheme="minorHAnsi" w:cstheme="minorHAnsi"/>
          <w:b w:val="0"/>
          <w:sz w:val="22"/>
          <w:highlight w:val="cyan"/>
        </w:rPr>
        <w:t>are crucial</w:t>
      </w:r>
      <w:r w:rsidRPr="004445A8">
        <w:rPr>
          <w:rStyle w:val="Style13ptBold"/>
          <w:rFonts w:asciiTheme="minorHAnsi" w:hAnsiTheme="minorHAnsi" w:cstheme="minorHAnsi"/>
          <w:b w:val="0"/>
          <w:sz w:val="16"/>
        </w:rPr>
        <w:t xml:space="preserve">. It is a mistake to equate globalization with trade agreements. Even if economic globalization were to slow, technology is creating ecological, political, and social globalization that will all require cooperative responses. </w:t>
      </w:r>
      <w:r w:rsidRPr="00E875E2">
        <w:rPr>
          <w:rStyle w:val="Style13ptBold"/>
          <w:rFonts w:asciiTheme="minorHAnsi" w:hAnsiTheme="minorHAnsi" w:cstheme="minorHAnsi"/>
          <w:b w:val="0"/>
          <w:sz w:val="22"/>
          <w:highlight w:val="cyan"/>
        </w:rPr>
        <w:t>Leadership is not</w:t>
      </w:r>
      <w:r w:rsidRPr="00E875E2">
        <w:rPr>
          <w:rStyle w:val="Style13ptBold"/>
          <w:rFonts w:asciiTheme="minorHAnsi" w:hAnsiTheme="minorHAnsi" w:cstheme="minorHAnsi"/>
          <w:b w:val="0"/>
          <w:sz w:val="22"/>
        </w:rPr>
        <w:t xml:space="preserve"> the same as </w:t>
      </w:r>
      <w:r w:rsidRPr="00E875E2">
        <w:rPr>
          <w:rStyle w:val="Style13ptBold"/>
          <w:rFonts w:asciiTheme="minorHAnsi" w:hAnsiTheme="minorHAnsi" w:cstheme="minorHAnsi"/>
          <w:b w:val="0"/>
          <w:sz w:val="22"/>
          <w:highlight w:val="cyan"/>
        </w:rPr>
        <w:t>domination, and Washington’s role in</w:t>
      </w:r>
      <w:r w:rsidRPr="00E875E2">
        <w:rPr>
          <w:rStyle w:val="Style13ptBold"/>
          <w:rFonts w:asciiTheme="minorHAnsi" w:hAnsiTheme="minorHAnsi" w:cstheme="minorHAnsi"/>
          <w:b w:val="0"/>
          <w:sz w:val="22"/>
        </w:rPr>
        <w:t xml:space="preserve"> helping stabilize</w:t>
      </w:r>
      <w:r w:rsidRPr="004445A8">
        <w:rPr>
          <w:rStyle w:val="Style13ptBold"/>
          <w:rFonts w:asciiTheme="minorHAnsi" w:hAnsiTheme="minorHAnsi" w:cstheme="minorHAnsi"/>
          <w:b w:val="0"/>
          <w:sz w:val="16"/>
        </w:rPr>
        <w:t xml:space="preserve"> the world </w:t>
      </w:r>
      <w:r w:rsidRPr="00E875E2">
        <w:rPr>
          <w:rStyle w:val="Style13ptBold"/>
          <w:rFonts w:asciiTheme="minorHAnsi" w:hAnsiTheme="minorHAnsi" w:cstheme="minorHAnsi"/>
          <w:b w:val="0"/>
          <w:sz w:val="22"/>
        </w:rPr>
        <w:t>and underwrite</w:t>
      </w:r>
      <w:r w:rsidRPr="004445A8">
        <w:rPr>
          <w:rStyle w:val="Style13ptBold"/>
          <w:rFonts w:asciiTheme="minorHAnsi" w:hAnsiTheme="minorHAnsi" w:cstheme="minorHAnsi"/>
          <w:b w:val="0"/>
          <w:sz w:val="16"/>
        </w:rPr>
        <w:t xml:space="preserve"> its </w:t>
      </w:r>
      <w:r w:rsidRPr="00E875E2">
        <w:rPr>
          <w:rStyle w:val="Style13ptBold"/>
          <w:rFonts w:asciiTheme="minorHAnsi" w:hAnsiTheme="minorHAnsi" w:cstheme="minorHAnsi"/>
          <w:b w:val="0"/>
          <w:sz w:val="22"/>
          <w:highlight w:val="cyan"/>
        </w:rPr>
        <w:t>continued progress may be</w:t>
      </w:r>
      <w:r w:rsidRPr="004445A8">
        <w:rPr>
          <w:rStyle w:val="Style13ptBold"/>
          <w:rFonts w:asciiTheme="minorHAnsi" w:hAnsiTheme="minorHAnsi" w:cstheme="minorHAnsi"/>
          <w:b w:val="0"/>
          <w:sz w:val="16"/>
        </w:rPr>
        <w:t xml:space="preserve"> even </w:t>
      </w:r>
      <w:r w:rsidRPr="00E875E2">
        <w:rPr>
          <w:rStyle w:val="Style13ptBold"/>
          <w:rFonts w:asciiTheme="minorHAnsi" w:hAnsiTheme="minorHAnsi" w:cstheme="minorHAnsi"/>
          <w:b w:val="0"/>
          <w:sz w:val="22"/>
          <w:highlight w:val="cyan"/>
        </w:rPr>
        <w:t>more important now than ever</w:t>
      </w:r>
      <w:r w:rsidRPr="004445A8">
        <w:rPr>
          <w:rStyle w:val="Style13ptBold"/>
          <w:rFonts w:asciiTheme="minorHAnsi" w:hAnsiTheme="minorHAnsi" w:cstheme="minorHAnsi"/>
          <w:b w:val="0"/>
          <w:sz w:val="16"/>
        </w:rPr>
        <w:t>. Americans and others may not notice the security and prosperity that the liberal order provides until they are gone but by then, it may be too late.</w:t>
      </w:r>
    </w:p>
    <w:p w14:paraId="1B7539B6" w14:textId="77777777" w:rsidR="00D2330F" w:rsidRPr="00465487" w:rsidRDefault="00D2330F" w:rsidP="00D2330F">
      <w:pPr>
        <w:pStyle w:val="Heading3"/>
      </w:pPr>
      <w:r>
        <w:t xml:space="preserve">Heg Good – War </w:t>
      </w:r>
    </w:p>
    <w:p w14:paraId="7B33CC09" w14:textId="77777777" w:rsidR="00D2330F" w:rsidRDefault="00D2330F" w:rsidP="00D2330F">
      <w:pPr>
        <w:pStyle w:val="Heading4"/>
      </w:pPr>
      <w:r>
        <w:t>Heg prevents great-power war</w:t>
      </w:r>
    </w:p>
    <w:p w14:paraId="0D277C12" w14:textId="77777777" w:rsidR="00D2330F" w:rsidRPr="00E808A9" w:rsidRDefault="00D2330F" w:rsidP="00D2330F">
      <w:r w:rsidRPr="00BD2204">
        <w:rPr>
          <w:rStyle w:val="Style13ptBold"/>
        </w:rPr>
        <w:t xml:space="preserve">Keck </w:t>
      </w:r>
      <w:r w:rsidRPr="00465487">
        <w:t>1/24/</w:t>
      </w:r>
      <w:r>
        <w:rPr>
          <w:rStyle w:val="Style13ptBold"/>
        </w:rPr>
        <w:t>20</w:t>
      </w:r>
      <w:r w:rsidRPr="00BD2204">
        <w:rPr>
          <w:rStyle w:val="Style13ptBold"/>
        </w:rPr>
        <w:t>14</w:t>
      </w:r>
      <w:r>
        <w:rPr>
          <w:rStyle w:val="Style13ptBold"/>
        </w:rPr>
        <w:t xml:space="preserve"> </w:t>
      </w:r>
      <w:r w:rsidRPr="00465487">
        <w:t>(Zachary, the Assistant Editor at The Diplomat, a researcher at the Middle East Desk at Wikistrat, and an M.A. candidate in the Department of Public and International Affairs at George Mason University. Former Deputy Editor at e-International Relations; a foreign policy</w:t>
      </w:r>
      <w:r w:rsidRPr="00E808A9">
        <w:t xml:space="preserve"> reporter at the Washington, D.C. edition of Examiner.com, a Joseph S. Nye, Jr. National Security Research Intern at the Center for a New American Security, a Research Assistant at the Center for Research, Regional Education and Outreach, “America’s Relative Decline: Should We Panic? The end of the unipolar era will create new dangers that the world mustn’t overlook,” 1-24-14,</w:t>
      </w:r>
      <w:r>
        <w:t xml:space="preserve"> </w:t>
      </w:r>
      <w:hyperlink r:id="rId123" w:history="1">
        <w:r w:rsidRPr="00E808A9">
          <w:t>http://thediplomat.com/2014/01/americas-relative-decline-should-we-panic/</w:t>
        </w:r>
      </w:hyperlink>
      <w:r>
        <w:t>)</w:t>
      </w:r>
    </w:p>
    <w:p w14:paraId="3ECF6953" w14:textId="77777777" w:rsidR="00D2330F" w:rsidRPr="00FC4A27" w:rsidRDefault="00D2330F" w:rsidP="00D2330F">
      <w:pPr>
        <w:rPr>
          <w:sz w:val="12"/>
        </w:rPr>
      </w:pPr>
      <w:r w:rsidRPr="00FC4A27">
        <w:rPr>
          <w:sz w:val="12"/>
          <w:szCs w:val="20"/>
        </w:rPr>
        <w:t xml:space="preserve">Still, </w:t>
      </w:r>
      <w:r w:rsidRPr="006C3552">
        <w:rPr>
          <w:rStyle w:val="StyleUnderline"/>
          <w:szCs w:val="20"/>
        </w:rPr>
        <w:t>China’s relative rise and</w:t>
      </w:r>
      <w:r w:rsidRPr="006C3552">
        <w:rPr>
          <w:rStyle w:val="Emphasis"/>
          <w:szCs w:val="20"/>
        </w:rPr>
        <w:t xml:space="preserve"> the</w:t>
      </w:r>
      <w:r w:rsidRPr="00FC4A27">
        <w:rPr>
          <w:sz w:val="12"/>
          <w:szCs w:val="20"/>
        </w:rPr>
        <w:t xml:space="preserve"> </w:t>
      </w:r>
      <w:r w:rsidRPr="006C3552">
        <w:rPr>
          <w:rStyle w:val="Emphasis"/>
          <w:szCs w:val="20"/>
        </w:rPr>
        <w:t>U</w:t>
      </w:r>
      <w:r w:rsidRPr="00FC4A27">
        <w:rPr>
          <w:sz w:val="12"/>
          <w:szCs w:val="20"/>
        </w:rPr>
        <w:t xml:space="preserve">nited </w:t>
      </w:r>
      <w:r w:rsidRPr="006C3552">
        <w:rPr>
          <w:rStyle w:val="Emphasis"/>
          <w:szCs w:val="20"/>
        </w:rPr>
        <w:t>S</w:t>
      </w:r>
      <w:r w:rsidRPr="00FC4A27">
        <w:rPr>
          <w:sz w:val="12"/>
          <w:szCs w:val="20"/>
        </w:rPr>
        <w:t xml:space="preserve">tates’ </w:t>
      </w:r>
      <w:r w:rsidRPr="006C3552">
        <w:rPr>
          <w:rStyle w:val="StyleUnderline"/>
          <w:szCs w:val="20"/>
        </w:rPr>
        <w:t>relative</w:t>
      </w:r>
      <w:r w:rsidRPr="006C3552">
        <w:rPr>
          <w:rStyle w:val="Emphasis"/>
          <w:szCs w:val="20"/>
        </w:rPr>
        <w:t xml:space="preserve"> decline carries</w:t>
      </w:r>
      <w:r w:rsidRPr="00FC4A27">
        <w:rPr>
          <w:sz w:val="12"/>
          <w:szCs w:val="20"/>
        </w:rPr>
        <w:t xml:space="preserve"> </w:t>
      </w:r>
      <w:r w:rsidRPr="006C3552">
        <w:rPr>
          <w:rStyle w:val="Emphasis"/>
          <w:szCs w:val="20"/>
        </w:rPr>
        <w:t>significant risks</w:t>
      </w:r>
      <w:r w:rsidRPr="00FC4A27">
        <w:rPr>
          <w:sz w:val="12"/>
          <w:szCs w:val="20"/>
        </w:rPr>
        <w:t xml:space="preserve">, </w:t>
      </w:r>
      <w:r w:rsidRPr="006C3552">
        <w:rPr>
          <w:rStyle w:val="StyleUnderline"/>
          <w:szCs w:val="20"/>
        </w:rPr>
        <w:t>for the rest of the world</w:t>
      </w:r>
      <w:r w:rsidRPr="00FC4A27">
        <w:rPr>
          <w:sz w:val="12"/>
          <w:szCs w:val="20"/>
        </w:rPr>
        <w:t xml:space="preserve"> probably more so than for Americans. Odds are, </w:t>
      </w:r>
      <w:r w:rsidRPr="006C3552">
        <w:rPr>
          <w:rStyle w:val="StyleUnderline"/>
          <w:szCs w:val="20"/>
        </w:rPr>
        <w:t xml:space="preserve">the world will be </w:t>
      </w:r>
      <w:r w:rsidRPr="006C3552">
        <w:rPr>
          <w:rStyle w:val="Emphasis"/>
        </w:rPr>
        <w:t>worse off</w:t>
      </w:r>
      <w:r w:rsidRPr="00FC4A27">
        <w:rPr>
          <w:sz w:val="12"/>
          <w:szCs w:val="20"/>
        </w:rPr>
        <w:t xml:space="preserve"> </w:t>
      </w:r>
      <w:r w:rsidRPr="006C3552">
        <w:rPr>
          <w:rStyle w:val="StyleUnderline"/>
          <w:szCs w:val="20"/>
        </w:rPr>
        <w:t>if China and</w:t>
      </w:r>
      <w:r w:rsidRPr="00FC4A27">
        <w:rPr>
          <w:sz w:val="12"/>
          <w:szCs w:val="20"/>
        </w:rPr>
        <w:t xml:space="preserve"> </w:t>
      </w:r>
      <w:r w:rsidRPr="006C3552">
        <w:rPr>
          <w:rStyle w:val="StyleUnderline"/>
          <w:szCs w:val="20"/>
        </w:rPr>
        <w:t>especially</w:t>
      </w:r>
      <w:r w:rsidRPr="00FC4A27">
        <w:rPr>
          <w:sz w:val="12"/>
          <w:szCs w:val="20"/>
        </w:rPr>
        <w:t xml:space="preserve"> </w:t>
      </w:r>
      <w:r w:rsidRPr="006C3552">
        <w:rPr>
          <w:rStyle w:val="StyleUnderline"/>
          <w:szCs w:val="20"/>
        </w:rPr>
        <w:t>others reach parity with the U.S.</w:t>
      </w:r>
      <w:r w:rsidRPr="00FC4A27">
        <w:rPr>
          <w:sz w:val="12"/>
          <w:szCs w:val="20"/>
        </w:rPr>
        <w:t xml:space="preserve"> in the coming years. </w:t>
      </w:r>
      <w:r w:rsidRPr="00FC4A27">
        <w:rPr>
          <w:sz w:val="12"/>
        </w:rPr>
        <w:t>This isn’t to say America is necessarily as benign a hegemon as some in the U.S. claim it</w:t>
      </w:r>
      <w:r w:rsidRPr="00FC4A27">
        <w:rPr>
          <w:sz w:val="12"/>
          <w:szCs w:val="20"/>
        </w:rPr>
        <w:t xml:space="preserve"> to be. In the post-Cold War era, </w:t>
      </w:r>
      <w:r w:rsidRPr="006C3552">
        <w:rPr>
          <w:rStyle w:val="StyleUnderline"/>
          <w:szCs w:val="20"/>
        </w:rPr>
        <w:t>the U.S. has</w:t>
      </w:r>
      <w:r w:rsidRPr="00FC4A27">
        <w:rPr>
          <w:sz w:val="12"/>
          <w:szCs w:val="20"/>
        </w:rPr>
        <w:t xml:space="preserve"> </w:t>
      </w:r>
      <w:r w:rsidRPr="00FC4A27">
        <w:rPr>
          <w:sz w:val="12"/>
        </w:rPr>
        <w:t>undoubtedly</w:t>
      </w:r>
      <w:r w:rsidRPr="00FC4A27">
        <w:rPr>
          <w:sz w:val="12"/>
          <w:szCs w:val="20"/>
        </w:rPr>
        <w:t xml:space="preserve"> at times </w:t>
      </w:r>
      <w:r w:rsidRPr="006C3552">
        <w:rPr>
          <w:rStyle w:val="StyleUnderline"/>
          <w:szCs w:val="20"/>
        </w:rPr>
        <w:t xml:space="preserve">disregarded international laws </w:t>
      </w:r>
      <w:r w:rsidRPr="00FC4A27">
        <w:rPr>
          <w:sz w:val="12"/>
        </w:rPr>
        <w:t>or international opinions it disagreed with</w:t>
      </w:r>
      <w:r w:rsidRPr="00FC4A27">
        <w:rPr>
          <w:sz w:val="12"/>
          <w:szCs w:val="20"/>
        </w:rPr>
        <w:t xml:space="preserve">. It has also </w:t>
      </w:r>
      <w:r w:rsidRPr="006C3552">
        <w:rPr>
          <w:rStyle w:val="StyleUnderline"/>
          <w:szCs w:val="20"/>
        </w:rPr>
        <w:t>used military</w:t>
      </w:r>
      <w:r w:rsidRPr="00FC4A27">
        <w:rPr>
          <w:sz w:val="12"/>
          <w:szCs w:val="20"/>
        </w:rPr>
        <w:t xml:space="preserve"> force </w:t>
      </w:r>
      <w:r w:rsidRPr="006C3552">
        <w:rPr>
          <w:rStyle w:val="StyleUnderline"/>
          <w:szCs w:val="20"/>
        </w:rPr>
        <w:t>with a</w:t>
      </w:r>
      <w:r w:rsidRPr="00FC4A27">
        <w:rPr>
          <w:sz w:val="12"/>
          <w:szCs w:val="20"/>
        </w:rPr>
        <w:t xml:space="preserve"> </w:t>
      </w:r>
      <w:r w:rsidRPr="006C3552">
        <w:rPr>
          <w:rStyle w:val="StyleUnderline"/>
          <w:szCs w:val="20"/>
        </w:rPr>
        <w:t>frequency</w:t>
      </w:r>
      <w:r w:rsidRPr="00FC4A27">
        <w:rPr>
          <w:sz w:val="12"/>
          <w:szCs w:val="20"/>
        </w:rPr>
        <w:t xml:space="preserve"> that would have been </w:t>
      </w:r>
      <w:r w:rsidRPr="006C3552">
        <w:rPr>
          <w:rStyle w:val="StyleUnderline"/>
          <w:szCs w:val="20"/>
        </w:rPr>
        <w:t>unthinkable</w:t>
      </w:r>
      <w:r w:rsidRPr="00FC4A27">
        <w:rPr>
          <w:sz w:val="12"/>
          <w:szCs w:val="20"/>
        </w:rPr>
        <w:t xml:space="preserve"> during the Cold War or a multipolar era. Often this has been for humanitarian reasons, but even in some of these instances military action didn’t help. Most egregiously, </w:t>
      </w:r>
      <w:r w:rsidRPr="006C3552">
        <w:rPr>
          <w:rStyle w:val="StyleUnderline"/>
          <w:szCs w:val="20"/>
        </w:rPr>
        <w:t>the U.S. overrode the rest of the world’s veto in invading Iraq,</w:t>
      </w:r>
      <w:r w:rsidRPr="00FC4A27">
        <w:rPr>
          <w:sz w:val="12"/>
          <w:szCs w:val="20"/>
        </w:rPr>
        <w:t xml:space="preserve"> only for its prewar claims to be proven false. Compounding the matter, it showed complete and utter negligence in planning for Iraq’s future, which allowed chaos to engulf the nation. </w:t>
      </w:r>
      <w:r w:rsidRPr="006C3552">
        <w:rPr>
          <w:rStyle w:val="Emphasis"/>
          <w:szCs w:val="20"/>
        </w:rPr>
        <w:t xml:space="preserve">Still, </w:t>
      </w:r>
      <w:r w:rsidRPr="002E7333">
        <w:rPr>
          <w:rStyle w:val="Emphasis"/>
          <w:szCs w:val="20"/>
        </w:rPr>
        <w:t>on balance</w:t>
      </w:r>
      <w:r w:rsidRPr="00FC4A27">
        <w:rPr>
          <w:sz w:val="12"/>
          <w:szCs w:val="20"/>
        </w:rPr>
        <w:t xml:space="preserve">, </w:t>
      </w:r>
      <w:r w:rsidRPr="006C3552">
        <w:rPr>
          <w:rStyle w:val="Emphasis"/>
          <w:szCs w:val="20"/>
        </w:rPr>
        <w:t xml:space="preserve">the </w:t>
      </w:r>
      <w:r w:rsidRPr="002E7333">
        <w:rPr>
          <w:rStyle w:val="Emphasis"/>
          <w:szCs w:val="20"/>
        </w:rPr>
        <w:t>U.S. has been a positive force</w:t>
      </w:r>
      <w:r w:rsidRPr="00FC4A27">
        <w:rPr>
          <w:sz w:val="12"/>
          <w:szCs w:val="20"/>
        </w:rPr>
        <w:t xml:space="preserve"> </w:t>
      </w:r>
      <w:r w:rsidRPr="006C3552">
        <w:rPr>
          <w:rStyle w:val="Emphasis"/>
          <w:szCs w:val="20"/>
        </w:rPr>
        <w:t>in the world</w:t>
      </w:r>
      <w:r w:rsidRPr="00FC4A27">
        <w:rPr>
          <w:sz w:val="12"/>
          <w:szCs w:val="20"/>
        </w:rPr>
        <w:t xml:space="preserve">, especially </w:t>
      </w:r>
      <w:r w:rsidRPr="006C3552">
        <w:rPr>
          <w:rStyle w:val="Emphasis"/>
          <w:szCs w:val="20"/>
        </w:rPr>
        <w:t>for a unipolar power.</w:t>
      </w:r>
      <w:r w:rsidRPr="00FC4A27">
        <w:rPr>
          <w:sz w:val="12"/>
          <w:szCs w:val="20"/>
        </w:rPr>
        <w:t xml:space="preserve"> Certainly, </w:t>
      </w:r>
      <w:r w:rsidRPr="006C3552">
        <w:rPr>
          <w:rStyle w:val="Emphasis"/>
          <w:szCs w:val="20"/>
          <w:highlight w:val="cyan"/>
        </w:rPr>
        <w:t xml:space="preserve">it’s hard to imagine </w:t>
      </w:r>
      <w:r w:rsidRPr="002E7333">
        <w:rPr>
          <w:rStyle w:val="Emphasis"/>
          <w:szCs w:val="20"/>
        </w:rPr>
        <w:t xml:space="preserve">many </w:t>
      </w:r>
      <w:r w:rsidRPr="006C3552">
        <w:rPr>
          <w:rStyle w:val="Emphasis"/>
          <w:szCs w:val="20"/>
          <w:highlight w:val="cyan"/>
        </w:rPr>
        <w:t>other countries acting as benignly</w:t>
      </w:r>
      <w:r w:rsidRPr="006C3552">
        <w:rPr>
          <w:rStyle w:val="Emphasis"/>
          <w:szCs w:val="20"/>
        </w:rPr>
        <w:t xml:space="preserve"> if they possessed the</w:t>
      </w:r>
      <w:r w:rsidRPr="00FC4A27">
        <w:rPr>
          <w:sz w:val="12"/>
          <w:szCs w:val="20"/>
        </w:rPr>
        <w:t xml:space="preserve"> amount of relative </w:t>
      </w:r>
      <w:r w:rsidRPr="006C3552">
        <w:rPr>
          <w:rStyle w:val="Emphasis"/>
          <w:szCs w:val="20"/>
        </w:rPr>
        <w:t>power America had</w:t>
      </w:r>
      <w:r w:rsidRPr="00FC4A27">
        <w:rPr>
          <w:sz w:val="12"/>
          <w:szCs w:val="20"/>
        </w:rPr>
        <w:t xml:space="preserve"> at the end of the Cold War. Indeed, </w:t>
      </w:r>
      <w:r w:rsidRPr="006C3552">
        <w:rPr>
          <w:rStyle w:val="StyleUnderline"/>
        </w:rPr>
        <w:t>the British were not nearly as powerful</w:t>
      </w:r>
      <w:r w:rsidRPr="00FC4A27">
        <w:rPr>
          <w:sz w:val="12"/>
          <w:szCs w:val="20"/>
        </w:rPr>
        <w:t xml:space="preserve"> as the U.S. </w:t>
      </w:r>
      <w:r w:rsidRPr="006C3552">
        <w:rPr>
          <w:rStyle w:val="StyleUnderline"/>
        </w:rPr>
        <w:t>in the 19th Century</w:t>
      </w:r>
      <w:r w:rsidRPr="00FC4A27">
        <w:rPr>
          <w:sz w:val="12"/>
          <w:szCs w:val="20"/>
        </w:rPr>
        <w:t xml:space="preserve"> </w:t>
      </w:r>
      <w:r w:rsidRPr="006C3552">
        <w:rPr>
          <w:rStyle w:val="StyleUnderline"/>
        </w:rPr>
        <w:t xml:space="preserve">and they incorporated </w:t>
      </w:r>
      <w:r w:rsidRPr="006C3552">
        <w:rPr>
          <w:rStyle w:val="Emphasis"/>
        </w:rPr>
        <w:t>most of the globe</w:t>
      </w:r>
      <w:r w:rsidRPr="006C3552">
        <w:rPr>
          <w:rStyle w:val="StyleUnderline"/>
        </w:rPr>
        <w:t xml:space="preserve"> in their colonial empire</w:t>
      </w:r>
      <w:r w:rsidRPr="00FC4A27">
        <w:rPr>
          <w:sz w:val="12"/>
          <w:szCs w:val="20"/>
        </w:rPr>
        <w:t xml:space="preserve">. Even when it had to contend with another superpower, </w:t>
      </w:r>
      <w:r w:rsidRPr="006C3552">
        <w:rPr>
          <w:rStyle w:val="Emphasis"/>
          <w:szCs w:val="20"/>
          <w:highlight w:val="cyan"/>
        </w:rPr>
        <w:t>Russia</w:t>
      </w:r>
      <w:r w:rsidRPr="006C3552">
        <w:rPr>
          <w:rStyle w:val="StyleUnderline"/>
          <w:szCs w:val="20"/>
          <w:highlight w:val="cyan"/>
        </w:rPr>
        <w:t xml:space="preserve"> occupied half a continent</w:t>
      </w:r>
      <w:r w:rsidRPr="006C3552">
        <w:rPr>
          <w:rStyle w:val="StyleUnderline"/>
          <w:szCs w:val="20"/>
        </w:rPr>
        <w:t xml:space="preserve"> by </w:t>
      </w:r>
      <w:r w:rsidRPr="006C3552">
        <w:rPr>
          <w:rStyle w:val="Emphasis"/>
        </w:rPr>
        <w:t>brutally suppressing</w:t>
      </w:r>
      <w:r w:rsidRPr="00FC4A27">
        <w:rPr>
          <w:sz w:val="12"/>
          <w:szCs w:val="20"/>
        </w:rPr>
        <w:t xml:space="preserve"> its </w:t>
      </w:r>
      <w:r w:rsidRPr="006C3552">
        <w:rPr>
          <w:rStyle w:val="StyleUnderline"/>
          <w:szCs w:val="20"/>
        </w:rPr>
        <w:t>populace</w:t>
      </w:r>
      <w:r w:rsidRPr="00FC4A27">
        <w:rPr>
          <w:sz w:val="12"/>
          <w:szCs w:val="20"/>
        </w:rPr>
        <w:t xml:space="preserve">. </w:t>
      </w:r>
      <w:r w:rsidRPr="006C3552">
        <w:rPr>
          <w:rStyle w:val="StyleUnderline"/>
        </w:rPr>
        <w:t>Had the U.S. collapsed and</w:t>
      </w:r>
      <w:r w:rsidRPr="00FC4A27">
        <w:rPr>
          <w:sz w:val="12"/>
          <w:szCs w:val="20"/>
        </w:rPr>
        <w:t xml:space="preserve"> the </w:t>
      </w:r>
      <w:r w:rsidRPr="006C3552">
        <w:rPr>
          <w:rStyle w:val="StyleUnderline"/>
        </w:rPr>
        <w:t>Soviet Union emerged</w:t>
      </w:r>
      <w:r w:rsidRPr="00FC4A27">
        <w:rPr>
          <w:sz w:val="12"/>
          <w:szCs w:val="20"/>
        </w:rPr>
        <w:t xml:space="preserve"> as the Cold War victor, </w:t>
      </w:r>
      <w:r w:rsidRPr="006C3552">
        <w:rPr>
          <w:rStyle w:val="StyleUnderline"/>
        </w:rPr>
        <w:t>Western Europe would likely be speaking Russian by now</w:t>
      </w:r>
      <w:r w:rsidRPr="00FC4A27">
        <w:rPr>
          <w:sz w:val="12"/>
          <w:szCs w:val="20"/>
        </w:rPr>
        <w:t xml:space="preserve">. </w:t>
      </w:r>
      <w:r w:rsidRPr="006C3552">
        <w:rPr>
          <w:rStyle w:val="StyleUnderline"/>
          <w:szCs w:val="20"/>
          <w:highlight w:val="cyan"/>
        </w:rPr>
        <w:t xml:space="preserve">It’s difficult to imagine </w:t>
      </w:r>
      <w:r w:rsidRPr="006C3552">
        <w:rPr>
          <w:rStyle w:val="Emphasis"/>
          <w:szCs w:val="20"/>
          <w:highlight w:val="cyan"/>
        </w:rPr>
        <w:t>China</w:t>
      </w:r>
      <w:r w:rsidRPr="00FC4A27">
        <w:rPr>
          <w:sz w:val="12"/>
          <w:szCs w:val="20"/>
        </w:rPr>
        <w:t xml:space="preserve"> </w:t>
      </w:r>
      <w:r w:rsidRPr="006C3552">
        <w:rPr>
          <w:rStyle w:val="StyleUnderline"/>
          <w:szCs w:val="20"/>
          <w:highlight w:val="cyan"/>
        </w:rPr>
        <w:t xml:space="preserve">defending a </w:t>
      </w:r>
      <w:r w:rsidRPr="006C3552">
        <w:rPr>
          <w:rStyle w:val="Emphasis"/>
          <w:highlight w:val="cyan"/>
        </w:rPr>
        <w:t>rule-based</w:t>
      </w:r>
      <w:r w:rsidRPr="006C3552">
        <w:rPr>
          <w:rStyle w:val="Emphasis"/>
        </w:rPr>
        <w:t xml:space="preserve">, open international </w:t>
      </w:r>
      <w:r w:rsidRPr="006C3552">
        <w:rPr>
          <w:rStyle w:val="Emphasis"/>
          <w:highlight w:val="cyan"/>
        </w:rPr>
        <w:t>order</w:t>
      </w:r>
      <w:r w:rsidRPr="00FC4A27">
        <w:rPr>
          <w:sz w:val="12"/>
          <w:szCs w:val="20"/>
        </w:rPr>
        <w:t xml:space="preserve"> </w:t>
      </w:r>
      <w:r w:rsidRPr="006C3552">
        <w:rPr>
          <w:rStyle w:val="StyleUnderline"/>
        </w:rPr>
        <w:t>if it were a unipolar power</w:t>
      </w:r>
      <w:r w:rsidRPr="00FC4A27">
        <w:rPr>
          <w:sz w:val="12"/>
          <w:szCs w:val="20"/>
        </w:rPr>
        <w:t xml:space="preserve">, </w:t>
      </w:r>
      <w:r w:rsidRPr="006C3552">
        <w:rPr>
          <w:rStyle w:val="StyleUnderline"/>
          <w:szCs w:val="20"/>
        </w:rPr>
        <w:t>much less making an effort to</w:t>
      </w:r>
      <w:r w:rsidRPr="00FC4A27">
        <w:rPr>
          <w:sz w:val="12"/>
          <w:szCs w:val="20"/>
        </w:rPr>
        <w:t xml:space="preserve"> </w:t>
      </w:r>
      <w:r w:rsidRPr="006C3552">
        <w:rPr>
          <w:rStyle w:val="StyleUnderline"/>
          <w:szCs w:val="20"/>
        </w:rPr>
        <w:t>uphold</w:t>
      </w:r>
      <w:r w:rsidRPr="00FC4A27">
        <w:rPr>
          <w:sz w:val="12"/>
          <w:szCs w:val="20"/>
        </w:rPr>
        <w:t xml:space="preserve"> a minimum level of </w:t>
      </w:r>
      <w:r w:rsidRPr="006C3552">
        <w:rPr>
          <w:rStyle w:val="Emphasis"/>
        </w:rPr>
        <w:t>human rights</w:t>
      </w:r>
      <w:r w:rsidRPr="00FC4A27">
        <w:rPr>
          <w:sz w:val="12"/>
          <w:szCs w:val="20"/>
        </w:rPr>
        <w:t xml:space="preserve"> in the world. </w:t>
      </w:r>
      <w:r w:rsidRPr="006C3552">
        <w:rPr>
          <w:rStyle w:val="StyleUnderline"/>
        </w:rPr>
        <w:t>Regardless of your opinion on U.S.</w:t>
      </w:r>
      <w:r w:rsidRPr="00FC4A27">
        <w:rPr>
          <w:sz w:val="12"/>
          <w:szCs w:val="20"/>
        </w:rPr>
        <w:t xml:space="preserve"> global </w:t>
      </w:r>
      <w:r w:rsidRPr="006C3552">
        <w:rPr>
          <w:rStyle w:val="StyleUnderline"/>
        </w:rPr>
        <w:t>leadership over the last two decades</w:t>
      </w:r>
      <w:r w:rsidRPr="00FC4A27">
        <w:rPr>
          <w:sz w:val="12"/>
          <w:szCs w:val="20"/>
        </w:rPr>
        <w:t xml:space="preserve">, however, </w:t>
      </w:r>
      <w:r w:rsidRPr="006C3552">
        <w:rPr>
          <w:rStyle w:val="StyleUnderline"/>
        </w:rPr>
        <w:t xml:space="preserve">there is good reason to </w:t>
      </w:r>
      <w:r w:rsidRPr="006C3552">
        <w:rPr>
          <w:rStyle w:val="Emphasis"/>
        </w:rPr>
        <w:t>fear its relative decline</w:t>
      </w:r>
      <w:r w:rsidRPr="00FC4A27">
        <w:rPr>
          <w:sz w:val="12"/>
          <w:szCs w:val="20"/>
        </w:rPr>
        <w:t xml:space="preserve"> </w:t>
      </w:r>
      <w:r w:rsidRPr="006C3552">
        <w:rPr>
          <w:rStyle w:val="Emphasis"/>
        </w:rPr>
        <w:t>compared with</w:t>
      </w:r>
      <w:r w:rsidRPr="006C3552">
        <w:rPr>
          <w:rStyle w:val="StyleUnderline"/>
        </w:rPr>
        <w:t xml:space="preserve"> China and other emerging nations</w:t>
      </w:r>
      <w:r w:rsidRPr="00FC4A27">
        <w:rPr>
          <w:sz w:val="12"/>
          <w:szCs w:val="20"/>
        </w:rPr>
        <w:t xml:space="preserve">. To begin with, </w:t>
      </w:r>
      <w:r w:rsidRPr="006C3552">
        <w:rPr>
          <w:rStyle w:val="Emphasis"/>
          <w:szCs w:val="20"/>
          <w:highlight w:val="cyan"/>
        </w:rPr>
        <w:t>hegemonic transition</w:t>
      </w:r>
      <w:r w:rsidRPr="00FC4A27">
        <w:rPr>
          <w:sz w:val="12"/>
          <w:szCs w:val="20"/>
        </w:rPr>
        <w:t xml:space="preserve"> periods </w:t>
      </w:r>
      <w:r w:rsidRPr="006C3552">
        <w:rPr>
          <w:rStyle w:val="StyleUnderline"/>
          <w:szCs w:val="20"/>
          <w:highlight w:val="cyan"/>
        </w:rPr>
        <w:t>have</w:t>
      </w:r>
      <w:r w:rsidRPr="00FC4A27">
        <w:rPr>
          <w:sz w:val="12"/>
          <w:szCs w:val="20"/>
          <w:highlight w:val="cyan"/>
        </w:rPr>
        <w:t xml:space="preserve"> </w:t>
      </w:r>
      <w:r w:rsidRPr="006C3552">
        <w:rPr>
          <w:rStyle w:val="Emphasis"/>
          <w:szCs w:val="20"/>
          <w:highlight w:val="cyan"/>
        </w:rPr>
        <w:t>historically</w:t>
      </w:r>
      <w:r w:rsidRPr="00FC4A27">
        <w:rPr>
          <w:sz w:val="12"/>
          <w:szCs w:val="20"/>
        </w:rPr>
        <w:t xml:space="preserve"> </w:t>
      </w:r>
      <w:r w:rsidRPr="006C3552">
        <w:rPr>
          <w:rStyle w:val="StyleUnderline"/>
          <w:szCs w:val="20"/>
          <w:highlight w:val="cyan"/>
        </w:rPr>
        <w:t xml:space="preserve">been </w:t>
      </w:r>
      <w:r w:rsidRPr="002E7333">
        <w:rPr>
          <w:rStyle w:val="StyleUnderline"/>
          <w:szCs w:val="20"/>
        </w:rPr>
        <w:t>the most</w:t>
      </w:r>
      <w:r w:rsidRPr="002E7333">
        <w:rPr>
          <w:sz w:val="12"/>
          <w:szCs w:val="20"/>
        </w:rPr>
        <w:t xml:space="preserve"> </w:t>
      </w:r>
      <w:r w:rsidRPr="006C3552">
        <w:rPr>
          <w:rStyle w:val="Emphasis"/>
          <w:szCs w:val="20"/>
          <w:highlight w:val="cyan"/>
        </w:rPr>
        <w:t>destabilizing eras</w:t>
      </w:r>
      <w:r w:rsidRPr="00FC4A27">
        <w:rPr>
          <w:sz w:val="12"/>
          <w:szCs w:val="20"/>
          <w:highlight w:val="cyan"/>
        </w:rPr>
        <w:t xml:space="preserve"> </w:t>
      </w:r>
      <w:r w:rsidRPr="002E7333">
        <w:rPr>
          <w:rStyle w:val="StyleUnderline"/>
          <w:szCs w:val="20"/>
        </w:rPr>
        <w:t>in history</w:t>
      </w:r>
      <w:r w:rsidRPr="00FC4A27">
        <w:rPr>
          <w:sz w:val="12"/>
          <w:szCs w:val="20"/>
        </w:rPr>
        <w:t xml:space="preserve">. </w:t>
      </w:r>
      <w:r w:rsidRPr="006C3552">
        <w:rPr>
          <w:rStyle w:val="StyleUnderline"/>
          <w:szCs w:val="20"/>
        </w:rPr>
        <w:t xml:space="preserve">This is not only because of </w:t>
      </w:r>
      <w:r w:rsidRPr="006C3552">
        <w:rPr>
          <w:rStyle w:val="Emphasis"/>
          <w:szCs w:val="20"/>
        </w:rPr>
        <w:t>the malign intentions</w:t>
      </w:r>
      <w:r w:rsidRPr="00FC4A27">
        <w:rPr>
          <w:sz w:val="12"/>
          <w:szCs w:val="20"/>
        </w:rPr>
        <w:t xml:space="preserve"> </w:t>
      </w:r>
      <w:r w:rsidRPr="006C3552">
        <w:rPr>
          <w:rStyle w:val="StyleUnderline"/>
          <w:szCs w:val="20"/>
        </w:rPr>
        <w:t>of the rising</w:t>
      </w:r>
      <w:r w:rsidRPr="00FC4A27">
        <w:rPr>
          <w:sz w:val="12"/>
          <w:szCs w:val="20"/>
        </w:rPr>
        <w:t xml:space="preserve"> and established </w:t>
      </w:r>
      <w:r w:rsidRPr="006C3552">
        <w:rPr>
          <w:rStyle w:val="StyleUnderline"/>
          <w:szCs w:val="20"/>
        </w:rPr>
        <w:t>power</w:t>
      </w:r>
      <w:r w:rsidRPr="00FC4A27">
        <w:rPr>
          <w:sz w:val="12"/>
          <w:szCs w:val="20"/>
        </w:rPr>
        <w:t xml:space="preserve">(s). </w:t>
      </w:r>
      <w:r w:rsidRPr="006C3552">
        <w:rPr>
          <w:rStyle w:val="Emphasis"/>
          <w:szCs w:val="20"/>
        </w:rPr>
        <w:t>Even if all the</w:t>
      </w:r>
      <w:r w:rsidRPr="00FC4A27">
        <w:rPr>
          <w:sz w:val="12"/>
          <w:szCs w:val="20"/>
        </w:rPr>
        <w:t xml:space="preserve"> </w:t>
      </w:r>
      <w:r w:rsidRPr="006C3552">
        <w:rPr>
          <w:rStyle w:val="Emphasis"/>
          <w:szCs w:val="20"/>
        </w:rPr>
        <w:t>parties have</w:t>
      </w:r>
      <w:r w:rsidRPr="00FC4A27">
        <w:rPr>
          <w:sz w:val="12"/>
          <w:szCs w:val="20"/>
        </w:rPr>
        <w:t xml:space="preserve"> benign, </w:t>
      </w:r>
      <w:r w:rsidRPr="006C3552">
        <w:rPr>
          <w:rStyle w:val="Emphasis"/>
          <w:szCs w:val="20"/>
        </w:rPr>
        <w:t>peaceful intentions</w:t>
      </w:r>
      <w:r w:rsidRPr="00FC4A27">
        <w:rPr>
          <w:sz w:val="12"/>
          <w:szCs w:val="20"/>
        </w:rPr>
        <w:t xml:space="preserve">, </w:t>
      </w:r>
      <w:r w:rsidRPr="006C3552">
        <w:rPr>
          <w:rStyle w:val="Emphasis"/>
          <w:szCs w:val="20"/>
        </w:rPr>
        <w:t xml:space="preserve">the </w:t>
      </w:r>
      <w:r w:rsidRPr="006C3552">
        <w:rPr>
          <w:rStyle w:val="Emphasis"/>
          <w:szCs w:val="20"/>
          <w:highlight w:val="cyan"/>
        </w:rPr>
        <w:t>rise of new</w:t>
      </w:r>
      <w:r w:rsidRPr="00FC4A27">
        <w:rPr>
          <w:sz w:val="12"/>
          <w:szCs w:val="20"/>
        </w:rPr>
        <w:t xml:space="preserve"> global </w:t>
      </w:r>
      <w:r w:rsidRPr="006C3552">
        <w:rPr>
          <w:rStyle w:val="Emphasis"/>
          <w:szCs w:val="20"/>
          <w:highlight w:val="cyan"/>
        </w:rPr>
        <w:t>powers necessitates</w:t>
      </w:r>
      <w:r w:rsidRPr="00FC4A27">
        <w:rPr>
          <w:sz w:val="12"/>
          <w:szCs w:val="20"/>
          <w:highlight w:val="cyan"/>
        </w:rPr>
        <w:t xml:space="preserve"> </w:t>
      </w:r>
      <w:r w:rsidRPr="006C3552">
        <w:rPr>
          <w:rStyle w:val="Emphasis"/>
          <w:szCs w:val="20"/>
          <w:highlight w:val="cyan"/>
        </w:rPr>
        <w:t xml:space="preserve">revisions to the “rules </w:t>
      </w:r>
      <w:r w:rsidRPr="006C3552">
        <w:rPr>
          <w:rStyle w:val="Emphasis"/>
          <w:szCs w:val="20"/>
        </w:rPr>
        <w:t>of the road.”</w:t>
      </w:r>
      <w:r w:rsidRPr="00FC4A27">
        <w:rPr>
          <w:sz w:val="12"/>
          <w:szCs w:val="20"/>
        </w:rPr>
        <w:t xml:space="preserve"> </w:t>
      </w:r>
      <w:r w:rsidRPr="006C3552">
        <w:rPr>
          <w:rStyle w:val="StyleUnderline"/>
          <w:szCs w:val="20"/>
          <w:highlight w:val="cyan"/>
        </w:rPr>
        <w:t>This is</w:t>
      </w:r>
      <w:r w:rsidRPr="00FC4A27">
        <w:rPr>
          <w:sz w:val="12"/>
          <w:szCs w:val="20"/>
        </w:rPr>
        <w:t xml:space="preserve"> nearly </w:t>
      </w:r>
      <w:r w:rsidRPr="006C3552">
        <w:rPr>
          <w:rStyle w:val="StyleUnderline"/>
          <w:szCs w:val="20"/>
          <w:highlight w:val="cyan"/>
        </w:rPr>
        <w:t>impossible</w:t>
      </w:r>
      <w:r w:rsidRPr="006C3552">
        <w:rPr>
          <w:rStyle w:val="StyleUnderline"/>
          <w:szCs w:val="20"/>
        </w:rPr>
        <w:t xml:space="preserve"> to do in </w:t>
      </w:r>
      <w:r w:rsidRPr="006C3552">
        <w:rPr>
          <w:rStyle w:val="Emphasis"/>
          <w:szCs w:val="20"/>
        </w:rPr>
        <w:t>any organized fashion</w:t>
      </w:r>
      <w:r w:rsidRPr="00FC4A27">
        <w:rPr>
          <w:sz w:val="12"/>
          <w:szCs w:val="20"/>
        </w:rPr>
        <w:t xml:space="preserve"> </w:t>
      </w:r>
      <w:r w:rsidRPr="006C3552">
        <w:rPr>
          <w:rStyle w:val="StyleUnderline"/>
          <w:szCs w:val="20"/>
          <w:highlight w:val="cyan"/>
        </w:rPr>
        <w:t>given</w:t>
      </w:r>
      <w:r w:rsidRPr="006C3552">
        <w:rPr>
          <w:rStyle w:val="StyleUnderline"/>
          <w:szCs w:val="20"/>
        </w:rPr>
        <w:t xml:space="preserve"> </w:t>
      </w:r>
      <w:r w:rsidRPr="006C3552">
        <w:rPr>
          <w:rStyle w:val="Emphasis"/>
          <w:szCs w:val="20"/>
        </w:rPr>
        <w:t xml:space="preserve">the </w:t>
      </w:r>
      <w:r w:rsidRPr="006C3552">
        <w:rPr>
          <w:rStyle w:val="Emphasis"/>
          <w:szCs w:val="20"/>
          <w:highlight w:val="cyan"/>
        </w:rPr>
        <w:t>anarchic nature</w:t>
      </w:r>
      <w:r w:rsidRPr="00FC4A27">
        <w:rPr>
          <w:sz w:val="12"/>
          <w:szCs w:val="20"/>
          <w:highlight w:val="cyan"/>
        </w:rPr>
        <w:t xml:space="preserve"> </w:t>
      </w:r>
      <w:r w:rsidRPr="006C3552">
        <w:rPr>
          <w:rStyle w:val="StyleUnderline"/>
          <w:szCs w:val="20"/>
          <w:highlight w:val="cyan"/>
        </w:rPr>
        <w:t>of the</w:t>
      </w:r>
      <w:r w:rsidRPr="006C3552">
        <w:rPr>
          <w:rStyle w:val="StyleUnderline"/>
          <w:szCs w:val="20"/>
        </w:rPr>
        <w:t xml:space="preserve"> international </w:t>
      </w:r>
      <w:r w:rsidRPr="006C3552">
        <w:rPr>
          <w:rStyle w:val="StyleUnderline"/>
          <w:szCs w:val="20"/>
          <w:highlight w:val="cyan"/>
        </w:rPr>
        <w:t>system</w:t>
      </w:r>
      <w:r w:rsidRPr="00FC4A27">
        <w:rPr>
          <w:sz w:val="12"/>
          <w:szCs w:val="20"/>
        </w:rPr>
        <w:t xml:space="preserve">, </w:t>
      </w:r>
      <w:r w:rsidRPr="006C3552">
        <w:rPr>
          <w:rStyle w:val="Emphasis"/>
          <w:szCs w:val="20"/>
        </w:rPr>
        <w:t>where there is no central authority</w:t>
      </w:r>
      <w:r w:rsidRPr="00FC4A27">
        <w:rPr>
          <w:sz w:val="12"/>
          <w:szCs w:val="20"/>
        </w:rPr>
        <w:t xml:space="preserve"> </w:t>
      </w:r>
      <w:r w:rsidRPr="006C3552">
        <w:rPr>
          <w:rStyle w:val="Emphasis"/>
          <w:szCs w:val="20"/>
        </w:rPr>
        <w:t xml:space="preserve">that can govern interactions between states. </w:t>
      </w:r>
      <w:r w:rsidRPr="006C3552">
        <w:rPr>
          <w:rStyle w:val="StyleUnderline"/>
          <w:szCs w:val="20"/>
        </w:rPr>
        <w:t xml:space="preserve">We are </w:t>
      </w:r>
      <w:r w:rsidRPr="006C3552">
        <w:rPr>
          <w:rStyle w:val="StyleUnderline"/>
          <w:szCs w:val="20"/>
          <w:highlight w:val="cyan"/>
        </w:rPr>
        <w:t>already</w:t>
      </w:r>
      <w:r w:rsidRPr="006C3552">
        <w:rPr>
          <w:rStyle w:val="StyleUnderline"/>
          <w:szCs w:val="20"/>
        </w:rPr>
        <w:t xml:space="preserve"> starting to </w:t>
      </w:r>
      <w:r w:rsidRPr="006C3552">
        <w:rPr>
          <w:rStyle w:val="StyleUnderline"/>
          <w:szCs w:val="20"/>
          <w:highlight w:val="cyan"/>
        </w:rPr>
        <w:t>see</w:t>
      </w:r>
      <w:r w:rsidRPr="006C3552">
        <w:rPr>
          <w:rStyle w:val="StyleUnderline"/>
          <w:szCs w:val="20"/>
        </w:rPr>
        <w:t xml:space="preserve"> the</w:t>
      </w:r>
      <w:r w:rsidRPr="00FC4A27">
        <w:rPr>
          <w:sz w:val="12"/>
          <w:szCs w:val="20"/>
        </w:rPr>
        <w:t xml:space="preserve"> potential </w:t>
      </w:r>
      <w:r w:rsidRPr="006C3552">
        <w:rPr>
          <w:rStyle w:val="Emphasis"/>
          <w:szCs w:val="20"/>
          <w:highlight w:val="cyan"/>
        </w:rPr>
        <w:t>dangers</w:t>
      </w:r>
      <w:r w:rsidRPr="006C3552">
        <w:rPr>
          <w:rStyle w:val="Emphasis"/>
          <w:szCs w:val="20"/>
        </w:rPr>
        <w:t xml:space="preserve"> of hegemonic transition</w:t>
      </w:r>
      <w:r w:rsidRPr="00FC4A27">
        <w:rPr>
          <w:sz w:val="12"/>
          <w:szCs w:val="20"/>
        </w:rPr>
        <w:t xml:space="preserve"> periods </w:t>
      </w:r>
      <w:r w:rsidRPr="006C3552">
        <w:rPr>
          <w:rStyle w:val="StyleUnderline"/>
          <w:szCs w:val="20"/>
          <w:highlight w:val="cyan"/>
        </w:rPr>
        <w:t>in the Asia-Pacific</w:t>
      </w:r>
      <w:r w:rsidRPr="006C3552">
        <w:rPr>
          <w:rStyle w:val="StyleUnderline"/>
          <w:szCs w:val="20"/>
        </w:rPr>
        <w:t xml:space="preserve"> (</w:t>
      </w:r>
      <w:r w:rsidRPr="00FC4A27">
        <w:rPr>
          <w:sz w:val="12"/>
          <w:szCs w:val="20"/>
        </w:rPr>
        <w:t xml:space="preserve">and arguably </w:t>
      </w:r>
      <w:r w:rsidRPr="006C3552">
        <w:rPr>
          <w:rStyle w:val="StyleUnderline"/>
          <w:szCs w:val="20"/>
        </w:rPr>
        <w:t>the</w:t>
      </w:r>
      <w:r w:rsidRPr="00FC4A27">
        <w:rPr>
          <w:sz w:val="12"/>
          <w:szCs w:val="20"/>
        </w:rPr>
        <w:t xml:space="preserve"> </w:t>
      </w:r>
      <w:r w:rsidRPr="006C3552">
        <w:rPr>
          <w:rStyle w:val="StyleUnderline"/>
          <w:szCs w:val="20"/>
          <w:highlight w:val="cyan"/>
        </w:rPr>
        <w:t>Middle East</w:t>
      </w:r>
      <w:r w:rsidRPr="006C3552">
        <w:rPr>
          <w:rStyle w:val="StyleUnderline"/>
          <w:szCs w:val="20"/>
        </w:rPr>
        <w:t>).</w:t>
      </w:r>
      <w:r w:rsidRPr="00FC4A27">
        <w:rPr>
          <w:sz w:val="12"/>
          <w:szCs w:val="20"/>
        </w:rPr>
        <w:t xml:space="preserve"> </w:t>
      </w:r>
      <w:r w:rsidRPr="006C3552">
        <w:rPr>
          <w:rStyle w:val="StyleUnderline"/>
          <w:szCs w:val="20"/>
        </w:rPr>
        <w:t xml:space="preserve">As China </w:t>
      </w:r>
      <w:r w:rsidRPr="006C3552">
        <w:rPr>
          <w:rStyle w:val="StyleUnderline"/>
        </w:rPr>
        <w:t>grows more</w:t>
      </w:r>
      <w:r w:rsidRPr="00FC4A27">
        <w:rPr>
          <w:sz w:val="12"/>
          <w:szCs w:val="20"/>
        </w:rPr>
        <w:t xml:space="preserve"> economically and militarily </w:t>
      </w:r>
      <w:r w:rsidRPr="006C3552">
        <w:rPr>
          <w:rStyle w:val="StyleUnderline"/>
        </w:rPr>
        <w:t>powerful, it has</w:t>
      </w:r>
      <w:r w:rsidRPr="00FC4A27">
        <w:rPr>
          <w:sz w:val="12"/>
          <w:szCs w:val="20"/>
        </w:rPr>
        <w:t xml:space="preserve"> unsurprisingly </w:t>
      </w:r>
      <w:r w:rsidRPr="006C3552">
        <w:rPr>
          <w:rStyle w:val="Emphasis"/>
        </w:rPr>
        <w:t>sought to expand</w:t>
      </w:r>
      <w:r w:rsidRPr="00FC4A27">
        <w:rPr>
          <w:sz w:val="12"/>
          <w:szCs w:val="20"/>
        </w:rPr>
        <w:t xml:space="preserve"> </w:t>
      </w:r>
      <w:r w:rsidRPr="006C3552">
        <w:rPr>
          <w:rStyle w:val="StyleUnderline"/>
        </w:rPr>
        <w:t>its influence</w:t>
      </w:r>
      <w:r w:rsidRPr="00FC4A27">
        <w:rPr>
          <w:sz w:val="12"/>
          <w:szCs w:val="20"/>
        </w:rPr>
        <w:t xml:space="preserve"> in East Asia. </w:t>
      </w:r>
      <w:r w:rsidRPr="006C3552">
        <w:rPr>
          <w:rStyle w:val="StyleUnderline"/>
        </w:rPr>
        <w:t>This</w:t>
      </w:r>
      <w:r w:rsidRPr="00FC4A27">
        <w:rPr>
          <w:sz w:val="12"/>
          <w:szCs w:val="20"/>
        </w:rPr>
        <w:t xml:space="preserve"> necessarily </w:t>
      </w:r>
      <w:r w:rsidRPr="006C3552">
        <w:rPr>
          <w:rStyle w:val="StyleUnderline"/>
        </w:rPr>
        <w:t xml:space="preserve">has to come at the </w:t>
      </w:r>
      <w:r w:rsidRPr="006C3552">
        <w:rPr>
          <w:rStyle w:val="Emphasis"/>
        </w:rPr>
        <w:t>expense of other powers</w:t>
      </w:r>
      <w:r w:rsidRPr="00FC4A27">
        <w:rPr>
          <w:sz w:val="12"/>
          <w:szCs w:val="20"/>
        </w:rPr>
        <w:t xml:space="preserve">, which so far has primarily meant the </w:t>
      </w:r>
      <w:r w:rsidRPr="006C3552">
        <w:rPr>
          <w:rStyle w:val="StyleUnderline"/>
        </w:rPr>
        <w:t>U.S., Japan, Vietnam and the Philippines</w:t>
      </w:r>
      <w:r w:rsidRPr="00FC4A27">
        <w:rPr>
          <w:sz w:val="12"/>
          <w:szCs w:val="20"/>
        </w:rPr>
        <w:t xml:space="preserve">. Naturally, </w:t>
      </w:r>
      <w:r w:rsidRPr="006C3552">
        <w:rPr>
          <w:rStyle w:val="StyleUnderline"/>
        </w:rPr>
        <w:t>these powers have sought to resist</w:t>
      </w:r>
      <w:r w:rsidRPr="00FC4A27">
        <w:rPr>
          <w:sz w:val="12"/>
          <w:szCs w:val="20"/>
        </w:rPr>
        <w:t xml:space="preserve"> Chinese encroachments on their territory and influence, and </w:t>
      </w:r>
      <w:r w:rsidRPr="006C3552">
        <w:rPr>
          <w:rStyle w:val="StyleUnderline"/>
        </w:rPr>
        <w:t xml:space="preserve">the situation </w:t>
      </w:r>
      <w:r w:rsidRPr="006C3552">
        <w:rPr>
          <w:rStyle w:val="Emphasis"/>
        </w:rPr>
        <w:t>grows more tense with each passing day</w:t>
      </w:r>
      <w:r w:rsidRPr="00FC4A27">
        <w:rPr>
          <w:sz w:val="12"/>
          <w:szCs w:val="20"/>
        </w:rPr>
        <w:t xml:space="preserve">. Should China eventually emerge as a global power, or should nations in other regions enjoy a similar rise as Kenny suggests, this situation will play itself out elsewhere in the years and decades ahead. All of this highlights some of the advantages of a unipolar system. Namely, </w:t>
      </w:r>
      <w:r w:rsidRPr="006C3552">
        <w:rPr>
          <w:rStyle w:val="StyleUnderline"/>
          <w:szCs w:val="20"/>
        </w:rPr>
        <w:t>although the U.S. has asserted</w:t>
      </w:r>
      <w:r w:rsidRPr="00FC4A27">
        <w:rPr>
          <w:sz w:val="12"/>
          <w:szCs w:val="20"/>
        </w:rPr>
        <w:t xml:space="preserve"> </w:t>
      </w:r>
      <w:r w:rsidRPr="006C3552">
        <w:rPr>
          <w:rStyle w:val="Emphasis"/>
          <w:szCs w:val="20"/>
        </w:rPr>
        <w:t>military force</w:t>
      </w:r>
      <w:r w:rsidRPr="00FC4A27">
        <w:rPr>
          <w:sz w:val="12"/>
          <w:szCs w:val="20"/>
        </w:rPr>
        <w:t xml:space="preserve"> quite </w:t>
      </w:r>
      <w:r w:rsidRPr="006C3552">
        <w:rPr>
          <w:rStyle w:val="StyleUnderline"/>
          <w:szCs w:val="20"/>
        </w:rPr>
        <w:t>frequently</w:t>
      </w:r>
      <w:r w:rsidRPr="00FC4A27">
        <w:rPr>
          <w:sz w:val="12"/>
          <w:szCs w:val="20"/>
        </w:rPr>
        <w:t xml:space="preserve"> in the post-Cold War era, </w:t>
      </w:r>
      <w:r w:rsidRPr="006C3552">
        <w:rPr>
          <w:rStyle w:val="StyleUnderline"/>
          <w:szCs w:val="20"/>
        </w:rPr>
        <w:t>it has only fought</w:t>
      </w:r>
      <w:r w:rsidRPr="00FC4A27">
        <w:rPr>
          <w:sz w:val="12"/>
          <w:szCs w:val="20"/>
        </w:rPr>
        <w:t xml:space="preserve"> </w:t>
      </w:r>
      <w:r w:rsidRPr="006C3552">
        <w:rPr>
          <w:rStyle w:val="Emphasis"/>
          <w:szCs w:val="20"/>
        </w:rPr>
        <w:t>weak powers</w:t>
      </w:r>
      <w:r w:rsidRPr="00FC4A27">
        <w:rPr>
          <w:sz w:val="12"/>
          <w:szCs w:val="20"/>
        </w:rPr>
        <w:t xml:space="preserve"> </w:t>
      </w:r>
      <w:r w:rsidRPr="006C3552">
        <w:rPr>
          <w:rStyle w:val="StyleUnderline"/>
          <w:szCs w:val="20"/>
        </w:rPr>
        <w:t>and</w:t>
      </w:r>
      <w:r w:rsidRPr="00FC4A27">
        <w:rPr>
          <w:sz w:val="12"/>
          <w:szCs w:val="20"/>
        </w:rPr>
        <w:t xml:space="preserve"> thus its </w:t>
      </w:r>
      <w:r w:rsidRPr="006C3552">
        <w:rPr>
          <w:rStyle w:val="Emphasis"/>
          <w:szCs w:val="20"/>
        </w:rPr>
        <w:t>wars have been</w:t>
      </w:r>
      <w:r w:rsidRPr="00FC4A27">
        <w:rPr>
          <w:sz w:val="12"/>
          <w:szCs w:val="20"/>
        </w:rPr>
        <w:t xml:space="preserve"> fairly </w:t>
      </w:r>
      <w:r w:rsidRPr="006C3552">
        <w:rPr>
          <w:rStyle w:val="Emphasis"/>
          <w:szCs w:val="20"/>
        </w:rPr>
        <w:t>limited</w:t>
      </w:r>
      <w:r w:rsidRPr="00FC4A27">
        <w:rPr>
          <w:sz w:val="12"/>
          <w:szCs w:val="20"/>
        </w:rPr>
        <w:t xml:space="preserve"> </w:t>
      </w:r>
      <w:r w:rsidRPr="006C3552">
        <w:rPr>
          <w:rStyle w:val="Emphasis"/>
          <w:szCs w:val="20"/>
        </w:rPr>
        <w:t>in terms of the number of casualties involved</w:t>
      </w:r>
      <w:r w:rsidRPr="00FC4A27">
        <w:rPr>
          <w:sz w:val="12"/>
          <w:szCs w:val="20"/>
        </w:rPr>
        <w:t xml:space="preserve">. At the same time, </w:t>
      </w:r>
      <w:r w:rsidRPr="006C3552">
        <w:rPr>
          <w:rStyle w:val="Emphasis"/>
          <w:szCs w:val="20"/>
          <w:highlight w:val="cyan"/>
        </w:rPr>
        <w:t>America’s preponderance</w:t>
      </w:r>
      <w:r w:rsidRPr="006C3552">
        <w:rPr>
          <w:rStyle w:val="Emphasis"/>
          <w:szCs w:val="20"/>
        </w:rPr>
        <w:t xml:space="preserve"> of power</w:t>
      </w:r>
      <w:r w:rsidRPr="00FC4A27">
        <w:rPr>
          <w:sz w:val="12"/>
          <w:szCs w:val="20"/>
        </w:rPr>
        <w:t xml:space="preserve"> </w:t>
      </w:r>
      <w:r w:rsidRPr="006C3552">
        <w:rPr>
          <w:rStyle w:val="Emphasis"/>
          <w:szCs w:val="20"/>
          <w:highlight w:val="cyan"/>
        </w:rPr>
        <w:t>has prevented</w:t>
      </w:r>
      <w:r w:rsidRPr="006C3552">
        <w:rPr>
          <w:rStyle w:val="Emphasis"/>
          <w:szCs w:val="20"/>
        </w:rPr>
        <w:t xml:space="preserve"> a </w:t>
      </w:r>
      <w:r w:rsidRPr="006C3552">
        <w:rPr>
          <w:rStyle w:val="Emphasis"/>
          <w:szCs w:val="20"/>
          <w:highlight w:val="cyan"/>
        </w:rPr>
        <w:t>great power war</w:t>
      </w:r>
      <w:r w:rsidRPr="00FC4A27">
        <w:rPr>
          <w:sz w:val="12"/>
          <w:szCs w:val="20"/>
        </w:rPr>
        <w:t xml:space="preserve">, </w:t>
      </w:r>
      <w:r w:rsidRPr="006C3552">
        <w:rPr>
          <w:rStyle w:val="StyleUnderline"/>
          <w:szCs w:val="20"/>
        </w:rPr>
        <w:t>and</w:t>
      </w:r>
      <w:r w:rsidRPr="00FC4A27">
        <w:rPr>
          <w:sz w:val="12"/>
          <w:szCs w:val="20"/>
        </w:rPr>
        <w:t xml:space="preserve"> even </w:t>
      </w:r>
      <w:r w:rsidRPr="006C3552">
        <w:rPr>
          <w:rStyle w:val="Emphasis"/>
          <w:szCs w:val="20"/>
          <w:highlight w:val="cyan"/>
        </w:rPr>
        <w:t>restrained</w:t>
      </w:r>
      <w:r w:rsidRPr="00FC4A27">
        <w:rPr>
          <w:sz w:val="12"/>
          <w:szCs w:val="20"/>
        </w:rPr>
        <w:t xml:space="preserve"> </w:t>
      </w:r>
      <w:r w:rsidRPr="006C3552">
        <w:rPr>
          <w:rStyle w:val="Emphasis"/>
          <w:szCs w:val="20"/>
          <w:highlight w:val="cyan"/>
        </w:rPr>
        <w:t>major</w:t>
      </w:r>
      <w:r w:rsidRPr="00FC4A27">
        <w:rPr>
          <w:sz w:val="12"/>
          <w:szCs w:val="20"/>
        </w:rPr>
        <w:t xml:space="preserve"> </w:t>
      </w:r>
      <w:r w:rsidRPr="006C3552">
        <w:rPr>
          <w:rStyle w:val="StyleUnderline"/>
        </w:rPr>
        <w:t>regional</w:t>
      </w:r>
      <w:r w:rsidRPr="00FC4A27">
        <w:rPr>
          <w:sz w:val="12"/>
          <w:szCs w:val="20"/>
        </w:rPr>
        <w:t xml:space="preserve"> </w:t>
      </w:r>
      <w:r w:rsidRPr="006C3552">
        <w:rPr>
          <w:rStyle w:val="Emphasis"/>
          <w:szCs w:val="20"/>
          <w:highlight w:val="cyan"/>
        </w:rPr>
        <w:t>powers</w:t>
      </w:r>
      <w:r w:rsidRPr="006C3552">
        <w:rPr>
          <w:rStyle w:val="Emphasis"/>
          <w:szCs w:val="20"/>
        </w:rPr>
        <w:t xml:space="preserve"> from coming to blows</w:t>
      </w:r>
      <w:r w:rsidRPr="00FC4A27">
        <w:rPr>
          <w:sz w:val="12"/>
          <w:szCs w:val="20"/>
        </w:rPr>
        <w:t xml:space="preserve">. For instance, </w:t>
      </w:r>
      <w:r w:rsidRPr="006C3552">
        <w:rPr>
          <w:rStyle w:val="Emphasis"/>
          <w:szCs w:val="20"/>
        </w:rPr>
        <w:t>the past 25 years</w:t>
      </w:r>
      <w:r w:rsidRPr="00FC4A27">
        <w:rPr>
          <w:sz w:val="12"/>
          <w:szCs w:val="20"/>
        </w:rPr>
        <w:t xml:space="preserve"> </w:t>
      </w:r>
      <w:r w:rsidRPr="006C3552">
        <w:rPr>
          <w:rStyle w:val="Emphasis"/>
          <w:szCs w:val="20"/>
        </w:rPr>
        <w:t>haven’t seen any conflicts on par with the Israeli-Arab or Iran-Iraq wars of the Cold War</w:t>
      </w:r>
      <w:r w:rsidRPr="00FC4A27">
        <w:rPr>
          <w:sz w:val="12"/>
          <w:szCs w:val="20"/>
        </w:rPr>
        <w:t xml:space="preserve">. </w:t>
      </w:r>
      <w:r w:rsidRPr="006C3552">
        <w:rPr>
          <w:rStyle w:val="StyleUnderline"/>
          <w:szCs w:val="20"/>
        </w:rPr>
        <w:t>As the unipolar era comes to a close</w:t>
      </w:r>
      <w:r w:rsidRPr="00FC4A27">
        <w:rPr>
          <w:sz w:val="12"/>
          <w:szCs w:val="20"/>
        </w:rPr>
        <w:t xml:space="preserve">, </w:t>
      </w:r>
      <w:r w:rsidRPr="006C3552">
        <w:rPr>
          <w:rStyle w:val="Emphasis"/>
          <w:szCs w:val="20"/>
        </w:rPr>
        <w:t>the possibility of great power conflict</w:t>
      </w:r>
      <w:r w:rsidRPr="00FC4A27">
        <w:rPr>
          <w:sz w:val="12"/>
          <w:szCs w:val="20"/>
        </w:rPr>
        <w:t xml:space="preserve"> and especially major regional wars </w:t>
      </w:r>
      <w:r w:rsidRPr="006C3552">
        <w:rPr>
          <w:rStyle w:val="Emphasis"/>
        </w:rPr>
        <w:t>rises dramatically</w:t>
      </w:r>
      <w:r w:rsidRPr="006C3552">
        <w:rPr>
          <w:rStyle w:val="StyleUnderline"/>
          <w:szCs w:val="20"/>
        </w:rPr>
        <w:t>. The world will</w:t>
      </w:r>
      <w:r w:rsidRPr="00FC4A27">
        <w:rPr>
          <w:sz w:val="12"/>
          <w:szCs w:val="20"/>
        </w:rPr>
        <w:t xml:space="preserve"> also </w:t>
      </w:r>
      <w:r w:rsidRPr="006C3552">
        <w:rPr>
          <w:rStyle w:val="StyleUnderline"/>
          <w:szCs w:val="20"/>
        </w:rPr>
        <w:t>have to contend with conventionally inferior powers</w:t>
      </w:r>
      <w:r w:rsidRPr="00FC4A27">
        <w:rPr>
          <w:sz w:val="12"/>
          <w:szCs w:val="20"/>
        </w:rPr>
        <w:t xml:space="preserve"> like Japan </w:t>
      </w:r>
      <w:r w:rsidRPr="006C3552">
        <w:rPr>
          <w:rStyle w:val="StyleUnderline"/>
          <w:szCs w:val="20"/>
        </w:rPr>
        <w:t>acquiring</w:t>
      </w:r>
      <w:r w:rsidRPr="00FC4A27">
        <w:rPr>
          <w:sz w:val="12"/>
          <w:szCs w:val="20"/>
        </w:rPr>
        <w:t xml:space="preserve"> </w:t>
      </w:r>
      <w:r w:rsidRPr="006C3552">
        <w:rPr>
          <w:rStyle w:val="Emphasis"/>
          <w:szCs w:val="20"/>
        </w:rPr>
        <w:t>nuclear weapons</w:t>
      </w:r>
      <w:r w:rsidRPr="00FC4A27">
        <w:rPr>
          <w:sz w:val="12"/>
          <w:szCs w:val="20"/>
        </w:rPr>
        <w:t xml:space="preserve"> </w:t>
      </w:r>
      <w:r w:rsidRPr="006C3552">
        <w:rPr>
          <w:rStyle w:val="Emphasis"/>
          <w:szCs w:val="20"/>
        </w:rPr>
        <w:t>to protect</w:t>
      </w:r>
      <w:r w:rsidRPr="00FC4A27">
        <w:rPr>
          <w:sz w:val="12"/>
          <w:szCs w:val="20"/>
        </w:rPr>
        <w:t xml:space="preserve"> their </w:t>
      </w:r>
      <w:r w:rsidRPr="006C3552">
        <w:rPr>
          <w:rStyle w:val="Emphasis"/>
          <w:szCs w:val="20"/>
        </w:rPr>
        <w:t>interests</w:t>
      </w:r>
      <w:r w:rsidRPr="00FC4A27">
        <w:rPr>
          <w:sz w:val="12"/>
          <w:szCs w:val="20"/>
        </w:rPr>
        <w:t xml:space="preserve"> against their newly empowered rivals. But </w:t>
      </w:r>
      <w:r w:rsidRPr="006C3552">
        <w:rPr>
          <w:rStyle w:val="Emphasis"/>
          <w:szCs w:val="20"/>
        </w:rPr>
        <w:t>even if</w:t>
      </w:r>
      <w:r w:rsidRPr="00FC4A27">
        <w:rPr>
          <w:sz w:val="12"/>
          <w:szCs w:val="20"/>
        </w:rPr>
        <w:t xml:space="preserve"> </w:t>
      </w:r>
      <w:r w:rsidRPr="006C3552">
        <w:rPr>
          <w:rStyle w:val="StyleUnderline"/>
          <w:szCs w:val="20"/>
        </w:rPr>
        <w:t>the transitions</w:t>
      </w:r>
      <w:r w:rsidRPr="00FC4A27">
        <w:rPr>
          <w:sz w:val="12"/>
          <w:szCs w:val="20"/>
        </w:rPr>
        <w:t xml:space="preserve"> </w:t>
      </w:r>
      <w:r w:rsidRPr="006C3552">
        <w:rPr>
          <w:rStyle w:val="StyleUnderline"/>
          <w:szCs w:val="20"/>
        </w:rPr>
        <w:t>caused by China’s and potentially other nations’ rises</w:t>
      </w:r>
      <w:r w:rsidRPr="00FC4A27">
        <w:rPr>
          <w:sz w:val="12"/>
          <w:szCs w:val="20"/>
        </w:rPr>
        <w:t xml:space="preserve"> </w:t>
      </w:r>
      <w:r w:rsidRPr="006C3552">
        <w:rPr>
          <w:rStyle w:val="StyleUnderline"/>
          <w:szCs w:val="20"/>
        </w:rPr>
        <w:t xml:space="preserve">are managed </w:t>
      </w:r>
      <w:r w:rsidRPr="006C3552">
        <w:rPr>
          <w:rStyle w:val="Emphasis"/>
          <w:szCs w:val="20"/>
        </w:rPr>
        <w:t>successfully</w:t>
      </w:r>
      <w:r w:rsidRPr="00FC4A27">
        <w:rPr>
          <w:sz w:val="12"/>
          <w:szCs w:val="20"/>
        </w:rPr>
        <w:t xml:space="preserve">, </w:t>
      </w:r>
      <w:r w:rsidRPr="006C3552">
        <w:rPr>
          <w:rStyle w:val="StyleUnderline"/>
          <w:szCs w:val="20"/>
        </w:rPr>
        <w:t>there are</w:t>
      </w:r>
      <w:r w:rsidRPr="00FC4A27">
        <w:rPr>
          <w:sz w:val="12"/>
          <w:szCs w:val="20"/>
        </w:rPr>
        <w:t xml:space="preserve"> still </w:t>
      </w:r>
      <w:r w:rsidRPr="006C3552">
        <w:rPr>
          <w:rStyle w:val="StyleUnderline"/>
          <w:szCs w:val="20"/>
        </w:rPr>
        <w:t>likely to be</w:t>
      </w:r>
      <w:r w:rsidRPr="00FC4A27">
        <w:rPr>
          <w:sz w:val="12"/>
          <w:szCs w:val="20"/>
        </w:rPr>
        <w:t xml:space="preserve"> </w:t>
      </w:r>
      <w:r w:rsidRPr="006C3552">
        <w:rPr>
          <w:rStyle w:val="Emphasis"/>
          <w:szCs w:val="20"/>
        </w:rPr>
        <w:t>significant negative effects</w:t>
      </w:r>
      <w:r w:rsidRPr="00FC4A27">
        <w:rPr>
          <w:sz w:val="12"/>
          <w:szCs w:val="20"/>
        </w:rPr>
        <w:t xml:space="preserve"> on international relations. </w:t>
      </w:r>
      <w:r w:rsidRPr="006C3552">
        <w:rPr>
          <w:rStyle w:val="StyleUnderline"/>
          <w:szCs w:val="20"/>
        </w:rPr>
        <w:t>In today’s “</w:t>
      </w:r>
      <w:r w:rsidRPr="006C3552">
        <w:rPr>
          <w:rStyle w:val="Emphasis"/>
          <w:szCs w:val="20"/>
        </w:rPr>
        <w:t>globalized” world</w:t>
      </w:r>
      <w:r w:rsidRPr="00FC4A27">
        <w:rPr>
          <w:sz w:val="12"/>
          <w:szCs w:val="20"/>
        </w:rPr>
        <w:t xml:space="preserve">, it is commonly asserted that </w:t>
      </w:r>
      <w:r w:rsidRPr="006C3552">
        <w:rPr>
          <w:rStyle w:val="StyleUnderline"/>
          <w:szCs w:val="20"/>
          <w:highlight w:val="cyan"/>
        </w:rPr>
        <w:t>many</w:t>
      </w:r>
      <w:r w:rsidRPr="006C3552">
        <w:rPr>
          <w:rStyle w:val="StyleUnderline"/>
          <w:szCs w:val="20"/>
        </w:rPr>
        <w:t xml:space="preserve"> of the defining</w:t>
      </w:r>
      <w:r w:rsidRPr="00FC4A27">
        <w:rPr>
          <w:sz w:val="12"/>
          <w:szCs w:val="20"/>
        </w:rPr>
        <w:t xml:space="preserve"> </w:t>
      </w:r>
      <w:r w:rsidRPr="006C3552">
        <w:rPr>
          <w:rStyle w:val="StyleUnderline"/>
          <w:szCs w:val="20"/>
          <w:highlight w:val="cyan"/>
        </w:rPr>
        <w:t>challenges</w:t>
      </w:r>
      <w:r w:rsidRPr="00FC4A27">
        <w:rPr>
          <w:sz w:val="12"/>
          <w:szCs w:val="20"/>
        </w:rPr>
        <w:t xml:space="preserve"> of our era </w:t>
      </w:r>
      <w:r w:rsidRPr="006C3552">
        <w:rPr>
          <w:rStyle w:val="StyleUnderline"/>
          <w:szCs w:val="20"/>
          <w:highlight w:val="cyan"/>
        </w:rPr>
        <w:t xml:space="preserve">can </w:t>
      </w:r>
      <w:r w:rsidRPr="006C3552">
        <w:rPr>
          <w:rStyle w:val="Emphasis"/>
          <w:szCs w:val="20"/>
          <w:highlight w:val="cyan"/>
        </w:rPr>
        <w:t>only be solved</w:t>
      </w:r>
      <w:r w:rsidRPr="00FC4A27">
        <w:rPr>
          <w:sz w:val="12"/>
          <w:szCs w:val="20"/>
          <w:highlight w:val="cyan"/>
        </w:rPr>
        <w:t xml:space="preserve"> </w:t>
      </w:r>
      <w:r w:rsidRPr="006C3552">
        <w:rPr>
          <w:rStyle w:val="Emphasis"/>
          <w:szCs w:val="20"/>
          <w:highlight w:val="cyan"/>
        </w:rPr>
        <w:t>through</w:t>
      </w:r>
      <w:r w:rsidRPr="006C3552">
        <w:rPr>
          <w:rStyle w:val="Emphasis"/>
          <w:szCs w:val="20"/>
        </w:rPr>
        <w:t xml:space="preserve"> multilateral </w:t>
      </w:r>
      <w:r w:rsidRPr="006C3552">
        <w:rPr>
          <w:rStyle w:val="Emphasis"/>
          <w:szCs w:val="20"/>
          <w:highlight w:val="cyan"/>
        </w:rPr>
        <w:t>cooperation</w:t>
      </w:r>
      <w:r w:rsidRPr="00FC4A27">
        <w:rPr>
          <w:sz w:val="12"/>
          <w:szCs w:val="20"/>
        </w:rPr>
        <w:t xml:space="preserve">. </w:t>
      </w:r>
      <w:r w:rsidRPr="006C3552">
        <w:rPr>
          <w:rStyle w:val="StyleUnderline"/>
          <w:szCs w:val="20"/>
        </w:rPr>
        <w:t>Examples</w:t>
      </w:r>
      <w:r w:rsidRPr="00FC4A27">
        <w:rPr>
          <w:sz w:val="12"/>
          <w:szCs w:val="20"/>
        </w:rPr>
        <w:t xml:space="preserve"> of this </w:t>
      </w:r>
      <w:r w:rsidRPr="006C3552">
        <w:rPr>
          <w:rStyle w:val="StyleUnderline"/>
          <w:szCs w:val="20"/>
        </w:rPr>
        <w:t>include</w:t>
      </w:r>
      <w:r w:rsidRPr="00FC4A27">
        <w:rPr>
          <w:sz w:val="12"/>
          <w:szCs w:val="20"/>
        </w:rPr>
        <w:t xml:space="preserve"> </w:t>
      </w:r>
      <w:r w:rsidRPr="006C3552">
        <w:rPr>
          <w:rStyle w:val="Emphasis"/>
          <w:szCs w:val="20"/>
          <w:highlight w:val="cyan"/>
        </w:rPr>
        <w:t>climate change</w:t>
      </w:r>
      <w:r w:rsidRPr="00FC4A27">
        <w:rPr>
          <w:sz w:val="12"/>
          <w:szCs w:val="20"/>
        </w:rPr>
        <w:t xml:space="preserve">, health </w:t>
      </w:r>
      <w:r w:rsidRPr="006C3552">
        <w:rPr>
          <w:rStyle w:val="Emphasis"/>
          <w:szCs w:val="20"/>
          <w:highlight w:val="cyan"/>
        </w:rPr>
        <w:t>pandemics</w:t>
      </w:r>
      <w:r w:rsidRPr="00FC4A27">
        <w:rPr>
          <w:sz w:val="12"/>
          <w:szCs w:val="20"/>
        </w:rPr>
        <w:t xml:space="preserve">, </w:t>
      </w:r>
      <w:r w:rsidRPr="006C3552">
        <w:rPr>
          <w:rStyle w:val="Emphasis"/>
        </w:rPr>
        <w:t>organized crime</w:t>
      </w:r>
      <w:r w:rsidRPr="006C3552">
        <w:rPr>
          <w:rStyle w:val="Emphasis"/>
          <w:szCs w:val="20"/>
        </w:rPr>
        <w:t xml:space="preserve"> and </w:t>
      </w:r>
      <w:r w:rsidRPr="006C3552">
        <w:rPr>
          <w:rStyle w:val="Emphasis"/>
          <w:szCs w:val="20"/>
          <w:highlight w:val="cyan"/>
        </w:rPr>
        <w:t>terrorism</w:t>
      </w:r>
      <w:r w:rsidRPr="00FC4A27">
        <w:rPr>
          <w:sz w:val="12"/>
          <w:szCs w:val="20"/>
        </w:rPr>
        <w:t xml:space="preserve">, </w:t>
      </w:r>
      <w:r w:rsidRPr="006C3552">
        <w:rPr>
          <w:rStyle w:val="StyleUnderline"/>
        </w:rPr>
        <w:t>global</w:t>
      </w:r>
      <w:r w:rsidRPr="00FC4A27">
        <w:rPr>
          <w:sz w:val="12"/>
          <w:szCs w:val="20"/>
        </w:rPr>
        <w:t xml:space="preserve"> </w:t>
      </w:r>
      <w:r w:rsidRPr="006C3552">
        <w:rPr>
          <w:rStyle w:val="Emphasis"/>
          <w:szCs w:val="20"/>
          <w:highlight w:val="cyan"/>
        </w:rPr>
        <w:t>financial crises</w:t>
      </w:r>
      <w:r w:rsidRPr="00FC4A27">
        <w:rPr>
          <w:sz w:val="12"/>
          <w:szCs w:val="20"/>
          <w:highlight w:val="cyan"/>
        </w:rPr>
        <w:t xml:space="preserve">, </w:t>
      </w:r>
      <w:r w:rsidRPr="006C3552">
        <w:rPr>
          <w:rStyle w:val="Emphasis"/>
          <w:szCs w:val="20"/>
          <w:highlight w:val="cyan"/>
        </w:rPr>
        <w:t>and</w:t>
      </w:r>
      <w:r w:rsidRPr="00FC4A27">
        <w:rPr>
          <w:sz w:val="12"/>
          <w:szCs w:val="20"/>
        </w:rPr>
        <w:t xml:space="preserve"> the </w:t>
      </w:r>
      <w:r w:rsidRPr="006C3552">
        <w:rPr>
          <w:rStyle w:val="Emphasis"/>
          <w:szCs w:val="20"/>
          <w:highlight w:val="cyan"/>
        </w:rPr>
        <w:t>prolif</w:t>
      </w:r>
      <w:r w:rsidRPr="006C3552">
        <w:rPr>
          <w:rStyle w:val="Emphasis"/>
          <w:szCs w:val="20"/>
        </w:rPr>
        <w:t>eration</w:t>
      </w:r>
      <w:r w:rsidRPr="00FC4A27">
        <w:rPr>
          <w:sz w:val="12"/>
          <w:szCs w:val="20"/>
        </w:rPr>
        <w:t xml:space="preserve"> </w:t>
      </w:r>
      <w:r w:rsidRPr="006C3552">
        <w:rPr>
          <w:rStyle w:val="StyleUnderline"/>
        </w:rPr>
        <w:t>of weapons of mass destruction</w:t>
      </w:r>
      <w:r w:rsidRPr="00FC4A27">
        <w:rPr>
          <w:sz w:val="12"/>
          <w:szCs w:val="20"/>
        </w:rPr>
        <w:t xml:space="preserve">, </w:t>
      </w:r>
      <w:r w:rsidRPr="006C3552">
        <w:rPr>
          <w:rStyle w:val="Emphasis"/>
          <w:szCs w:val="20"/>
        </w:rPr>
        <w:t xml:space="preserve">among many others. </w:t>
      </w:r>
      <w:r w:rsidRPr="006C3552">
        <w:rPr>
          <w:rStyle w:val="StyleUnderline"/>
          <w:szCs w:val="20"/>
        </w:rPr>
        <w:t xml:space="preserve">A </w:t>
      </w:r>
      <w:r w:rsidRPr="006C3552">
        <w:rPr>
          <w:rStyle w:val="StyleUnderline"/>
          <w:szCs w:val="20"/>
          <w:highlight w:val="cyan"/>
        </w:rPr>
        <w:t>unipolar system</w:t>
      </w:r>
      <w:r w:rsidRPr="00FC4A27">
        <w:rPr>
          <w:sz w:val="12"/>
          <w:szCs w:val="20"/>
        </w:rPr>
        <w:t xml:space="preserve">, for all its limitations, </w:t>
      </w:r>
      <w:r w:rsidRPr="006C3552">
        <w:rPr>
          <w:rStyle w:val="StyleUnderline"/>
          <w:szCs w:val="20"/>
          <w:highlight w:val="cyan"/>
        </w:rPr>
        <w:t xml:space="preserve">is </w:t>
      </w:r>
      <w:r w:rsidRPr="006C3552">
        <w:rPr>
          <w:rStyle w:val="Emphasis"/>
          <w:szCs w:val="20"/>
          <w:highlight w:val="cyan"/>
        </w:rPr>
        <w:t>uniquely</w:t>
      </w:r>
      <w:r w:rsidRPr="006C3552">
        <w:rPr>
          <w:rStyle w:val="Emphasis"/>
          <w:szCs w:val="20"/>
        </w:rPr>
        <w:t xml:space="preserve"> </w:t>
      </w:r>
      <w:r w:rsidRPr="006C3552">
        <w:rPr>
          <w:rStyle w:val="Emphasis"/>
          <w:szCs w:val="20"/>
          <w:highlight w:val="cyan"/>
        </w:rPr>
        <w:t>suited</w:t>
      </w:r>
      <w:r w:rsidRPr="00FC4A27">
        <w:rPr>
          <w:sz w:val="12"/>
          <w:szCs w:val="20"/>
          <w:highlight w:val="cyan"/>
        </w:rPr>
        <w:t xml:space="preserve"> </w:t>
      </w:r>
      <w:r w:rsidRPr="006C3552">
        <w:rPr>
          <w:rStyle w:val="StyleUnderline"/>
          <w:szCs w:val="20"/>
          <w:highlight w:val="cyan"/>
        </w:rPr>
        <w:t>for organizing</w:t>
      </w:r>
      <w:r w:rsidRPr="00FC4A27">
        <w:rPr>
          <w:sz w:val="12"/>
          <w:szCs w:val="20"/>
        </w:rPr>
        <w:t xml:space="preserve"> </w:t>
      </w:r>
      <w:r w:rsidRPr="006C3552">
        <w:rPr>
          <w:rStyle w:val="Emphasis"/>
          <w:szCs w:val="20"/>
        </w:rPr>
        <w:t xml:space="preserve">effective </w:t>
      </w:r>
      <w:r w:rsidRPr="006C3552">
        <w:rPr>
          <w:rStyle w:val="Emphasis"/>
          <w:szCs w:val="20"/>
          <w:highlight w:val="cyan"/>
        </w:rPr>
        <w:t>global action</w:t>
      </w:r>
      <w:r w:rsidRPr="00FC4A27">
        <w:rPr>
          <w:sz w:val="12"/>
          <w:szCs w:val="20"/>
        </w:rPr>
        <w:t xml:space="preserve"> on these transnational issues. </w:t>
      </w:r>
      <w:r w:rsidRPr="006C3552">
        <w:rPr>
          <w:rStyle w:val="StyleUnderline"/>
          <w:szCs w:val="20"/>
        </w:rPr>
        <w:t>This is</w:t>
      </w:r>
      <w:r w:rsidRPr="00FC4A27">
        <w:rPr>
          <w:sz w:val="12"/>
          <w:szCs w:val="20"/>
        </w:rPr>
        <w:t xml:space="preserve"> </w:t>
      </w:r>
      <w:r w:rsidRPr="006C3552">
        <w:rPr>
          <w:rStyle w:val="StyleUnderline"/>
          <w:szCs w:val="20"/>
        </w:rPr>
        <w:t xml:space="preserve">because </w:t>
      </w:r>
      <w:r w:rsidRPr="006C3552">
        <w:rPr>
          <w:rStyle w:val="Emphasis"/>
          <w:szCs w:val="20"/>
        </w:rPr>
        <w:t>there is a clear global leader</w:t>
      </w:r>
      <w:r w:rsidRPr="00FC4A27">
        <w:rPr>
          <w:sz w:val="12"/>
          <w:szCs w:val="20"/>
        </w:rPr>
        <w:t xml:space="preserve"> </w:t>
      </w:r>
      <w:r w:rsidRPr="006C3552">
        <w:rPr>
          <w:rStyle w:val="StyleUnderline"/>
          <w:szCs w:val="20"/>
        </w:rPr>
        <w:t>who can take the initiative and</w:t>
      </w:r>
      <w:r w:rsidRPr="00FC4A27">
        <w:rPr>
          <w:sz w:val="12"/>
          <w:szCs w:val="20"/>
        </w:rPr>
        <w:t xml:space="preserve">, to some degree, </w:t>
      </w:r>
      <w:r w:rsidRPr="006C3552">
        <w:rPr>
          <w:rStyle w:val="StyleUnderline"/>
          <w:szCs w:val="20"/>
        </w:rPr>
        <w:t>compel others to fall in line</w:t>
      </w:r>
      <w:r w:rsidRPr="00FC4A27">
        <w:rPr>
          <w:sz w:val="12"/>
          <w:szCs w:val="20"/>
        </w:rPr>
        <w:t xml:space="preserve">. In addition, </w:t>
      </w:r>
      <w:r w:rsidRPr="006C3552">
        <w:rPr>
          <w:rStyle w:val="StyleUnderline"/>
          <w:szCs w:val="20"/>
        </w:rPr>
        <w:t>the</w:t>
      </w:r>
      <w:r w:rsidRPr="00FC4A27">
        <w:rPr>
          <w:sz w:val="12"/>
          <w:szCs w:val="20"/>
        </w:rPr>
        <w:t xml:space="preserve"> </w:t>
      </w:r>
      <w:r w:rsidRPr="006C3552">
        <w:rPr>
          <w:rStyle w:val="StyleUnderline"/>
          <w:szCs w:val="20"/>
        </w:rPr>
        <w:t xml:space="preserve">unipole’s </w:t>
      </w:r>
      <w:r w:rsidRPr="006C3552">
        <w:rPr>
          <w:rStyle w:val="Emphasis"/>
          <w:szCs w:val="20"/>
        </w:rPr>
        <w:t>preponderance of power</w:t>
      </w:r>
      <w:r w:rsidRPr="00FC4A27">
        <w:rPr>
          <w:sz w:val="12"/>
          <w:szCs w:val="20"/>
        </w:rPr>
        <w:t xml:space="preserve"> </w:t>
      </w:r>
      <w:r w:rsidRPr="006C3552">
        <w:rPr>
          <w:rStyle w:val="Emphasis"/>
        </w:rPr>
        <w:t>lessens the intensity of competition</w:t>
      </w:r>
      <w:r w:rsidRPr="00FC4A27">
        <w:rPr>
          <w:sz w:val="12"/>
          <w:szCs w:val="20"/>
        </w:rPr>
        <w:t xml:space="preserve"> among the global players involved. Thus, while there are no shortages of complaints about the limitations of global governance today, </w:t>
      </w:r>
      <w:r w:rsidRPr="006C3552">
        <w:rPr>
          <w:rStyle w:val="Emphasis"/>
          <w:szCs w:val="20"/>
        </w:rPr>
        <w:t xml:space="preserve">there is no question that global governance has been many times more effective in the last 25 years than it was during the Cold War. </w:t>
      </w:r>
      <w:r w:rsidRPr="006C3552">
        <w:rPr>
          <w:rStyle w:val="StyleUnderline"/>
          <w:szCs w:val="20"/>
        </w:rPr>
        <w:t>The rise of China and potentially other powers will create</w:t>
      </w:r>
      <w:r w:rsidRPr="00FC4A27">
        <w:rPr>
          <w:sz w:val="12"/>
          <w:szCs w:val="20"/>
        </w:rPr>
        <w:t xml:space="preserve"> </w:t>
      </w:r>
      <w:r w:rsidRPr="006C3552">
        <w:rPr>
          <w:rStyle w:val="StyleUnderline"/>
          <w:szCs w:val="20"/>
        </w:rPr>
        <w:t xml:space="preserve">a new bipolar or </w:t>
      </w:r>
      <w:r w:rsidRPr="006C3552">
        <w:rPr>
          <w:rStyle w:val="Emphasis"/>
          <w:szCs w:val="20"/>
          <w:highlight w:val="cyan"/>
        </w:rPr>
        <w:t>multipolar order</w:t>
      </w:r>
      <w:r w:rsidRPr="00FC4A27">
        <w:rPr>
          <w:sz w:val="12"/>
          <w:szCs w:val="20"/>
        </w:rPr>
        <w:t xml:space="preserve">. This, in turn, </w:t>
      </w:r>
      <w:r w:rsidRPr="006C3552">
        <w:rPr>
          <w:rStyle w:val="StyleUnderline"/>
          <w:szCs w:val="20"/>
          <w:highlight w:val="cyan"/>
        </w:rPr>
        <w:t>will make solving</w:t>
      </w:r>
      <w:r w:rsidRPr="00FC4A27">
        <w:rPr>
          <w:sz w:val="12"/>
          <w:szCs w:val="20"/>
        </w:rPr>
        <w:t xml:space="preserve"> these </w:t>
      </w:r>
      <w:r w:rsidRPr="006C3552">
        <w:rPr>
          <w:rStyle w:val="StyleUnderline"/>
          <w:szCs w:val="20"/>
        </w:rPr>
        <w:t xml:space="preserve">transnational </w:t>
      </w:r>
      <w:r w:rsidRPr="006C3552">
        <w:rPr>
          <w:rStyle w:val="StyleUnderline"/>
          <w:szCs w:val="20"/>
          <w:highlight w:val="cyan"/>
        </w:rPr>
        <w:t>issues</w:t>
      </w:r>
      <w:r w:rsidRPr="00FC4A27">
        <w:rPr>
          <w:sz w:val="12"/>
          <w:szCs w:val="20"/>
        </w:rPr>
        <w:t xml:space="preserve"> much </w:t>
      </w:r>
      <w:r w:rsidRPr="006C3552">
        <w:rPr>
          <w:rStyle w:val="Emphasis"/>
          <w:szCs w:val="20"/>
          <w:highlight w:val="cyan"/>
        </w:rPr>
        <w:t>more difficult</w:t>
      </w:r>
      <w:r w:rsidRPr="00FC4A27">
        <w:rPr>
          <w:sz w:val="12"/>
        </w:rPr>
        <w: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14:paraId="36086421" w14:textId="77777777" w:rsidR="00D2330F" w:rsidRPr="004445A8" w:rsidRDefault="00D2330F" w:rsidP="00D2330F">
      <w:pPr>
        <w:rPr>
          <w:rStyle w:val="Style13ptBold"/>
          <w:rFonts w:asciiTheme="minorHAnsi" w:hAnsiTheme="minorHAnsi" w:cstheme="minorHAnsi"/>
          <w:b w:val="0"/>
          <w:sz w:val="16"/>
        </w:rPr>
      </w:pPr>
    </w:p>
    <w:p w14:paraId="7AF60AB2" w14:textId="77777777" w:rsidR="00D2330F" w:rsidRPr="00A55626" w:rsidRDefault="00D2330F" w:rsidP="00D2330F">
      <w:pPr>
        <w:pStyle w:val="Heading3"/>
      </w:pPr>
      <w:r>
        <w:t>Heg Good – Solves Flashpoints</w:t>
      </w:r>
    </w:p>
    <w:p w14:paraId="4C053E28" w14:textId="77777777" w:rsidR="00D2330F" w:rsidRPr="00A55626" w:rsidRDefault="00D2330F" w:rsidP="00D2330F">
      <w:pPr>
        <w:pStyle w:val="Heading4"/>
      </w:pPr>
      <w:r w:rsidRPr="00A55626">
        <w:t xml:space="preserve">Leadership solves all </w:t>
      </w:r>
      <w:r w:rsidRPr="00A55626">
        <w:rPr>
          <w:u w:val="single"/>
        </w:rPr>
        <w:t>flashpoint escalation</w:t>
      </w:r>
      <w:r w:rsidRPr="00A55626">
        <w:t xml:space="preserve"> – Western Europe, Pacific, Persian Gulf, Middle East, and African coasts. </w:t>
      </w:r>
    </w:p>
    <w:p w14:paraId="002E692A" w14:textId="77777777" w:rsidR="00D2330F" w:rsidRPr="00A55626" w:rsidRDefault="00D2330F" w:rsidP="00D2330F">
      <w:pPr>
        <w:rPr>
          <w:sz w:val="16"/>
          <w:szCs w:val="16"/>
        </w:rPr>
      </w:pPr>
      <w:r>
        <w:rPr>
          <w:rStyle w:val="Style13ptBold"/>
        </w:rPr>
        <w:t>Thornberry &amp; Krepinevich 20</w:t>
      </w:r>
      <w:r w:rsidRPr="00A55626">
        <w:rPr>
          <w:rStyle w:val="Style13ptBold"/>
        </w:rPr>
        <w:t xml:space="preserve">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0F852190" w14:textId="77777777" w:rsidR="00D2330F" w:rsidRDefault="00D2330F" w:rsidP="00D2330F">
      <w:pPr>
        <w:rPr>
          <w:sz w:val="16"/>
        </w:rPr>
      </w:pPr>
      <w:r w:rsidRPr="00A55626">
        <w:rPr>
          <w:u w:val="single"/>
        </w:rPr>
        <w:t>The</w:t>
      </w:r>
      <w:r w:rsidRPr="00A55626">
        <w:rPr>
          <w:sz w:val="16"/>
        </w:rPr>
        <w:t xml:space="preserve"> next U.S. president will inherit a </w:t>
      </w:r>
      <w:r w:rsidRPr="00A55626">
        <w:rPr>
          <w:u w:val="single"/>
        </w:rPr>
        <w:t>security environment</w:t>
      </w:r>
      <w:r w:rsidRPr="00A55626">
        <w:rPr>
          <w:sz w:val="16"/>
        </w:rPr>
        <w:t xml:space="preserve"> in which the United States </w:t>
      </w:r>
      <w:r w:rsidRPr="00A55626">
        <w:rPr>
          <w:u w:val="single"/>
        </w:rPr>
        <w:t xml:space="preserve">con-fronts </w:t>
      </w:r>
      <w:r w:rsidRPr="00A55626">
        <w:rPr>
          <w:b/>
          <w:u w:val="single"/>
        </w:rPr>
        <w:t>mounting threats</w:t>
      </w:r>
      <w:r w:rsidRPr="00A55626">
        <w:rPr>
          <w:u w:val="single"/>
        </w:rPr>
        <w:t xml:space="preserve"> with increasingly constrained resources, diminished stature, and</w:t>
      </w:r>
      <w:r w:rsidRPr="00A55626">
        <w:rPr>
          <w:sz w:val="16"/>
        </w:rPr>
        <w:t xml:space="preserve"> growing </w:t>
      </w:r>
      <w:r w:rsidRPr="00A55626">
        <w:rPr>
          <w:u w:val="single"/>
        </w:rPr>
        <w:t>uncertainty</w:t>
      </w:r>
      <w:r w:rsidRPr="00A55626">
        <w:rPr>
          <w:sz w:val="16"/>
        </w:rPr>
        <w:t xml:space="preserve"> both at home and </w:t>
      </w:r>
      <w:r w:rsidRPr="00A55626">
        <w:rPr>
          <w:u w:val="single"/>
        </w:rPr>
        <w:t>abroad over its willingness to protect</w:t>
      </w:r>
      <w:r w:rsidRPr="00A55626">
        <w:rPr>
          <w:sz w:val="16"/>
        </w:rPr>
        <w:t xml:space="preserve"> its </w:t>
      </w:r>
      <w:r w:rsidRPr="00A55626">
        <w:rPr>
          <w:u w:val="single"/>
        </w:rPr>
        <w:t xml:space="preserve">friends and its interests. </w:t>
      </w:r>
      <w:r w:rsidRPr="00A55626">
        <w:rPr>
          <w:b/>
          <w:u w:val="single"/>
        </w:rPr>
        <w:t>Revisionist powers</w:t>
      </w:r>
      <w:r w:rsidRPr="00A55626">
        <w:rPr>
          <w:u w:val="single"/>
        </w:rPr>
        <w:t xml:space="preserve"> in </w:t>
      </w:r>
      <w:r w:rsidRPr="00A55626">
        <w:rPr>
          <w:b/>
          <w:u w:val="single"/>
        </w:rPr>
        <w:t>Europe</w:t>
      </w:r>
      <w:r w:rsidRPr="00A55626">
        <w:rPr>
          <w:u w:val="single"/>
        </w:rPr>
        <w:t xml:space="preserve">, the </w:t>
      </w:r>
      <w:r w:rsidRPr="00A55626">
        <w:rPr>
          <w:b/>
          <w:u w:val="single"/>
        </w:rPr>
        <w:t>western Pacific</w:t>
      </w:r>
      <w:r w:rsidRPr="00A55626">
        <w:rPr>
          <w:u w:val="single"/>
        </w:rPr>
        <w:t xml:space="preserve">, and the </w:t>
      </w:r>
      <w:r w:rsidRPr="00A55626">
        <w:rPr>
          <w:b/>
          <w:u w:val="single"/>
        </w:rPr>
        <w:t>Persian Gulf</w:t>
      </w:r>
      <w:r w:rsidRPr="00A55626">
        <w:rPr>
          <w:sz w:val="16"/>
        </w:rPr>
        <w:t xml:space="preserve">--three </w:t>
      </w:r>
      <w:r w:rsidRPr="00A55626">
        <w:rPr>
          <w:u w:val="single"/>
        </w:rPr>
        <w:t>regions long considered</w:t>
      </w:r>
      <w:r w:rsidRPr="00A55626">
        <w:rPr>
          <w:sz w:val="16"/>
        </w:rPr>
        <w:t xml:space="preserve"> by both Democratic and Republican administrations to be </w:t>
      </w:r>
      <w:r w:rsidRPr="00A55626">
        <w:rPr>
          <w:u w:val="single"/>
        </w:rPr>
        <w:t xml:space="preserve">vital to U.S. national security--are seeking to </w:t>
      </w:r>
      <w:r w:rsidRPr="00A55626">
        <w:rPr>
          <w:b/>
          <w:u w:val="single"/>
        </w:rPr>
        <w:t>overturn the</w:t>
      </w:r>
      <w:r w:rsidRPr="00A55626">
        <w:rPr>
          <w:sz w:val="16"/>
        </w:rPr>
        <w:t xml:space="preserve"> rules-based </w:t>
      </w:r>
      <w:r w:rsidRPr="00A55626">
        <w:rPr>
          <w:b/>
          <w:u w:val="single"/>
        </w:rPr>
        <w:t>international o</w:t>
      </w:r>
      <w:r w:rsidRPr="00A55626">
        <w:rPr>
          <w:u w:val="single"/>
        </w:rPr>
        <w:t>rder. In Europe</w:t>
      </w:r>
      <w:r w:rsidRPr="00A55626">
        <w:rPr>
          <w:sz w:val="16"/>
        </w:rPr>
        <w:t xml:space="preserve">, Russian President Vladimir </w:t>
      </w:r>
      <w:r w:rsidRPr="00A55626">
        <w:rPr>
          <w:u w:val="single"/>
        </w:rPr>
        <w:t xml:space="preserve">Putin has </w:t>
      </w:r>
      <w:r w:rsidRPr="00A55626">
        <w:rPr>
          <w:b/>
          <w:u w:val="single"/>
        </w:rPr>
        <w:t>seized Crimea</w:t>
      </w:r>
      <w:r w:rsidRPr="00A55626">
        <w:rPr>
          <w:u w:val="single"/>
        </w:rPr>
        <w:t xml:space="preserve">, waged </w:t>
      </w:r>
      <w:r w:rsidRPr="00A55626">
        <w:rPr>
          <w:b/>
          <w:u w:val="single"/>
        </w:rPr>
        <w:t>proxy warfare</w:t>
      </w:r>
      <w:r w:rsidRPr="00A55626">
        <w:rPr>
          <w:u w:val="single"/>
        </w:rPr>
        <w:t xml:space="preserve"> in eastern Ukraine, and threatened </w:t>
      </w:r>
      <w:r w:rsidRPr="00A55626">
        <w:rPr>
          <w:b/>
          <w:u w:val="single"/>
        </w:rPr>
        <w:t>NATO allies</w:t>
      </w:r>
      <w:r w:rsidRPr="00A55626">
        <w:rPr>
          <w:sz w:val="16"/>
        </w:rPr>
        <w:t xml:space="preserve"> on Russia's periphery. Further </w:t>
      </w:r>
      <w:r w:rsidRPr="00A55626">
        <w:rPr>
          <w:u w:val="single"/>
        </w:rPr>
        <w:t>demonstrating its</w:t>
      </w:r>
      <w:r w:rsidRPr="00A55626">
        <w:rPr>
          <w:sz w:val="16"/>
        </w:rPr>
        <w:t xml:space="preserve"> newfound </w:t>
      </w:r>
      <w:r w:rsidRPr="00A55626">
        <w:rPr>
          <w:u w:val="single"/>
        </w:rPr>
        <w:t xml:space="preserve">assertiveness, Russia has dispatched forces to Syria and strengthened its </w:t>
      </w:r>
      <w:r w:rsidRPr="00A55626">
        <w:rPr>
          <w:b/>
          <w:u w:val="single"/>
        </w:rPr>
        <w:t>nuclear arsenal</w:t>
      </w:r>
      <w:r w:rsidRPr="00A55626">
        <w:rPr>
          <w:sz w:val="16"/>
        </w:rPr>
        <w:t xml:space="preserve">. After a failed attempt to "reset" relations with Moscow, U.S. President Barack </w:t>
      </w:r>
      <w:r w:rsidRPr="00A55626">
        <w:rPr>
          <w:u w:val="single"/>
        </w:rPr>
        <w:t>Obama</w:t>
      </w:r>
      <w:r w:rsidRPr="00A55626">
        <w:rPr>
          <w:sz w:val="16"/>
        </w:rPr>
        <w:t xml:space="preserve"> has </w:t>
      </w:r>
      <w:r w:rsidRPr="00A55626">
        <w:rPr>
          <w:u w:val="single"/>
        </w:rPr>
        <w:t>issued stern warnings and imposed economic sanctions, but these have done little to deter Putin. Nor has the</w:t>
      </w:r>
      <w:r w:rsidRPr="00A55626">
        <w:rPr>
          <w:sz w:val="16"/>
        </w:rPr>
        <w:t xml:space="preserve"> administration's </w:t>
      </w:r>
      <w:r w:rsidRPr="00A55626">
        <w:rPr>
          <w:u w:val="single"/>
        </w:rPr>
        <w:t>"pivot" to Asia</w:t>
      </w:r>
      <w:r w:rsidRPr="00A55626">
        <w:rPr>
          <w:sz w:val="16"/>
        </w:rPr>
        <w:t xml:space="preserve">, now five years on, </w:t>
      </w:r>
      <w:r w:rsidRPr="00A55626">
        <w:rPr>
          <w:u w:val="single"/>
        </w:rPr>
        <w:t>been matched by effective action. China continues to ramp up</w:t>
      </w:r>
      <w:r w:rsidRPr="00A55626">
        <w:rPr>
          <w:sz w:val="16"/>
        </w:rPr>
        <w:t xml:space="preserve"> its </w:t>
      </w:r>
      <w:r w:rsidRPr="00A55626">
        <w:rPr>
          <w:u w:val="single"/>
        </w:rPr>
        <w:t xml:space="preserve">military spending, investing </w:t>
      </w:r>
      <w:r w:rsidRPr="00A55626">
        <w:rPr>
          <w:b/>
          <w:u w:val="single"/>
        </w:rPr>
        <w:t>heavily in weapons systems</w:t>
      </w:r>
      <w:r w:rsidRPr="00A55626">
        <w:rPr>
          <w:sz w:val="16"/>
        </w:rPr>
        <w:t xml:space="preserve"> designed </w:t>
      </w:r>
      <w:r w:rsidRPr="00A55626">
        <w:rPr>
          <w:u w:val="single"/>
        </w:rPr>
        <w:t>to threaten U.S. forces in the western Pacific</w:t>
      </w:r>
      <w:r w:rsidRPr="00A55626">
        <w:rPr>
          <w:sz w:val="16"/>
        </w:rPr>
        <w:t xml:space="preserve">. As a result, </w:t>
      </w:r>
      <w:r w:rsidRPr="00A55626">
        <w:rPr>
          <w:u w:val="single"/>
        </w:rPr>
        <w:t>it is proving increasingly willing</w:t>
      </w:r>
      <w:r w:rsidRPr="00A55626">
        <w:rPr>
          <w:sz w:val="16"/>
        </w:rPr>
        <w:t xml:space="preserve"> and able </w:t>
      </w:r>
      <w:r w:rsidRPr="00A55626">
        <w:rPr>
          <w:u w:val="single"/>
        </w:rPr>
        <w:t>to advance</w:t>
      </w:r>
      <w:r w:rsidRPr="00A55626">
        <w:rPr>
          <w:sz w:val="16"/>
        </w:rPr>
        <w:t xml:space="preserve"> its </w:t>
      </w:r>
      <w:r w:rsidRPr="00A55626">
        <w:rPr>
          <w:u w:val="single"/>
        </w:rPr>
        <w:t>expansive territorial claims in the East China and South China Seas. Not content to resolve</w:t>
      </w:r>
      <w:r w:rsidRPr="00A55626">
        <w:rPr>
          <w:sz w:val="16"/>
        </w:rPr>
        <w:t xml:space="preserve"> its disputes </w:t>
      </w:r>
      <w:r w:rsidRPr="00A55626">
        <w:rPr>
          <w:u w:val="single"/>
        </w:rPr>
        <w:t xml:space="preserve">through diplomacy, </w:t>
      </w:r>
      <w:r w:rsidRPr="00A55626">
        <w:rPr>
          <w:b/>
          <w:u w:val="single"/>
        </w:rPr>
        <w:t>Beijing has militarized</w:t>
      </w:r>
      <w:r w:rsidRPr="00A55626">
        <w:rPr>
          <w:sz w:val="16"/>
        </w:rPr>
        <w:t xml:space="preserve"> them, building </w:t>
      </w:r>
      <w:r w:rsidRPr="00A55626">
        <w:rPr>
          <w:u w:val="single"/>
        </w:rPr>
        <w:t>bases on</w:t>
      </w:r>
      <w:r w:rsidRPr="00A55626">
        <w:rPr>
          <w:sz w:val="16"/>
        </w:rPr>
        <w:t xml:space="preserve"> natural and artificially created </w:t>
      </w:r>
      <w:r w:rsidRPr="00A55626">
        <w:rPr>
          <w:u w:val="single"/>
        </w:rPr>
        <w:t>islands. The U</w:t>
      </w:r>
      <w:r w:rsidRPr="00A55626">
        <w:rPr>
          <w:sz w:val="16"/>
        </w:rPr>
        <w:t xml:space="preserve">nited </w:t>
      </w:r>
      <w:r w:rsidRPr="00A55626">
        <w:rPr>
          <w:u w:val="single"/>
        </w:rPr>
        <w:t>S</w:t>
      </w:r>
      <w:r w:rsidRPr="00A55626">
        <w:rPr>
          <w:sz w:val="16"/>
        </w:rPr>
        <w:t xml:space="preserve">tates </w:t>
      </w:r>
      <w:r w:rsidRPr="00A55626">
        <w:rPr>
          <w:u w:val="single"/>
        </w:rPr>
        <w:t xml:space="preserve">has failed to respond </w:t>
      </w:r>
      <w:r w:rsidRPr="00A55626">
        <w:rPr>
          <w:b/>
          <w:u w:val="single"/>
        </w:rPr>
        <w:t>vigorously to these provocations</w:t>
      </w:r>
      <w:r w:rsidRPr="00A55626">
        <w:rPr>
          <w:u w:val="single"/>
        </w:rPr>
        <w:t>, causing allies to question</w:t>
      </w:r>
      <w:r w:rsidRPr="00A55626">
        <w:rPr>
          <w:sz w:val="16"/>
        </w:rPr>
        <w:t xml:space="preserve"> its </w:t>
      </w:r>
      <w:r w:rsidRPr="00A55626">
        <w:rPr>
          <w:u w:val="single"/>
        </w:rPr>
        <w:t>willingness to meet</w:t>
      </w:r>
      <w:r w:rsidRPr="00A55626">
        <w:rPr>
          <w:sz w:val="16"/>
        </w:rPr>
        <w:t xml:space="preserve"> its </w:t>
      </w:r>
      <w:r w:rsidRPr="00A55626">
        <w:rPr>
          <w:b/>
          <w:u w:val="single"/>
        </w:rPr>
        <w:t>long-standing security commitments</w:t>
      </w:r>
      <w:r w:rsidRPr="00A55626">
        <w:rPr>
          <w:sz w:val="16"/>
        </w:rPr>
        <w:t xml:space="preserve">.  The </w:t>
      </w:r>
      <w:r w:rsidRPr="00A55626">
        <w:rPr>
          <w:u w:val="single"/>
        </w:rPr>
        <w:t>lack of U.S. leadership is</w:t>
      </w:r>
      <w:r w:rsidRPr="00A55626">
        <w:rPr>
          <w:sz w:val="16"/>
        </w:rPr>
        <w:t xml:space="preserve"> also </w:t>
      </w:r>
      <w:r w:rsidRPr="00A55626">
        <w:rPr>
          <w:u w:val="single"/>
        </w:rPr>
        <w:t>fueling instability in the Middle East. In Iraq</w:t>
      </w:r>
      <w:r w:rsidRPr="00A55626">
        <w:rPr>
          <w:sz w:val="16"/>
        </w:rPr>
        <w:t xml:space="preserve">, the </w:t>
      </w:r>
      <w:r w:rsidRPr="00A55626">
        <w:rPr>
          <w:u w:val="single"/>
        </w:rPr>
        <w:t>Obama</w:t>
      </w:r>
      <w:r w:rsidRPr="00A55626">
        <w:rPr>
          <w:sz w:val="16"/>
        </w:rPr>
        <w:t xml:space="preserve"> administration </w:t>
      </w:r>
      <w:r w:rsidRPr="00A55626">
        <w:rPr>
          <w:u w:val="single"/>
        </w:rPr>
        <w:t>forfeited hard-won gains by</w:t>
      </w:r>
      <w:r w:rsidRPr="00A55626">
        <w:rPr>
          <w:sz w:val="16"/>
        </w:rPr>
        <w:t xml:space="preserve"> withdrawing all U.S. forces, </w:t>
      </w:r>
      <w:r w:rsidRPr="00A55626">
        <w:rPr>
          <w:u w:val="single"/>
        </w:rPr>
        <w:t xml:space="preserve">creating a </w:t>
      </w:r>
      <w:r w:rsidRPr="00A55626">
        <w:rPr>
          <w:b/>
          <w:u w:val="single"/>
        </w:rPr>
        <w:t>security vacuum</w:t>
      </w:r>
      <w:r w:rsidRPr="00A55626">
        <w:rPr>
          <w:u w:val="single"/>
        </w:rPr>
        <w:t xml:space="preserve"> that enabled the rise of</w:t>
      </w:r>
      <w:r w:rsidRPr="00A55626">
        <w:rPr>
          <w:sz w:val="16"/>
        </w:rPr>
        <w:t xml:space="preserve"> both </w:t>
      </w:r>
      <w:r w:rsidRPr="00A55626">
        <w:rPr>
          <w:b/>
          <w:u w:val="single"/>
        </w:rPr>
        <w:t>Iranian influence and the Islamic State</w:t>
      </w:r>
      <w:r w:rsidRPr="00A55626">
        <w:rPr>
          <w:sz w:val="16"/>
        </w:rPr>
        <w:t xml:space="preserve">, or ISIS. Adding to its strategic missteps, </w:t>
      </w:r>
      <w:r w:rsidRPr="00A55626">
        <w:rPr>
          <w:u w:val="single"/>
        </w:rPr>
        <w:t>the administration fundamentally misread</w:t>
      </w:r>
      <w:r w:rsidRPr="00A55626">
        <w:rPr>
          <w:sz w:val="16"/>
        </w:rPr>
        <w:t xml:space="preserve"> the character of </w:t>
      </w:r>
      <w:r w:rsidRPr="00A55626">
        <w:rPr>
          <w:u w:val="single"/>
        </w:rPr>
        <w:t>the Arab Spring, failing to appreciate that the uprisings would provide</w:t>
      </w:r>
      <w:r w:rsidRPr="00A55626">
        <w:rPr>
          <w:sz w:val="16"/>
        </w:rPr>
        <w:t xml:space="preserve"> opportunities for </w:t>
      </w:r>
      <w:r w:rsidRPr="00A55626">
        <w:rPr>
          <w:u w:val="single"/>
        </w:rPr>
        <w:t>radical Islamist elements rather than lead to a</w:t>
      </w:r>
      <w:r w:rsidRPr="00A55626">
        <w:rPr>
          <w:sz w:val="16"/>
        </w:rPr>
        <w:t xml:space="preserve"> new </w:t>
      </w:r>
      <w:r w:rsidRPr="00A55626">
        <w:rPr>
          <w:u w:val="single"/>
        </w:rPr>
        <w:t>democratic order. The administration</w:t>
      </w:r>
      <w:r w:rsidRPr="00A55626">
        <w:rPr>
          <w:sz w:val="16"/>
        </w:rPr>
        <w:t xml:space="preserve"> also </w:t>
      </w:r>
      <w:r w:rsidRPr="00A55626">
        <w:rPr>
          <w:u w:val="single"/>
        </w:rPr>
        <w:t>failed to learn from</w:t>
      </w:r>
      <w:r w:rsidRPr="00A55626">
        <w:rPr>
          <w:sz w:val="16"/>
        </w:rPr>
        <w:t xml:space="preserve"> the previous administration's </w:t>
      </w:r>
      <w:r w:rsidRPr="00A55626">
        <w:rPr>
          <w:u w:val="single"/>
        </w:rPr>
        <w:t>experience</w:t>
      </w:r>
      <w:r w:rsidRPr="00A55626">
        <w:rPr>
          <w:sz w:val="16"/>
        </w:rPr>
        <w:t xml:space="preserve"> in Iraq </w:t>
      </w:r>
      <w:r w:rsidRPr="00A55626">
        <w:rPr>
          <w:u w:val="single"/>
        </w:rPr>
        <w:t>when it chose to "lead from behind" in Libya</w:t>
      </w:r>
      <w:r w:rsidRPr="00A55626">
        <w:rPr>
          <w:sz w:val="16"/>
        </w:rPr>
        <w:t xml:space="preserve">, intervening to over-throw Muammar al-Qaddafi, </w:t>
      </w:r>
      <w:r w:rsidRPr="00A55626">
        <w:rPr>
          <w:u w:val="single"/>
        </w:rPr>
        <w:t>only to</w:t>
      </w:r>
      <w:r w:rsidRPr="00A55626">
        <w:rPr>
          <w:sz w:val="16"/>
        </w:rPr>
        <w:t xml:space="preserve"> declare victory and </w:t>
      </w:r>
      <w:r w:rsidRPr="00A55626">
        <w:rPr>
          <w:u w:val="single"/>
        </w:rPr>
        <w:t>abandon the country to internal disorder. It</w:t>
      </w:r>
      <w:r w:rsidRPr="00A55626">
        <w:rPr>
          <w:sz w:val="16"/>
        </w:rPr>
        <w:t xml:space="preserve"> then </w:t>
      </w:r>
      <w:r w:rsidRPr="00A55626">
        <w:rPr>
          <w:u w:val="single"/>
        </w:rPr>
        <w:t>drew a "redline" over</w:t>
      </w:r>
      <w:r w:rsidRPr="00A55626">
        <w:rPr>
          <w:sz w:val="16"/>
        </w:rPr>
        <w:t xml:space="preserve"> President Bashar </w:t>
      </w:r>
      <w:r w:rsidRPr="00A55626">
        <w:rPr>
          <w:u w:val="single"/>
        </w:rPr>
        <w:t>al-Assad's use of che</w:t>
      </w:r>
      <w:r w:rsidRPr="00A55626">
        <w:rPr>
          <w:b/>
          <w:u w:val="single"/>
        </w:rPr>
        <w:t xml:space="preserve">mical </w:t>
      </w:r>
      <w:r w:rsidRPr="00A55626">
        <w:rPr>
          <w:u w:val="single"/>
        </w:rPr>
        <w:t>weapons in Syria but failed to</w:t>
      </w:r>
      <w:r w:rsidRPr="00A55626">
        <w:rPr>
          <w:sz w:val="16"/>
        </w:rPr>
        <w:t xml:space="preserve"> act to </w:t>
      </w:r>
      <w:r w:rsidRPr="00A55626">
        <w:rPr>
          <w:u w:val="single"/>
        </w:rPr>
        <w:t xml:space="preserve">enforce it. The result is </w:t>
      </w:r>
      <w:r w:rsidRPr="00A55626">
        <w:rPr>
          <w:b/>
          <w:u w:val="single"/>
        </w:rPr>
        <w:t>growing instability</w:t>
      </w:r>
      <w:r w:rsidRPr="00A55626">
        <w:rPr>
          <w:u w:val="single"/>
        </w:rPr>
        <w:t xml:space="preserve"> in the Middle East and a decline in U.S. influence</w:t>
      </w:r>
      <w:r w:rsidRPr="00A55626">
        <w:rPr>
          <w:sz w:val="16"/>
        </w:rPr>
        <w:t xml:space="preserve">. The threat of </w:t>
      </w:r>
      <w:r w:rsidRPr="00A55626">
        <w:rPr>
          <w:u w:val="single"/>
        </w:rPr>
        <w:t xml:space="preserve">Islamist </w:t>
      </w:r>
      <w:r w:rsidRPr="00A55626">
        <w:rPr>
          <w:b/>
          <w:u w:val="single"/>
        </w:rPr>
        <w:t>terrorism has grown</w:t>
      </w:r>
      <w:r w:rsidRPr="00A55626">
        <w:rPr>
          <w:sz w:val="16"/>
        </w:rPr>
        <w:t xml:space="preserve"> on the Obama administration's watch. </w:t>
      </w:r>
      <w:r w:rsidRPr="00A55626">
        <w:rPr>
          <w:u w:val="single"/>
        </w:rPr>
        <w:t>Al Qaeda and ISIS</w:t>
      </w:r>
      <w:r w:rsidRPr="00A55626">
        <w:rPr>
          <w:sz w:val="16"/>
        </w:rPr>
        <w:t xml:space="preserve">, both Sunni groups, </w:t>
      </w:r>
      <w:r w:rsidRPr="00A55626">
        <w:rPr>
          <w:u w:val="single"/>
        </w:rPr>
        <w:t xml:space="preserve">have gained new footholds in Iraq, </w:t>
      </w:r>
      <w:r w:rsidRPr="00A55626">
        <w:rPr>
          <w:b/>
          <w:u w:val="single"/>
        </w:rPr>
        <w:t>Libya, Syria, Yemen</w:t>
      </w:r>
      <w:r w:rsidRPr="00A55626">
        <w:rPr>
          <w:u w:val="single"/>
        </w:rPr>
        <w:t xml:space="preserve">, and even </w:t>
      </w:r>
      <w:r w:rsidRPr="00A55626">
        <w:rPr>
          <w:b/>
          <w:u w:val="single"/>
        </w:rPr>
        <w:t>West Africa</w:t>
      </w:r>
      <w:r w:rsidRPr="00A55626">
        <w:rPr>
          <w:u w:val="single"/>
        </w:rPr>
        <w:t>. Obama's negotiations</w:t>
      </w:r>
      <w:r w:rsidRPr="00A55626">
        <w:rPr>
          <w:sz w:val="16"/>
        </w:rPr>
        <w:t xml:space="preserve"> with Iran, the home of radical Shiite Islamism, </w:t>
      </w:r>
      <w:r w:rsidRPr="00A55626">
        <w:rPr>
          <w:u w:val="single"/>
        </w:rPr>
        <w:t>have not curbed</w:t>
      </w:r>
      <w:r w:rsidRPr="00A55626">
        <w:rPr>
          <w:sz w:val="16"/>
        </w:rPr>
        <w:t xml:space="preserve"> the country's involvement in </w:t>
      </w:r>
      <w:r w:rsidRPr="00A55626">
        <w:rPr>
          <w:u w:val="single"/>
        </w:rPr>
        <w:t xml:space="preserve">proxy wars in </w:t>
      </w:r>
      <w:r w:rsidRPr="00A55626">
        <w:rPr>
          <w:b/>
          <w:u w:val="single"/>
        </w:rPr>
        <w:t>Iraq, Syria</w:t>
      </w:r>
      <w:r w:rsidRPr="00A55626">
        <w:rPr>
          <w:u w:val="single"/>
        </w:rPr>
        <w:t>, and Yemen or its support for Hezbollah in Lebanon and Hamas in</w:t>
      </w:r>
      <w:r w:rsidRPr="00A55626">
        <w:rPr>
          <w:sz w:val="16"/>
        </w:rPr>
        <w:t xml:space="preserve"> the </w:t>
      </w:r>
      <w:r w:rsidRPr="00A55626">
        <w:rPr>
          <w:u w:val="single"/>
        </w:rPr>
        <w:t>Palestinian territorie</w:t>
      </w:r>
      <w:r w:rsidRPr="00A55626">
        <w:rPr>
          <w:sz w:val="16"/>
        </w:rPr>
        <w:t xml:space="preserve">s. What the </w:t>
      </w:r>
      <w:r w:rsidRPr="00A55626">
        <w:rPr>
          <w:u w:val="single"/>
        </w:rPr>
        <w:t>talks</w:t>
      </w:r>
      <w:r w:rsidRPr="00A55626">
        <w:rPr>
          <w:sz w:val="16"/>
        </w:rPr>
        <w:t xml:space="preserve"> did produce--the nuclear deal--may slow Tehran's march to obtaining a nuclear weapon, but it also </w:t>
      </w:r>
      <w:r w:rsidRPr="00A55626">
        <w:rPr>
          <w:u w:val="single"/>
        </w:rPr>
        <w:t>gives the regime access to tens of billions of dollars in</w:t>
      </w:r>
      <w:r w:rsidRPr="00A55626">
        <w:rPr>
          <w:sz w:val="16"/>
        </w:rPr>
        <w:t xml:space="preserve"> formerly frozen </w:t>
      </w:r>
      <w:r w:rsidRPr="00A55626">
        <w:rPr>
          <w:u w:val="single"/>
        </w:rPr>
        <w:t>assets. The ink on the agreement was barely dry when</w:t>
      </w:r>
      <w:r w:rsidRPr="00A55626">
        <w:rPr>
          <w:sz w:val="16"/>
        </w:rPr>
        <w:t xml:space="preserve">, in March, </w:t>
      </w:r>
      <w:r w:rsidRPr="00A55626">
        <w:rPr>
          <w:u w:val="single"/>
        </w:rPr>
        <w:t>Tehran tested ballistic missiles capable of</w:t>
      </w:r>
      <w:r w:rsidRPr="00A55626">
        <w:rPr>
          <w:sz w:val="16"/>
        </w:rPr>
        <w:t xml:space="preserve"> delivering </w:t>
      </w:r>
      <w:r w:rsidRPr="00A55626">
        <w:rPr>
          <w:u w:val="single"/>
        </w:rPr>
        <w:t xml:space="preserve">a nuclear warhead, in </w:t>
      </w:r>
      <w:r w:rsidRPr="00A55626">
        <w:rPr>
          <w:b/>
          <w:u w:val="single"/>
        </w:rPr>
        <w:t>blatant defiance</w:t>
      </w:r>
      <w:r w:rsidRPr="00A55626">
        <w:rPr>
          <w:u w:val="single"/>
        </w:rPr>
        <w:t xml:space="preserve"> of a UN Security</w:t>
      </w:r>
      <w:r w:rsidRPr="00A55626">
        <w:rPr>
          <w:sz w:val="16"/>
        </w:rPr>
        <w:t xml:space="preserve"> Council </w:t>
      </w:r>
      <w:r w:rsidRPr="00A55626">
        <w:rPr>
          <w:u w:val="single"/>
        </w:rPr>
        <w:t xml:space="preserve">resolution. Adding to all this </w:t>
      </w:r>
      <w:r w:rsidRPr="00A55626">
        <w:rPr>
          <w:b/>
          <w:u w:val="single"/>
        </w:rPr>
        <w:t>instability</w:t>
      </w:r>
      <w:r w:rsidRPr="00A55626">
        <w:rPr>
          <w:u w:val="single"/>
        </w:rPr>
        <w:t xml:space="preserve">, military </w:t>
      </w:r>
      <w:r w:rsidRPr="00A55626">
        <w:rPr>
          <w:b/>
          <w:u w:val="single"/>
        </w:rPr>
        <w:t>competition has expanded</w:t>
      </w:r>
      <w:r w:rsidRPr="00A55626">
        <w:rPr>
          <w:u w:val="single"/>
        </w:rPr>
        <w:t xml:space="preserve"> into</w:t>
      </w:r>
      <w:r w:rsidRPr="00A55626">
        <w:rPr>
          <w:sz w:val="16"/>
        </w:rPr>
        <w:t xml:space="preserve"> the relatively new domains of outer </w:t>
      </w:r>
      <w:r w:rsidRPr="00A55626">
        <w:rPr>
          <w:u w:val="single"/>
        </w:rPr>
        <w:t>space and cyberspace</w:t>
      </w:r>
      <w:r w:rsidRPr="00A55626">
        <w:rPr>
          <w:sz w:val="16"/>
        </w:rPr>
        <w:t>--</w:t>
      </w:r>
      <w:r w:rsidRPr="00A55626">
        <w:rPr>
          <w:u w:val="single"/>
        </w:rPr>
        <w:t>and will eventually extend to undersea</w:t>
      </w:r>
      <w:r w:rsidRPr="00A55626">
        <w:rPr>
          <w:sz w:val="16"/>
        </w:rPr>
        <w:t xml:space="preserve"> economic </w:t>
      </w:r>
      <w:r w:rsidRPr="00A55626">
        <w:rPr>
          <w:u w:val="single"/>
        </w:rPr>
        <w:t>infrastructure</w:t>
      </w:r>
      <w:r w:rsidRPr="00A55626">
        <w:rPr>
          <w:sz w:val="16"/>
        </w:rPr>
        <w:t xml:space="preserve">, as well.  With the current approach failing, </w:t>
      </w:r>
      <w:r w:rsidRPr="00A55626">
        <w:rPr>
          <w:u w:val="single"/>
        </w:rPr>
        <w:t>the next president will need to formulate a new defense strategy. It should include</w:t>
      </w:r>
      <w:r w:rsidRPr="00A55626">
        <w:rPr>
          <w:sz w:val="16"/>
        </w:rPr>
        <w:t xml:space="preserve"> three basic elements: </w:t>
      </w:r>
      <w:r w:rsidRPr="00A55626">
        <w:rPr>
          <w:u w:val="single"/>
        </w:rPr>
        <w:t>a clear statement of what the U</w:t>
      </w:r>
      <w:r w:rsidRPr="00A55626">
        <w:rPr>
          <w:sz w:val="16"/>
        </w:rPr>
        <w:t xml:space="preserve">nited </w:t>
      </w:r>
      <w:r w:rsidRPr="00A55626">
        <w:rPr>
          <w:u w:val="single"/>
        </w:rPr>
        <w:t>S</w:t>
      </w:r>
      <w:r w:rsidRPr="00A55626">
        <w:rPr>
          <w:sz w:val="16"/>
        </w:rPr>
        <w:t xml:space="preserve">tates </w:t>
      </w:r>
      <w:r w:rsidRPr="00A55626">
        <w:rPr>
          <w:u w:val="single"/>
        </w:rPr>
        <w:t>seeks to achieve, an understanding of</w:t>
      </w:r>
      <w:r w:rsidRPr="00A55626">
        <w:rPr>
          <w:sz w:val="16"/>
        </w:rPr>
        <w:t xml:space="preserve"> the </w:t>
      </w:r>
      <w:r w:rsidRPr="00A55626">
        <w:rPr>
          <w:u w:val="single"/>
        </w:rPr>
        <w:t>resources</w:t>
      </w:r>
      <w:r w:rsidRPr="00A55626">
        <w:rPr>
          <w:sz w:val="16"/>
        </w:rPr>
        <w:t xml:space="preserve"> available for those goals, </w:t>
      </w:r>
      <w:r w:rsidRPr="00A55626">
        <w:rPr>
          <w:u w:val="single"/>
        </w:rPr>
        <w:t>and guidance as to how</w:t>
      </w:r>
      <w:r w:rsidRPr="00A55626">
        <w:rPr>
          <w:sz w:val="16"/>
        </w:rPr>
        <w:t xml:space="preserve"> those </w:t>
      </w:r>
      <w:r w:rsidRPr="00A55626">
        <w:rPr>
          <w:u w:val="single"/>
        </w:rPr>
        <w:t>resources will be used. The strategy</w:t>
      </w:r>
      <w:r w:rsidRPr="00A55626">
        <w:rPr>
          <w:sz w:val="16"/>
        </w:rPr>
        <w:t xml:space="preserve"> laid out here, if properly implemented, </w:t>
      </w:r>
      <w:r w:rsidRPr="00A55626">
        <w:rPr>
          <w:u w:val="single"/>
        </w:rPr>
        <w:t>will allow the U</w:t>
      </w:r>
      <w:r w:rsidRPr="00A55626">
        <w:rPr>
          <w:sz w:val="16"/>
        </w:rPr>
        <w:t xml:space="preserve">nited </w:t>
      </w:r>
      <w:r w:rsidRPr="00A55626">
        <w:rPr>
          <w:u w:val="single"/>
        </w:rPr>
        <w:t>S</w:t>
      </w:r>
      <w:r w:rsidRPr="00A55626">
        <w:rPr>
          <w:sz w:val="16"/>
        </w:rPr>
        <w:t xml:space="preserve">tates </w:t>
      </w:r>
      <w:r w:rsidRPr="00A55626">
        <w:rPr>
          <w:u w:val="single"/>
        </w:rPr>
        <w:t xml:space="preserve">to preclude the </w:t>
      </w:r>
      <w:r w:rsidRPr="00A55626">
        <w:rPr>
          <w:b/>
          <w:u w:val="single"/>
        </w:rPr>
        <w:t>rise of a hegemonic power</w:t>
      </w:r>
      <w:r w:rsidRPr="00A55626">
        <w:rPr>
          <w:u w:val="single"/>
        </w:rPr>
        <w:t xml:space="preserve"> along the Eurasian periphery and preserve</w:t>
      </w:r>
      <w:r w:rsidRPr="00A55626">
        <w:rPr>
          <w:sz w:val="16"/>
        </w:rPr>
        <w:t xml:space="preserve"> access to </w:t>
      </w:r>
      <w:r w:rsidRPr="00A55626">
        <w:rPr>
          <w:u w:val="single"/>
        </w:rPr>
        <w:t xml:space="preserve">the </w:t>
      </w:r>
      <w:r w:rsidRPr="00A55626">
        <w:rPr>
          <w:b/>
          <w:u w:val="single"/>
        </w:rPr>
        <w:t>global commons</w:t>
      </w:r>
      <w:r w:rsidRPr="00A55626">
        <w:rPr>
          <w:sz w:val="16"/>
        </w:rPr>
        <w:t>--without bankrupting the country in the process.</w:t>
      </w:r>
    </w:p>
    <w:p w14:paraId="016558BA" w14:textId="77777777" w:rsidR="00D2330F" w:rsidRPr="004E5D03" w:rsidRDefault="00D2330F" w:rsidP="00D2330F"/>
    <w:p w14:paraId="28097706" w14:textId="77777777" w:rsidR="00D2330F" w:rsidRPr="00AF1FF1" w:rsidRDefault="00D2330F" w:rsidP="00D2330F">
      <w:pPr>
        <w:pStyle w:val="Heading3"/>
      </w:pPr>
      <w:r w:rsidRPr="00AF1FF1">
        <w:t>A2:  Countries think we are out t</w:t>
      </w:r>
      <w:r>
        <w:t>o</w:t>
      </w:r>
      <w:r w:rsidRPr="00AF1FF1">
        <w:t xml:space="preserve"> get them</w:t>
      </w:r>
    </w:p>
    <w:p w14:paraId="0E27E799" w14:textId="77777777" w:rsidR="00D2330F" w:rsidRDefault="00D2330F" w:rsidP="00D2330F">
      <w:pPr>
        <w:pStyle w:val="Heading4"/>
        <w:rPr>
          <w:lang w:eastAsia="zh-CN"/>
        </w:rPr>
      </w:pPr>
      <w:r>
        <w:rPr>
          <w:lang w:eastAsia="zh-CN"/>
        </w:rPr>
        <w:t>US Hegemony is perceived positively globally</w:t>
      </w:r>
    </w:p>
    <w:p w14:paraId="2BEC9580" w14:textId="77777777" w:rsidR="00D2330F" w:rsidRPr="00C1127A" w:rsidRDefault="00D2330F" w:rsidP="00D2330F">
      <w:pPr>
        <w:spacing w:after="0" w:line="240" w:lineRule="auto"/>
        <w:rPr>
          <w:rFonts w:eastAsia="Times New Roman"/>
          <w:sz w:val="24"/>
          <w:szCs w:val="24"/>
          <w:lang w:eastAsia="zh-CN"/>
        </w:rPr>
      </w:pPr>
      <w:r w:rsidRPr="006E7CC2">
        <w:rPr>
          <w:rStyle w:val="Style13ptBold"/>
          <w:lang w:eastAsia="zh-CN"/>
        </w:rPr>
        <w:t>Fettweis</w:t>
      </w:r>
      <w:r w:rsidRPr="006E7CC2">
        <w:rPr>
          <w:rStyle w:val="Style13ptBold"/>
        </w:rPr>
        <w:t xml:space="preserve"> 17</w:t>
      </w:r>
      <w:r>
        <w:rPr>
          <w:rFonts w:eastAsia="Times New Roman"/>
          <w:sz w:val="24"/>
          <w:szCs w:val="24"/>
          <w:lang w:eastAsia="zh-CN"/>
        </w:rPr>
        <w:t xml:space="preserve"> </w:t>
      </w:r>
      <w:r>
        <w:rPr>
          <w:rFonts w:ascii="Helvetica" w:eastAsiaTheme="minorEastAsia" w:hAnsi="Helvetica" w:cs="Helvetica"/>
          <w:sz w:val="24"/>
          <w:szCs w:val="24"/>
        </w:rPr>
        <w:t>(</w:t>
      </w:r>
      <w:r>
        <w:rPr>
          <w:lang w:eastAsia="zh-CN"/>
        </w:rPr>
        <w:t xml:space="preserve">Christopher J., </w:t>
      </w:r>
      <w:r w:rsidRPr="006E7CC2">
        <w:rPr>
          <w:lang w:eastAsia="zh-CN"/>
        </w:rPr>
        <w:t>American political scientist and the Associate Professor of Political Science at Tulane University. He is known for his expertise on American foreign relations</w:t>
      </w:r>
      <w:r w:rsidRPr="006E7CC2">
        <w:t>, 2017 “</w:t>
      </w:r>
      <w:r w:rsidRPr="006E7CC2">
        <w:rPr>
          <w:lang w:eastAsia="zh-CN"/>
        </w:rPr>
        <w:t>Unipolarity, Hegemony, and the New Peace</w:t>
      </w:r>
      <w:r w:rsidRPr="006E7CC2">
        <w:t xml:space="preserve">,” Security Studies, 5-08-18, Available Online at </w:t>
      </w:r>
      <w:hyperlink r:id="rId124" w:history="1">
        <w:r w:rsidRPr="006E7CC2">
          <w:rPr>
            <w:lang w:eastAsia="zh-CN"/>
          </w:rPr>
          <w:t>https://www.tandfonline.com/doi/abs/10.1080/09636412.2017.1306394</w:t>
        </w:r>
      </w:hyperlink>
      <w:r w:rsidRPr="006E7CC2">
        <w:t>, Accessed 6-26-18, KM)</w:t>
      </w:r>
    </w:p>
    <w:p w14:paraId="2E301CD4" w14:textId="77777777" w:rsidR="00D2330F" w:rsidRDefault="00D2330F" w:rsidP="00D2330F">
      <w:pPr>
        <w:pStyle w:val="NoSpacing"/>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 </w:t>
      </w:r>
    </w:p>
    <w:p w14:paraId="06CEB5E1" w14:textId="77777777" w:rsidR="00D2330F" w:rsidRPr="00AF1FF1" w:rsidRDefault="00D2330F" w:rsidP="00D2330F">
      <w:pPr>
        <w:pStyle w:val="NoSpacing"/>
        <w:jc w:val="both"/>
        <w:rPr>
          <w:rFonts w:asciiTheme="minorHAnsi" w:eastAsia="Times New Roman" w:hAnsiTheme="minorHAnsi" w:cstheme="minorHAnsi"/>
          <w:lang w:eastAsia="zh-CN"/>
        </w:rPr>
      </w:pPr>
      <w:r w:rsidRPr="00AF1FF1">
        <w:rPr>
          <w:rFonts w:asciiTheme="minorHAnsi" w:eastAsia="Times New Roman" w:hAnsiTheme="minorHAnsi" w:cstheme="minorHAnsi"/>
          <w:lang w:eastAsia="zh-CN"/>
        </w:rPr>
        <w:t>Hegemonic-stability theorists purport to understand the perceptions of others, at times better than those others understand themselves. Complain as they may at times</w:t>
      </w:r>
      <w:r w:rsidRPr="00AF1FF1">
        <w:rPr>
          <w:rFonts w:asciiTheme="minorHAnsi" w:eastAsia="Times New Roman" w:hAnsiTheme="minorHAnsi" w:cstheme="minorHAnsi"/>
          <w:highlight w:val="cyan"/>
          <w:lang w:eastAsia="zh-CN"/>
        </w:rPr>
        <w:t xml:space="preserve">, </w:t>
      </w:r>
      <w:r w:rsidRPr="00AF1FF1">
        <w:rPr>
          <w:rStyle w:val="StyleUnderline"/>
          <w:rFonts w:asciiTheme="minorHAnsi" w:hAnsiTheme="minorHAnsi" w:cstheme="minorHAnsi"/>
          <w:highlight w:val="cyan"/>
          <w:lang w:eastAsia="zh-CN"/>
        </w:rPr>
        <w:t>other countries know that the United States is acting in the common interest</w:t>
      </w:r>
      <w:r w:rsidRPr="00AF1FF1">
        <w:rPr>
          <w:rStyle w:val="StyleUnderline"/>
          <w:rFonts w:asciiTheme="minorHAnsi" w:hAnsiTheme="minorHAnsi" w:cstheme="minorHAnsi"/>
          <w:lang w:eastAsia="zh-CN"/>
        </w:rPr>
        <w:t xml:space="preserve">. Objections to unipolarity, </w:t>
      </w:r>
      <w:r w:rsidRPr="00AF1FF1">
        <w:rPr>
          <w:rFonts w:asciiTheme="minorHAnsi" w:hAnsiTheme="minorHAnsi" w:cstheme="minorHAnsi"/>
        </w:rPr>
        <w:t>though widespread,</w:t>
      </w:r>
      <w:r w:rsidRPr="00AF1FF1">
        <w:rPr>
          <w:rStyle w:val="StyleUnderline"/>
          <w:rFonts w:asciiTheme="minorHAnsi" w:hAnsiTheme="minorHAnsi" w:cstheme="minorHAnsi"/>
          <w:lang w:eastAsia="zh-CN"/>
        </w:rPr>
        <w:t xml:space="preserve"> are not “very seriously intended</w:t>
      </w:r>
      <w:r w:rsidRPr="00AF1FF1">
        <w:rPr>
          <w:rFonts w:asciiTheme="minorHAnsi" w:eastAsia="Times New Roman" w:hAnsiTheme="minorHAnsi" w:cstheme="minorHAnsi"/>
          <w:lang w:eastAsia="zh-CN"/>
        </w:rPr>
        <w:t xml:space="preserve">,” wrote Kagan, since “the truth about America’s dominant role in the world is known to most observers. And the truth is that </w:t>
      </w:r>
      <w:r w:rsidRPr="00AF1FF1">
        <w:rPr>
          <w:rStyle w:val="StyleUnderline"/>
          <w:rFonts w:asciiTheme="minorHAnsi" w:hAnsiTheme="minorHAnsi" w:cstheme="minorHAnsi"/>
          <w:highlight w:val="cyan"/>
        </w:rPr>
        <w:t>the benevolent hegemony exercised by the United States is good for a vast portion of the world’s population</w:t>
      </w:r>
      <w:r w:rsidRPr="00AF1FF1">
        <w:rPr>
          <w:rFonts w:asciiTheme="minorHAnsi" w:eastAsia="Times New Roman" w:hAnsiTheme="minorHAnsi" w:cstheme="minorHAnsi"/>
          <w:lang w:eastAsia="zh-CN"/>
        </w:rPr>
        <w:t>.” In the 1990s</w:t>
      </w:r>
      <w:r w:rsidRPr="00AF1FF1">
        <w:rPr>
          <w:rFonts w:asciiTheme="minorHAnsi" w:eastAsia="Times New Roman" w:hAnsiTheme="minorHAnsi" w:cstheme="minorHAnsi"/>
          <w:highlight w:val="cyan"/>
          <w:lang w:eastAsia="zh-CN"/>
        </w:rPr>
        <w:t xml:space="preserve">, </w:t>
      </w:r>
      <w:r w:rsidRPr="00AF1FF1">
        <w:rPr>
          <w:rStyle w:val="StyleUnderline"/>
          <w:rFonts w:asciiTheme="minorHAnsi" w:hAnsiTheme="minorHAnsi" w:cstheme="minorHAnsi"/>
          <w:highlight w:val="cyan"/>
        </w:rPr>
        <w:t>Russian protests regarding NATO expansio</w:t>
      </w:r>
      <w:r w:rsidRPr="00AF1FF1">
        <w:rPr>
          <w:rStyle w:val="StyleUnderline"/>
          <w:rFonts w:asciiTheme="minorHAnsi" w:hAnsiTheme="minorHAnsi" w:cstheme="minorHAnsi"/>
        </w:rPr>
        <w:t>n—though nearly universal—</w:t>
      </w:r>
      <w:r w:rsidRPr="00AF1FF1">
        <w:rPr>
          <w:rStyle w:val="StyleUnderline"/>
          <w:rFonts w:asciiTheme="minorHAnsi" w:hAnsiTheme="minorHAnsi" w:cstheme="minorHAnsi"/>
          <w:highlight w:val="cyan"/>
        </w:rPr>
        <w:t>were not taken seriously</w:t>
      </w:r>
      <w:r w:rsidRPr="00AF1FF1">
        <w:rPr>
          <w:rFonts w:asciiTheme="minorHAnsi" w:eastAsia="Times New Roman" w:hAnsiTheme="minorHAnsi" w:cstheme="minorHAnsi"/>
          <w:lang w:eastAsia="zh-CN"/>
        </w:rPr>
        <w:t xml:space="preserve">, since US planners believed </w:t>
      </w:r>
      <w:r w:rsidRPr="00AF1FF1">
        <w:rPr>
          <w:rStyle w:val="StyleUnderline"/>
          <w:rFonts w:asciiTheme="minorHAnsi" w:hAnsiTheme="minorHAnsi" w:cstheme="minorHAnsi"/>
          <w:highlight w:val="cyan"/>
        </w:rPr>
        <w:t>the alliance’s benevolent intentions were apparent to all. Sagacious Russians understood that expansion would actually be beneficial, since it would bring stability to their western border</w:t>
      </w:r>
      <w:r w:rsidRPr="00AF1FF1">
        <w:rPr>
          <w:rStyle w:val="StyleUnderline"/>
          <w:rFonts w:asciiTheme="minorHAnsi" w:hAnsiTheme="minorHAnsi" w:cstheme="minorHAnsi"/>
        </w:rPr>
        <w:t>.</w:t>
      </w:r>
      <w:r w:rsidRPr="00AF1FF1">
        <w:rPr>
          <w:rFonts w:asciiTheme="minorHAnsi" w:eastAsia="Times New Roman" w:hAnsiTheme="minorHAnsi" w:cstheme="minorHAnsi"/>
          <w:lang w:eastAsia="zh-CN"/>
        </w:rPr>
        <w:t xml:space="preserve"> President Clinton and Secretary of State Warren Christopher were caught off guard by the hostility of their counterparts regarding the issue at a summit in Budapest in December 1994. Despite warnings from the vast majority of academic and policy experts about the likely Russian reaction and overall wisdom of expansion itself, the administration failed to anticipate Moscow’s position. In the end, what can be said about the relationship between US power and international stability? Probably not much that will satisfy partisans, and </w:t>
      </w:r>
      <w:r w:rsidRPr="00AF1FF1">
        <w:rPr>
          <w:rStyle w:val="StyleUnderline"/>
          <w:rFonts w:asciiTheme="minorHAnsi" w:hAnsiTheme="minorHAnsi" w:cstheme="minorHAnsi"/>
        </w:rPr>
        <w:t>the pacifying virtue of US hegemony will remain largely an article of faith in some circles in the policy world</w:t>
      </w:r>
      <w:r w:rsidRPr="00AF1FF1">
        <w:rPr>
          <w:rFonts w:asciiTheme="minorHAnsi" w:eastAsia="Times New Roman" w:hAnsiTheme="minorHAnsi" w:cstheme="minorHAnsi"/>
          <w:lang w:eastAsia="zh-CN"/>
        </w:rPr>
        <w:t xml:space="preserve">. Like most beliefs, it will remain immune to alteration by logic and evidence. Beliefs rarely change, so debates rarely end. For those not yet fully converted, however, perhaps it will be significant that corroborating evidence for the relationship is extremely hard to identify. </w:t>
      </w:r>
      <w:r w:rsidRPr="00AF1FF1">
        <w:rPr>
          <w:rStyle w:val="StyleUnderline"/>
          <w:rFonts w:asciiTheme="minorHAnsi" w:hAnsiTheme="minorHAnsi" w:cstheme="minorHAnsi"/>
        </w:rPr>
        <w:t xml:space="preserve">If indeed hegemonic stability exists, it does so without leaving much of a trace. </w:t>
      </w:r>
      <w:r w:rsidRPr="00AF1FF1">
        <w:rPr>
          <w:rFonts w:asciiTheme="minorHAnsi" w:hAnsiTheme="minorHAnsi" w:cstheme="minorHAnsi"/>
        </w:rPr>
        <w:t>Neither Washington’s spending, nor its interventions, nor its overall grand strategy seem to matter much to the levels of armed conflict around the world (apart from those wars that Uncle Sam starts). The</w:t>
      </w:r>
      <w:r w:rsidRPr="00AF1FF1">
        <w:rPr>
          <w:rFonts w:asciiTheme="minorHAnsi" w:eastAsia="Times New Roman" w:hAnsiTheme="minorHAnsi" w:cstheme="minorHAnsi"/>
          <w:lang w:eastAsia="zh-CN"/>
        </w:rPr>
        <w:t xml:space="preserve"> </w:t>
      </w:r>
      <w:r w:rsidRPr="00AF1FF1">
        <w:rPr>
          <w:rStyle w:val="StyleUnderline"/>
          <w:rFonts w:asciiTheme="minorHAnsi" w:hAnsiTheme="minorHAnsi" w:cstheme="minorHAnsi"/>
        </w:rPr>
        <w:t>empirical record does not contain strong reasons to believe that unipolarity and the New Peace</w:t>
      </w:r>
      <w:r w:rsidRPr="00AF1FF1">
        <w:rPr>
          <w:rFonts w:asciiTheme="minorHAnsi" w:eastAsia="Times New Roman" w:hAnsiTheme="minorHAnsi" w:cstheme="minorHAnsi"/>
          <w:lang w:eastAsia="zh-CN"/>
        </w:rPr>
        <w:t xml:space="preserve"> are related, and insights from political psychology suggest that </w:t>
      </w:r>
      <w:r w:rsidRPr="00AF1FF1">
        <w:rPr>
          <w:rStyle w:val="StyleUnderline"/>
          <w:rFonts w:asciiTheme="minorHAnsi" w:hAnsiTheme="minorHAnsi" w:cstheme="minorHAnsi"/>
        </w:rPr>
        <w:t>hegemonic stability is a belief particularly susceptible to misperception.</w:t>
      </w:r>
      <w:r w:rsidRPr="00AF1FF1">
        <w:rPr>
          <w:rFonts w:asciiTheme="minorHAnsi" w:eastAsia="Times New Roman" w:hAnsiTheme="minorHAnsi" w:cstheme="minorHAnsi"/>
          <w:lang w:eastAsia="zh-CN"/>
        </w:rPr>
        <w:t xml:space="preserve"> US leaders probably exaggerate the degree to which their power matters, and could retrench without much risk to themselves or the world around them. Researchers will need to look elsewhere to explain why the world has entered into the most peaceful period in its history. </w:t>
      </w:r>
      <w:r w:rsidRPr="00AF1FF1">
        <w:rPr>
          <w:rStyle w:val="StyleUnderline"/>
          <w:rFonts w:asciiTheme="minorHAnsi" w:hAnsiTheme="minorHAnsi" w:cstheme="minorHAnsi"/>
        </w:rPr>
        <w:t xml:space="preserve">The good news from this is that </w:t>
      </w:r>
      <w:r w:rsidRPr="00AF1FF1">
        <w:rPr>
          <w:rStyle w:val="StyleUnderline"/>
          <w:rFonts w:asciiTheme="minorHAnsi" w:hAnsiTheme="minorHAnsi" w:cstheme="minorHAnsi"/>
          <w:highlight w:val="cyan"/>
        </w:rPr>
        <w:t xml:space="preserve">the New Peace will probably persist for quite some time, no matter how dominant the United States is, </w:t>
      </w:r>
      <w:r w:rsidRPr="00AF1FF1">
        <w:rPr>
          <w:rStyle w:val="Emphasis"/>
          <w:rFonts w:asciiTheme="minorHAnsi" w:hAnsiTheme="minorHAnsi" w:cstheme="minorHAnsi"/>
          <w:highlight w:val="cyan"/>
        </w:rPr>
        <w:t>or what policies President Trump follows</w:t>
      </w:r>
      <w:r w:rsidRPr="00AF1FF1">
        <w:rPr>
          <w:rStyle w:val="StyleUnderline"/>
          <w:rFonts w:asciiTheme="minorHAnsi" w:hAnsiTheme="minorHAnsi" w:cstheme="minorHAnsi"/>
          <w:highlight w:val="cyan"/>
        </w:rPr>
        <w:t>, or how much resentment its actions cause in the peripher</w:t>
      </w:r>
      <w:r w:rsidRPr="00AF1FF1">
        <w:rPr>
          <w:rStyle w:val="StyleUnderline"/>
          <w:rFonts w:asciiTheme="minorHAnsi" w:hAnsiTheme="minorHAnsi" w:cstheme="minorHAnsi"/>
        </w:rPr>
        <w:t>y</w:t>
      </w:r>
      <w:r w:rsidRPr="00AF1FF1">
        <w:rPr>
          <w:rFonts w:asciiTheme="minorHAnsi" w:eastAsia="Times New Roman" w:hAnsiTheme="minorHAnsi" w:cstheme="minorHAnsi"/>
          <w:lang w:eastAsia="zh-CN"/>
        </w:rPr>
        <w:t xml:space="preserve">. </w:t>
      </w:r>
      <w:r w:rsidRPr="00AF1FF1">
        <w:rPr>
          <w:rStyle w:val="StyleUnderline"/>
          <w:rFonts w:asciiTheme="minorHAnsi" w:hAnsiTheme="minorHAnsi" w:cstheme="minorHAnsi"/>
        </w:rPr>
        <w:t>The people of the twenty-first century are likely to be much safer and more secure than any of their predecessors</w:t>
      </w:r>
      <w:r w:rsidRPr="00AF1FF1">
        <w:rPr>
          <w:rFonts w:asciiTheme="minorHAnsi" w:eastAsia="Times New Roman" w:hAnsiTheme="minorHAnsi" w:cstheme="minorHAnsi"/>
          <w:lang w:eastAsia="zh-CN"/>
        </w:rPr>
        <w:t>, even if many of them do not always believe it.</w:t>
      </w:r>
    </w:p>
    <w:p w14:paraId="43242971" w14:textId="77777777" w:rsidR="00D2330F" w:rsidRDefault="00D2330F" w:rsidP="00D2330F"/>
    <w:p w14:paraId="5D56B070" w14:textId="77777777" w:rsidR="00D2330F" w:rsidRDefault="00D2330F" w:rsidP="00D2330F">
      <w:pPr>
        <w:pStyle w:val="Heading3"/>
      </w:pPr>
      <w:r>
        <w:t>Pursuit of Heg Inevitable</w:t>
      </w:r>
    </w:p>
    <w:p w14:paraId="61BB911A" w14:textId="77777777" w:rsidR="00D2330F" w:rsidRDefault="00D2330F" w:rsidP="00D2330F">
      <w:pPr>
        <w:pStyle w:val="Heading4"/>
        <w:tabs>
          <w:tab w:val="center" w:pos="6742"/>
        </w:tabs>
      </w:pPr>
      <w:r>
        <w:t xml:space="preserve">Pursuit of hegemony’s inevitable </w:t>
      </w:r>
      <w:r>
        <w:tab/>
      </w:r>
    </w:p>
    <w:p w14:paraId="73BA792B" w14:textId="77777777" w:rsidR="00D2330F" w:rsidRDefault="00D2330F" w:rsidP="00D2330F">
      <w:r w:rsidRPr="00A91478">
        <w:rPr>
          <w:rStyle w:val="Style13ptBold"/>
        </w:rPr>
        <w:t xml:space="preserve">Posen </w:t>
      </w:r>
      <w:r>
        <w:rPr>
          <w:rStyle w:val="Style13ptBold"/>
        </w:rPr>
        <w:t>20</w:t>
      </w:r>
      <w:r w:rsidRPr="00A91478">
        <w:rPr>
          <w:rStyle w:val="Style13ptBold"/>
        </w:rPr>
        <w:t>13</w:t>
      </w:r>
      <w:r>
        <w:t xml:space="preserve">, (Barry R., the Ford International Professor of Political Science and Director of the Security Studies Program at the Massachusetts Institute of Technology, Jan/Feb 2013, “Pull Back: The Case for a Less Activist Foreign Policy,” Foreign Affairs, </w:t>
      </w:r>
      <w:hyperlink r:id="rId125" w:history="1">
        <w:r w:rsidRPr="0058787F">
          <w:rPr>
            <w:rStyle w:val="Hyperlink"/>
          </w:rPr>
          <w:t>http://www.foreignaffairs.com/articles/138466/barry-r-posen/pull-back?page=show#</w:t>
        </w:r>
      </w:hyperlink>
    </w:p>
    <w:p w14:paraId="53C767F2" w14:textId="77777777" w:rsidR="00D2330F" w:rsidRDefault="00D2330F" w:rsidP="00D2330F">
      <w:pPr>
        <w:rPr>
          <w:sz w:val="14"/>
        </w:rPr>
      </w:pPr>
      <w:r w:rsidRPr="00105DEA">
        <w:rPr>
          <w:rStyle w:val="StyleUnderline"/>
          <w:highlight w:val="yellow"/>
        </w:rPr>
        <w:t>Despite</w:t>
      </w:r>
      <w:r w:rsidRPr="00A91478">
        <w:rPr>
          <w:rStyle w:val="StyleUnderline"/>
        </w:rPr>
        <w:t xml:space="preserve"> a decade of </w:t>
      </w:r>
      <w:r w:rsidRPr="00105DEA">
        <w:rPr>
          <w:rStyle w:val="StyleUnderline"/>
          <w:highlight w:val="yellow"/>
        </w:rPr>
        <w:t>costly</w:t>
      </w:r>
      <w:r w:rsidRPr="00105DEA">
        <w:rPr>
          <w:sz w:val="14"/>
        </w:rPr>
        <w:t xml:space="preserve"> and indecisive </w:t>
      </w:r>
      <w:r w:rsidRPr="00105DEA">
        <w:rPr>
          <w:rStyle w:val="StyleUnderline"/>
          <w:highlight w:val="yellow"/>
        </w:rPr>
        <w:t>warfare</w:t>
      </w:r>
      <w:r w:rsidRPr="00A91478">
        <w:rPr>
          <w:rStyle w:val="StyleUnderline"/>
        </w:rPr>
        <w:t xml:space="preserve"> and</w:t>
      </w:r>
      <w:r w:rsidRPr="00105DEA">
        <w:rPr>
          <w:sz w:val="14"/>
        </w:rPr>
        <w:t xml:space="preserve"> mounting </w:t>
      </w:r>
      <w:r w:rsidRPr="00A91478">
        <w:rPr>
          <w:rStyle w:val="StyleUnderline"/>
        </w:rPr>
        <w:t xml:space="preserve">fiscal pressures, </w:t>
      </w:r>
      <w:r w:rsidRPr="00105DEA">
        <w:rPr>
          <w:rStyle w:val="StyleUnderline"/>
          <w:highlight w:val="yellow"/>
        </w:rPr>
        <w:t>the</w:t>
      </w:r>
      <w:r w:rsidRPr="00105DEA">
        <w:rPr>
          <w:sz w:val="14"/>
        </w:rPr>
        <w:t xml:space="preserve"> </w:t>
      </w:r>
      <w:r w:rsidRPr="00A91478">
        <w:rPr>
          <w:rStyle w:val="StyleUnderline"/>
          <w:bdr w:val="single" w:sz="4" w:space="0" w:color="auto"/>
        </w:rPr>
        <w:t xml:space="preserve">long-standing </w:t>
      </w:r>
      <w:r w:rsidRPr="00105DEA">
        <w:rPr>
          <w:rStyle w:val="StyleUnderline"/>
          <w:highlight w:val="yellow"/>
          <w:bdr w:val="single" w:sz="4" w:space="0" w:color="auto"/>
        </w:rPr>
        <w:t>consensus</w:t>
      </w:r>
      <w:r w:rsidRPr="00105DEA">
        <w:rPr>
          <w:sz w:val="14"/>
          <w:highlight w:val="yellow"/>
        </w:rPr>
        <w:t xml:space="preserve"> </w:t>
      </w:r>
      <w:r w:rsidRPr="00105DEA">
        <w:rPr>
          <w:rStyle w:val="StyleUnderline"/>
          <w:highlight w:val="yellow"/>
        </w:rPr>
        <w:t>among</w:t>
      </w:r>
      <w:r w:rsidRPr="00105DEA">
        <w:rPr>
          <w:sz w:val="14"/>
        </w:rPr>
        <w:t xml:space="preserve"> American </w:t>
      </w:r>
      <w:r w:rsidRPr="00A91478">
        <w:rPr>
          <w:rStyle w:val="StyleUnderline"/>
        </w:rPr>
        <w:t>poli</w:t>
      </w:r>
      <w:r w:rsidRPr="00105DEA">
        <w:rPr>
          <w:rStyle w:val="StyleUnderline"/>
          <w:highlight w:val="yellow"/>
        </w:rPr>
        <w:t>cymakers about U.S. grand strategy has</w:t>
      </w:r>
      <w:r w:rsidRPr="00105DEA">
        <w:rPr>
          <w:sz w:val="14"/>
          <w:highlight w:val="yellow"/>
        </w:rPr>
        <w:t xml:space="preserve"> </w:t>
      </w:r>
      <w:r w:rsidRPr="00105DEA">
        <w:rPr>
          <w:rStyle w:val="StyleUnderline"/>
          <w:highlight w:val="yellow"/>
          <w:bdr w:val="single" w:sz="4" w:space="0" w:color="auto"/>
        </w:rPr>
        <w:t>remained</w:t>
      </w:r>
      <w:r w:rsidRPr="00A91478">
        <w:rPr>
          <w:rStyle w:val="StyleUnderline"/>
          <w:bdr w:val="single" w:sz="4" w:space="0" w:color="auto"/>
        </w:rPr>
        <w:t xml:space="preserve"> remarkably </w:t>
      </w:r>
      <w:r w:rsidRPr="00105DEA">
        <w:rPr>
          <w:rStyle w:val="StyleUnderline"/>
          <w:highlight w:val="yellow"/>
          <w:bdr w:val="single" w:sz="4" w:space="0" w:color="auto"/>
        </w:rPr>
        <w:t>intact</w:t>
      </w:r>
      <w:r w:rsidRPr="00105DEA">
        <w:rPr>
          <w:sz w:val="14"/>
        </w:rPr>
        <w:t xml:space="preserve">. As the presidential campaign made clear, </w:t>
      </w:r>
      <w:r w:rsidRPr="00105DEA">
        <w:rPr>
          <w:rStyle w:val="StyleUnderline"/>
          <w:highlight w:val="yellow"/>
        </w:rPr>
        <w:t>Republicans and Democrats</w:t>
      </w:r>
      <w:r w:rsidRPr="00105DEA">
        <w:rPr>
          <w:sz w:val="14"/>
        </w:rPr>
        <w:t xml:space="preserve"> may </w:t>
      </w:r>
      <w:r w:rsidRPr="00A91478">
        <w:rPr>
          <w:rStyle w:val="StyleUnderline"/>
        </w:rPr>
        <w:t>quibble</w:t>
      </w:r>
      <w:r w:rsidRPr="00105DEA">
        <w:rPr>
          <w:sz w:val="14"/>
        </w:rPr>
        <w:t xml:space="preserve"> over foreign policy </w:t>
      </w:r>
      <w:r w:rsidRPr="00A91478">
        <w:rPr>
          <w:rStyle w:val="StyleUnderline"/>
        </w:rPr>
        <w:t xml:space="preserve">at the margins, but they </w:t>
      </w:r>
      <w:r w:rsidRPr="00105DEA">
        <w:rPr>
          <w:rStyle w:val="StyleUnderline"/>
          <w:highlight w:val="yellow"/>
        </w:rPr>
        <w:t>agree</w:t>
      </w:r>
      <w:r w:rsidRPr="00A91478">
        <w:rPr>
          <w:rStyle w:val="StyleUnderline"/>
        </w:rPr>
        <w:t xml:space="preserve"> on the big picture: </w:t>
      </w:r>
      <w:r w:rsidRPr="00105DEA">
        <w:rPr>
          <w:rStyle w:val="StyleUnderline"/>
          <w:highlight w:val="yellow"/>
        </w:rPr>
        <w:t>that the U</w:t>
      </w:r>
      <w:r w:rsidRPr="00105DEA">
        <w:rPr>
          <w:sz w:val="14"/>
        </w:rPr>
        <w:t xml:space="preserve">nited </w:t>
      </w:r>
      <w:r w:rsidRPr="00105DEA">
        <w:rPr>
          <w:rStyle w:val="StyleUnderline"/>
          <w:highlight w:val="yellow"/>
        </w:rPr>
        <w:t>S</w:t>
      </w:r>
      <w:r w:rsidRPr="00105DEA">
        <w:rPr>
          <w:sz w:val="14"/>
        </w:rPr>
        <w:t xml:space="preserve">tates </w:t>
      </w:r>
      <w:r w:rsidRPr="00105DEA">
        <w:rPr>
          <w:rStyle w:val="StyleUnderline"/>
          <w:highlight w:val="yellow"/>
          <w:bdr w:val="single" w:sz="4" w:space="0" w:color="auto"/>
        </w:rPr>
        <w:t>should dominate the world militarily</w:t>
      </w:r>
      <w:r w:rsidRPr="00A91478">
        <w:rPr>
          <w:rStyle w:val="StyleUnderline"/>
          <w:bdr w:val="single" w:sz="4" w:space="0" w:color="auto"/>
        </w:rPr>
        <w:t>, economically, and politically</w:t>
      </w:r>
      <w:r w:rsidRPr="00105DEA">
        <w:rPr>
          <w:sz w:val="14"/>
        </w:rPr>
        <w:t xml:space="preserve">, as it has since the final years of the Cold War, </w:t>
      </w:r>
      <w:r w:rsidRPr="00A91478">
        <w:rPr>
          <w:rStyle w:val="StyleUnderline"/>
        </w:rPr>
        <w:t xml:space="preserve">a strategy of liberal hegemony. </w:t>
      </w:r>
      <w:r w:rsidRPr="00105DEA">
        <w:rPr>
          <w:rStyle w:val="StyleUnderline"/>
          <w:highlight w:val="yellow"/>
        </w:rPr>
        <w:t>The country, they hold, needs to</w:t>
      </w:r>
      <w:r w:rsidRPr="00105DEA">
        <w:rPr>
          <w:sz w:val="14"/>
          <w:highlight w:val="yellow"/>
        </w:rPr>
        <w:t xml:space="preserve"> </w:t>
      </w:r>
      <w:r w:rsidRPr="00105DEA">
        <w:rPr>
          <w:rStyle w:val="StyleUnderline"/>
          <w:highlight w:val="yellow"/>
          <w:bdr w:val="single" w:sz="4" w:space="0" w:color="auto"/>
        </w:rPr>
        <w:t>preserve its massive lead in</w:t>
      </w:r>
      <w:r w:rsidRPr="00A91478">
        <w:rPr>
          <w:rStyle w:val="StyleUnderline"/>
          <w:bdr w:val="single" w:sz="4" w:space="0" w:color="auto"/>
        </w:rPr>
        <w:t xml:space="preserve"> the </w:t>
      </w:r>
      <w:r w:rsidRPr="00105DEA">
        <w:rPr>
          <w:rStyle w:val="StyleUnderline"/>
          <w:highlight w:val="yellow"/>
          <w:bdr w:val="single" w:sz="4" w:space="0" w:color="auto"/>
        </w:rPr>
        <w:t>global</w:t>
      </w:r>
      <w:r w:rsidRPr="00A91478">
        <w:rPr>
          <w:rStyle w:val="StyleUnderline"/>
          <w:bdr w:val="single" w:sz="4" w:space="0" w:color="auto"/>
        </w:rPr>
        <w:t xml:space="preserve"> balance of </w:t>
      </w:r>
      <w:r w:rsidRPr="00105DEA">
        <w:rPr>
          <w:rStyle w:val="StyleUnderline"/>
          <w:highlight w:val="yellow"/>
          <w:bdr w:val="single" w:sz="4" w:space="0" w:color="auto"/>
        </w:rPr>
        <w:t>power</w:t>
      </w:r>
      <w:r w:rsidRPr="00105DEA">
        <w:rPr>
          <w:sz w:val="14"/>
        </w:rPr>
        <w:t xml:space="preserve">, consolidate its economic preeminence, enlarge the community of market democracies, and maintain its outsized influence in the international institutions it helped create. </w:t>
      </w:r>
      <w:r w:rsidRPr="00105DEA">
        <w:rPr>
          <w:sz w:val="12"/>
        </w:rPr>
        <w:t>¶</w:t>
      </w:r>
      <w:r w:rsidRPr="00105DEA">
        <w:rPr>
          <w:sz w:val="14"/>
        </w:rPr>
        <w:t xml:space="preserve"> To this end, </w:t>
      </w:r>
      <w:r w:rsidRPr="00105DEA">
        <w:rPr>
          <w:rStyle w:val="StyleUnderline"/>
          <w:highlight w:val="yellow"/>
        </w:rPr>
        <w:t>the U.S.</w:t>
      </w:r>
      <w:r w:rsidRPr="00105DEA">
        <w:rPr>
          <w:sz w:val="14"/>
        </w:rPr>
        <w:t xml:space="preserve"> government </w:t>
      </w:r>
      <w:r w:rsidRPr="00105DEA">
        <w:rPr>
          <w:rStyle w:val="StyleUnderline"/>
          <w:highlight w:val="yellow"/>
        </w:rPr>
        <w:t>has expanded its</w:t>
      </w:r>
      <w:r w:rsidRPr="00A91478">
        <w:rPr>
          <w:rStyle w:val="StyleUnderline"/>
        </w:rPr>
        <w:t xml:space="preserve"> sprawling Cold War-era </w:t>
      </w:r>
      <w:r w:rsidRPr="00105DEA">
        <w:rPr>
          <w:rStyle w:val="StyleUnderline"/>
          <w:highlight w:val="yellow"/>
        </w:rPr>
        <w:t>network of security commitments and military bases</w:t>
      </w:r>
      <w:r w:rsidRPr="00105DEA">
        <w:rPr>
          <w:sz w:val="14"/>
        </w:rPr>
        <w:t xml:space="preserve">. It has </w:t>
      </w:r>
      <w:r w:rsidRPr="00A91478">
        <w:rPr>
          <w:rStyle w:val="StyleUnderline"/>
        </w:rPr>
        <w:t>reinforced its existing alliances, adding</w:t>
      </w:r>
      <w:r w:rsidRPr="00105DEA">
        <w:rPr>
          <w:sz w:val="14"/>
        </w:rPr>
        <w:t xml:space="preserve"> new members </w:t>
      </w:r>
      <w:r w:rsidRPr="00A91478">
        <w:rPr>
          <w:rStyle w:val="StyleUnderline"/>
        </w:rPr>
        <w:t>to NATO and enhancing its</w:t>
      </w:r>
      <w:r w:rsidRPr="00105DEA">
        <w:rPr>
          <w:sz w:val="14"/>
        </w:rPr>
        <w:t xml:space="preserve"> security </w:t>
      </w:r>
      <w:r w:rsidRPr="00A91478">
        <w:rPr>
          <w:rStyle w:val="StyleUnderline"/>
        </w:rPr>
        <w:t>agreement with Japan. In the</w:t>
      </w:r>
      <w:r w:rsidRPr="00105DEA">
        <w:rPr>
          <w:sz w:val="14"/>
        </w:rPr>
        <w:t xml:space="preserve"> Persian </w:t>
      </w:r>
      <w:r w:rsidRPr="00A91478">
        <w:rPr>
          <w:rStyle w:val="StyleUnderline"/>
        </w:rPr>
        <w:t>Gulf, it has</w:t>
      </w:r>
      <w:r w:rsidRPr="00105DEA">
        <w:rPr>
          <w:sz w:val="14"/>
        </w:rPr>
        <w:t xml:space="preserve"> sought to protect the flow of oil with </w:t>
      </w:r>
      <w:r w:rsidRPr="00A91478">
        <w:rPr>
          <w:rStyle w:val="StyleUnderline"/>
        </w:rPr>
        <w:t>a full panoply of air, sea, and land forces</w:t>
      </w:r>
      <w:r w:rsidRPr="00105DEA">
        <w:rPr>
          <w:sz w:val="14"/>
        </w:rPr>
        <w:t xml:space="preserve">, a goal that consumes at least 15 percent of the U.S. defense budget. </w:t>
      </w:r>
      <w:r w:rsidRPr="00A91478">
        <w:rPr>
          <w:rStyle w:val="StyleUnderline"/>
        </w:rPr>
        <w:t>Washington has put China on a watch list, ringing it in with a network of alliances</w:t>
      </w:r>
      <w:r w:rsidRPr="00105DEA">
        <w:rPr>
          <w:sz w:val="14"/>
        </w:rPr>
        <w:t>, less formal relationships, and military bases.</w:t>
      </w:r>
    </w:p>
    <w:p w14:paraId="23EB9C89" w14:textId="77777777" w:rsidR="00D2330F" w:rsidRDefault="00D2330F" w:rsidP="00D2330F">
      <w:pPr>
        <w:pStyle w:val="Heading4"/>
      </w:pPr>
      <w:r>
        <w:t xml:space="preserve">Pursuit of hegemony is inevitable – because of corporate interests </w:t>
      </w:r>
    </w:p>
    <w:p w14:paraId="20E103A5" w14:textId="77777777" w:rsidR="00D2330F" w:rsidRPr="00E76262" w:rsidRDefault="00D2330F" w:rsidP="00D2330F">
      <w:r>
        <w:rPr>
          <w:rStyle w:val="Style13ptBold"/>
        </w:rPr>
        <w:t xml:space="preserve">Graaff and Apeldoorn 18 </w:t>
      </w:r>
      <w:r w:rsidRPr="00687A0A">
        <w:t>Naná De Graaff and Bastiaan Van Apeldoorn, 18, Dr. Nana de Graaff is Assistant Professor in International Relations at the Department of Political Science and Public Administration and Programme director of the Graduate School of Social Sciences at the Vrije Universiteit Amsterdam, Bastiaan van Apeldoorn (1970) is Associate Professor in International Relations in the Department of Political Science and Public Administration at VU Amsterdam, 18, 1-1-2018, US–China relations and the liberal world order: contending elites, colliding visions?, OUP Academic, https://academic.oup.com/ia/article/94/1/113/4762687, 6-26-2018, dsa</w:t>
      </w:r>
    </w:p>
    <w:p w14:paraId="73559C8B" w14:textId="77777777" w:rsidR="00D2330F" w:rsidRDefault="00D2330F" w:rsidP="00D2330F">
      <w:r w:rsidRPr="00A253E3">
        <w:rPr>
          <w:rStyle w:val="StyleUnderline"/>
        </w:rPr>
        <w:t>China's phenomenal rise has inevitably had an impact on the position of global power from which the United States has since 1945 been leading the liberal world order, and thus necessitates a strategic response from what much of the literature still identifies as the global hegemon.5</w:t>
      </w:r>
      <w:r w:rsidRPr="009D7E6A">
        <w:t>8</w:t>
      </w:r>
      <w:r>
        <w:t xml:space="preserve"> </w:t>
      </w:r>
      <w:r w:rsidRPr="009D7E6A">
        <w:t>From our perspective, in order to make sense of America's strategic response to China we have to shift our focus towards America's particular state–society model and analyse the elite networks of which its foreign policy-makers are part, and which help us to account for the world-view, ideas and interests with which they are bound up.</w:t>
      </w:r>
      <w:r>
        <w:t xml:space="preserve"> </w:t>
      </w:r>
      <w:r w:rsidRPr="009D7E6A">
        <w:t xml:space="preserve">Our earlier research into the social networks of </w:t>
      </w:r>
      <w:r w:rsidRPr="00A253E3">
        <w:rPr>
          <w:rStyle w:val="StyleUnderline"/>
        </w:rPr>
        <w:t>the top foreign policy-makers of the past three administrations (</w:t>
      </w:r>
      <w:r w:rsidRPr="009D7E6A">
        <w:t xml:space="preserve">before Trump) </w:t>
      </w:r>
      <w:r w:rsidRPr="00A253E3">
        <w:rPr>
          <w:rStyle w:val="StyleUnderline"/>
        </w:rPr>
        <w:t>has shown that around two-thirds had top-level corporate affiliations before serving in the administration, and about half returned to the corporate world after leaving government, establishing an extensive revolving-door pattern</w:t>
      </w:r>
      <w:r w:rsidRPr="009D7E6A">
        <w:t xml:space="preserve"> (see</w:t>
      </w:r>
      <w:r>
        <w:t xml:space="preserve"> </w:t>
      </w:r>
      <w:r w:rsidRPr="009D7E6A">
        <w:t>table 1)</w:t>
      </w:r>
    </w:p>
    <w:p w14:paraId="366364E7" w14:textId="77777777" w:rsidR="00D2330F" w:rsidRDefault="00D2330F" w:rsidP="00D2330F">
      <w:r>
        <w:rPr>
          <w:noProof/>
        </w:rPr>
        <w:drawing>
          <wp:inline distT="0" distB="0" distL="0" distR="0" wp14:anchorId="3348F4C0" wp14:editId="10E23295">
            <wp:extent cx="3929840" cy="175228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957964" cy="1764823"/>
                    </a:xfrm>
                    <a:prstGeom prst="rect">
                      <a:avLst/>
                    </a:prstGeom>
                  </pic:spPr>
                </pic:pic>
              </a:graphicData>
            </a:graphic>
          </wp:inline>
        </w:drawing>
      </w:r>
    </w:p>
    <w:p w14:paraId="1E22B4AE" w14:textId="77777777" w:rsidR="00D2330F" w:rsidRPr="00172B24" w:rsidRDefault="00D2330F" w:rsidP="00D2330F">
      <w:pPr>
        <w:rPr>
          <w:rStyle w:val="StyleUnderline"/>
        </w:rPr>
      </w:pPr>
      <w:r w:rsidRPr="009D7E6A">
        <w:t>.59</w:t>
      </w:r>
      <w:r>
        <w:t xml:space="preserve"> </w:t>
      </w:r>
      <w:r w:rsidRPr="009D7E6A">
        <w:t xml:space="preserve">Our research also showed that while the overall composition of </w:t>
      </w:r>
      <w:r w:rsidRPr="00172B24">
        <w:rPr>
          <w:rStyle w:val="StyleUnderline"/>
        </w:rPr>
        <w:t>the corporate background of this selection of post-Cold War US grand strategy makers embraces a wide diversity of sectors, the corporate ties are overwhelmingly dominated by US transnationally orientated capital. That is to say, a majority of ties are either with very large American TNCs or financial institutions (with more than one-third of ties involving prior top-level positions at Fortune 500 companies) or with international corporate law firms and consultancies that have such large multinationals or Wall Street banks as their clients. Moreover, the strongly globally orientated financial sector predominates. As well as identifying these direct corporate elite ties, we also found that America's post-Cold War foreign policy-making elite is strongly embedded in the world of think-tanks and policy-planning bodies, which are in turn to a large extent funded by big business and directed by members of the country's corporate elite.60 We traced a large network of extensive ties, shared across the Clinton, Bush and Obama administrations, with key policy-planning bodies such as the Council on Foreign Relations, the Aspen Institute, the Trilateral Commission and the Bilderberg Conference. These have been crucial platforms for the coordination of transnational corporate elite interests and the creation of international consent to the continuation of a US-dominated liberal world order based upon open markets and free flows of capital.</w:t>
      </w:r>
      <w:r w:rsidRPr="009D7E6A">
        <w:t>61</w:t>
      </w:r>
      <w:r>
        <w:t xml:space="preserve"> </w:t>
      </w:r>
      <w:r w:rsidRPr="00172B24">
        <w:rPr>
          <w:rStyle w:val="StyleUnderline"/>
        </w:rPr>
        <w:t xml:space="preserve">The fact that such a large majority of top US grand strategy makers had prior ties to America's largest transnational corporations and banks and to think-tanks funded by that same corporate community, with its clearly globalist or liberal internationalist outlook, helps to explain the world-view of this foreign policy elite and why it has, by and large, as we shall specify below, pursued a foreign policy strategy aimed at preserving a world order based upon open markets, free trade and liberal institutions, which has above all favoured the interests of US transnational capital and the corporate elite associated with it.62 It is this world-view, then, that has shaped America's strategic response to China's rise over the past decades, underpinning a strategy aimed at maintaining access to (and control over) the markets and commercial (sea) lanes of the Asian region. </w:t>
      </w:r>
      <w:r w:rsidRPr="00172B24">
        <w:t xml:space="preserve">Here the possibility of closure—that is, a loss of economic openness in Asia and the ability to maintain and control that openness on US terms—is what constitutes the greatest threat to US interests.6 </w:t>
      </w:r>
    </w:p>
    <w:p w14:paraId="347A4AFB" w14:textId="77777777" w:rsidR="00D2330F" w:rsidRDefault="00D2330F" w:rsidP="00D2330F">
      <w:pPr>
        <w:pStyle w:val="Heading3"/>
      </w:pPr>
      <w:r>
        <w:t>No Alt to Heg</w:t>
      </w:r>
    </w:p>
    <w:p w14:paraId="529B5BDE" w14:textId="77777777" w:rsidR="00D2330F" w:rsidRDefault="00D2330F" w:rsidP="00D2330F">
      <w:pPr>
        <w:pStyle w:val="Heading4"/>
      </w:pPr>
      <w:bookmarkStart w:id="2" w:name="_Hlk506117477"/>
      <w:r>
        <w:t xml:space="preserve">No alt to US led liberal international order </w:t>
      </w:r>
    </w:p>
    <w:p w14:paraId="2D2047F0" w14:textId="77777777" w:rsidR="00D2330F" w:rsidRDefault="00D2330F" w:rsidP="00D2330F">
      <w:r>
        <w:t xml:space="preserve">G. John </w:t>
      </w:r>
      <w:r w:rsidRPr="00396F2D">
        <w:rPr>
          <w:rStyle w:val="Style13ptBold"/>
        </w:rPr>
        <w:t>Ikenberry</w:t>
      </w:r>
      <w:r>
        <w:rPr>
          <w:rStyle w:val="Style13ptBold"/>
        </w:rPr>
        <w:t>, Pamar, &amp; Stokes 1-2018</w:t>
      </w:r>
      <w:r w:rsidRPr="00396F2D">
        <w:rPr>
          <w:rStyle w:val="Style13ptBold"/>
        </w:rPr>
        <w:t>,</w:t>
      </w:r>
      <w:r>
        <w:rPr>
          <w:rStyle w:val="Style13ptBold"/>
        </w:rPr>
        <w:t xml:space="preserve"> </w:t>
      </w:r>
      <w:r w:rsidRPr="00354A0D">
        <w:t>Ikenberry is Albert G. Milbank Professor of Politics and International Affairs at Princeton University in the Department</w:t>
      </w:r>
      <w:r>
        <w:t xml:space="preserve"> of Politics and the Woodrow Wilson School of Public and International Affairs. He is also Co-Director of Princeton’s Center for International Security Studies, </w:t>
      </w:r>
      <w:r w:rsidRPr="00354A0D">
        <w:t>Inderjeet Parmar, Professor and Head of the Department of International Politics at City, University of London, and Doug Stokes, Professor of International Security and Director of the Centre for Advanced International Studies at the University of Exeter. He is a senior associate fellow at the Royal United Services Institute, 1-2018, “Introduction</w:t>
      </w:r>
      <w:r>
        <w:t xml:space="preserve">: Ordering the world? Liberal internationalism in theory and practice,” International Affairs, </w:t>
      </w:r>
      <w:hyperlink r:id="rId127" w:history="1">
        <w:r w:rsidRPr="004019E8">
          <w:rPr>
            <w:rStyle w:val="Hyperlink"/>
          </w:rPr>
          <w:t>https://www.chathamhouse.org/sites/files/chathamhouse/images/ia/INTA94_1_1_277_Introduction.pdf</w:t>
        </w:r>
      </w:hyperlink>
      <w:r>
        <w:t xml:space="preserve">, </w:t>
      </w:r>
    </w:p>
    <w:p w14:paraId="4A74986E" w14:textId="77777777" w:rsidR="00D2330F" w:rsidRPr="00D71389" w:rsidRDefault="00D2330F" w:rsidP="00D2330F">
      <w:pPr>
        <w:rPr>
          <w:sz w:val="12"/>
        </w:rPr>
      </w:pPr>
      <w:r w:rsidRPr="00396F2D">
        <w:rPr>
          <w:rStyle w:val="StyleUnderline"/>
        </w:rPr>
        <w:t>The Trump presidency appears to personify</w:t>
      </w:r>
      <w:r w:rsidRPr="00396F2D">
        <w:rPr>
          <w:sz w:val="12"/>
        </w:rPr>
        <w:t xml:space="preserve">, along with Britain’s vote to withdraw from the European Union, </w:t>
      </w:r>
      <w:r w:rsidRPr="00396F2D">
        <w:rPr>
          <w:rStyle w:val="StyleUnderline"/>
        </w:rPr>
        <w:t>a sense of deep crisis in the U</w:t>
      </w:r>
      <w:r w:rsidRPr="00396F2D">
        <w:rPr>
          <w:sz w:val="12"/>
        </w:rPr>
        <w:t xml:space="preserve">nited </w:t>
      </w:r>
      <w:r w:rsidRPr="00396F2D">
        <w:rPr>
          <w:rStyle w:val="StyleUnderline"/>
        </w:rPr>
        <w:t>S</w:t>
      </w:r>
      <w:r w:rsidRPr="00396F2D">
        <w:rPr>
          <w:sz w:val="12"/>
        </w:rPr>
        <w:t>tates-</w:t>
      </w:r>
      <w:r w:rsidRPr="00396F2D">
        <w:rPr>
          <w:rStyle w:val="StyleUnderline"/>
        </w:rPr>
        <w:t>led liberal international order</w:t>
      </w:r>
      <w:r w:rsidRPr="00396F2D">
        <w:rPr>
          <w:sz w:val="12"/>
        </w:rPr>
        <w:t xml:space="preserve"> (LIO). The two states that conceived and constructed a whole array of international institutions after 1945 now seem to be rejecting that order, or at the very least, demanding that its institutions either be reformed or recalibrated to better suit their purposes. However, both developments may signal a new phase in the evolution of the international system—more nationalistic, statecentric and transactional, in which costs and responsibilities are more widely shared and where the electorate questions the costs versus benefits of the postwar liberal consensus. This crisis has long been evident: rising non-western states; global shifts in economic power; illiberal non-state actors; deep-seated problems with the legitimacy of political elites; as well as social and racial problems at home all signal enduring problems for US global leadership. ‘Liberal internationalism’ has long been one of the most influential approaches to the challenge of international order-making in the post-1945 system. The question today is: in an unstable and rapidly changing world and given the changing character of societies, how relevant is liberal internationalism as an ideological construct, a scholarly theory or a practical roadmap, in navigating a new and potentially non-western world order? This special issue draws together leading scholars to discuss the broad range of positions in the burgeoning debate on the continued viability of the liberal world order, while moving beyond the conventional liberal–realist spectrum with its focus on Great Powers and Great Power politics. The promise of this special issue lies, first of all, in its framing. The special issue is construed, at least initially, as a debate around the notion of liberal internationalism as a theory and practice in crisis, because its core tenets, some argue, do not explain the current sources of western and US ‘decline’ or power shifts to the East. The seeds of crisis will be located, in part at least, by identifying the historical development of liberalism in general and of liberal internationalism in particular—as well as through more conventional, realist critiques. What is even more unconventional, the debate encompasses deep critiques of the very foundational principles of the international order—seen as heavily racialized, elitist and imperial in character and, hence, probably incapable of deep enough reform to address problems of power and inequality that lie at the heart of the crises of order. </w:t>
      </w:r>
      <w:r w:rsidRPr="00386338">
        <w:rPr>
          <w:rStyle w:val="StyleUnderline"/>
          <w:highlight w:val="yellow"/>
        </w:rPr>
        <w:t>The challenge for critics</w:t>
      </w:r>
      <w:r w:rsidRPr="00396F2D">
        <w:rPr>
          <w:sz w:val="12"/>
        </w:rPr>
        <w:t xml:space="preserve">, however, </w:t>
      </w:r>
      <w:r w:rsidRPr="00386338">
        <w:rPr>
          <w:rStyle w:val="StyleUnderline"/>
          <w:highlight w:val="yellow"/>
        </w:rPr>
        <w:t>is to go beyond</w:t>
      </w:r>
      <w:r w:rsidRPr="00396F2D">
        <w:rPr>
          <w:rStyle w:val="StyleUnderline"/>
        </w:rPr>
        <w:t xml:space="preserve"> familiar and frequently heard </w:t>
      </w:r>
      <w:r w:rsidRPr="00386338">
        <w:rPr>
          <w:rStyle w:val="StyleUnderline"/>
          <w:highlight w:val="yellow"/>
        </w:rPr>
        <w:t>discussions of the crisis of liberal internationalism</w:t>
      </w:r>
      <w:r w:rsidRPr="00396F2D">
        <w:rPr>
          <w:rStyle w:val="StyleUnderline"/>
        </w:rPr>
        <w:t>, to also explore what they see as the great ‘alternatives’ to liberal internationalism</w:t>
      </w:r>
      <w:r w:rsidRPr="00396F2D">
        <w:rPr>
          <w:sz w:val="12"/>
        </w:rPr>
        <w:t xml:space="preserve"> defined as an open and at least loosely rules-based system. </w:t>
      </w:r>
      <w:r w:rsidRPr="00396F2D">
        <w:rPr>
          <w:rStyle w:val="StyleUnderline"/>
        </w:rPr>
        <w:t>For all its faults,</w:t>
      </w:r>
      <w:r w:rsidRPr="00396F2D">
        <w:rPr>
          <w:sz w:val="12"/>
        </w:rPr>
        <w:t xml:space="preserve"> the key problem for critics to address is </w:t>
      </w:r>
      <w:r w:rsidRPr="00386338">
        <w:rPr>
          <w:rStyle w:val="StyleUnderline"/>
          <w:highlight w:val="yellow"/>
        </w:rPr>
        <w:t>what alternative form of international order would be preferable? The menu options are thin</w:t>
      </w:r>
      <w:r w:rsidRPr="00396F2D">
        <w:rPr>
          <w:sz w:val="12"/>
        </w:rPr>
        <w:t xml:space="preserve">. The above places the onus on liberal internationalists not merely to restate old positions, but to discuss fundamental assumptions and to clarify, ‘defend’ and develop their arguments to meet these challenges. Conversely, criticism of the current order is easy, but </w:t>
      </w:r>
      <w:r w:rsidRPr="00396F2D">
        <w:rPr>
          <w:rStyle w:val="StyleUnderline"/>
        </w:rPr>
        <w:t xml:space="preserve">if we presume that critics wish to maintain the progressive norms, democratic forms of representation and commitment to a rules-based international order, who or what will carry this project forward if not the ‘West’, based on US leadership? </w:t>
      </w:r>
      <w:r w:rsidRPr="00386338">
        <w:rPr>
          <w:rStyle w:val="StyleUnderline"/>
          <w:highlight w:val="yellow"/>
        </w:rPr>
        <w:t>Few theorists</w:t>
      </w:r>
      <w:r w:rsidRPr="00396F2D">
        <w:rPr>
          <w:rStyle w:val="StyleUnderline"/>
        </w:rPr>
        <w:t xml:space="preserve"> of liberal internationalism </w:t>
      </w:r>
      <w:r w:rsidRPr="00386338">
        <w:rPr>
          <w:rStyle w:val="StyleUnderline"/>
          <w:highlight w:val="yellow"/>
        </w:rPr>
        <w:t>see it as a static theory</w:t>
      </w:r>
      <w:r w:rsidRPr="00396F2D">
        <w:rPr>
          <w:rStyle w:val="StyleUnderline"/>
        </w:rPr>
        <w:t xml:space="preserve"> or singular historical moment, so their task is to illuminate the long-term logic and trajectories of the LIO</w:t>
      </w:r>
      <w:r w:rsidRPr="00396F2D">
        <w:rPr>
          <w:sz w:val="12"/>
        </w:rPr>
        <w:t xml:space="preserve">. Yet, and here is the fourth claim to distinctiveness, such intellectual exchanges are rarely, if ever, afforded a forum, as most ‘debates’ are very narrow and conventionally take place between established, mainstream realists and liberals—their points and assumptions too frequently do not include voices on the more critical margins of world politics or academia. </w:t>
      </w:r>
      <w:bookmarkEnd w:id="2"/>
    </w:p>
    <w:p w14:paraId="7608906B" w14:textId="77777777" w:rsidR="00D2330F" w:rsidRPr="00773A2A" w:rsidRDefault="00D2330F" w:rsidP="00D2330F"/>
    <w:p w14:paraId="41995E9E" w14:textId="77777777" w:rsidR="00D2330F" w:rsidRPr="00A55626" w:rsidRDefault="00D2330F" w:rsidP="00D2330F">
      <w:pPr>
        <w:pStyle w:val="Heading4"/>
      </w:pPr>
      <w:r w:rsidRPr="00A55626">
        <w:t xml:space="preserve">Fill-in is </w:t>
      </w:r>
      <w:r w:rsidRPr="00A55626">
        <w:rPr>
          <w:u w:val="single"/>
        </w:rPr>
        <w:t>impossible</w:t>
      </w:r>
      <w:r w:rsidRPr="00A55626">
        <w:t xml:space="preserve"> – other nations lack military capabilities, alliance cred, and domestic innovation. Allies will defer to US leadership </w:t>
      </w:r>
      <w:r w:rsidRPr="00A55626">
        <w:rPr>
          <w:u w:val="single"/>
        </w:rPr>
        <w:t>even</w:t>
      </w:r>
      <w:r w:rsidRPr="00A55626">
        <w:t xml:space="preserve"> under Trump.  </w:t>
      </w:r>
    </w:p>
    <w:p w14:paraId="33CFB614" w14:textId="77777777" w:rsidR="00D2330F" w:rsidRPr="004E5D03" w:rsidRDefault="00D2330F" w:rsidP="00D2330F">
      <w:r w:rsidRPr="00A55626">
        <w:rPr>
          <w:rStyle w:val="Style13ptBold"/>
        </w:rPr>
        <w:t xml:space="preserve">Dougherty </w:t>
      </w:r>
      <w:r w:rsidRPr="004E5D03">
        <w:t>6/2/</w:t>
      </w:r>
      <w:r w:rsidRPr="004E5D03">
        <w:rPr>
          <w:rStyle w:val="Style13ptBold"/>
        </w:rPr>
        <w:t>2017</w:t>
      </w:r>
      <w:r w:rsidRPr="00A55626">
        <w:rPr>
          <w:rStyle w:val="Style13ptBold"/>
        </w:rPr>
        <w:t xml:space="preserve"> </w:t>
      </w:r>
      <w:r w:rsidRPr="004E5D03">
        <w:t xml:space="preserve">(Michael;; Graduate of Fordham University, Phillips Journalism Fellow, citing a mult-university study and foreign policy statements; National Review, “America Doesn’t Have a Successor,” </w:t>
      </w:r>
      <w:hyperlink r:id="rId128" w:history="1">
        <w:r w:rsidRPr="004E5D03">
          <w:t>http://www.nationalreview.com/article/448245/donald-trump-american-leadership-united-states-european-union-china-merkel)</w:t>
        </w:r>
      </w:hyperlink>
    </w:p>
    <w:p w14:paraId="4288FF92" w14:textId="77777777" w:rsidR="00D2330F" w:rsidRPr="00A55626" w:rsidRDefault="00D2330F" w:rsidP="00D2330F">
      <w:pPr>
        <w:rPr>
          <w:sz w:val="16"/>
        </w:rPr>
      </w:pPr>
      <w:r w:rsidRPr="00A55626">
        <w:rPr>
          <w:u w:val="single"/>
        </w:rPr>
        <w:t>There is a frantic</w:t>
      </w:r>
      <w:r w:rsidRPr="00A55626">
        <w:rPr>
          <w:sz w:val="16"/>
        </w:rPr>
        <w:t xml:space="preserve">, almost panicked </w:t>
      </w:r>
      <w:r w:rsidRPr="00A55626">
        <w:rPr>
          <w:u w:val="single"/>
        </w:rPr>
        <w:t>desire to see dramatic declines in U.S. power</w:t>
      </w:r>
      <w:r w:rsidRPr="00A55626">
        <w:rPr>
          <w:sz w:val="16"/>
        </w:rPr>
        <w:t xml:space="preserve"> and prestige </w:t>
      </w:r>
      <w:r w:rsidRPr="00A55626">
        <w:rPr>
          <w:u w:val="single"/>
        </w:rPr>
        <w:t>because its people elected</w:t>
      </w:r>
      <w:r w:rsidRPr="00A55626">
        <w:rPr>
          <w:sz w:val="16"/>
        </w:rPr>
        <w:t xml:space="preserve"> Donald </w:t>
      </w:r>
      <w:r w:rsidRPr="00A55626">
        <w:rPr>
          <w:u w:val="single"/>
        </w:rPr>
        <w:t xml:space="preserve">Trump. But </w:t>
      </w:r>
      <w:r w:rsidRPr="00A55626">
        <w:rPr>
          <w:b/>
          <w:u w:val="single"/>
        </w:rPr>
        <w:t>geopolitical reality remains unchanged</w:t>
      </w:r>
      <w:r w:rsidRPr="00A55626">
        <w:rPr>
          <w:u w:val="single"/>
        </w:rPr>
        <w:t>. America has lost</w:t>
      </w:r>
      <w:r w:rsidRPr="00A55626">
        <w:rPr>
          <w:sz w:val="16"/>
        </w:rPr>
        <w:t xml:space="preserve"> the </w:t>
      </w:r>
      <w:r w:rsidRPr="00A55626">
        <w:rPr>
          <w:u w:val="single"/>
        </w:rPr>
        <w:t>leadership</w:t>
      </w:r>
      <w:r w:rsidRPr="00A55626">
        <w:rPr>
          <w:sz w:val="16"/>
        </w:rPr>
        <w:t xml:space="preserve"> of the globe </w:t>
      </w:r>
      <w:r w:rsidRPr="00A55626">
        <w:rPr>
          <w:u w:val="single"/>
        </w:rPr>
        <w:t>in the last ten days. In fact, it lost it two times over. For completely different reasons</w:t>
      </w:r>
      <w:r w:rsidRPr="00A55626">
        <w:rPr>
          <w:sz w:val="16"/>
        </w:rPr>
        <w:t xml:space="preserve">. The </w:t>
      </w:r>
      <w:r w:rsidRPr="00A55626">
        <w:rPr>
          <w:u w:val="single"/>
        </w:rPr>
        <w:t>first time it was an op-ed in the Wall Street Journal</w:t>
      </w:r>
      <w:r w:rsidRPr="00A55626">
        <w:rPr>
          <w:sz w:val="16"/>
        </w:rPr>
        <w:t xml:space="preserve"> that did it. </w:t>
      </w:r>
      <w:r w:rsidRPr="00A55626">
        <w:rPr>
          <w:u w:val="single"/>
        </w:rPr>
        <w:t>Twilight of American power, right there. Might as well mothball the</w:t>
      </w:r>
      <w:r w:rsidRPr="00A55626">
        <w:rPr>
          <w:b/>
          <w:u w:val="single"/>
        </w:rPr>
        <w:t xml:space="preserve"> nuclear subs</w:t>
      </w:r>
      <w:r w:rsidRPr="00A55626">
        <w:rPr>
          <w:u w:val="single"/>
        </w:rPr>
        <w:t xml:space="preserve"> and </w:t>
      </w:r>
      <w:r w:rsidRPr="00A55626">
        <w:rPr>
          <w:b/>
          <w:u w:val="single"/>
        </w:rPr>
        <w:t>aircraft carriers</w:t>
      </w:r>
      <w:r w:rsidRPr="00A55626">
        <w:rPr>
          <w:u w:val="single"/>
        </w:rPr>
        <w:t>. The second time was</w:t>
      </w:r>
      <w:r w:rsidRPr="00A55626">
        <w:rPr>
          <w:sz w:val="16"/>
        </w:rPr>
        <w:t xml:space="preserve"> when it pulled out of the </w:t>
      </w:r>
      <w:r w:rsidRPr="00A55626">
        <w:rPr>
          <w:u w:val="single"/>
        </w:rPr>
        <w:t>Paris</w:t>
      </w:r>
      <w:r w:rsidRPr="00A55626">
        <w:rPr>
          <w:sz w:val="16"/>
        </w:rPr>
        <w:t xml:space="preserve"> accords. </w:t>
      </w:r>
      <w:r w:rsidRPr="00A55626">
        <w:rPr>
          <w:u w:val="single"/>
        </w:rPr>
        <w:t>No time for the mothballs, Americans have abandoned science and will shortly be living in cave dwellings</w:t>
      </w:r>
      <w:r w:rsidRPr="00A55626">
        <w:rPr>
          <w:sz w:val="16"/>
        </w:rPr>
        <w:t xml:space="preserve"> along Appalachia. </w:t>
      </w:r>
      <w:r w:rsidRPr="00A55626">
        <w:rPr>
          <w:u w:val="single"/>
        </w:rPr>
        <w:t>Both are cases of</w:t>
      </w:r>
      <w:r w:rsidRPr="00A55626">
        <w:rPr>
          <w:sz w:val="16"/>
        </w:rPr>
        <w:t xml:space="preserve"> the commentariat </w:t>
      </w:r>
      <w:r w:rsidRPr="00A55626">
        <w:rPr>
          <w:u w:val="single"/>
        </w:rPr>
        <w:t>wishing</w:t>
      </w:r>
      <w:r w:rsidRPr="00A55626">
        <w:rPr>
          <w:sz w:val="16"/>
        </w:rPr>
        <w:t xml:space="preserve"> Donald </w:t>
      </w:r>
      <w:r w:rsidRPr="00A55626">
        <w:rPr>
          <w:u w:val="single"/>
        </w:rPr>
        <w:t>Trump’s presidency to be shown to be more disastrous</w:t>
      </w:r>
      <w:r w:rsidRPr="00A55626">
        <w:rPr>
          <w:sz w:val="16"/>
        </w:rPr>
        <w:t xml:space="preserve"> than it is. And so the race to find the next global leader is on. Joan </w:t>
      </w:r>
      <w:r w:rsidRPr="00A55626">
        <w:rPr>
          <w:u w:val="single"/>
        </w:rPr>
        <w:t>Walsh declared</w:t>
      </w:r>
      <w:r w:rsidRPr="00A55626">
        <w:rPr>
          <w:sz w:val="16"/>
        </w:rPr>
        <w:t xml:space="preserve"> Angela </w:t>
      </w:r>
      <w:r w:rsidRPr="00A55626">
        <w:rPr>
          <w:u w:val="single"/>
        </w:rPr>
        <w:t>Merkel the leader of the free world</w:t>
      </w:r>
      <w:r w:rsidRPr="00A55626">
        <w:rPr>
          <w:sz w:val="16"/>
        </w:rPr>
        <w:t xml:space="preserve">. How interesting! But </w:t>
      </w:r>
      <w:r w:rsidRPr="00A55626">
        <w:rPr>
          <w:u w:val="single"/>
        </w:rPr>
        <w:t>it fails the sniff test. The E</w:t>
      </w:r>
      <w:r w:rsidRPr="00A55626">
        <w:rPr>
          <w:sz w:val="16"/>
        </w:rPr>
        <w:t xml:space="preserve">uropean </w:t>
      </w:r>
      <w:r w:rsidRPr="00A55626">
        <w:rPr>
          <w:u w:val="single"/>
        </w:rPr>
        <w:t>U</w:t>
      </w:r>
      <w:r w:rsidRPr="00A55626">
        <w:rPr>
          <w:sz w:val="16"/>
        </w:rPr>
        <w:t xml:space="preserve">nion </w:t>
      </w:r>
      <w:r w:rsidRPr="00A55626">
        <w:rPr>
          <w:u w:val="single"/>
        </w:rPr>
        <w:t>exists on several</w:t>
      </w:r>
      <w:r w:rsidRPr="00A55626">
        <w:rPr>
          <w:sz w:val="16"/>
        </w:rPr>
        <w:t xml:space="preserve"> unspoken </w:t>
      </w:r>
      <w:r w:rsidRPr="00A55626">
        <w:rPr>
          <w:u w:val="single"/>
        </w:rPr>
        <w:t>agreements. One</w:t>
      </w:r>
      <w:r w:rsidRPr="00A55626">
        <w:rPr>
          <w:sz w:val="16"/>
        </w:rPr>
        <w:t xml:space="preserve"> of them </w:t>
      </w:r>
      <w:r w:rsidRPr="00A55626">
        <w:rPr>
          <w:u w:val="single"/>
        </w:rPr>
        <w:t xml:space="preserve">is that Germany </w:t>
      </w:r>
      <w:r w:rsidRPr="00A55626">
        <w:rPr>
          <w:b/>
          <w:u w:val="single"/>
        </w:rPr>
        <w:t>doesn’t get a big military</w:t>
      </w:r>
      <w:r w:rsidRPr="00A55626">
        <w:rPr>
          <w:sz w:val="16"/>
        </w:rPr>
        <w:t xml:space="preserve"> anymore. In compensation it does get the greatest benefit from the euro currency. </w:t>
      </w:r>
      <w:r w:rsidRPr="00A55626">
        <w:rPr>
          <w:u w:val="single"/>
        </w:rPr>
        <w:t>Another</w:t>
      </w:r>
      <w:r w:rsidRPr="00A55626">
        <w:rPr>
          <w:sz w:val="16"/>
        </w:rPr>
        <w:t xml:space="preserve"> unspoken </w:t>
      </w:r>
      <w:r w:rsidRPr="00A55626">
        <w:rPr>
          <w:u w:val="single"/>
        </w:rPr>
        <w:t>part of the deal is that the European Union is the political deputy in the NATO alliance</w:t>
      </w:r>
      <w:r w:rsidRPr="00A55626">
        <w:rPr>
          <w:sz w:val="16"/>
        </w:rPr>
        <w:t xml:space="preserve">. That is why, </w:t>
      </w:r>
      <w:r w:rsidRPr="00A55626">
        <w:rPr>
          <w:u w:val="single"/>
        </w:rPr>
        <w:t>whenever EU expansion talk comes it is about whether to include more NATO countries</w:t>
      </w:r>
      <w:r w:rsidRPr="00A55626">
        <w:rPr>
          <w:sz w:val="16"/>
        </w:rPr>
        <w:t xml:space="preserve">, even when they aren’t European, </w:t>
      </w:r>
      <w:r w:rsidRPr="00A55626">
        <w:rPr>
          <w:u w:val="single"/>
        </w:rPr>
        <w:t>like Turkey. Never</w:t>
      </w:r>
      <w:r w:rsidRPr="00A55626">
        <w:rPr>
          <w:sz w:val="16"/>
        </w:rPr>
        <w:t xml:space="preserve"> that big European country outside of NATO, which is </w:t>
      </w:r>
      <w:r w:rsidRPr="00A55626">
        <w:rPr>
          <w:u w:val="single"/>
        </w:rPr>
        <w:t>Russia. Germany could not maintain its</w:t>
      </w:r>
      <w:r w:rsidRPr="00A55626">
        <w:rPr>
          <w:sz w:val="16"/>
        </w:rPr>
        <w:t xml:space="preserve"> treasured </w:t>
      </w:r>
      <w:r w:rsidRPr="00A55626">
        <w:rPr>
          <w:u w:val="single"/>
        </w:rPr>
        <w:t>European project if suddenly it made a bid for</w:t>
      </w:r>
      <w:r w:rsidRPr="00A55626">
        <w:rPr>
          <w:sz w:val="16"/>
        </w:rPr>
        <w:t xml:space="preserve"> world </w:t>
      </w:r>
      <w:r w:rsidRPr="00A55626">
        <w:rPr>
          <w:u w:val="single"/>
        </w:rPr>
        <w:t xml:space="preserve">leadership with a military buildup. The </w:t>
      </w:r>
      <w:r w:rsidRPr="00A55626">
        <w:rPr>
          <w:b/>
          <w:u w:val="single"/>
        </w:rPr>
        <w:t>whole project of the EU</w:t>
      </w:r>
      <w:r w:rsidRPr="00A55626">
        <w:rPr>
          <w:u w:val="single"/>
        </w:rPr>
        <w:t xml:space="preserve"> rests on the</w:t>
      </w:r>
      <w:r w:rsidRPr="00A55626">
        <w:rPr>
          <w:sz w:val="16"/>
        </w:rPr>
        <w:t xml:space="preserve"> military </w:t>
      </w:r>
      <w:r w:rsidRPr="00A55626">
        <w:rPr>
          <w:u w:val="single"/>
        </w:rPr>
        <w:t xml:space="preserve">reality that the </w:t>
      </w:r>
      <w:r w:rsidRPr="00A55626">
        <w:rPr>
          <w:b/>
          <w:u w:val="single"/>
        </w:rPr>
        <w:t>U.S. provides Europe’s security</w:t>
      </w:r>
      <w:r w:rsidRPr="00A55626">
        <w:rPr>
          <w:u w:val="single"/>
        </w:rPr>
        <w:t xml:space="preserve"> from Russian domination. Does anyone</w:t>
      </w:r>
      <w:r w:rsidRPr="00A55626">
        <w:rPr>
          <w:sz w:val="16"/>
        </w:rPr>
        <w:t xml:space="preserve"> for one minute </w:t>
      </w:r>
      <w:r w:rsidRPr="00A55626">
        <w:rPr>
          <w:u w:val="single"/>
        </w:rPr>
        <w:t>believe that a German public that is now dogmatically anti-war</w:t>
      </w:r>
      <w:r w:rsidRPr="00A55626">
        <w:rPr>
          <w:sz w:val="16"/>
        </w:rPr>
        <w:t xml:space="preserve"> and pro-EU </w:t>
      </w:r>
      <w:r w:rsidRPr="00A55626">
        <w:rPr>
          <w:u w:val="single"/>
        </w:rPr>
        <w:t>would be willing to jeopardize the political arrangement they love</w:t>
      </w:r>
      <w:r w:rsidRPr="00A55626">
        <w:rPr>
          <w:sz w:val="16"/>
        </w:rPr>
        <w:t xml:space="preserve"> and that gives them prosperity </w:t>
      </w:r>
      <w:r w:rsidRPr="00A55626">
        <w:rPr>
          <w:u w:val="single"/>
        </w:rPr>
        <w:t>for a major military build-up that would require</w:t>
      </w:r>
      <w:r w:rsidRPr="00A55626">
        <w:rPr>
          <w:sz w:val="16"/>
        </w:rPr>
        <w:t xml:space="preserve"> new </w:t>
      </w:r>
      <w:r w:rsidRPr="00A55626">
        <w:rPr>
          <w:u w:val="single"/>
        </w:rPr>
        <w:t xml:space="preserve">sacrifices? Do they think member states of the EU want this? Think Poland and France will </w:t>
      </w:r>
      <w:r w:rsidRPr="00A55626">
        <w:rPr>
          <w:sz w:val="16"/>
        </w:rPr>
        <w:t xml:space="preserve">happily </w:t>
      </w:r>
      <w:r w:rsidRPr="00A55626">
        <w:rPr>
          <w:u w:val="single"/>
        </w:rPr>
        <w:t>trust Germany with their security?</w:t>
      </w:r>
      <w:r w:rsidRPr="00A55626">
        <w:rPr>
          <w:sz w:val="16"/>
        </w:rPr>
        <w:t xml:space="preserve"> The fact is this. If EU member states want to keep their project, then </w:t>
      </w:r>
      <w:r w:rsidRPr="00A55626">
        <w:rPr>
          <w:u w:val="single"/>
        </w:rPr>
        <w:t xml:space="preserve">America must continue to be the </w:t>
      </w:r>
      <w:r w:rsidRPr="00A55626">
        <w:rPr>
          <w:b/>
          <w:u w:val="single"/>
        </w:rPr>
        <w:t>underwriter of European order</w:t>
      </w:r>
      <w:r w:rsidRPr="00A55626">
        <w:rPr>
          <w:u w:val="single"/>
        </w:rPr>
        <w:t>. The two go together</w:t>
      </w:r>
      <w:r w:rsidRPr="00A55626">
        <w:rPr>
          <w:sz w:val="16"/>
        </w:rPr>
        <w:t xml:space="preserve">. Some Europeans have the good sense to look further afield for new leadership. In the Irish Times, </w:t>
      </w:r>
      <w:r w:rsidRPr="00A55626">
        <w:rPr>
          <w:u w:val="single"/>
        </w:rPr>
        <w:t>the usually sharp</w:t>
      </w:r>
      <w:r w:rsidRPr="00A55626">
        <w:rPr>
          <w:sz w:val="16"/>
        </w:rPr>
        <w:t xml:space="preserve"> Fintan </w:t>
      </w:r>
      <w:r w:rsidRPr="00A55626">
        <w:rPr>
          <w:u w:val="single"/>
        </w:rPr>
        <w:t>O’Toole writes that</w:t>
      </w:r>
      <w:r w:rsidRPr="00A55626">
        <w:rPr>
          <w:sz w:val="16"/>
        </w:rPr>
        <w:t xml:space="preserve"> the </w:t>
      </w:r>
      <w:r w:rsidRPr="00A55626">
        <w:rPr>
          <w:u w:val="single"/>
        </w:rPr>
        <w:t>withdrawal from</w:t>
      </w:r>
      <w:r w:rsidRPr="00A55626">
        <w:rPr>
          <w:sz w:val="16"/>
        </w:rPr>
        <w:t xml:space="preserve"> the </w:t>
      </w:r>
      <w:r w:rsidRPr="00A55626">
        <w:rPr>
          <w:u w:val="single"/>
        </w:rPr>
        <w:t>Paris</w:t>
      </w:r>
      <w:r w:rsidRPr="00A55626">
        <w:rPr>
          <w:sz w:val="16"/>
        </w:rPr>
        <w:t xml:space="preserve"> climate agreement, </w:t>
      </w:r>
      <w:r w:rsidRPr="00A55626">
        <w:rPr>
          <w:u w:val="single"/>
        </w:rPr>
        <w:t>“defines the US as a rogue nation.”</w:t>
      </w:r>
      <w:r w:rsidRPr="00A55626">
        <w:rPr>
          <w:sz w:val="16"/>
        </w:rPr>
        <w:t xml:space="preserve"> He then looks to the future. </w:t>
      </w:r>
      <w:r w:rsidRPr="00A55626">
        <w:rPr>
          <w:u w:val="single"/>
        </w:rPr>
        <w:t>“The Chinese</w:t>
      </w:r>
      <w:r w:rsidRPr="00A55626">
        <w:rPr>
          <w:sz w:val="16"/>
        </w:rPr>
        <w:t xml:space="preserve">, who understand the idea of the long term, </w:t>
      </w:r>
      <w:r w:rsidRPr="00A55626">
        <w:rPr>
          <w:u w:val="single"/>
        </w:rPr>
        <w:t>have seen the opportunity to take the high ground and place themselves at the forefront</w:t>
      </w:r>
      <w:r w:rsidRPr="00A55626">
        <w:rPr>
          <w:sz w:val="16"/>
        </w:rPr>
        <w:t xml:space="preserve"> of an epic battle for planetary survival.” </w:t>
      </w:r>
      <w:r w:rsidRPr="00A55626">
        <w:rPr>
          <w:u w:val="single"/>
        </w:rPr>
        <w:t xml:space="preserve">An afternoon in any Chinese city would disabuse O’Toole of this notion. </w:t>
      </w:r>
      <w:r w:rsidRPr="00A55626">
        <w:rPr>
          <w:b/>
          <w:u w:val="single"/>
        </w:rPr>
        <w:t>China is a notorious liar</w:t>
      </w:r>
      <w:r w:rsidRPr="00A55626">
        <w:rPr>
          <w:u w:val="single"/>
        </w:rPr>
        <w:t xml:space="preserve"> when it comes to pollution. When scientists measured</w:t>
      </w:r>
      <w:r w:rsidRPr="00A55626">
        <w:rPr>
          <w:sz w:val="16"/>
        </w:rPr>
        <w:t xml:space="preserve"> the </w:t>
      </w:r>
      <w:r w:rsidRPr="00A55626">
        <w:rPr>
          <w:u w:val="single"/>
        </w:rPr>
        <w:t>awful air quality in China</w:t>
      </w:r>
      <w:r w:rsidRPr="00A55626">
        <w:rPr>
          <w:sz w:val="16"/>
        </w:rPr>
        <w:t xml:space="preserve"> from a U.S. Embassy </w:t>
      </w:r>
      <w:r w:rsidRPr="00A55626">
        <w:rPr>
          <w:u w:val="single"/>
        </w:rPr>
        <w:t xml:space="preserve">and found it </w:t>
      </w:r>
      <w:r w:rsidRPr="00A55626">
        <w:rPr>
          <w:b/>
          <w:u w:val="single"/>
        </w:rPr>
        <w:t>filled with the most harmful</w:t>
      </w:r>
      <w:r w:rsidRPr="00A55626">
        <w:rPr>
          <w:sz w:val="16"/>
        </w:rPr>
        <w:t xml:space="preserve"> airborne </w:t>
      </w:r>
      <w:r w:rsidRPr="00A55626">
        <w:rPr>
          <w:u w:val="single"/>
        </w:rPr>
        <w:t>particles, the Chinese vice minister</w:t>
      </w:r>
      <w:r w:rsidRPr="00A55626">
        <w:rPr>
          <w:sz w:val="16"/>
        </w:rPr>
        <w:t xml:space="preserve"> for environmental protection </w:t>
      </w:r>
      <w:r w:rsidRPr="00A55626">
        <w:rPr>
          <w:u w:val="single"/>
        </w:rPr>
        <w:t>issued a statement protesting that the U</w:t>
      </w:r>
      <w:r w:rsidRPr="00A55626">
        <w:rPr>
          <w:sz w:val="16"/>
        </w:rPr>
        <w:t xml:space="preserve">nited </w:t>
      </w:r>
      <w:r w:rsidRPr="00A55626">
        <w:rPr>
          <w:u w:val="single"/>
        </w:rPr>
        <w:t>S</w:t>
      </w:r>
      <w:r w:rsidRPr="00A55626">
        <w:rPr>
          <w:sz w:val="16"/>
        </w:rPr>
        <w:t xml:space="preserve">tates </w:t>
      </w:r>
      <w:r w:rsidRPr="00A55626">
        <w:rPr>
          <w:u w:val="single"/>
        </w:rPr>
        <w:t>had violated international conventions. Since</w:t>
      </w:r>
      <w:r w:rsidRPr="00A55626">
        <w:rPr>
          <w:sz w:val="16"/>
        </w:rPr>
        <w:t xml:space="preserve"> the </w:t>
      </w:r>
      <w:r w:rsidRPr="00A55626">
        <w:rPr>
          <w:u w:val="single"/>
        </w:rPr>
        <w:t>Paris</w:t>
      </w:r>
      <w:r w:rsidRPr="00A55626">
        <w:rPr>
          <w:sz w:val="16"/>
        </w:rPr>
        <w:t xml:space="preserve"> accords were signed, </w:t>
      </w:r>
      <w:r w:rsidRPr="00A55626">
        <w:rPr>
          <w:u w:val="single"/>
        </w:rPr>
        <w:t xml:space="preserve">China has </w:t>
      </w:r>
      <w:r w:rsidRPr="00A55626">
        <w:rPr>
          <w:b/>
          <w:u w:val="single"/>
        </w:rPr>
        <w:t>systematically underreported</w:t>
      </w:r>
      <w:r w:rsidRPr="00A55626">
        <w:rPr>
          <w:u w:val="single"/>
        </w:rPr>
        <w:t xml:space="preserve"> its</w:t>
      </w:r>
      <w:r w:rsidRPr="00A55626">
        <w:rPr>
          <w:sz w:val="16"/>
        </w:rPr>
        <w:t xml:space="preserve"> coal </w:t>
      </w:r>
      <w:r w:rsidRPr="00A55626">
        <w:rPr>
          <w:u w:val="single"/>
        </w:rPr>
        <w:t>consumption</w:t>
      </w:r>
      <w:r w:rsidRPr="00A55626">
        <w:rPr>
          <w:sz w:val="16"/>
        </w:rPr>
        <w:t xml:space="preserve">. This is O’Toole’s far-sighted, planetary savior? O’Toole claims — I won’t say he believes — that pulling out of the agreement means that the U.S. has lost the edge on science, at least symbolically. </w:t>
      </w:r>
      <w:r w:rsidRPr="00A55626">
        <w:rPr>
          <w:u w:val="single"/>
        </w:rPr>
        <w:t>Want a real measure on science? Look to</w:t>
      </w:r>
      <w:r w:rsidRPr="00A55626">
        <w:rPr>
          <w:sz w:val="16"/>
        </w:rPr>
        <w:t xml:space="preserve"> the </w:t>
      </w:r>
      <w:r w:rsidRPr="00A55626">
        <w:rPr>
          <w:u w:val="single"/>
        </w:rPr>
        <w:t>education</w:t>
      </w:r>
      <w:r w:rsidRPr="00A55626">
        <w:rPr>
          <w:sz w:val="16"/>
        </w:rPr>
        <w:t xml:space="preserve"> systems. </w:t>
      </w:r>
      <w:r w:rsidRPr="00A55626">
        <w:rPr>
          <w:u w:val="single"/>
        </w:rPr>
        <w:t>All the best Chinese students in science</w:t>
      </w:r>
      <w:r w:rsidRPr="00A55626">
        <w:rPr>
          <w:sz w:val="16"/>
        </w:rPr>
        <w:t xml:space="preserve"> (and many from Europe) </w:t>
      </w:r>
      <w:r w:rsidRPr="00A55626">
        <w:rPr>
          <w:u w:val="single"/>
        </w:rPr>
        <w:t xml:space="preserve">come to study in </w:t>
      </w:r>
      <w:r w:rsidRPr="00A55626">
        <w:rPr>
          <w:b/>
          <w:u w:val="single"/>
        </w:rPr>
        <w:t>American universities</w:t>
      </w:r>
      <w:r w:rsidRPr="00A55626">
        <w:rPr>
          <w:u w:val="single"/>
        </w:rPr>
        <w:t>. That was true even when America stood outside</w:t>
      </w:r>
      <w:r w:rsidRPr="00A55626">
        <w:rPr>
          <w:sz w:val="16"/>
        </w:rPr>
        <w:t xml:space="preserve"> of the </w:t>
      </w:r>
      <w:r w:rsidRPr="00A55626">
        <w:rPr>
          <w:u w:val="single"/>
        </w:rPr>
        <w:t>Kyoto</w:t>
      </w:r>
      <w:r w:rsidRPr="00A55626">
        <w:rPr>
          <w:sz w:val="16"/>
        </w:rPr>
        <w:t xml:space="preserve"> protocols. </w:t>
      </w:r>
      <w:r w:rsidRPr="00A55626">
        <w:rPr>
          <w:u w:val="single"/>
        </w:rPr>
        <w:t>It will remain true for a good long whil</w:t>
      </w:r>
      <w:r w:rsidRPr="00A55626">
        <w:rPr>
          <w:sz w:val="16"/>
        </w:rPr>
        <w:t xml:space="preserve">e. O’Toole likely knows better, but he can’t let respect for himself and his readers get in the way of a free kick on Trump. (A respectable Irish Times man has to give himself cover for his occasional heresies on rule of Ireland by Brussels.) There is a frantic, almost panicked desire to see dramatic declines in U.S. power and prestige because its people elected Donald Trump. The people have to learn their lesson, after all. But </w:t>
      </w:r>
      <w:r w:rsidRPr="00A55626">
        <w:rPr>
          <w:u w:val="single"/>
        </w:rPr>
        <w:t>the reality-based community has lost touch with the</w:t>
      </w:r>
      <w:r w:rsidRPr="00A55626">
        <w:rPr>
          <w:sz w:val="16"/>
        </w:rPr>
        <w:t xml:space="preserve"> real </w:t>
      </w:r>
      <w:r w:rsidRPr="00A55626">
        <w:rPr>
          <w:u w:val="single"/>
        </w:rPr>
        <w:t xml:space="preserve">world. America </w:t>
      </w:r>
      <w:r w:rsidRPr="00A55626">
        <w:rPr>
          <w:b/>
          <w:u w:val="single"/>
        </w:rPr>
        <w:t>remains a hegemonic force</w:t>
      </w:r>
      <w:r w:rsidRPr="00A55626">
        <w:rPr>
          <w:u w:val="single"/>
        </w:rPr>
        <w:t xml:space="preserve">: It has the </w:t>
      </w:r>
      <w:r w:rsidRPr="00A55626">
        <w:rPr>
          <w:b/>
          <w:u w:val="single"/>
        </w:rPr>
        <w:t>largest and best equipped military</w:t>
      </w:r>
      <w:r w:rsidRPr="00A55626">
        <w:rPr>
          <w:u w:val="single"/>
        </w:rPr>
        <w:t xml:space="preserve"> that secures peace</w:t>
      </w:r>
      <w:r w:rsidRPr="00A55626">
        <w:rPr>
          <w:sz w:val="16"/>
        </w:rPr>
        <w:t xml:space="preserve"> and prosperity </w:t>
      </w:r>
      <w:r w:rsidRPr="00A55626">
        <w:rPr>
          <w:u w:val="single"/>
        </w:rPr>
        <w:t xml:space="preserve">from Europe to the South China Sea, the most </w:t>
      </w:r>
      <w:r w:rsidRPr="00A55626">
        <w:rPr>
          <w:b/>
          <w:u w:val="single"/>
        </w:rPr>
        <w:t>prestigious university</w:t>
      </w:r>
      <w:r w:rsidRPr="00A55626">
        <w:rPr>
          <w:u w:val="single"/>
        </w:rPr>
        <w:t xml:space="preserve"> system, the largest consumer market, and</w:t>
      </w:r>
      <w:r w:rsidRPr="00A55626">
        <w:rPr>
          <w:sz w:val="16"/>
        </w:rPr>
        <w:t xml:space="preserve"> it remains </w:t>
      </w:r>
      <w:r w:rsidRPr="00A55626">
        <w:rPr>
          <w:u w:val="single"/>
        </w:rPr>
        <w:t>the source of</w:t>
      </w:r>
      <w:r w:rsidRPr="00A55626">
        <w:rPr>
          <w:sz w:val="16"/>
        </w:rPr>
        <w:t xml:space="preserve"> so much </w:t>
      </w:r>
      <w:r w:rsidRPr="00A55626">
        <w:rPr>
          <w:u w:val="single"/>
        </w:rPr>
        <w:t>innovation</w:t>
      </w:r>
      <w:r w:rsidRPr="00A55626">
        <w:rPr>
          <w:sz w:val="16"/>
        </w:rPr>
        <w:t>.</w:t>
      </w:r>
    </w:p>
    <w:p w14:paraId="1CC169DE" w14:textId="77777777" w:rsidR="00D2330F" w:rsidRPr="00A55626" w:rsidRDefault="00D2330F" w:rsidP="00D2330F">
      <w:pPr>
        <w:pStyle w:val="Heading4"/>
      </w:pPr>
      <w:r w:rsidRPr="00A55626">
        <w:t xml:space="preserve">No one else can fill-in – capabilities. </w:t>
      </w:r>
    </w:p>
    <w:p w14:paraId="43073DB8" w14:textId="77777777" w:rsidR="00D2330F" w:rsidRPr="00A55626" w:rsidRDefault="00D2330F" w:rsidP="00D2330F">
      <w:pPr>
        <w:rPr>
          <w:sz w:val="16"/>
          <w:szCs w:val="16"/>
        </w:rPr>
      </w:pPr>
      <w:r>
        <w:rPr>
          <w:rStyle w:val="Style13ptBold"/>
        </w:rPr>
        <w:t>Thornberry &amp; Krepinevich, 20</w:t>
      </w:r>
      <w:r w:rsidRPr="00A55626">
        <w:rPr>
          <w:rStyle w:val="Style13ptBold"/>
        </w:rPr>
        <w:t xml:space="preserve">16 </w:t>
      </w:r>
      <w:r w:rsidRPr="004E5D03">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07D78E0B" w14:textId="77777777" w:rsidR="00D2330F" w:rsidRPr="00A55626" w:rsidRDefault="00D2330F" w:rsidP="00D2330F">
      <w:pPr>
        <w:rPr>
          <w:sz w:val="16"/>
        </w:rPr>
      </w:pPr>
      <w:r w:rsidRPr="00A55626">
        <w:rPr>
          <w:sz w:val="16"/>
        </w:rPr>
        <w:t xml:space="preserve">ENDS AND MEANS The chief goal of </w:t>
      </w:r>
      <w:r w:rsidRPr="00A55626">
        <w:rPr>
          <w:u w:val="single"/>
        </w:rPr>
        <w:t>U.S. foreign policy has</w:t>
      </w:r>
      <w:r w:rsidRPr="00A55626">
        <w:rPr>
          <w:sz w:val="16"/>
        </w:rPr>
        <w:t xml:space="preserve"> long </w:t>
      </w:r>
      <w:r w:rsidRPr="00A55626">
        <w:rPr>
          <w:u w:val="single"/>
        </w:rPr>
        <w:t xml:space="preserve">been to </w:t>
      </w:r>
      <w:r w:rsidRPr="00A55626">
        <w:rPr>
          <w:b/>
          <w:u w:val="single"/>
        </w:rPr>
        <w:t>prevent a hostile state</w:t>
      </w:r>
      <w:r w:rsidRPr="00A55626">
        <w:rPr>
          <w:u w:val="single"/>
        </w:rPr>
        <w:t xml:space="preserve"> from establishing dominance over a key region--Europe, the western Pacific, or the Persian Gulf--where it could</w:t>
      </w:r>
      <w:r w:rsidRPr="00A55626">
        <w:rPr>
          <w:sz w:val="16"/>
        </w:rPr>
        <w:t xml:space="preserve"> accumulate sufficient power to </w:t>
      </w:r>
      <w:r w:rsidRPr="00A55626">
        <w:rPr>
          <w:u w:val="single"/>
        </w:rPr>
        <w:t xml:space="preserve">threaten </w:t>
      </w:r>
      <w:r w:rsidRPr="00A55626">
        <w:rPr>
          <w:b/>
          <w:u w:val="single"/>
        </w:rPr>
        <w:t>core U.S. interests</w:t>
      </w:r>
      <w:r w:rsidRPr="00A55626">
        <w:rPr>
          <w:sz w:val="16"/>
        </w:rPr>
        <w:t xml:space="preserve">. Thus, in the first half of the twentieth century,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waged war twice in Europe to defeat Germany and</w:t>
      </w:r>
      <w:r w:rsidRPr="00A55626">
        <w:rPr>
          <w:sz w:val="16"/>
        </w:rPr>
        <w:t xml:space="preserve"> once </w:t>
      </w:r>
      <w:r w:rsidRPr="00A55626">
        <w:rPr>
          <w:u w:val="single"/>
        </w:rPr>
        <w:t>in the Pacific to defeat Japan. During the Cold War, it worked with allies to prevent the</w:t>
      </w:r>
      <w:r w:rsidRPr="00A55626">
        <w:rPr>
          <w:sz w:val="16"/>
        </w:rPr>
        <w:t xml:space="preserve"> Soviet </w:t>
      </w:r>
      <w:r w:rsidRPr="00A55626">
        <w:rPr>
          <w:u w:val="single"/>
        </w:rPr>
        <w:t>Union from dominating Western Europe or expanding</w:t>
      </w:r>
      <w:r w:rsidRPr="00A55626">
        <w:rPr>
          <w:sz w:val="16"/>
        </w:rPr>
        <w:t xml:space="preserve"> its influence </w:t>
      </w:r>
      <w:r w:rsidRPr="00A55626">
        <w:rPr>
          <w:u w:val="single"/>
        </w:rPr>
        <w:t>into the Middle East and East Asia. This goal remains valid</w:t>
      </w:r>
      <w:r w:rsidRPr="00A55626">
        <w:rPr>
          <w:sz w:val="16"/>
        </w:rPr>
        <w:t xml:space="preserve"> today. In order </w:t>
      </w:r>
      <w:r w:rsidRPr="00A55626">
        <w:rPr>
          <w:u w:val="single"/>
        </w:rPr>
        <w:t>to preserve access to</w:t>
      </w:r>
      <w:r w:rsidRPr="00A55626">
        <w:rPr>
          <w:sz w:val="16"/>
        </w:rPr>
        <w:t xml:space="preserve"> its </w:t>
      </w:r>
      <w:r w:rsidRPr="00A55626">
        <w:rPr>
          <w:b/>
          <w:u w:val="single"/>
        </w:rPr>
        <w:t>allies and trading partners</w:t>
      </w:r>
      <w:r w:rsidRPr="00A55626">
        <w:rPr>
          <w:u w:val="single"/>
        </w:rPr>
        <w:t>, the U</w:t>
      </w:r>
      <w:r w:rsidRPr="00A55626">
        <w:rPr>
          <w:sz w:val="16"/>
        </w:rPr>
        <w:t xml:space="preserve">nited </w:t>
      </w:r>
      <w:r w:rsidRPr="00A55626">
        <w:rPr>
          <w:u w:val="single"/>
        </w:rPr>
        <w:t>S</w:t>
      </w:r>
      <w:r w:rsidRPr="00A55626">
        <w:rPr>
          <w:sz w:val="16"/>
        </w:rPr>
        <w:t xml:space="preserve">tates also </w:t>
      </w:r>
      <w:r w:rsidRPr="00A55626">
        <w:rPr>
          <w:u w:val="single"/>
        </w:rPr>
        <w:t xml:space="preserve">needs access to the </w:t>
      </w:r>
      <w:r w:rsidRPr="00A55626">
        <w:rPr>
          <w:b/>
          <w:u w:val="single"/>
        </w:rPr>
        <w:t>global commons</w:t>
      </w:r>
      <w:r w:rsidRPr="00A55626">
        <w:rPr>
          <w:u w:val="single"/>
        </w:rPr>
        <w:t>. For over 70 years, the</w:t>
      </w:r>
      <w:r w:rsidRPr="00A55626">
        <w:rPr>
          <w:sz w:val="16"/>
        </w:rPr>
        <w:t xml:space="preserve"> U.S. </w:t>
      </w:r>
      <w:r w:rsidRPr="00A55626">
        <w:rPr>
          <w:u w:val="single"/>
        </w:rPr>
        <w:t xml:space="preserve">military has </w:t>
      </w:r>
      <w:r w:rsidRPr="00A55626">
        <w:rPr>
          <w:b/>
          <w:u w:val="single"/>
        </w:rPr>
        <w:t>borne the responsibility</w:t>
      </w:r>
      <w:r w:rsidRPr="00A55626">
        <w:rPr>
          <w:u w:val="single"/>
        </w:rPr>
        <w:t xml:space="preserve"> for guaranteeing</w:t>
      </w:r>
      <w:r w:rsidRPr="00A55626">
        <w:rPr>
          <w:sz w:val="16"/>
        </w:rPr>
        <w:t xml:space="preserve"> access to </w:t>
      </w:r>
      <w:r w:rsidRPr="00A55626">
        <w:rPr>
          <w:u w:val="single"/>
        </w:rPr>
        <w:t>the seas and the air</w:t>
      </w:r>
      <w:r w:rsidRPr="00A55626">
        <w:rPr>
          <w:sz w:val="16"/>
        </w:rPr>
        <w:t xml:space="preserve">, not only for the United States but </w:t>
      </w:r>
      <w:r w:rsidRPr="00A55626">
        <w:rPr>
          <w:u w:val="single"/>
        </w:rPr>
        <w:t>for other countries</w:t>
      </w:r>
      <w:r w:rsidRPr="00A55626">
        <w:rPr>
          <w:sz w:val="16"/>
        </w:rPr>
        <w:t xml:space="preserve">, too. It has accomplished this task so well that </w:t>
      </w:r>
      <w:r w:rsidRPr="00A55626">
        <w:rPr>
          <w:u w:val="single"/>
        </w:rPr>
        <w:t>many take it for granted</w:t>
      </w:r>
      <w:r w:rsidRPr="00A55626">
        <w:rPr>
          <w:sz w:val="16"/>
        </w:rPr>
        <w:t xml:space="preserve">. Yet </w:t>
      </w:r>
      <w:r w:rsidRPr="00A55626">
        <w:rPr>
          <w:u w:val="single"/>
        </w:rPr>
        <w:t>preserving access</w:t>
      </w:r>
      <w:r w:rsidRPr="00A55626">
        <w:rPr>
          <w:sz w:val="16"/>
        </w:rPr>
        <w:t xml:space="preserve"> to the global commons </w:t>
      </w:r>
      <w:r w:rsidRPr="00A55626">
        <w:rPr>
          <w:u w:val="single"/>
        </w:rPr>
        <w:t xml:space="preserve">is </w:t>
      </w:r>
      <w:r w:rsidRPr="00A55626">
        <w:rPr>
          <w:b/>
          <w:u w:val="single"/>
        </w:rPr>
        <w:t>neither cheap nor easy</w:t>
      </w:r>
      <w:r w:rsidRPr="00A55626">
        <w:rPr>
          <w:u w:val="single"/>
        </w:rPr>
        <w:t>. Should the U</w:t>
      </w:r>
      <w:r w:rsidRPr="00A55626">
        <w:rPr>
          <w:sz w:val="16"/>
        </w:rPr>
        <w:t xml:space="preserve">nited </w:t>
      </w:r>
      <w:r w:rsidRPr="00A55626">
        <w:rPr>
          <w:u w:val="single"/>
        </w:rPr>
        <w:t>S</w:t>
      </w:r>
      <w:r w:rsidRPr="00A55626">
        <w:rPr>
          <w:sz w:val="16"/>
        </w:rPr>
        <w:t xml:space="preserve">tates </w:t>
      </w:r>
      <w:r w:rsidRPr="00A55626">
        <w:rPr>
          <w:u w:val="single"/>
        </w:rPr>
        <w:t xml:space="preserve">decline to play this role, there is </w:t>
      </w:r>
      <w:r w:rsidRPr="00A55626">
        <w:rPr>
          <w:b/>
          <w:u w:val="single"/>
        </w:rPr>
        <w:t>no other like-minded power</w:t>
      </w:r>
      <w:r w:rsidRPr="00A55626">
        <w:rPr>
          <w:u w:val="single"/>
        </w:rPr>
        <w:t xml:space="preserve"> that could take its place. These</w:t>
      </w:r>
      <w:r w:rsidRPr="00A55626">
        <w:rPr>
          <w:sz w:val="16"/>
        </w:rPr>
        <w:t xml:space="preserve"> two </w:t>
      </w:r>
      <w:r w:rsidRPr="00A55626">
        <w:rPr>
          <w:u w:val="single"/>
        </w:rPr>
        <w:t>tasks have been made all the more challenging by</w:t>
      </w:r>
      <w:r w:rsidRPr="00A55626">
        <w:rPr>
          <w:sz w:val="16"/>
        </w:rPr>
        <w:t xml:space="preserve"> the </w:t>
      </w:r>
      <w:r w:rsidRPr="00A55626">
        <w:rPr>
          <w:u w:val="single"/>
        </w:rPr>
        <w:t>revisionist powers' growing "anti-access/area-denial"</w:t>
      </w:r>
      <w:r w:rsidRPr="00A55626">
        <w:rPr>
          <w:sz w:val="16"/>
        </w:rPr>
        <w:t xml:space="preserve"> (A2/AD) </w:t>
      </w:r>
      <w:r w:rsidRPr="00A55626">
        <w:rPr>
          <w:u w:val="single"/>
        </w:rPr>
        <w:t>capabilities, such as</w:t>
      </w:r>
      <w:r w:rsidRPr="00A55626">
        <w:rPr>
          <w:sz w:val="16"/>
        </w:rPr>
        <w:t xml:space="preserve"> long-range </w:t>
      </w:r>
      <w:r w:rsidRPr="00A55626">
        <w:rPr>
          <w:u w:val="single"/>
        </w:rPr>
        <w:t>precision-strike weaponry, antisatellite systems, and</w:t>
      </w:r>
      <w:r w:rsidRPr="00A55626">
        <w:rPr>
          <w:sz w:val="16"/>
        </w:rPr>
        <w:t xml:space="preserve"> various </w:t>
      </w:r>
      <w:r w:rsidRPr="00A55626">
        <w:rPr>
          <w:u w:val="single"/>
        </w:rPr>
        <w:t>cyberweapons</w:t>
      </w:r>
      <w:r w:rsidRPr="00A55626">
        <w:rPr>
          <w:sz w:val="16"/>
        </w:rPr>
        <w:t>. All are designed to attack the U.S. military's muscle (its forward air bases and aircraft carriers) and its nervous system (its surveillance, reconnaissance, targeting, and communications systems).</w:t>
      </w:r>
    </w:p>
    <w:p w14:paraId="7370F96F" w14:textId="77777777" w:rsidR="00D2330F" w:rsidRPr="004E5D03" w:rsidRDefault="00D2330F" w:rsidP="00D2330F"/>
    <w:p w14:paraId="501E156E" w14:textId="77777777" w:rsidR="00D2330F" w:rsidRDefault="00D2330F" w:rsidP="00D2330F"/>
    <w:p w14:paraId="2D28EB6A" w14:textId="77777777" w:rsidR="00D2330F" w:rsidRPr="0085006E" w:rsidRDefault="00D2330F" w:rsidP="00D2330F"/>
    <w:p w14:paraId="15DBFBCE" w14:textId="77777777" w:rsidR="00D2330F" w:rsidRDefault="00D2330F" w:rsidP="00D2330F"/>
    <w:p w14:paraId="3357CD73" w14:textId="77777777" w:rsidR="00D2330F" w:rsidRDefault="00D2330F" w:rsidP="00D2330F">
      <w:pPr>
        <w:pStyle w:val="Heading2"/>
      </w:pPr>
      <w:r>
        <w:t>Answers to Turns</w:t>
      </w:r>
    </w:p>
    <w:p w14:paraId="4A7196C9" w14:textId="77777777" w:rsidR="00D2330F" w:rsidRDefault="00D2330F" w:rsidP="00D2330F"/>
    <w:p w14:paraId="02B266FA" w14:textId="77777777" w:rsidR="00D2330F" w:rsidRDefault="00D2330F" w:rsidP="00D2330F">
      <w:pPr>
        <w:pStyle w:val="Heading3"/>
      </w:pPr>
      <w:r>
        <w:t>A2:  China Turn</w:t>
      </w:r>
    </w:p>
    <w:p w14:paraId="11254304" w14:textId="77777777" w:rsidR="00D2330F" w:rsidRDefault="00D2330F" w:rsidP="00D2330F">
      <w:pPr>
        <w:pStyle w:val="Heading4"/>
      </w:pPr>
      <w:bookmarkStart w:id="3" w:name="_Hlk506124147"/>
      <w:r>
        <w:t>China will not surpass the US or undermine the liberal order</w:t>
      </w:r>
    </w:p>
    <w:p w14:paraId="5D889ACA" w14:textId="77777777" w:rsidR="00D2330F" w:rsidRDefault="00D2330F" w:rsidP="00D2330F">
      <w:r>
        <w:t xml:space="preserve">Joseph S. Jr. </w:t>
      </w:r>
      <w:r w:rsidRPr="00757E1E">
        <w:rPr>
          <w:rStyle w:val="Style13ptBold"/>
        </w:rPr>
        <w:t>Nye</w:t>
      </w:r>
      <w:r>
        <w:t>, Jan/Feb 20</w:t>
      </w:r>
      <w:r w:rsidRPr="00757E1E">
        <w:rPr>
          <w:rStyle w:val="Style13ptBold"/>
        </w:rPr>
        <w:t>17</w:t>
      </w:r>
      <w:r>
        <w:t xml:space="preserve">, University Distinguished Service Professor at the Harvard Kennedy School of Government, “Will The Liberal Order Survive: The History of an Idea,” 96 Foreign Aff. 10 (2017), Hein Online, </w:t>
      </w:r>
    </w:p>
    <w:p w14:paraId="5CA719E9" w14:textId="77777777" w:rsidR="00D2330F" w:rsidRPr="00D52AFB" w:rsidRDefault="00D2330F" w:rsidP="00D2330F">
      <w:pPr>
        <w:rPr>
          <w:sz w:val="14"/>
        </w:rPr>
      </w:pPr>
      <w:r w:rsidRPr="00D52AFB">
        <w:rPr>
          <w:sz w:val="14"/>
        </w:rPr>
        <w:t xml:space="preserve">Some </w:t>
      </w:r>
      <w:r w:rsidRPr="00386338">
        <w:rPr>
          <w:rStyle w:val="StyleUnderline"/>
          <w:highlight w:val="yellow"/>
        </w:rPr>
        <w:t>observers</w:t>
      </w:r>
      <w:r w:rsidRPr="006102D5">
        <w:rPr>
          <w:rStyle w:val="StyleUnderline"/>
        </w:rPr>
        <w:t xml:space="preserve"> see the main threat to the current liberal order coming from the rapid rise of</w:t>
      </w:r>
      <w:r w:rsidRPr="00D52AFB">
        <w:rPr>
          <w:sz w:val="14"/>
        </w:rPr>
        <w:t xml:space="preserve"> a </w:t>
      </w:r>
      <w:r w:rsidRPr="006102D5">
        <w:rPr>
          <w:rStyle w:val="StyleUnderline"/>
        </w:rPr>
        <w:t>China</w:t>
      </w:r>
      <w:r w:rsidRPr="00D52AFB">
        <w:rPr>
          <w:sz w:val="14"/>
        </w:rPr>
        <w:t xml:space="preserve"> that does not always appear to appreciate that great power carries with it great responsibilities. </w:t>
      </w:r>
      <w:r w:rsidRPr="006102D5">
        <w:rPr>
          <w:rStyle w:val="StyleUnderline"/>
        </w:rPr>
        <w:t xml:space="preserve">They </w:t>
      </w:r>
      <w:r w:rsidRPr="00386338">
        <w:rPr>
          <w:rStyle w:val="StyleUnderline"/>
          <w:highlight w:val="yellow"/>
        </w:rPr>
        <w:t>worry</w:t>
      </w:r>
      <w:r w:rsidRPr="006102D5">
        <w:rPr>
          <w:rStyle w:val="StyleUnderline"/>
        </w:rPr>
        <w:t xml:space="preserve"> that </w:t>
      </w:r>
      <w:r w:rsidRPr="00386338">
        <w:rPr>
          <w:rStyle w:val="StyleUnderline"/>
          <w:highlight w:val="yellow"/>
        </w:rPr>
        <w:t>China is about to pass the U</w:t>
      </w:r>
      <w:r w:rsidRPr="00386338">
        <w:rPr>
          <w:sz w:val="14"/>
        </w:rPr>
        <w:t>nited</w:t>
      </w:r>
      <w:r w:rsidRPr="00D52AFB">
        <w:rPr>
          <w:sz w:val="14"/>
        </w:rPr>
        <w:t xml:space="preserve"> </w:t>
      </w:r>
      <w:r w:rsidRPr="00386338">
        <w:rPr>
          <w:rStyle w:val="StyleUnderline"/>
          <w:highlight w:val="yellow"/>
        </w:rPr>
        <w:t>S</w:t>
      </w:r>
      <w:r w:rsidRPr="00386338">
        <w:rPr>
          <w:sz w:val="14"/>
          <w:highlight w:val="yellow"/>
        </w:rPr>
        <w:t>ta</w:t>
      </w:r>
      <w:r w:rsidRPr="00386338">
        <w:rPr>
          <w:sz w:val="14"/>
        </w:rPr>
        <w:t>tes</w:t>
      </w:r>
      <w:r w:rsidRPr="00D52AFB">
        <w:rPr>
          <w:sz w:val="14"/>
        </w:rPr>
        <w:t xml:space="preserve"> </w:t>
      </w:r>
      <w:r w:rsidRPr="006102D5">
        <w:rPr>
          <w:rStyle w:val="StyleUnderline"/>
        </w:rPr>
        <w:t>in power and</w:t>
      </w:r>
      <w:r w:rsidRPr="00D52AFB">
        <w:rPr>
          <w:sz w:val="14"/>
        </w:rPr>
        <w:t xml:space="preserve"> that </w:t>
      </w:r>
      <w:r w:rsidRPr="006102D5">
        <w:rPr>
          <w:rStyle w:val="StyleUnderline"/>
        </w:rPr>
        <w:t xml:space="preserve">when it does, it will not uphold the current order </w:t>
      </w:r>
      <w:r w:rsidRPr="00D52AFB">
        <w:rPr>
          <w:sz w:val="14"/>
        </w:rPr>
        <w:t xml:space="preserve">because it views it as an external imposition reflecting others' interests more than its own. </w:t>
      </w:r>
      <w:r w:rsidRPr="006102D5">
        <w:rPr>
          <w:rStyle w:val="Emphasis"/>
        </w:rPr>
        <w:t xml:space="preserve">This </w:t>
      </w:r>
      <w:r w:rsidRPr="00386338">
        <w:rPr>
          <w:rStyle w:val="Emphasis"/>
          <w:highlight w:val="yellow"/>
        </w:rPr>
        <w:t>concern is misguided</w:t>
      </w:r>
      <w:r w:rsidRPr="00D52AFB">
        <w:rPr>
          <w:sz w:val="14"/>
        </w:rPr>
        <w:t xml:space="preserve">, however, </w:t>
      </w:r>
      <w:r w:rsidRPr="006102D5">
        <w:rPr>
          <w:rStyle w:val="Emphasis"/>
        </w:rPr>
        <w:t>for two reasons</w:t>
      </w:r>
      <w:r w:rsidRPr="00D52AFB">
        <w:rPr>
          <w:sz w:val="14"/>
        </w:rPr>
        <w:t xml:space="preserve">: because </w:t>
      </w:r>
      <w:r w:rsidRPr="00386338">
        <w:rPr>
          <w:rStyle w:val="Emphasis"/>
          <w:highlight w:val="yellow"/>
        </w:rPr>
        <w:t>China is unlikely to surpass the U</w:t>
      </w:r>
      <w:r w:rsidRPr="00D52AFB">
        <w:rPr>
          <w:sz w:val="14"/>
        </w:rPr>
        <w:t xml:space="preserve">nited </w:t>
      </w:r>
      <w:r w:rsidRPr="00386338">
        <w:rPr>
          <w:rStyle w:val="Emphasis"/>
          <w:highlight w:val="yellow"/>
        </w:rPr>
        <w:t>S</w:t>
      </w:r>
      <w:r w:rsidRPr="00386338">
        <w:rPr>
          <w:sz w:val="14"/>
          <w:highlight w:val="yellow"/>
        </w:rPr>
        <w:t>tates</w:t>
      </w:r>
      <w:r w:rsidRPr="00D52AFB">
        <w:rPr>
          <w:sz w:val="14"/>
        </w:rPr>
        <w:t xml:space="preserve"> </w:t>
      </w:r>
      <w:r w:rsidRPr="00386338">
        <w:rPr>
          <w:rStyle w:val="Emphasis"/>
          <w:highlight w:val="yellow"/>
        </w:rPr>
        <w:t>in power</w:t>
      </w:r>
      <w:r w:rsidRPr="00D52AFB">
        <w:rPr>
          <w:sz w:val="14"/>
        </w:rPr>
        <w:t xml:space="preserve"> anytime soon </w:t>
      </w:r>
      <w:r w:rsidRPr="006102D5">
        <w:rPr>
          <w:rStyle w:val="Emphasis"/>
        </w:rPr>
        <w:t xml:space="preserve">and because </w:t>
      </w:r>
      <w:r w:rsidRPr="00386338">
        <w:rPr>
          <w:rStyle w:val="Emphasis"/>
          <w:highlight w:val="yellow"/>
        </w:rPr>
        <w:t>it understands</w:t>
      </w:r>
      <w:r w:rsidRPr="006102D5">
        <w:rPr>
          <w:rStyle w:val="Emphasis"/>
        </w:rPr>
        <w:t xml:space="preserve"> and appreciates </w:t>
      </w:r>
      <w:r w:rsidRPr="00386338">
        <w:rPr>
          <w:rStyle w:val="Emphasis"/>
          <w:highlight w:val="yellow"/>
        </w:rPr>
        <w:t>the order</w:t>
      </w:r>
      <w:r w:rsidRPr="006102D5">
        <w:rPr>
          <w:rStyle w:val="Emphasis"/>
        </w:rPr>
        <w:t xml:space="preserve"> more than is commonly realized</w:t>
      </w:r>
      <w:r w:rsidRPr="00D52AFB">
        <w:rPr>
          <w:sz w:val="14"/>
        </w:rPr>
        <w:t xml:space="preserve">. Contrary to the current conventional wisdom, </w:t>
      </w:r>
      <w:r w:rsidRPr="006102D5">
        <w:rPr>
          <w:rStyle w:val="StyleUnderline"/>
        </w:rPr>
        <w:t>China is not about to replace the U</w:t>
      </w:r>
      <w:r w:rsidRPr="00D52AFB">
        <w:rPr>
          <w:sz w:val="14"/>
        </w:rPr>
        <w:t xml:space="preserve">nited </w:t>
      </w:r>
      <w:r w:rsidRPr="006102D5">
        <w:rPr>
          <w:rStyle w:val="StyleUnderline"/>
        </w:rPr>
        <w:t>S</w:t>
      </w:r>
      <w:r w:rsidRPr="00D52AFB">
        <w:rPr>
          <w:sz w:val="14"/>
        </w:rPr>
        <w:t xml:space="preserve">tates </w:t>
      </w:r>
      <w:r w:rsidRPr="006102D5">
        <w:rPr>
          <w:rStyle w:val="StyleUnderline"/>
        </w:rPr>
        <w:t>as the world's dominant country.</w:t>
      </w:r>
      <w:r w:rsidRPr="00D52AFB">
        <w:rPr>
          <w:sz w:val="14"/>
        </w:rPr>
        <w:t xml:space="preserve"> Power involves the ability to get what you want from others, and it can involve payment, coercion, or attraction. </w:t>
      </w:r>
      <w:r w:rsidRPr="00386338">
        <w:rPr>
          <w:rStyle w:val="StyleUnderline"/>
          <w:highlight w:val="yellow"/>
        </w:rPr>
        <w:t>China's economy</w:t>
      </w:r>
      <w:r w:rsidRPr="006102D5">
        <w:rPr>
          <w:rStyle w:val="StyleUnderline"/>
        </w:rPr>
        <w:t xml:space="preserve"> has grown dramatically in recent decades, but it </w:t>
      </w:r>
      <w:r w:rsidRPr="00386338">
        <w:rPr>
          <w:rStyle w:val="StyleUnderline"/>
          <w:highlight w:val="yellow"/>
        </w:rPr>
        <w:t>is</w:t>
      </w:r>
      <w:r w:rsidRPr="006102D5">
        <w:rPr>
          <w:rStyle w:val="StyleUnderline"/>
        </w:rPr>
        <w:t xml:space="preserve"> still </w:t>
      </w:r>
      <w:r w:rsidRPr="00386338">
        <w:rPr>
          <w:rStyle w:val="StyleUnderline"/>
          <w:highlight w:val="yellow"/>
        </w:rPr>
        <w:t>only 61 percent of the</w:t>
      </w:r>
      <w:r w:rsidRPr="006102D5">
        <w:rPr>
          <w:rStyle w:val="StyleUnderline"/>
        </w:rPr>
        <w:t xml:space="preserve"> size of the </w:t>
      </w:r>
      <w:r w:rsidRPr="00386338">
        <w:rPr>
          <w:rStyle w:val="StyleUnderline"/>
          <w:highlight w:val="yellow"/>
        </w:rPr>
        <w:t>U</w:t>
      </w:r>
      <w:r w:rsidRPr="00386338">
        <w:rPr>
          <w:rStyle w:val="StyleUnderline"/>
        </w:rPr>
        <w:t>.</w:t>
      </w:r>
      <w:r w:rsidRPr="00386338">
        <w:rPr>
          <w:rStyle w:val="StyleUnderline"/>
          <w:highlight w:val="yellow"/>
        </w:rPr>
        <w:t>S</w:t>
      </w:r>
      <w:r w:rsidRPr="006102D5">
        <w:rPr>
          <w:rStyle w:val="StyleUnderline"/>
        </w:rPr>
        <w:t>. economy</w:t>
      </w:r>
      <w:r w:rsidRPr="00D52AFB">
        <w:rPr>
          <w:sz w:val="14"/>
        </w:rPr>
        <w:t xml:space="preserve">, </w:t>
      </w:r>
      <w:r w:rsidRPr="006102D5">
        <w:rPr>
          <w:rStyle w:val="StyleUnderline"/>
        </w:rPr>
        <w:t>and its rate of growth is slowing</w:t>
      </w:r>
      <w:r w:rsidRPr="00D52AFB">
        <w:rPr>
          <w:sz w:val="14"/>
        </w:rPr>
        <w:t xml:space="preserve">. And </w:t>
      </w:r>
      <w:r w:rsidRPr="00386338">
        <w:rPr>
          <w:rStyle w:val="StyleUnderline"/>
          <w:highlight w:val="yellow"/>
        </w:rPr>
        <w:t>even if China does</w:t>
      </w:r>
      <w:r w:rsidRPr="006102D5">
        <w:rPr>
          <w:rStyle w:val="StyleUnderline"/>
        </w:rPr>
        <w:t xml:space="preserve"> surpass the U</w:t>
      </w:r>
      <w:r w:rsidRPr="00D52AFB">
        <w:rPr>
          <w:sz w:val="14"/>
        </w:rPr>
        <w:t xml:space="preserve">nited </w:t>
      </w:r>
      <w:r w:rsidRPr="006102D5">
        <w:rPr>
          <w:rStyle w:val="StyleUnderline"/>
        </w:rPr>
        <w:t>S</w:t>
      </w:r>
      <w:r w:rsidRPr="00D52AFB">
        <w:rPr>
          <w:sz w:val="14"/>
        </w:rPr>
        <w:t xml:space="preserve">tates </w:t>
      </w:r>
      <w:r w:rsidRPr="006102D5">
        <w:rPr>
          <w:rStyle w:val="StyleUnderline"/>
        </w:rPr>
        <w:t xml:space="preserve">in total economic size some decades from now, </w:t>
      </w:r>
      <w:r w:rsidRPr="00386338">
        <w:rPr>
          <w:rStyle w:val="StyleUnderline"/>
          <w:highlight w:val="yellow"/>
        </w:rPr>
        <w:t>economic might is just part of the geopolitical equation</w:t>
      </w:r>
      <w:r w:rsidRPr="00D52AFB">
        <w:rPr>
          <w:sz w:val="14"/>
        </w:rPr>
        <w:t xml:space="preserve">. According to the International Institute for Strategic Studies, </w:t>
      </w:r>
      <w:r w:rsidRPr="00386338">
        <w:rPr>
          <w:rStyle w:val="StyleUnderline"/>
          <w:highlight w:val="yellow"/>
        </w:rPr>
        <w:t>the U</w:t>
      </w:r>
      <w:r w:rsidRPr="00D52AFB">
        <w:rPr>
          <w:sz w:val="14"/>
        </w:rPr>
        <w:t xml:space="preserve">nited </w:t>
      </w:r>
      <w:r w:rsidRPr="00386338">
        <w:rPr>
          <w:rStyle w:val="StyleUnderline"/>
          <w:highlight w:val="yellow"/>
        </w:rPr>
        <w:t>S</w:t>
      </w:r>
      <w:r w:rsidRPr="00D52AFB">
        <w:rPr>
          <w:sz w:val="14"/>
        </w:rPr>
        <w:t xml:space="preserve">tates </w:t>
      </w:r>
      <w:r w:rsidRPr="00386338">
        <w:rPr>
          <w:rStyle w:val="StyleUnderline"/>
          <w:highlight w:val="yellow"/>
        </w:rPr>
        <w:t>spends four times as much on its military</w:t>
      </w:r>
      <w:r w:rsidRPr="006102D5">
        <w:rPr>
          <w:rStyle w:val="StyleUnderline"/>
        </w:rPr>
        <w:t xml:space="preserve"> as does China</w:t>
      </w:r>
      <w:r w:rsidRPr="00D52AFB">
        <w:rPr>
          <w:sz w:val="14"/>
        </w:rPr>
        <w:t xml:space="preserve">, and although Chinese capabilities have been increasing in recent years, serious observers think that </w:t>
      </w:r>
      <w:r w:rsidRPr="006102D5">
        <w:rPr>
          <w:rStyle w:val="StyleUnderline"/>
        </w:rPr>
        <w:t>China will not be able to exclude the U</w:t>
      </w:r>
      <w:r w:rsidRPr="00D52AFB">
        <w:rPr>
          <w:sz w:val="14"/>
        </w:rPr>
        <w:t xml:space="preserve">nited </w:t>
      </w:r>
      <w:r w:rsidRPr="006102D5">
        <w:rPr>
          <w:rStyle w:val="StyleUnderline"/>
        </w:rPr>
        <w:t>S</w:t>
      </w:r>
      <w:r w:rsidRPr="00D52AFB">
        <w:rPr>
          <w:sz w:val="14"/>
        </w:rPr>
        <w:t xml:space="preserve">tates </w:t>
      </w:r>
      <w:r w:rsidRPr="006102D5">
        <w:rPr>
          <w:rStyle w:val="StyleUnderline"/>
        </w:rPr>
        <w:t>from the western Pacific, much less exercise global military hegemony</w:t>
      </w:r>
      <w:r w:rsidRPr="00D52AFB">
        <w:rPr>
          <w:sz w:val="14"/>
        </w:rPr>
        <w:t xml:space="preserve">. And </w:t>
      </w:r>
      <w:r w:rsidRPr="006102D5">
        <w:rPr>
          <w:rStyle w:val="StyleUnderline"/>
        </w:rPr>
        <w:t>as for soft power</w:t>
      </w:r>
      <w:r w:rsidRPr="00D52AFB">
        <w:rPr>
          <w:sz w:val="14"/>
        </w:rPr>
        <w:t xml:space="preserve">, the ability to attract others, a recent index published by Portland, </w:t>
      </w:r>
      <w:r w:rsidRPr="006102D5">
        <w:rPr>
          <w:rStyle w:val="StyleUnderline"/>
        </w:rPr>
        <w:t>a London consultancy, ranks the United States first and China 28th.</w:t>
      </w:r>
      <w:r w:rsidRPr="00D52AFB">
        <w:rPr>
          <w:sz w:val="14"/>
        </w:rPr>
        <w:t xml:space="preserve"> And as China tries to catch up, </w:t>
      </w:r>
      <w:r w:rsidRPr="006102D5">
        <w:rPr>
          <w:rStyle w:val="StyleUnderline"/>
        </w:rPr>
        <w:t>the U</w:t>
      </w:r>
      <w:r w:rsidRPr="00D52AFB">
        <w:rPr>
          <w:sz w:val="14"/>
        </w:rPr>
        <w:t xml:space="preserve">nited </w:t>
      </w:r>
      <w:r w:rsidRPr="006102D5">
        <w:rPr>
          <w:rStyle w:val="StyleUnderline"/>
        </w:rPr>
        <w:t>S</w:t>
      </w:r>
      <w:r w:rsidRPr="00D52AFB">
        <w:rPr>
          <w:sz w:val="14"/>
        </w:rPr>
        <w:t xml:space="preserve">tates will not be standing still. It </w:t>
      </w:r>
      <w:r w:rsidRPr="006102D5">
        <w:rPr>
          <w:rStyle w:val="StyleUnderline"/>
        </w:rPr>
        <w:t>has favorable demographics, increasingly cheap energy, and the world's leading universities and technology companies</w:t>
      </w:r>
      <w:r w:rsidRPr="00D52AFB">
        <w:rPr>
          <w:sz w:val="14"/>
        </w:rPr>
        <w:t xml:space="preserve">. </w:t>
      </w:r>
      <w:r w:rsidRPr="006102D5">
        <w:rPr>
          <w:rStyle w:val="StyleUnderline"/>
        </w:rPr>
        <w:t>Moreover, China benefits from and appreciates the existing international order more than it sometimes acknowledges</w:t>
      </w:r>
      <w:r w:rsidRPr="00D52AFB">
        <w:rPr>
          <w:sz w:val="14"/>
        </w:rPr>
        <w:t xml:space="preserve">. It is one of only five countries with a veto in the UN Security Council and has gained from liberal economic institutions, such as the World Trade Organization (where it accepts disputesettlement judgments that go against it) and the International Monetary Fund (where its voting rights have increased and it fills an important deputy director position). China is now the second-largest funder of UN peacekeeping forces and has participated in UN programs related to Ebola and climate change. In 2015, Beijing joined with Washington in developing new norms for dealing with climate change and conflicts in cyberspace. </w:t>
      </w:r>
      <w:r w:rsidRPr="006102D5">
        <w:rPr>
          <w:rStyle w:val="StyleUnderline"/>
        </w:rPr>
        <w:t xml:space="preserve">On balance, </w:t>
      </w:r>
      <w:r w:rsidRPr="00386338">
        <w:rPr>
          <w:rStyle w:val="StyleUnderline"/>
          <w:highlight w:val="yellow"/>
        </w:rPr>
        <w:t>China has tried not to overthrow the current order</w:t>
      </w:r>
      <w:r w:rsidRPr="006102D5">
        <w:rPr>
          <w:rStyle w:val="StyleUnderline"/>
        </w:rPr>
        <w:t xml:space="preserve"> but rather </w:t>
      </w:r>
      <w:r w:rsidRPr="00386338">
        <w:rPr>
          <w:rStyle w:val="StyleUnderline"/>
          <w:highlight w:val="yellow"/>
        </w:rPr>
        <w:t>to increase its influence within it</w:t>
      </w:r>
      <w:r w:rsidRPr="00386338">
        <w:rPr>
          <w:sz w:val="14"/>
          <w:highlight w:val="yellow"/>
        </w:rPr>
        <w:t>.</w:t>
      </w:r>
      <w:r w:rsidRPr="00D52AFB">
        <w:rPr>
          <w:sz w:val="14"/>
        </w:rPr>
        <w:t xml:space="preserve"> The order will inevitably look somewhat different as the twenty-first century progresses. China, India, and other economies will continue to grow, and the U.S. share of the world economy will drop. But </w:t>
      </w:r>
      <w:r w:rsidRPr="004F3B6C">
        <w:rPr>
          <w:rStyle w:val="StyleUnderline"/>
          <w:highlight w:val="yellow"/>
        </w:rPr>
        <w:t>no other country, including China, is poised to displace the U</w:t>
      </w:r>
      <w:r w:rsidRPr="00D52AFB">
        <w:rPr>
          <w:sz w:val="14"/>
        </w:rPr>
        <w:t xml:space="preserve">nited </w:t>
      </w:r>
      <w:r w:rsidRPr="004F3B6C">
        <w:rPr>
          <w:rStyle w:val="StyleUnderline"/>
          <w:highlight w:val="yellow"/>
        </w:rPr>
        <w:t>S</w:t>
      </w:r>
      <w:r w:rsidRPr="00D52AFB">
        <w:rPr>
          <w:sz w:val="14"/>
        </w:rPr>
        <w:t>tates from its dominant position. Even so, the order may still be threatened by a general diffusion of power away from governments toward nonstate actors. The information revolution is putting a number of transnational issues, such as financial stability, climate change, terrorism, pandemics, and cybersecurity, on the global agenda at the same time as it is weakening the ability of all governments to respond.</w:t>
      </w:r>
    </w:p>
    <w:bookmarkEnd w:id="3"/>
    <w:p w14:paraId="1199FA61" w14:textId="77777777" w:rsidR="00D2330F" w:rsidRPr="00E76262" w:rsidRDefault="00D2330F" w:rsidP="00D2330F">
      <w:pPr>
        <w:pStyle w:val="Heading4"/>
      </w:pPr>
      <w:r>
        <w:t xml:space="preserve">China will not seek hegemony – they won’t compete </w:t>
      </w:r>
    </w:p>
    <w:p w14:paraId="5B2722F1" w14:textId="77777777" w:rsidR="00D2330F" w:rsidRPr="00AA7CCA" w:rsidRDefault="00D2330F" w:rsidP="00D2330F">
      <w:pPr>
        <w:rPr>
          <w:b/>
          <w:bCs/>
          <w:sz w:val="26"/>
        </w:rPr>
      </w:pPr>
      <w:r>
        <w:rPr>
          <w:rStyle w:val="Style13ptBold"/>
        </w:rPr>
        <w:t xml:space="preserve">Graaff and Apeldoorn 18 </w:t>
      </w:r>
      <w:r w:rsidRPr="00687A0A">
        <w:t>Naná De Graaff and Bastiaan Van Apeldoorn, 18, Dr. Nana de Graaff is Assistant Professor in International Relations at the Department of Political Science and Public Administration and Programme director of the Graduate School of Social Sciences at the Vrije Universiteit Amsterdam, Bastiaan van Apeldoorn (1970) is Associate Professor in International Relations in the Department of Political Science and Public Administration at VU Amsterdam, 18, 1-1-2018, US–China relations and the liberal world order: contending elites, colliding visions?, OUP Academic, https://academic.oup.com/ia/article/94/1/113/4762687, 6-26-2018, dsa</w:t>
      </w:r>
    </w:p>
    <w:p w14:paraId="0774713D" w14:textId="77777777" w:rsidR="00D2330F" w:rsidRDefault="00D2330F" w:rsidP="00D2330F">
      <w:pPr>
        <w:rPr>
          <w:rStyle w:val="StyleUnderline"/>
        </w:rPr>
      </w:pPr>
      <w:r w:rsidRPr="00695999">
        <w:rPr>
          <w:rStyle w:val="StyleUnderline"/>
          <w:highlight w:val="cyan"/>
        </w:rPr>
        <w:t>While</w:t>
      </w:r>
      <w:r w:rsidRPr="00E76262">
        <w:rPr>
          <w:rStyle w:val="StyleUnderline"/>
        </w:rPr>
        <w:t xml:space="preserve"> the </w:t>
      </w:r>
      <w:r w:rsidRPr="00695999">
        <w:rPr>
          <w:rStyle w:val="StyleUnderline"/>
          <w:highlight w:val="cyan"/>
        </w:rPr>
        <w:t>developments</w:t>
      </w:r>
      <w:r w:rsidRPr="00E76262">
        <w:rPr>
          <w:rStyle w:val="StyleUnderline"/>
        </w:rPr>
        <w:t xml:space="preserve"> described above clearly </w:t>
      </w:r>
      <w:r w:rsidRPr="00695999">
        <w:rPr>
          <w:rStyle w:val="StyleUnderline"/>
          <w:highlight w:val="cyan"/>
        </w:rPr>
        <w:t>indicate China's</w:t>
      </w:r>
      <w:r w:rsidRPr="00E76262">
        <w:rPr>
          <w:rStyle w:val="StyleUnderline"/>
        </w:rPr>
        <w:t xml:space="preserve"> assumption of a more assertive global role, states </w:t>
      </w:r>
      <w:r w:rsidRPr="00695999">
        <w:rPr>
          <w:rStyle w:val="StyleUnderline"/>
          <w:highlight w:val="cyan"/>
        </w:rPr>
        <w:t>rising</w:t>
      </w:r>
      <w:r w:rsidRPr="00E76262">
        <w:rPr>
          <w:rStyle w:val="StyleUnderline"/>
        </w:rPr>
        <w:t xml:space="preserve"> </w:t>
      </w:r>
      <w:r w:rsidRPr="00695999">
        <w:rPr>
          <w:rStyle w:val="StyleUnderline"/>
          <w:highlight w:val="cyan"/>
        </w:rPr>
        <w:t>to Great Power status</w:t>
      </w:r>
      <w:r w:rsidRPr="00E76262">
        <w:rPr>
          <w:rStyle w:val="StyleUnderline"/>
        </w:rPr>
        <w:t xml:space="preserve"> do not necessarily behave in structurally similar ways. In order to arrive at a proper understanding of the nature of China's rise and its implications for US–China relations and the future of the liberal order, we need to analyse the country's historically configured distinctive state–society model, as well as its elite leadership and the elite world-views that generate its distinctive grand strategic visions</w:t>
      </w:r>
      <w:r w:rsidRPr="00695999">
        <w:rPr>
          <w:sz w:val="16"/>
        </w:rPr>
        <w:t xml:space="preserve">. Indeed, the recent shift in China's foreign policy is linked to a number of characteristics that have been essential elements of its foreign policy for decades,43 and that are quite distinctive from American grand strategic views. </w:t>
      </w:r>
      <w:r w:rsidRPr="00695999">
        <w:rPr>
          <w:rStyle w:val="StyleUnderline"/>
          <w:highlight w:val="cyan"/>
        </w:rPr>
        <w:t>One key characteristic</w:t>
      </w:r>
      <w:r w:rsidRPr="00BE4FBE">
        <w:rPr>
          <w:rStyle w:val="StyleUnderline"/>
        </w:rPr>
        <w:t xml:space="preserve"> </w:t>
      </w:r>
      <w:r w:rsidRPr="00695999">
        <w:rPr>
          <w:rStyle w:val="StyleUnderline"/>
          <w:highlight w:val="cyan"/>
        </w:rPr>
        <w:t>is the emphasis on long-term ‘peaceful development’,</w:t>
      </w:r>
      <w:r w:rsidRPr="00BE4FBE">
        <w:rPr>
          <w:rStyle w:val="StyleUnderline"/>
        </w:rPr>
        <w:t xml:space="preserve"> </w:t>
      </w:r>
      <w:r w:rsidRPr="00695999">
        <w:rPr>
          <w:rStyle w:val="StyleUnderline"/>
          <w:highlight w:val="cyan"/>
        </w:rPr>
        <w:t>emphasizing</w:t>
      </w:r>
      <w:r w:rsidRPr="00BE4FBE">
        <w:rPr>
          <w:rStyle w:val="StyleUnderline"/>
        </w:rPr>
        <w:t xml:space="preserve"> the ‘</w:t>
      </w:r>
      <w:r w:rsidRPr="00695999">
        <w:rPr>
          <w:rStyle w:val="StyleUnderline"/>
          <w:highlight w:val="cyan"/>
        </w:rPr>
        <w:t>maintenance of a positive</w:t>
      </w:r>
      <w:r w:rsidRPr="00BE4FBE">
        <w:rPr>
          <w:rStyle w:val="StyleUnderline"/>
        </w:rPr>
        <w:t xml:space="preserve"> and beneficial </w:t>
      </w:r>
      <w:r w:rsidRPr="00695999">
        <w:rPr>
          <w:rStyle w:val="StyleUnderline"/>
          <w:highlight w:val="cyan"/>
        </w:rPr>
        <w:t>relation with the outside world’</w:t>
      </w:r>
      <w:r w:rsidRPr="00BE4FBE">
        <w:rPr>
          <w:rStyle w:val="StyleUnderline"/>
        </w:rPr>
        <w:t xml:space="preserve"> </w:t>
      </w:r>
      <w:r w:rsidRPr="00695999">
        <w:rPr>
          <w:rStyle w:val="StyleUnderline"/>
          <w:highlight w:val="cyan"/>
        </w:rPr>
        <w:t>and the ‘solemn pledge to “</w:t>
      </w:r>
      <w:r w:rsidRPr="00695999">
        <w:rPr>
          <w:rStyle w:val="Emphasis"/>
          <w:highlight w:val="cyan"/>
        </w:rPr>
        <w:t>never seek hegemony or commit any act of expansion</w:t>
      </w:r>
      <w:r w:rsidRPr="00695999">
        <w:rPr>
          <w:rStyle w:val="StyleUnderline"/>
          <w:highlight w:val="cyan"/>
        </w:rPr>
        <w:t>”</w:t>
      </w:r>
      <w:r w:rsidRPr="00BE4FBE">
        <w:rPr>
          <w:rStyle w:val="StyleUnderline"/>
        </w:rPr>
        <w:t>’</w:t>
      </w:r>
      <w:r w:rsidRPr="00695999">
        <w:rPr>
          <w:sz w:val="16"/>
        </w:rPr>
        <w:t xml:space="preserve">.44 </w:t>
      </w:r>
      <w:r w:rsidRPr="00695999">
        <w:rPr>
          <w:rStyle w:val="StyleUnderline"/>
          <w:highlight w:val="cyan"/>
        </w:rPr>
        <w:t>This vision,</w:t>
      </w:r>
      <w:r w:rsidRPr="00BE4FBE">
        <w:rPr>
          <w:rStyle w:val="StyleUnderline"/>
        </w:rPr>
        <w:t xml:space="preserve"> as </w:t>
      </w:r>
      <w:r w:rsidRPr="00695999">
        <w:rPr>
          <w:rStyle w:val="StyleUnderline"/>
          <w:highlight w:val="cyan"/>
        </w:rPr>
        <w:t>formulated</w:t>
      </w:r>
      <w:r w:rsidRPr="00BE4FBE">
        <w:rPr>
          <w:rStyle w:val="StyleUnderline"/>
        </w:rPr>
        <w:t xml:space="preserve"> </w:t>
      </w:r>
      <w:r w:rsidRPr="00695999">
        <w:rPr>
          <w:rStyle w:val="StyleUnderline"/>
          <w:highlight w:val="cyan"/>
        </w:rPr>
        <w:t>by</w:t>
      </w:r>
      <w:r w:rsidRPr="00BE4FBE">
        <w:rPr>
          <w:rStyle w:val="StyleUnderline"/>
        </w:rPr>
        <w:t xml:space="preserve"> President </w:t>
      </w:r>
      <w:r w:rsidRPr="00695999">
        <w:rPr>
          <w:rStyle w:val="StyleUnderline"/>
          <w:highlight w:val="cyan"/>
        </w:rPr>
        <w:t>Xi</w:t>
      </w:r>
      <w:r w:rsidRPr="00BE4FBE">
        <w:rPr>
          <w:rStyle w:val="StyleUnderline"/>
        </w:rPr>
        <w:t xml:space="preserve"> in his 2014 overview entitled Governance of China,45 </w:t>
      </w:r>
      <w:r w:rsidRPr="00695999">
        <w:rPr>
          <w:rStyle w:val="StyleUnderline"/>
          <w:highlight w:val="cyan"/>
        </w:rPr>
        <w:t>implies a promotion of cooperative patterns of interstate relations, aimed at ‘win–win’</w:t>
      </w:r>
      <w:r w:rsidRPr="00BE4FBE">
        <w:rPr>
          <w:rStyle w:val="StyleUnderline"/>
        </w:rPr>
        <w:t xml:space="preserve"> solutions and </w:t>
      </w:r>
      <w:r w:rsidRPr="00695999">
        <w:rPr>
          <w:rStyle w:val="StyleUnderline"/>
          <w:highlight w:val="cyan"/>
        </w:rPr>
        <w:t>mutual benefits</w:t>
      </w:r>
      <w:r w:rsidRPr="00BE4FBE">
        <w:rPr>
          <w:rStyle w:val="StyleUnderline"/>
        </w:rPr>
        <w:t xml:space="preserve">, </w:t>
      </w:r>
      <w:r w:rsidRPr="00695999">
        <w:rPr>
          <w:rStyle w:val="StyleUnderline"/>
          <w:highlight w:val="cyan"/>
        </w:rPr>
        <w:t>rather than zero-sum power politics.</w:t>
      </w:r>
      <w:r w:rsidRPr="00BE4FBE">
        <w:rPr>
          <w:rStyle w:val="StyleUnderline"/>
        </w:rPr>
        <w:t xml:space="preserve"> A </w:t>
      </w:r>
      <w:r w:rsidRPr="00695999">
        <w:rPr>
          <w:rStyle w:val="StyleUnderline"/>
          <w:highlight w:val="cyan"/>
        </w:rPr>
        <w:t>second</w:t>
      </w:r>
      <w:r w:rsidRPr="00BE4FBE">
        <w:rPr>
          <w:rStyle w:val="StyleUnderline"/>
        </w:rPr>
        <w:t xml:space="preserve"> key characteristic </w:t>
      </w:r>
      <w:r w:rsidRPr="00695999">
        <w:rPr>
          <w:rStyle w:val="StyleUnderline"/>
          <w:highlight w:val="cyan"/>
        </w:rPr>
        <w:t>is the emphasis on respect for differences in terms of political and socio-economic systems</w:t>
      </w:r>
      <w:r w:rsidRPr="00BE4FBE">
        <w:rPr>
          <w:rStyle w:val="StyleUnderline"/>
        </w:rPr>
        <w:t xml:space="preserve"> and values, </w:t>
      </w:r>
      <w:r w:rsidRPr="00695999">
        <w:rPr>
          <w:rStyle w:val="StyleUnderline"/>
          <w:highlight w:val="cyan"/>
        </w:rPr>
        <w:t>and the principle of non-interference in the internal affairs of other nations</w:t>
      </w:r>
      <w:r w:rsidRPr="00BE4FBE">
        <w:rPr>
          <w:rStyle w:val="StyleUnderline"/>
        </w:rPr>
        <w:t xml:space="preserve">. </w:t>
      </w:r>
      <w:r w:rsidRPr="00695999">
        <w:rPr>
          <w:rStyle w:val="StyleUnderline"/>
          <w:highlight w:val="cyan"/>
        </w:rPr>
        <w:t>The Chinese perspective</w:t>
      </w:r>
      <w:r w:rsidRPr="00BE4FBE">
        <w:rPr>
          <w:rStyle w:val="StyleUnderline"/>
        </w:rPr>
        <w:t xml:space="preserve"> here </w:t>
      </w:r>
      <w:r w:rsidRPr="00695999">
        <w:rPr>
          <w:rStyle w:val="StyleUnderline"/>
          <w:highlight w:val="cyan"/>
        </w:rPr>
        <w:t>distinguishes itself from western liberal interventionism</w:t>
      </w:r>
      <w:r w:rsidRPr="00BE4FBE">
        <w:rPr>
          <w:rStyle w:val="StyleUnderline"/>
        </w:rPr>
        <w:t xml:space="preserve"> and the imposition of the Washington Consensus, as well as regime change justified by reference to human rights, that have characterized the liberal international order under US leadership.46 </w:t>
      </w:r>
    </w:p>
    <w:p w14:paraId="1928E40A" w14:textId="77777777" w:rsidR="00D2330F" w:rsidRDefault="00D2330F" w:rsidP="00D2330F">
      <w:pPr>
        <w:pStyle w:val="Heading4"/>
      </w:pPr>
      <w:r>
        <w:t xml:space="preserve">Within the framework of US led-LIO, No US-China war – instead, maintaining co-existence rather than inevitable conflict. </w:t>
      </w:r>
    </w:p>
    <w:p w14:paraId="50C113EC" w14:textId="77777777" w:rsidR="00D2330F" w:rsidRPr="00AA7CCA" w:rsidRDefault="00D2330F" w:rsidP="00D2330F">
      <w:pPr>
        <w:rPr>
          <w:b/>
          <w:bCs/>
          <w:sz w:val="26"/>
        </w:rPr>
      </w:pPr>
      <w:r>
        <w:rPr>
          <w:rStyle w:val="Style13ptBold"/>
        </w:rPr>
        <w:t xml:space="preserve">Graaff and Apeldoorn 18 </w:t>
      </w:r>
      <w:r w:rsidRPr="006260C8">
        <w:t>(</w:t>
      </w:r>
      <w:r w:rsidRPr="00687A0A">
        <w:t>Naná De Graaff and Bastiaan Van Apeldoorn, 18, Dr. Nana de Graaff is Assistant Professor in International Relations at the Department of Political Science and Public Administration and Programme director of the Graduate School of Social Sciences at the Vrije Universiteit Amsterdam, Bastiaan van Apeldoorn (1970) is Associate Professor in International Relations in the Department of Political Science and Public Administration at VU Amsterdam, 18, 1-1-2018, US–China relations and the liberal world order: contending elites, colliding visions?, OUP Academic, https://academic.oup.com/ia/arti</w:t>
      </w:r>
      <w:r>
        <w:t>cle/94/1/113/4762687, 6-26-2018)</w:t>
      </w:r>
    </w:p>
    <w:p w14:paraId="1A2618BB" w14:textId="77777777" w:rsidR="00D2330F" w:rsidRDefault="00D2330F" w:rsidP="00D2330F">
      <w:pPr>
        <w:rPr>
          <w:sz w:val="14"/>
        </w:rPr>
      </w:pPr>
      <w:r w:rsidRPr="00710AB9">
        <w:rPr>
          <w:rStyle w:val="Emphasis"/>
        </w:rPr>
        <w:t>Nor do we see evidence of a scenario of major conflict in the making</w:t>
      </w:r>
      <w:r w:rsidRPr="00710AB9">
        <w:rPr>
          <w:sz w:val="14"/>
        </w:rPr>
        <w:t xml:space="preserve">, </w:t>
      </w:r>
      <w:r w:rsidRPr="00710AB9">
        <w:rPr>
          <w:rStyle w:val="StyleUnderline"/>
        </w:rPr>
        <w:t xml:space="preserve">although there remains fundamental divergence both in the realm of economic interests </w:t>
      </w:r>
      <w:r w:rsidRPr="00710AB9">
        <w:rPr>
          <w:sz w:val="14"/>
        </w:rPr>
        <w:t xml:space="preserve">(trade, investment and development) </w:t>
      </w:r>
      <w:r w:rsidRPr="00710AB9">
        <w:rPr>
          <w:rStyle w:val="StyleUnderline"/>
        </w:rPr>
        <w:t>and in the security realm</w:t>
      </w:r>
      <w:r w:rsidRPr="00710AB9">
        <w:rPr>
          <w:sz w:val="14"/>
        </w:rPr>
        <w:t xml:space="preserve"> (crystallized </w:t>
      </w:r>
      <w:r w:rsidRPr="00710AB9">
        <w:rPr>
          <w:rStyle w:val="StyleUnderline"/>
        </w:rPr>
        <w:t>most markedly in</w:t>
      </w:r>
      <w:r w:rsidRPr="00710AB9">
        <w:rPr>
          <w:sz w:val="14"/>
        </w:rPr>
        <w:t xml:space="preserve"> tensions over the </w:t>
      </w:r>
      <w:r w:rsidRPr="00710AB9">
        <w:rPr>
          <w:rStyle w:val="StyleUnderline"/>
        </w:rPr>
        <w:t>South China Sea and North Korea</w:t>
      </w:r>
      <w:r w:rsidRPr="00710AB9">
        <w:rPr>
          <w:sz w:val="14"/>
        </w:rPr>
        <w:t xml:space="preserve">). </w:t>
      </w:r>
      <w:r w:rsidRPr="00710AB9">
        <w:rPr>
          <w:rStyle w:val="StyleUnderline"/>
        </w:rPr>
        <w:t>While during the</w:t>
      </w:r>
      <w:r w:rsidRPr="00710AB9">
        <w:rPr>
          <w:sz w:val="14"/>
        </w:rPr>
        <w:t xml:space="preserve"> presidential election </w:t>
      </w:r>
      <w:r w:rsidRPr="00710AB9">
        <w:rPr>
          <w:rStyle w:val="StyleUnderline"/>
        </w:rPr>
        <w:t>campaign Trump</w:t>
      </w:r>
      <w:r w:rsidRPr="00710AB9">
        <w:rPr>
          <w:sz w:val="14"/>
        </w:rPr>
        <w:t xml:space="preserve"> clearly </w:t>
      </w:r>
      <w:r w:rsidRPr="00710AB9">
        <w:rPr>
          <w:rStyle w:val="StyleUnderline"/>
        </w:rPr>
        <w:t>painted China as the enemy</w:t>
      </w:r>
      <w:r w:rsidRPr="00710AB9">
        <w:rPr>
          <w:sz w:val="14"/>
        </w:rPr>
        <w:t xml:space="preserve"> with respect to American jobs, since taking office he has so far </w:t>
      </w:r>
      <w:r w:rsidRPr="00710AB9">
        <w:rPr>
          <w:rStyle w:val="StyleUnderline"/>
        </w:rPr>
        <w:t>refrained from denouncing China</w:t>
      </w:r>
      <w:r w:rsidRPr="00710AB9">
        <w:rPr>
          <w:sz w:val="14"/>
        </w:rPr>
        <w:t xml:space="preserve"> as a currency manipulator or starting the trade war he had announced. Indeed</w:t>
      </w:r>
      <w:r w:rsidRPr="00710AB9">
        <w:rPr>
          <w:rStyle w:val="StyleUnderline"/>
        </w:rPr>
        <w:t>, after Xi’s state visit</w:t>
      </w:r>
      <w:r w:rsidRPr="00710AB9">
        <w:rPr>
          <w:sz w:val="14"/>
        </w:rPr>
        <w:t xml:space="preserve"> to Washington in April 2017, </w:t>
      </w:r>
      <w:r w:rsidRPr="00710AB9">
        <w:rPr>
          <w:rStyle w:val="StyleUnderline"/>
        </w:rPr>
        <w:t>Trump appeared to stay to the script of engagement and even partnership</w:t>
      </w:r>
      <w:r w:rsidRPr="00710AB9">
        <w:rPr>
          <w:sz w:val="14"/>
        </w:rPr>
        <w:t xml:space="preserve"> by extending lavish praise to his guest. </w:t>
      </w:r>
      <w:r w:rsidRPr="00710AB9">
        <w:rPr>
          <w:rStyle w:val="StyleUnderline"/>
        </w:rPr>
        <w:t>Do these developments</w:t>
      </w:r>
      <w:r w:rsidRPr="00710AB9">
        <w:rPr>
          <w:sz w:val="14"/>
        </w:rPr>
        <w:t xml:space="preserve">, then, </w:t>
      </w:r>
      <w:r w:rsidRPr="00710AB9">
        <w:rPr>
          <w:rStyle w:val="StyleUnderline"/>
        </w:rPr>
        <w:t>point towards a scenario of coexistence</w:t>
      </w:r>
      <w:r w:rsidRPr="00710AB9">
        <w:rPr>
          <w:sz w:val="14"/>
        </w:rPr>
        <w:t xml:space="preserve">? Is a ‘G2 with Chinese characteristics’ in the making? </w:t>
      </w:r>
      <w:r w:rsidRPr="00710AB9">
        <w:rPr>
          <w:rStyle w:val="Emphasis"/>
        </w:rPr>
        <w:t>To a large extent we think there is</w:t>
      </w:r>
      <w:r w:rsidRPr="00710AB9">
        <w:rPr>
          <w:sz w:val="14"/>
        </w:rPr>
        <w:t xml:space="preserve">; particularly if we take a slightly longer-term perspective, that is, beyond the current US administration. Arguably, </w:t>
      </w:r>
      <w:r w:rsidRPr="00710AB9">
        <w:rPr>
          <w:rStyle w:val="StyleUnderline"/>
        </w:rPr>
        <w:t>the interdependencies in terms of trade and finance, with China too deeply invested in US Treasury bonds to risk an escalation on either side, serve to contain their conflicting interests, leaving the U</w:t>
      </w:r>
      <w:r w:rsidRPr="00710AB9">
        <w:rPr>
          <w:sz w:val="14"/>
        </w:rPr>
        <w:t xml:space="preserve">nited </w:t>
      </w:r>
      <w:r w:rsidRPr="00710AB9">
        <w:rPr>
          <w:rStyle w:val="StyleUnderline"/>
        </w:rPr>
        <w:t>S</w:t>
      </w:r>
      <w:r w:rsidRPr="00710AB9">
        <w:rPr>
          <w:sz w:val="14"/>
        </w:rPr>
        <w:t xml:space="preserve">tates </w:t>
      </w:r>
      <w:r w:rsidRPr="00710AB9">
        <w:rPr>
          <w:rStyle w:val="StyleUnderline"/>
        </w:rPr>
        <w:t>and China ‘locked in a delicate dance’</w:t>
      </w:r>
      <w:r w:rsidRPr="00710AB9">
        <w:rPr>
          <w:sz w:val="14"/>
        </w:rPr>
        <w:t>.85</w:t>
      </w:r>
    </w:p>
    <w:p w14:paraId="428F8929" w14:textId="77777777" w:rsidR="00D2330F" w:rsidRDefault="00D2330F" w:rsidP="00D2330F">
      <w:pPr>
        <w:rPr>
          <w:sz w:val="14"/>
        </w:rPr>
      </w:pPr>
    </w:p>
    <w:p w14:paraId="178DD1D3" w14:textId="77777777" w:rsidR="00D2330F" w:rsidRDefault="00D2330F" w:rsidP="00D2330F">
      <w:pPr>
        <w:pStyle w:val="Heading4"/>
      </w:pPr>
      <w:r>
        <w:t>US military superiority encourages peaceful Chinese rise</w:t>
      </w:r>
    </w:p>
    <w:p w14:paraId="36B73CA8" w14:textId="77777777" w:rsidR="00D2330F" w:rsidRPr="00B80125" w:rsidRDefault="00D2330F" w:rsidP="00D2330F">
      <w:r w:rsidRPr="001F767E">
        <w:rPr>
          <w:rStyle w:val="Style13ptBold"/>
        </w:rPr>
        <w:t xml:space="preserve">Christensen </w:t>
      </w:r>
      <w:r>
        <w:rPr>
          <w:rStyle w:val="Style13ptBold"/>
        </w:rPr>
        <w:t>200</w:t>
      </w:r>
      <w:r w:rsidRPr="001F767E">
        <w:rPr>
          <w:rStyle w:val="Style13ptBold"/>
        </w:rPr>
        <w:t>9</w:t>
      </w:r>
      <w:r w:rsidRPr="001F767E">
        <w:t xml:space="preserve"> (Thomas J.</w:t>
      </w:r>
      <w:r>
        <w:t xml:space="preserve">, </w:t>
      </w:r>
      <w:r w:rsidRPr="001F767E">
        <w:t>Professor of Politics and International Affairs and Director of the China and the World Program, which is a joint venture between Princeton and Harvard Universities, deputy assistant secretary of state for East Asian and Pacific Affairs 2006-2008, “Shaping the Choices of a Rising China: Recent Lessons for the Obama Administration”,</w:t>
      </w:r>
      <w:r>
        <w:t xml:space="preserve"> July 2009</w:t>
      </w:r>
      <w:r w:rsidRPr="001F767E">
        <w:t xml:space="preserve"> </w:t>
      </w:r>
      <w:hyperlink r:id="rId129" w:history="1">
        <w:r w:rsidRPr="001F767E">
          <w:rPr>
            <w:rStyle w:val="Hyperlink"/>
          </w:rPr>
          <w:t>http://www.twq.com/09july/docs/09jul_Christensen.pdf</w:t>
        </w:r>
      </w:hyperlink>
      <w:r w:rsidRPr="001F767E">
        <w:t>)</w:t>
      </w:r>
    </w:p>
    <w:p w14:paraId="2E9ECAEE" w14:textId="77777777" w:rsidR="00D2330F" w:rsidRPr="00A92F6F" w:rsidRDefault="00D2330F" w:rsidP="00D2330F">
      <w:pPr>
        <w:pStyle w:val="cardtext"/>
        <w:ind w:left="0"/>
        <w:rPr>
          <w:szCs w:val="24"/>
          <w:u w:val="single"/>
        </w:rPr>
      </w:pPr>
      <w:r w:rsidRPr="00FF2CEC">
        <w:t xml:space="preserve">What does China want and what does the United States want from China? </w:t>
      </w:r>
      <w:r w:rsidRPr="00432944">
        <w:rPr>
          <w:rStyle w:val="TitleChar"/>
          <w:highlight w:val="yellow"/>
        </w:rPr>
        <w:t>There is</w:t>
      </w:r>
      <w:r w:rsidRPr="00C775BF">
        <w:rPr>
          <w:rStyle w:val="TitleChar"/>
        </w:rPr>
        <w:t xml:space="preserve"> a broad national </w:t>
      </w:r>
      <w:r w:rsidRPr="00432944">
        <w:rPr>
          <w:rStyle w:val="TitleChar"/>
          <w:highlight w:val="yellow"/>
        </w:rPr>
        <w:t>consensus within China</w:t>
      </w:r>
      <w:r w:rsidRPr="00C775BF">
        <w:rPr>
          <w:rStyle w:val="TitleChar"/>
        </w:rPr>
        <w:t xml:space="preserve"> </w:t>
      </w:r>
      <w:r w:rsidRPr="00FF2CEC">
        <w:t xml:space="preserve">across diverse segments of society and different intellectual orientations </w:t>
      </w:r>
      <w:r w:rsidRPr="00432944">
        <w:rPr>
          <w:rStyle w:val="TitleChar"/>
          <w:highlight w:val="yellow"/>
        </w:rPr>
        <w:t>that the nation should increase its power</w:t>
      </w:r>
      <w:r w:rsidRPr="00C775BF">
        <w:rPr>
          <w:rStyle w:val="TitleChar"/>
        </w:rPr>
        <w:t xml:space="preserve"> and influence on the international stage. </w:t>
      </w:r>
      <w:r w:rsidRPr="00432944">
        <w:rPr>
          <w:rStyle w:val="TitleChar"/>
          <w:highlight w:val="yellow"/>
        </w:rPr>
        <w:t>The key question is what mix of policies China should use</w:t>
      </w:r>
      <w:r w:rsidRPr="00C775BF">
        <w:rPr>
          <w:rStyle w:val="TitleChar"/>
        </w:rPr>
        <w:t xml:space="preserve"> to increase that influence: economic growth and greater integration with regional and global economies; diplomatic activism designed to reassure</w:t>
      </w:r>
      <w:r w:rsidRPr="00FF2CEC">
        <w:t xml:space="preserve"> China’s nervous </w:t>
      </w:r>
      <w:r w:rsidRPr="00C775BF">
        <w:rPr>
          <w:rStyle w:val="TitleChar"/>
        </w:rPr>
        <w:t>neighbors and help solve regional and global problems</w:t>
      </w:r>
      <w:r w:rsidRPr="00FF2CEC">
        <w:t>; and/</w:t>
      </w:r>
      <w:r w:rsidRPr="00C775BF">
        <w:rPr>
          <w:rStyle w:val="TitleChar"/>
        </w:rPr>
        <w:t xml:space="preserve">or military coercion against actors with whom China has </w:t>
      </w:r>
      <w:r w:rsidRPr="00FF2CEC">
        <w:t>been brewing territorial or political</w:t>
      </w:r>
      <w:r w:rsidRPr="00C775BF">
        <w:rPr>
          <w:rStyle w:val="TitleChar"/>
        </w:rPr>
        <w:t xml:space="preserve"> disputes? China’s answers to these questions will have enormous repercussions for the region and the world. The United States can best influence these choices by maintaining the current two-pronged strategy:</w:t>
      </w:r>
      <w:r w:rsidRPr="00FF2CEC">
        <w:t xml:space="preserve"> </w:t>
      </w:r>
      <w:r w:rsidRPr="00432944">
        <w:rPr>
          <w:rStyle w:val="Emphasis"/>
          <w:highlight w:val="yellow"/>
        </w:rPr>
        <w:t>a strong U.S. presence in Asian security and political affair</w:t>
      </w:r>
      <w:r w:rsidRPr="001F767E">
        <w:rPr>
          <w:rStyle w:val="Emphasis"/>
        </w:rPr>
        <w:t xml:space="preserve">s to </w:t>
      </w:r>
      <w:r w:rsidRPr="00432944">
        <w:rPr>
          <w:rStyle w:val="Emphasis"/>
          <w:highlight w:val="yellow"/>
        </w:rPr>
        <w:t>discourage the use of coercion by China</w:t>
      </w:r>
      <w:r w:rsidRPr="001F767E">
        <w:rPr>
          <w:rStyle w:val="Emphasis"/>
        </w:rPr>
        <w:t xml:space="preserve"> when resolving its disputes, </w:t>
      </w:r>
      <w:r w:rsidRPr="00C775BF">
        <w:rPr>
          <w:rStyle w:val="TitleChar"/>
        </w:rPr>
        <w:t>and active diplomatic engagement to encourage China to seek greater influence through constructive economic and diplomatic policies.</w:t>
      </w:r>
      <w:r w:rsidRPr="00FF2CEC">
        <w:t xml:space="preserve"> First, </w:t>
      </w:r>
      <w:r w:rsidRPr="00432944">
        <w:rPr>
          <w:rStyle w:val="Emphasis"/>
          <w:highlight w:val="yellow"/>
        </w:rPr>
        <w:t>by maintaining a strong U.S. security presence</w:t>
      </w:r>
      <w:r w:rsidRPr="001F767E">
        <w:rPr>
          <w:rStyle w:val="Emphasis"/>
        </w:rPr>
        <w:t xml:space="preserve"> in Asia </w:t>
      </w:r>
      <w:r w:rsidRPr="00432944">
        <w:rPr>
          <w:rStyle w:val="Emphasis"/>
          <w:highlight w:val="yellow"/>
        </w:rPr>
        <w:t>in the form of U.S. forces and</w:t>
      </w:r>
      <w:r w:rsidRPr="00432944">
        <w:rPr>
          <w:rStyle w:val="BoldUnderlineChar"/>
          <w:highlight w:val="yellow"/>
        </w:rPr>
        <w:t xml:space="preserve"> </w:t>
      </w:r>
      <w:r w:rsidRPr="00432944">
        <w:rPr>
          <w:rStyle w:val="TitleChar"/>
          <w:highlight w:val="yellow"/>
        </w:rPr>
        <w:t>bases</w:t>
      </w:r>
      <w:r w:rsidRPr="00C775BF">
        <w:rPr>
          <w:rStyle w:val="TitleChar"/>
        </w:rPr>
        <w:t xml:space="preserve"> along with a network of strong alliances and non-allied / security partnerships, </w:t>
      </w:r>
      <w:r w:rsidRPr="00432944">
        <w:rPr>
          <w:rStyle w:val="TitleChar"/>
          <w:highlight w:val="yellow"/>
        </w:rPr>
        <w:t>the United States makes it difficult for</w:t>
      </w:r>
      <w:r w:rsidRPr="00C775BF">
        <w:rPr>
          <w:rStyle w:val="TitleChar"/>
        </w:rPr>
        <w:t xml:space="preserve"> </w:t>
      </w:r>
      <w:r w:rsidRPr="00FF2CEC">
        <w:t xml:space="preserve">experts, advisors, and decisionmakers within </w:t>
      </w:r>
      <w:r w:rsidRPr="00432944">
        <w:rPr>
          <w:rStyle w:val="TitleChar"/>
          <w:highlight w:val="yellow"/>
        </w:rPr>
        <w:t>China to advocate the use of</w:t>
      </w:r>
      <w:r w:rsidRPr="00C775BF">
        <w:rPr>
          <w:rStyle w:val="TitleChar"/>
        </w:rPr>
        <w:t xml:space="preserve"> coercive </w:t>
      </w:r>
      <w:r w:rsidRPr="00432944">
        <w:rPr>
          <w:rStyle w:val="TitleChar"/>
          <w:highlight w:val="yellow"/>
        </w:rPr>
        <w:t>force against Taiwan</w:t>
      </w:r>
      <w:r w:rsidRPr="00C775BF">
        <w:rPr>
          <w:rStyle w:val="TitleChar"/>
        </w:rPr>
        <w:t xml:space="preserve"> or other regional actors as an inexpensive and effective way for Beijing to address its problems. The term ‘‘hedging’’ is often used, even in official government documents, to describe this role of the U.S. security presence.</w:t>
      </w:r>
      <w:r w:rsidRPr="00FF2CEC">
        <w:t xml:space="preserve"> The term has some validity, but it does not fully capture the role that U.S. regional power plays. </w:t>
      </w:r>
      <w:r w:rsidRPr="00C775BF">
        <w:rPr>
          <w:rStyle w:val="TitleChar"/>
        </w:rPr>
        <w:t xml:space="preserve">Hedging implies that the U.S. presence will only be useful if diplomatic engagement fails to convince a rising China to avoid belligerence. In fact, </w:t>
      </w:r>
      <w:r w:rsidRPr="001F767E">
        <w:rPr>
          <w:rStyle w:val="Emphasis"/>
        </w:rPr>
        <w:t xml:space="preserve">the maintenance of </w:t>
      </w:r>
      <w:r w:rsidRPr="00432944">
        <w:rPr>
          <w:rStyle w:val="Emphasis"/>
          <w:highlight w:val="yellow"/>
        </w:rPr>
        <w:t>U.S. military superiority in the region</w:t>
      </w:r>
      <w:r w:rsidRPr="001F767E">
        <w:rPr>
          <w:rStyle w:val="Emphasis"/>
        </w:rPr>
        <w:t xml:space="preserve">, properly considered, </w:t>
      </w:r>
      <w:r w:rsidRPr="00432944">
        <w:rPr>
          <w:rStyle w:val="Emphasis"/>
          <w:highlight w:val="yellow"/>
        </w:rPr>
        <w:t>is an integral part of that broader engagement strategy and makes diplomatic engagement</w:t>
      </w:r>
      <w:r w:rsidRPr="001F767E">
        <w:rPr>
          <w:rStyle w:val="Emphasis"/>
        </w:rPr>
        <w:t xml:space="preserve"> itself </w:t>
      </w:r>
      <w:r w:rsidRPr="00432944">
        <w:rPr>
          <w:rStyle w:val="Emphasis"/>
          <w:highlight w:val="yellow"/>
        </w:rPr>
        <w:t>more effective.</w:t>
      </w:r>
      <w:r w:rsidRPr="001F767E">
        <w:rPr>
          <w:rStyle w:val="Emphasis"/>
        </w:rPr>
        <w:t xml:space="preserve"> </w:t>
      </w:r>
      <w:r w:rsidRPr="00C775BF">
        <w:rPr>
          <w:rStyle w:val="TitleChar"/>
        </w:rPr>
        <w:t xml:space="preserve">The military strength of the United States and its allies and security partners in Asia complements positive U.S. diplomacy by channeling China’s competitive energies in more beneficial and peaceful directions. </w:t>
      </w:r>
    </w:p>
    <w:p w14:paraId="1CDBD465" w14:textId="77777777" w:rsidR="00D2330F" w:rsidRPr="00E92C6D" w:rsidRDefault="00D2330F" w:rsidP="00D2330F">
      <w:pPr>
        <w:pStyle w:val="Heading4"/>
        <w:rPr>
          <w:bCs/>
        </w:rPr>
      </w:pPr>
      <w:r w:rsidRPr="00E92C6D">
        <w:t>No US China war</w:t>
      </w:r>
    </w:p>
    <w:p w14:paraId="386FE88E" w14:textId="77777777" w:rsidR="00D2330F" w:rsidRDefault="00D2330F" w:rsidP="00D2330F">
      <w:r w:rsidRPr="00E92C6D">
        <w:rPr>
          <w:rStyle w:val="Style13ptBold"/>
        </w:rPr>
        <w:t xml:space="preserve">Keck </w:t>
      </w:r>
      <w:r>
        <w:rPr>
          <w:rStyle w:val="Style13ptBold"/>
        </w:rPr>
        <w:t>20</w:t>
      </w:r>
      <w:r w:rsidRPr="00E92C6D">
        <w:rPr>
          <w:rStyle w:val="Style13ptBold"/>
        </w:rPr>
        <w:t>13</w:t>
      </w:r>
      <w:r>
        <w:t xml:space="preserve"> (Zachary, Assistant Editor of The Diplomat. He has previously served as a Deputy Editor for E-IR and as an Editorial Assistant for The Diplomat. Zach has published in various outlets such as Foreign Policy, The National Interest, The Atlantic, Foreign Affairs, and World Politics Review., 7/12/2013, "Why China and the US (Probably) Won't Go to War", thediplomat.com/flashpoints-blog/2013/07/12/why-china-and-the-us-probably-wont-go-to-war/)</w:t>
      </w:r>
    </w:p>
    <w:p w14:paraId="38395C77" w14:textId="77777777" w:rsidR="00D2330F" w:rsidRDefault="00D2330F" w:rsidP="00D2330F">
      <w:pPr>
        <w:rPr>
          <w:sz w:val="16"/>
        </w:rPr>
      </w:pPr>
      <w:r w:rsidRPr="00E92C6D">
        <w:rPr>
          <w:sz w:val="12"/>
        </w:rPr>
        <w:t>¶</w:t>
      </w:r>
      <w:r w:rsidRPr="00E92C6D">
        <w:rPr>
          <w:sz w:val="16"/>
        </w:rPr>
        <w:t xml:space="preserve"> But while trade cannot be relied upon to keep the peace, </w:t>
      </w:r>
      <w:r w:rsidRPr="00E92C6D">
        <w:rPr>
          <w:rStyle w:val="StyleUnderline"/>
          <w:highlight w:val="yellow"/>
        </w:rPr>
        <w:t>a U.S.-China war is</w:t>
      </w:r>
      <w:r w:rsidRPr="00E92C6D">
        <w:rPr>
          <w:rStyle w:val="StyleUnderline"/>
        </w:rPr>
        <w:t xml:space="preserve"> </w:t>
      </w:r>
      <w:r>
        <w:rPr>
          <w:rStyle w:val="Emphasis"/>
        </w:rPr>
        <w:t xml:space="preserve">virtually </w:t>
      </w:r>
      <w:r>
        <w:rPr>
          <w:rStyle w:val="Emphasis"/>
          <w:highlight w:val="yellow"/>
        </w:rPr>
        <w:t>unthinkable</w:t>
      </w:r>
      <w:r w:rsidRPr="00E92C6D">
        <w:rPr>
          <w:rStyle w:val="StyleUnderline"/>
        </w:rPr>
        <w:t xml:space="preserve"> </w:t>
      </w:r>
      <w:r w:rsidRPr="00E92C6D">
        <w:rPr>
          <w:rStyle w:val="StyleUnderline"/>
          <w:highlight w:val="yellow"/>
        </w:rPr>
        <w:t>because o</w:t>
      </w:r>
      <w:r w:rsidRPr="00E92C6D">
        <w:rPr>
          <w:rStyle w:val="StyleUnderline"/>
        </w:rPr>
        <w:t xml:space="preserve">f two other factors: </w:t>
      </w:r>
      <w:r w:rsidRPr="00E92C6D">
        <w:rPr>
          <w:rStyle w:val="StyleUnderline"/>
          <w:highlight w:val="yellow"/>
        </w:rPr>
        <w:t>nuclear weapons and geography</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The fact that both the U.S. and China have nuclear weapons is the most obvious reasons why they won’t clash, even if they remain fiercely competitive</w:t>
      </w:r>
      <w:r w:rsidRPr="00E92C6D">
        <w:rPr>
          <w:sz w:val="16"/>
        </w:rPr>
        <w:t xml:space="preserve">. </w:t>
      </w:r>
      <w:r w:rsidRPr="00E92C6D">
        <w:rPr>
          <w:rStyle w:val="StyleUnderline"/>
        </w:rPr>
        <w:t xml:space="preserve">This is because war is the continuation of politics by other means, and </w:t>
      </w:r>
      <w:r w:rsidRPr="00E92C6D">
        <w:rPr>
          <w:rStyle w:val="StyleUnderline"/>
          <w:highlight w:val="yellow"/>
        </w:rPr>
        <w:t>nuclear weapons make war extremely bad politics</w:t>
      </w:r>
      <w:r w:rsidRPr="00E92C6D">
        <w:rPr>
          <w:sz w:val="16"/>
        </w:rPr>
        <w:t xml:space="preserve">. Put differently, </w:t>
      </w:r>
      <w:r w:rsidRPr="00E92C6D">
        <w:rPr>
          <w:rStyle w:val="StyleUnderline"/>
        </w:rPr>
        <w:t xml:space="preserve">war is fought in pursuit of </w:t>
      </w:r>
      <w:r w:rsidRPr="00E92C6D">
        <w:rPr>
          <w:rStyle w:val="StyleUnderline"/>
          <w:highlight w:val="yellow"/>
        </w:rPr>
        <w:t>policy ends,</w:t>
      </w:r>
      <w:r w:rsidRPr="00E92C6D">
        <w:rPr>
          <w:rStyle w:val="StyleUnderline"/>
        </w:rPr>
        <w:t xml:space="preserve"> which </w:t>
      </w:r>
      <w:r w:rsidRPr="00E92C6D">
        <w:rPr>
          <w:rStyle w:val="StyleUnderline"/>
          <w:highlight w:val="yellow"/>
        </w:rPr>
        <w:t>cannot be achieved through a total war</w:t>
      </w:r>
      <w:r w:rsidRPr="00E92C6D">
        <w:rPr>
          <w:rStyle w:val="StyleUnderline"/>
        </w:rPr>
        <w:t xml:space="preserve"> between nuclear-armed states</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 xml:space="preserve">This is not only </w:t>
      </w:r>
      <w:r w:rsidRPr="00E92C6D">
        <w:rPr>
          <w:rStyle w:val="StyleUnderline"/>
          <w:highlight w:val="yellow"/>
        </w:rPr>
        <w:t>because of</w:t>
      </w:r>
      <w:r w:rsidRPr="00E92C6D">
        <w:rPr>
          <w:rStyle w:val="StyleUnderline"/>
        </w:rPr>
        <w:t xml:space="preserve"> nuclear weapons </w:t>
      </w:r>
      <w:r w:rsidRPr="00E92C6D">
        <w:rPr>
          <w:rStyle w:val="StyleUnderline"/>
          <w:highlight w:val="yellow"/>
        </w:rPr>
        <w:t>destructive power</w:t>
      </w:r>
      <w:r w:rsidRPr="00E92C6D">
        <w:rPr>
          <w:sz w:val="16"/>
        </w:rPr>
        <w:t xml:space="preserve">.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What makes nuclear weapons different</w:t>
      </w:r>
      <w:r w:rsidRPr="00E92C6D">
        <w:rPr>
          <w:sz w:val="16"/>
        </w:rPr>
        <w:t xml:space="preserve">, then, </w:t>
      </w:r>
      <w:r w:rsidRPr="00E92C6D">
        <w:rPr>
          <w:rStyle w:val="StyleUnderline"/>
        </w:rPr>
        <w:t>is</w:t>
      </w:r>
      <w:r w:rsidRPr="00E92C6D">
        <w:rPr>
          <w:sz w:val="16"/>
        </w:rPr>
        <w:t xml:space="preserve"> not just their destructive power but also </w:t>
      </w:r>
      <w:r w:rsidRPr="00E92C6D">
        <w:rPr>
          <w:rStyle w:val="StyleUnderline"/>
        </w:rPr>
        <w:t xml:space="preserve">the certainty </w:t>
      </w:r>
      <w:r w:rsidRPr="00E92C6D">
        <w:rPr>
          <w:rStyle w:val="StyleUnderline"/>
          <w:highlight w:val="yellow"/>
        </w:rPr>
        <w:t>and</w:t>
      </w:r>
      <w:r w:rsidRPr="00E92C6D">
        <w:rPr>
          <w:rStyle w:val="StyleUnderline"/>
        </w:rPr>
        <w:t xml:space="preserve"> </w:t>
      </w:r>
      <w:r w:rsidRPr="00E92C6D">
        <w:rPr>
          <w:rStyle w:val="StyleUnderline"/>
          <w:highlight w:val="yellow"/>
        </w:rPr>
        <w:t>immediacy</w:t>
      </w:r>
      <w:r w:rsidRPr="00E92C6D">
        <w:rPr>
          <w:rStyle w:val="StyleUnderline"/>
        </w:rPr>
        <w:t xml:space="preserve"> of it</w:t>
      </w:r>
      <w:r w:rsidRPr="00E92C6D">
        <w:rPr>
          <w:sz w:val="16"/>
        </w:rPr>
        <w:t xml:space="preserve">. 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sidRPr="00E92C6D">
        <w:rPr>
          <w:rStyle w:val="StyleUnderline"/>
        </w:rPr>
        <w:t>With nuclear weapons, countries don’t have to prevail on the battlefield or defeat an opposing army to destroy an entire country</w:t>
      </w:r>
      <w:r w:rsidRPr="00E92C6D">
        <w:rPr>
          <w:sz w:val="16"/>
        </w:rPr>
        <w:t xml:space="preserve">, </w:t>
      </w:r>
      <w:r w:rsidRPr="00E92C6D">
        <w:rPr>
          <w:rStyle w:val="StyleUnderline"/>
        </w:rPr>
        <w:t>and since there are no adequate defenses for a large-scale nuclear attack, every leader can be absolute certain that most of their country can be destroyed in short-order in the event of a total conflict</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Since no policy goal is worth this level of sacrifice</w:t>
      </w:r>
      <w:r w:rsidRPr="00E92C6D">
        <w:rPr>
          <w:sz w:val="16"/>
        </w:rPr>
        <w:t xml:space="preserve">, </w:t>
      </w:r>
      <w:r w:rsidRPr="00E92C6D">
        <w:rPr>
          <w:rStyle w:val="StyleUnderline"/>
        </w:rPr>
        <w:t xml:space="preserve">the only possible way for an all-out conflict to ensue is for a </w:t>
      </w:r>
      <w:r w:rsidRPr="00E92C6D">
        <w:rPr>
          <w:rStyle w:val="StyleUnderline"/>
          <w:highlight w:val="yellow"/>
        </w:rPr>
        <w:t>miscalculation</w:t>
      </w:r>
      <w:r w:rsidRPr="00E92C6D">
        <w:rPr>
          <w:rStyle w:val="StyleUnderline"/>
        </w:rPr>
        <w:t xml:space="preserve"> of some sort to occur</w:t>
      </w:r>
      <w:r w:rsidRPr="00E92C6D">
        <w:rPr>
          <w:sz w:val="16"/>
        </w:rPr>
        <w:t xml:space="preserve">. </w:t>
      </w:r>
      <w:r w:rsidRPr="00E92C6D">
        <w:rPr>
          <w:rStyle w:val="StyleUnderline"/>
        </w:rPr>
        <w:t xml:space="preserve">Most of these </w:t>
      </w:r>
      <w:r w:rsidRPr="00E92C6D">
        <w:rPr>
          <w:rStyle w:val="StyleUnderline"/>
          <w:highlight w:val="yellow"/>
        </w:rPr>
        <w:t>can</w:t>
      </w:r>
      <w:r w:rsidRPr="00E92C6D">
        <w:rPr>
          <w:rStyle w:val="StyleUnderline"/>
        </w:rPr>
        <w:t xml:space="preserve"> and should </w:t>
      </w:r>
      <w:r w:rsidRPr="00E92C6D">
        <w:rPr>
          <w:rStyle w:val="StyleUnderline"/>
          <w:highlight w:val="yellow"/>
        </w:rPr>
        <w:t>be dealt by</w:t>
      </w:r>
      <w:r w:rsidRPr="00E92C6D">
        <w:rPr>
          <w:rStyle w:val="StyleUnderline"/>
        </w:rPr>
        <w:t xml:space="preserve"> Chinese and the U.S. </w:t>
      </w:r>
      <w:r w:rsidRPr="00E92C6D">
        <w:rPr>
          <w:rStyle w:val="StyleUnderline"/>
          <w:highlight w:val="yellow"/>
        </w:rPr>
        <w:t>leaders holding regula</w:t>
      </w:r>
      <w:r w:rsidRPr="00E92C6D">
        <w:rPr>
          <w:rStyle w:val="StyleUnderline"/>
        </w:rPr>
        <w:t xml:space="preserve">rly </w:t>
      </w:r>
      <w:r w:rsidRPr="00E92C6D">
        <w:rPr>
          <w:rStyle w:val="StyleUnderline"/>
          <w:highlight w:val="yellow"/>
        </w:rPr>
        <w:t>senior level dialogues</w:t>
      </w:r>
      <w:r w:rsidRPr="00E92C6D">
        <w:rPr>
          <w:rStyle w:val="StyleUnderline"/>
        </w:rPr>
        <w:t xml:space="preserve"> like the ones of the past month, in which frank and direct talk about redlines are discussed</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 xml:space="preserve">These can and should be supplemented </w:t>
      </w:r>
      <w:r w:rsidRPr="00E92C6D">
        <w:rPr>
          <w:rStyle w:val="StyleUnderline"/>
          <w:highlight w:val="yellow"/>
        </w:rPr>
        <w:t>with</w:t>
      </w:r>
      <w:r w:rsidRPr="00E92C6D">
        <w:rPr>
          <w:rStyle w:val="StyleUnderline"/>
        </w:rPr>
        <w:t xml:space="preserve"> clear and </w:t>
      </w:r>
      <w:r w:rsidRPr="00E92C6D">
        <w:rPr>
          <w:rStyle w:val="StyleUnderline"/>
          <w:highlight w:val="yellow"/>
        </w:rPr>
        <w:t>open communication channels</w:t>
      </w:r>
      <w:r w:rsidRPr="00E92C6D">
        <w:rPr>
          <w:sz w:val="16"/>
        </w:rPr>
        <w:t xml:space="preserve">, </w:t>
      </w:r>
      <w:r w:rsidRPr="00E92C6D">
        <w:rPr>
          <w:rStyle w:val="StyleUnderline"/>
        </w:rPr>
        <w:t>which can be especially useful when unexpected crises arise</w:t>
      </w:r>
      <w:r w:rsidRPr="00E92C6D">
        <w:rPr>
          <w:sz w:val="16"/>
        </w:rPr>
        <w:t xml:space="preserve">, like an exchange of fire between low-level naval officers in the increasingly crowded waters in the region. </w:t>
      </w:r>
      <w:r w:rsidRPr="00E92C6D">
        <w:rPr>
          <w:rStyle w:val="StyleUnderline"/>
        </w:rPr>
        <w:t xml:space="preserve">While this possibility is real and frightening, </w:t>
      </w:r>
      <w:r w:rsidRPr="00E92C6D">
        <w:rPr>
          <w:rStyle w:val="StyleUnderline"/>
          <w:highlight w:val="yellow"/>
        </w:rPr>
        <w:t xml:space="preserve">it’s </w:t>
      </w:r>
      <w:r>
        <w:rPr>
          <w:rStyle w:val="Emphasis"/>
          <w:highlight w:val="yellow"/>
        </w:rPr>
        <w:t>hard to imagine a plausible scenario</w:t>
      </w:r>
      <w:r w:rsidRPr="00E92C6D">
        <w:rPr>
          <w:rStyle w:val="StyleUnderline"/>
          <w:highlight w:val="yellow"/>
        </w:rPr>
        <w:t xml:space="preserve"> where it leads to a nuclear exchange between China and the U</w:t>
      </w:r>
      <w:r w:rsidRPr="00E92C6D">
        <w:rPr>
          <w:rStyle w:val="StyleUnderline"/>
        </w:rPr>
        <w:t xml:space="preserve">nited </w:t>
      </w:r>
      <w:r w:rsidRPr="00E92C6D">
        <w:rPr>
          <w:rStyle w:val="StyleUnderline"/>
          <w:highlight w:val="yellow"/>
        </w:rPr>
        <w:t>S</w:t>
      </w:r>
      <w:r w:rsidRPr="00E92C6D">
        <w:rPr>
          <w:rStyle w:val="StyleUnderline"/>
        </w:rPr>
        <w:t>tates</w:t>
      </w:r>
      <w:r w:rsidRPr="00E92C6D">
        <w:rPr>
          <w:sz w:val="16"/>
        </w:rPr>
        <w:t xml:space="preserve">. After all, </w:t>
      </w:r>
      <w:r w:rsidRPr="00E92C6D">
        <w:rPr>
          <w:rStyle w:val="StyleUnderline"/>
        </w:rPr>
        <w:t>at each stage of the crisis leaders know that if it is not properly contained, a nuclear war could ensue, and the complete destruction of a leader’s country is a more frightening possibility than losing credibility among hawkish elements of society</w:t>
      </w:r>
      <w:r w:rsidRPr="00E92C6D">
        <w:rPr>
          <w:sz w:val="16"/>
        </w:rPr>
        <w:t xml:space="preserve">. In any case, </w:t>
      </w:r>
      <w:r w:rsidRPr="00E92C6D">
        <w:rPr>
          <w:rStyle w:val="StyleUnderline"/>
          <w:highlight w:val="yellow"/>
        </w:rPr>
        <w:t>measured</w:t>
      </w:r>
      <w:r w:rsidRPr="00E92C6D">
        <w:rPr>
          <w:rStyle w:val="StyleUnderline"/>
        </w:rPr>
        <w:t xml:space="preserve"> means of </w:t>
      </w:r>
      <w:r w:rsidRPr="00E92C6D">
        <w:rPr>
          <w:rStyle w:val="StyleUnderline"/>
          <w:highlight w:val="yellow"/>
        </w:rPr>
        <w:t>retaliation</w:t>
      </w:r>
      <w:r w:rsidRPr="00E92C6D">
        <w:rPr>
          <w:rStyle w:val="StyleUnderline"/>
        </w:rPr>
        <w:t xml:space="preserve"> </w:t>
      </w:r>
      <w:r w:rsidRPr="00E92C6D">
        <w:rPr>
          <w:rStyle w:val="StyleUnderline"/>
          <w:highlight w:val="yellow"/>
        </w:rPr>
        <w:t>would be available</w:t>
      </w:r>
      <w:r w:rsidRPr="00E92C6D">
        <w:rPr>
          <w:rStyle w:val="StyleUnderline"/>
        </w:rPr>
        <w:t xml:space="preserve"> to the party wronged, </w:t>
      </w:r>
      <w:r w:rsidRPr="00E92C6D">
        <w:rPr>
          <w:rStyle w:val="StyleUnderline"/>
          <w:highlight w:val="yellow"/>
        </w:rPr>
        <w:t>and behind-the-scenes diplomacy</w:t>
      </w:r>
      <w:r w:rsidRPr="00E92C6D">
        <w:rPr>
          <w:rStyle w:val="StyleUnderline"/>
        </w:rPr>
        <w:t xml:space="preserve"> could help facilitate the process of finding mutually acceptable retaliatory measures</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highlight w:val="yellow"/>
        </w:rPr>
        <w:t>Geography</w:t>
      </w:r>
      <w:r w:rsidRPr="00E92C6D">
        <w:rPr>
          <w:rStyle w:val="StyleUnderline"/>
        </w:rPr>
        <w:t xml:space="preserve"> is the less appreciated factor that will </w:t>
      </w:r>
      <w:r w:rsidRPr="00E92C6D">
        <w:rPr>
          <w:rStyle w:val="StyleUnderline"/>
          <w:highlight w:val="yellow"/>
        </w:rPr>
        <w:t>mitigate</w:t>
      </w:r>
      <w:r w:rsidRPr="00E92C6D">
        <w:rPr>
          <w:rStyle w:val="StyleUnderline"/>
        </w:rPr>
        <w:t xml:space="preserve"> the chances of a U.S.-China </w:t>
      </w:r>
      <w:r w:rsidRPr="00E92C6D">
        <w:rPr>
          <w:rStyle w:val="StyleUnderline"/>
          <w:highlight w:val="yellow"/>
        </w:rPr>
        <w:t>war</w:t>
      </w:r>
      <w:r w:rsidRPr="00E92C6D">
        <w:rPr>
          <w:sz w:val="16"/>
        </w:rPr>
        <w:t xml:space="preserve">, </w:t>
      </w:r>
      <w:r w:rsidRPr="00E92C6D">
        <w:rPr>
          <w:rStyle w:val="StyleUnderline"/>
        </w:rPr>
        <w:t>but it could be nearly as important as nuclear weapons</w:t>
      </w:r>
      <w:r w:rsidRPr="00E92C6D">
        <w:rPr>
          <w:sz w:val="16"/>
        </w:rPr>
        <w:t xml:space="preserve">. Indeed, </w:t>
      </w:r>
      <w:r w:rsidRPr="00E92C6D">
        <w:rPr>
          <w:rStyle w:val="StyleUnderline"/>
        </w:rPr>
        <w:t>geography has a history of</w:t>
      </w:r>
      <w:r w:rsidRPr="00E92C6D">
        <w:rPr>
          <w:sz w:val="16"/>
        </w:rPr>
        <w:t xml:space="preserve"> </w:t>
      </w:r>
      <w:r w:rsidRPr="00E92C6D">
        <w:rPr>
          <w:rStyle w:val="StyleUnderline"/>
        </w:rPr>
        <w:t>allowing countries to avoid the Thucydides Trap, and works against a U.S.-China war in a couple of ways</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 xml:space="preserve">First, both </w:t>
      </w:r>
      <w:r w:rsidRPr="00E92C6D">
        <w:rPr>
          <w:rStyle w:val="StyleUnderline"/>
          <w:highlight w:val="yellow"/>
        </w:rPr>
        <w:t>the U</w:t>
      </w:r>
      <w:r w:rsidRPr="00E92C6D">
        <w:rPr>
          <w:rStyle w:val="StyleUnderline"/>
        </w:rPr>
        <w:t xml:space="preserve">nited </w:t>
      </w:r>
      <w:r w:rsidRPr="00E92C6D">
        <w:rPr>
          <w:rStyle w:val="StyleUnderline"/>
          <w:highlight w:val="yellow"/>
        </w:rPr>
        <w:t>S</w:t>
      </w:r>
      <w:r w:rsidRPr="00E92C6D">
        <w:rPr>
          <w:rStyle w:val="StyleUnderline"/>
        </w:rPr>
        <w:t xml:space="preserve">tates </w:t>
      </w:r>
      <w:r w:rsidRPr="00E92C6D">
        <w:rPr>
          <w:rStyle w:val="StyleUnderline"/>
          <w:highlight w:val="yellow"/>
        </w:rPr>
        <w:t>and China are</w:t>
      </w:r>
      <w:r w:rsidRPr="00E92C6D">
        <w:rPr>
          <w:rStyle w:val="StyleUnderline"/>
        </w:rPr>
        <w:t xml:space="preserve"> immensely large countries</w:t>
      </w:r>
      <w:r w:rsidRPr="00E92C6D">
        <w:rPr>
          <w:sz w:val="16"/>
        </w:rPr>
        <w:t xml:space="preserve">—according to the Central Intelligence Agency, the U.S. and China are the third and fourth largest countries in the world by area, at 9,826,675 and 9,596,961 square km respectively. </w:t>
      </w:r>
      <w:r w:rsidRPr="00E92C6D">
        <w:rPr>
          <w:rStyle w:val="StyleUnderline"/>
        </w:rPr>
        <w:t xml:space="preserve">They also have difficult topographical features and complex populations. As such, they are virtually </w:t>
      </w:r>
      <w:r w:rsidRPr="00E92C6D">
        <w:rPr>
          <w:rStyle w:val="StyleUnderline"/>
          <w:highlight w:val="yellow"/>
        </w:rPr>
        <w:t>unconquerable</w:t>
      </w:r>
      <w:r w:rsidRPr="00E92C6D">
        <w:rPr>
          <w:rStyle w:val="StyleUnderline"/>
        </w:rPr>
        <w:t xml:space="preserve"> by another power</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w:t>
      </w:r>
      <w:r w:rsidRPr="00E92C6D">
        <w:rPr>
          <w:rStyle w:val="StyleUnderline"/>
        </w:rPr>
        <w:t>This</w:t>
      </w:r>
      <w:r w:rsidRPr="00E92C6D">
        <w:rPr>
          <w:sz w:val="16"/>
        </w:rPr>
        <w:t xml:space="preserve"> is an important point and </w:t>
      </w:r>
      <w:r w:rsidRPr="00E92C6D">
        <w:rPr>
          <w:rStyle w:val="StyleUnderline"/>
        </w:rPr>
        <w:t>differentiates the current strategic environment from historical cases where power transitions led to war</w:t>
      </w:r>
      <w:r w:rsidRPr="00E92C6D">
        <w:rPr>
          <w:sz w:val="16"/>
        </w:rPr>
        <w:t xml:space="preserve">. For example, </w:t>
      </w:r>
      <w:r w:rsidRPr="00E92C6D">
        <w:rPr>
          <w:rStyle w:val="StyleUnderline"/>
        </w:rPr>
        <w:t>in Europe</w:t>
      </w:r>
      <w:r w:rsidRPr="00E92C6D">
        <w:rPr>
          <w:sz w:val="16"/>
        </w:rPr>
        <w:t xml:space="preserve"> where many of the historical cases derive from, </w:t>
      </w:r>
      <w:r w:rsidRPr="00E92C6D">
        <w:rPr>
          <w:rStyle w:val="StyleUnderline"/>
        </w:rPr>
        <w:t>each state genuinely had to worry that the other side could increase their power capabilities to such a degree that they could credibly threaten the other side’s national survival</w:t>
      </w:r>
      <w:r w:rsidRPr="00E92C6D">
        <w:rPr>
          <w:sz w:val="16"/>
        </w:rPr>
        <w:t xml:space="preserve">. </w:t>
      </w:r>
      <w:r w:rsidRPr="00E92C6D">
        <w:rPr>
          <w:rStyle w:val="StyleUnderline"/>
        </w:rPr>
        <w:t>Neither China nor the U.S. has to realistically entertain such fears, and this will lessen their insecurity and therefore the security dilemma they operate within</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Besides being immensely large countries, </w:t>
      </w:r>
      <w:r w:rsidRPr="00E92C6D">
        <w:rPr>
          <w:rStyle w:val="StyleUnderline"/>
          <w:highlight w:val="yellow"/>
        </w:rPr>
        <w:t>China and the U.S. are</w:t>
      </w:r>
      <w:r w:rsidRPr="00E92C6D">
        <w:rPr>
          <w:rStyle w:val="StyleUnderline"/>
        </w:rPr>
        <w:t xml:space="preserve"> also </w:t>
      </w:r>
      <w:r w:rsidRPr="00E92C6D">
        <w:rPr>
          <w:rStyle w:val="StyleUnderline"/>
          <w:highlight w:val="yellow"/>
        </w:rPr>
        <w:t>separated by the Pacific</w:t>
      </w:r>
      <w:r w:rsidRPr="00E92C6D">
        <w:rPr>
          <w:rStyle w:val="StyleUnderline"/>
        </w:rPr>
        <w:t xml:space="preserve"> Ocean, </w:t>
      </w:r>
      <w:r w:rsidRPr="00E92C6D">
        <w:rPr>
          <w:rStyle w:val="StyleUnderline"/>
          <w:highlight w:val="yellow"/>
        </w:rPr>
        <w:t>which will</w:t>
      </w:r>
      <w:r w:rsidRPr="00E92C6D">
        <w:rPr>
          <w:rStyle w:val="StyleUnderline"/>
        </w:rPr>
        <w:t xml:space="preserve"> also </w:t>
      </w:r>
      <w:r w:rsidRPr="00E92C6D">
        <w:rPr>
          <w:rStyle w:val="StyleUnderline"/>
          <w:highlight w:val="yellow"/>
        </w:rPr>
        <w:t>weaken</w:t>
      </w:r>
      <w:r w:rsidRPr="00E92C6D">
        <w:rPr>
          <w:rStyle w:val="StyleUnderline"/>
        </w:rPr>
        <w:t xml:space="preserve"> their </w:t>
      </w:r>
      <w:r w:rsidRPr="00E92C6D">
        <w:rPr>
          <w:rStyle w:val="StyleUnderline"/>
          <w:highlight w:val="yellow"/>
        </w:rPr>
        <w:t>sense of insecurity</w:t>
      </w:r>
      <w:r w:rsidRPr="00E92C6D">
        <w:rPr>
          <w:rStyle w:val="StyleUnderline"/>
        </w:rPr>
        <w:t xml:space="preserve"> and threat perception towards one another. In many of the violent power transitions of the past</w:t>
      </w:r>
      <w:r w:rsidRPr="00E92C6D">
        <w:rPr>
          <w:sz w:val="16"/>
        </w:rPr>
        <w:t xml:space="preserve">, starting with Sparta and Athens but also including the European ones, </w:t>
      </w:r>
      <w:r w:rsidRPr="00E92C6D">
        <w:rPr>
          <w:rStyle w:val="StyleUnderline"/>
        </w:rPr>
        <w:t>the rival states were located in close proximity to one another</w:t>
      </w:r>
      <w:r w:rsidRPr="00E92C6D">
        <w:rPr>
          <w:sz w:val="16"/>
        </w:rPr>
        <w:t xml:space="preserve">. By contrast, </w:t>
      </w:r>
      <w:r w:rsidRPr="00E92C6D">
        <w:rPr>
          <w:rStyle w:val="StyleUnderline"/>
        </w:rPr>
        <w:t>when great power conflict has been avoided, the states have often had considerable distance between them, as was the case for the U.S. and British power transition and the peaceful end to the Cold War</w:t>
      </w:r>
      <w:r w:rsidRPr="00E92C6D">
        <w:rPr>
          <w:sz w:val="16"/>
        </w:rPr>
        <w:t xml:space="preserve">. </w:t>
      </w:r>
      <w:r w:rsidRPr="00E92C6D">
        <w:rPr>
          <w:rStyle w:val="StyleUnderline"/>
        </w:rPr>
        <w:t>The reason is simple</w:t>
      </w:r>
      <w:r w:rsidRPr="00E92C6D">
        <w:rPr>
          <w:sz w:val="16"/>
        </w:rPr>
        <w:t xml:space="preserve"> and similar to the one above: </w:t>
      </w:r>
      <w:r w:rsidRPr="00E92C6D">
        <w:rPr>
          <w:rStyle w:val="StyleUnderline"/>
        </w:rPr>
        <w:t>the difficulty of projecting power across large distances—particularly bodies of waters— reduces each side’s concern that the other will threaten its national survival and most important strategic interests</w:t>
      </w:r>
      <w:r w:rsidRPr="00E92C6D">
        <w:rPr>
          <w:sz w:val="16"/>
        </w:rPr>
        <w:t>.</w:t>
      </w:r>
      <w:r w:rsidRPr="00E92C6D">
        <w:rPr>
          <w:sz w:val="12"/>
        </w:rPr>
        <w:t>¶</w:t>
      </w:r>
      <w:r w:rsidRPr="00E92C6D">
        <w:rPr>
          <w:sz w:val="16"/>
        </w:rPr>
        <w:t xml:space="preserve"> </w:t>
      </w:r>
      <w:r w:rsidRPr="00E92C6D">
        <w:rPr>
          <w:sz w:val="12"/>
        </w:rPr>
        <w:t>¶</w:t>
      </w:r>
      <w:r w:rsidRPr="00E92C6D">
        <w:rPr>
          <w:sz w:val="16"/>
        </w:rPr>
        <w:t xml:space="preserve">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 in reducing their conflict potential, if history is any guide at least.</w:t>
      </w:r>
      <w:r w:rsidRPr="00E92C6D">
        <w:rPr>
          <w:sz w:val="12"/>
        </w:rPr>
        <w:t>¶</w:t>
      </w:r>
      <w:r w:rsidRPr="00E92C6D">
        <w:rPr>
          <w:sz w:val="16"/>
        </w:rPr>
        <w:t xml:space="preserve"> </w:t>
      </w:r>
      <w:r w:rsidRPr="00E92C6D">
        <w:rPr>
          <w:sz w:val="12"/>
        </w:rPr>
        <w:t>¶</w:t>
      </w:r>
      <w:r w:rsidRPr="00E92C6D">
        <w:rPr>
          <w:sz w:val="16"/>
        </w:rPr>
        <w:t xml:space="preserve"> Thus, </w:t>
      </w:r>
      <w:r w:rsidRPr="00E92C6D">
        <w:rPr>
          <w:rStyle w:val="StyleUnderline"/>
        </w:rPr>
        <w:t>while every effort should be made to avoid a U.S.-China war, it is nearly unthinkable one will occur</w:t>
      </w:r>
      <w:r w:rsidRPr="00E92C6D">
        <w:rPr>
          <w:sz w:val="16"/>
        </w:rPr>
        <w:t xml:space="preserve">. </w:t>
      </w:r>
    </w:p>
    <w:p w14:paraId="0B9D02A5" w14:textId="77777777" w:rsidR="00D2330F" w:rsidRPr="00AC14CE" w:rsidRDefault="00D2330F" w:rsidP="00D2330F"/>
    <w:p w14:paraId="217B3D60" w14:textId="77777777" w:rsidR="00D2330F" w:rsidRDefault="00D2330F" w:rsidP="00D2330F">
      <w:pPr>
        <w:rPr>
          <w:rStyle w:val="StyleUnderline"/>
        </w:rPr>
      </w:pPr>
    </w:p>
    <w:p w14:paraId="0FEE3FA7" w14:textId="77777777" w:rsidR="00D2330F" w:rsidRDefault="00D2330F" w:rsidP="00D2330F">
      <w:pPr>
        <w:pStyle w:val="Heading3"/>
      </w:pPr>
      <w:r>
        <w:t>A2:  Prolif Turn</w:t>
      </w:r>
    </w:p>
    <w:p w14:paraId="420CB0DA" w14:textId="77777777" w:rsidR="00D2330F" w:rsidRDefault="00D2330F" w:rsidP="00D2330F">
      <w:pPr>
        <w:pStyle w:val="Heading4"/>
      </w:pPr>
      <w:r>
        <w:t>US forward presence solves prolif; retrenchment would cause widespread prolif.</w:t>
      </w:r>
    </w:p>
    <w:p w14:paraId="7BE96419" w14:textId="77777777" w:rsidR="00D2330F" w:rsidRPr="0095690D" w:rsidRDefault="00D2330F" w:rsidP="00D2330F">
      <w:r>
        <w:t xml:space="preserve">Hal </w:t>
      </w:r>
      <w:r w:rsidRPr="00416A53">
        <w:rPr>
          <w:rStyle w:val="Style13ptBold"/>
        </w:rPr>
        <w:t xml:space="preserve">Brands </w:t>
      </w:r>
      <w:r>
        <w:t>20</w:t>
      </w:r>
      <w:r w:rsidRPr="00416A53">
        <w:rPr>
          <w:rStyle w:val="Style13ptBold"/>
        </w:rPr>
        <w:t>18,</w:t>
      </w:r>
      <w:r>
        <w:t xml:space="preserve"> Henry A. Kissinger Distinguished Professor of Global Affairs at the Johns Hopkins University School of Advanced International Studies (SAIS), </w:t>
      </w:r>
      <w:r w:rsidRPr="00416A53">
        <w:rPr>
          <w:i/>
        </w:rPr>
        <w:t>American Grand Strategy in the Age of Trump</w:t>
      </w:r>
      <w:r>
        <w:t>, Google Books, KEL</w:t>
      </w:r>
    </w:p>
    <w:p w14:paraId="43B2092B" w14:textId="77777777" w:rsidR="00D2330F" w:rsidRDefault="00D2330F" w:rsidP="00D2330F">
      <w:pPr>
        <w:rPr>
          <w:sz w:val="14"/>
        </w:rPr>
      </w:pPr>
      <w:r w:rsidRPr="00BC0233">
        <w:rPr>
          <w:sz w:val="14"/>
        </w:rPr>
        <w:t xml:space="preserve">The balance sheet is even less favorable regarding nuclear proliferation. </w:t>
      </w:r>
      <w:r w:rsidRPr="00CB7615">
        <w:rPr>
          <w:rStyle w:val="StyleUnderline"/>
        </w:rPr>
        <w:t>Offshore balancers say that U.S. presence and assertiveness actually motivate proliferation</w:t>
      </w:r>
      <w:r w:rsidRPr="00BC0233">
        <w:rPr>
          <w:sz w:val="14"/>
        </w:rPr>
        <w:t xml:space="preserve">, and, as with the causes of terrorism, this argument holds some truth. “There is only one way that a country can reliably deter a dominant power,” Kenneth Waltz observed, “and that is by developing its own nuclear force.” 41 From the Cold War to the present, in fact, U.S. power and posture have sometimes been goads to proliferation. China began seeking nuclear weapons during the 1950s largely to counter the threat posed by U.S. presence in East Asia and to resist potential coercion by Washington. More recently, an unintended—but not unforeseen—consequence of the Iraq War was apparently to convince Iran and North Korea to accelerate their nuclear programs so as to avoid Saddam Hussein’s fate. 42 Yet </w:t>
      </w:r>
      <w:r w:rsidRPr="00CB7615">
        <w:rPr>
          <w:rStyle w:val="StyleUnderline"/>
        </w:rPr>
        <w:t>if pushing enemies toward the bomb has been a periodic hazard of U.S. policy</w:t>
      </w:r>
      <w:r w:rsidRPr="00BC0233">
        <w:rPr>
          <w:sz w:val="14"/>
        </w:rPr>
        <w:t xml:space="preserve">, </w:t>
      </w:r>
      <w:r w:rsidRPr="00CB7615">
        <w:rPr>
          <w:rStyle w:val="Emphasis"/>
        </w:rPr>
        <w:t>it is highly doubtful that shifting to offshore balancing would rectify the situation</w:t>
      </w:r>
      <w:r w:rsidRPr="00BC0233">
        <w:rPr>
          <w:sz w:val="14"/>
        </w:rPr>
        <w:t xml:space="preserve">. For starters, </w:t>
      </w:r>
      <w:r w:rsidRPr="00BC0233">
        <w:rPr>
          <w:rStyle w:val="Emphasis"/>
        </w:rPr>
        <w:t>while U.S. strategy may provide one reason why “rogue states” seek nuclear weapons, there are plenty of others</w:t>
      </w:r>
      <w:r w:rsidRPr="00BC0233">
        <w:rPr>
          <w:sz w:val="14"/>
        </w:rPr>
        <w:t xml:space="preserve">. Academic </w:t>
      </w:r>
      <w:r w:rsidRPr="00BC0233">
        <w:rPr>
          <w:rStyle w:val="Emphasis"/>
        </w:rPr>
        <w:t>research shows that states go nuclear for numerous reasons, from concerns of</w:t>
      </w:r>
      <w:r w:rsidRPr="00BC0233">
        <w:rPr>
          <w:sz w:val="14"/>
        </w:rPr>
        <w:t xml:space="preserve"> international or domestic </w:t>
      </w:r>
      <w:r w:rsidRPr="00BC0233">
        <w:rPr>
          <w:rStyle w:val="Emphasis"/>
        </w:rPr>
        <w:t>prestige to desires to wield the bomb as a tool of</w:t>
      </w:r>
      <w:r w:rsidRPr="00BC0233">
        <w:rPr>
          <w:sz w:val="14"/>
        </w:rPr>
        <w:t xml:space="preserve"> offensive or coercive </w:t>
      </w:r>
      <w:r w:rsidRPr="00BC0233">
        <w:rPr>
          <w:rStyle w:val="Emphasis"/>
        </w:rPr>
        <w:t>leverage</w:t>
      </w:r>
      <w:r w:rsidRPr="00BC0233">
        <w:rPr>
          <w:sz w:val="14"/>
        </w:rPr>
        <w:t xml:space="preserve">. Saddam Hussein, for instance, sought nuclear weapons in the late 1970s and 1980s not only for their defensive deterrent value, but also to enable aggressive, revisionist policies against Israel. Similar dynamics have been present in other cases. 43 The causes of proliferation, like the causes of terrorism, have long been quite complex, so </w:t>
      </w:r>
      <w:r w:rsidRPr="00BC0233">
        <w:rPr>
          <w:rStyle w:val="Emphasis"/>
        </w:rPr>
        <w:t>changing U.S. strategy would affect only a single part of the problem</w:t>
      </w:r>
      <w:r w:rsidRPr="00BC0233">
        <w:rPr>
          <w:sz w:val="14"/>
        </w:rPr>
        <w:t xml:space="preserve">. If anything, </w:t>
      </w:r>
      <w:r w:rsidRPr="00BC0233">
        <w:rPr>
          <w:rStyle w:val="Emphasis"/>
        </w:rPr>
        <w:t>offshore balancing would make that problem far worse by surrendering the leverage that Washington has used to keep proliferation comparatively limited</w:t>
      </w:r>
      <w:r w:rsidRPr="00BC0233">
        <w:rPr>
          <w:sz w:val="14"/>
        </w:rPr>
        <w:t xml:space="preserve">. </w:t>
      </w:r>
      <w:r w:rsidRPr="00BC0233">
        <w:rPr>
          <w:rStyle w:val="StyleUnderline"/>
        </w:rPr>
        <w:t>What offshore balancers too easily forget is that, whatever their liabilities, U.S. force presence and security commitments have, on aggregate, served as massive barriers to proliferation</w:t>
      </w:r>
      <w:r w:rsidRPr="00BC0233">
        <w:rPr>
          <w:sz w:val="14"/>
        </w:rPr>
        <w:t xml:space="preserve">. U.S. </w:t>
      </w:r>
      <w:r w:rsidRPr="00BC0233">
        <w:rPr>
          <w:rStyle w:val="StyleUnderline"/>
        </w:rPr>
        <w:t>security guarantees have provided the safety and reassurance that reduce the</w:t>
      </w:r>
      <w:r w:rsidRPr="00BC0233">
        <w:rPr>
          <w:sz w:val="14"/>
        </w:rPr>
        <w:t xml:space="preserve"> perceived </w:t>
      </w:r>
      <w:r w:rsidRPr="00BC0233">
        <w:rPr>
          <w:rStyle w:val="StyleUnderline"/>
        </w:rPr>
        <w:t>need for</w:t>
      </w:r>
      <w:r w:rsidRPr="00BC0233">
        <w:rPr>
          <w:sz w:val="14"/>
        </w:rPr>
        <w:t xml:space="preserve"> U.S. </w:t>
      </w:r>
      <w:r w:rsidRPr="00BC0233">
        <w:rPr>
          <w:rStyle w:val="StyleUnderline"/>
        </w:rPr>
        <w:t>allies to seek nuclear weapons</w:t>
      </w:r>
      <w:r w:rsidRPr="00BC0233">
        <w:rPr>
          <w:sz w:val="14"/>
        </w:rPr>
        <w:t xml:space="preserve">. Those arrangements, the Obama administration’s 2010 Nuclear Posture Review noted, limit proliferation “by reassuring non-nuclear U.S. allies and partners that their security interests can be protected without their own nuclear deterrent capabilities.” 44 Meanwhile, the implicit threat that American protection might be withdrawn if such countries do go nuclear provides powerful influence that has often been used to dissuade prospective proliferators. In case after case over the past several decades—from Germany and Italy to Japan, South Korea, and Taiwan—this combination of factors has been central to keeping the nuclear club surprisingly small and exclusive. 45 In this context, </w:t>
      </w:r>
      <w:r w:rsidRPr="00BC0233">
        <w:rPr>
          <w:rStyle w:val="StyleUnderline"/>
        </w:rPr>
        <w:t>it is hard to see how adopting offshore balancing would put the nuclear genie back in the bottle in a case like North Korea</w:t>
      </w:r>
      <w:r w:rsidRPr="00BC0233">
        <w:rPr>
          <w:sz w:val="14"/>
        </w:rPr>
        <w:t xml:space="preserve">. </w:t>
      </w:r>
      <w:r w:rsidRPr="00BC0233">
        <w:rPr>
          <w:rStyle w:val="StyleUnderline"/>
        </w:rPr>
        <w:t>But it is easy to imagine how that shift would dramatically increase proliferation pressures elsewhere</w:t>
      </w:r>
      <w:r w:rsidRPr="00BC0233">
        <w:rPr>
          <w:sz w:val="14"/>
        </w:rPr>
        <w:t xml:space="preserve">. </w:t>
      </w:r>
      <w:r w:rsidRPr="00BC0233">
        <w:rPr>
          <w:rStyle w:val="StyleUnderline"/>
        </w:rPr>
        <w:t>In East Asia, retrenchment would cause consternation and insecurity among countries that live in the shadow of a rising China and have long refrained from nuclear acquisition largely because of the U.S. presence</w:t>
      </w:r>
      <w:r w:rsidRPr="00BC0233">
        <w:rPr>
          <w:sz w:val="14"/>
        </w:rPr>
        <w:t xml:space="preserve">. </w:t>
      </w:r>
      <w:r w:rsidRPr="00BC0233">
        <w:rPr>
          <w:rStyle w:val="StyleUnderline"/>
        </w:rPr>
        <w:t>In the Middle East, the proliferation pressures that Iran’s nuclear program has already awakened</w:t>
      </w:r>
      <w:r w:rsidRPr="00BC0233">
        <w:rPr>
          <w:sz w:val="14"/>
        </w:rPr>
        <w:t>—despite the Iran nuclear deal of 2015—</w:t>
      </w:r>
      <w:r w:rsidRPr="00BC0233">
        <w:rPr>
          <w:rStyle w:val="StyleUnderline"/>
        </w:rPr>
        <w:t>in countries such as Saudi Arabia and Egypt would become even harder to contain</w:t>
      </w:r>
      <w:r w:rsidRPr="00BC0233">
        <w:rPr>
          <w:sz w:val="14"/>
        </w:rPr>
        <w:t xml:space="preserve">. </w:t>
      </w:r>
      <w:r w:rsidRPr="00BC0233">
        <w:rPr>
          <w:rStyle w:val="StyleUnderline"/>
        </w:rPr>
        <w:t>Even in eastern Europe, the combination of U.S. withdrawal and Russian assertiveness could tempt countries such as Poland</w:t>
      </w:r>
      <w:r w:rsidRPr="00BC0233">
        <w:rPr>
          <w:sz w:val="14"/>
        </w:rPr>
        <w:t>—with its tragic past and significant technological potential—</w:t>
      </w:r>
      <w:r w:rsidRPr="00BC0233">
        <w:rPr>
          <w:rStyle w:val="StyleUnderline"/>
        </w:rPr>
        <w:t>to reconsider their own nuclear forbearance</w:t>
      </w:r>
      <w:r w:rsidRPr="00BC0233">
        <w:rPr>
          <w:sz w:val="14"/>
        </w:rPr>
        <w:t xml:space="preserve">. 46 </w:t>
      </w:r>
      <w:r w:rsidRPr="00BC0233">
        <w:rPr>
          <w:rStyle w:val="StyleUnderline"/>
        </w:rPr>
        <w:t>The overall result of offshore balancing would likely be a more proliferated world</w:t>
      </w:r>
      <w:r w:rsidRPr="00BC0233">
        <w:rPr>
          <w:sz w:val="14"/>
        </w:rPr>
        <w:t>, with intensified regional security competitions taking on a new and dangerous nuclear dimension. Should that scenario come to pass, offshore balancing would no longer look like such a bargain. For rather than reducing a major threat to U.S. interests, it would have amplified it instead.</w:t>
      </w:r>
    </w:p>
    <w:p w14:paraId="20169AA7" w14:textId="77777777" w:rsidR="00D2330F" w:rsidRPr="00EF0DC4" w:rsidRDefault="00D2330F" w:rsidP="00D2330F">
      <w:pPr>
        <w:pStyle w:val="Heading4"/>
        <w:rPr>
          <w:rFonts w:cs="Calibri"/>
        </w:rPr>
      </w:pPr>
      <w:r w:rsidRPr="00EF0DC4">
        <w:rPr>
          <w:rFonts w:cs="Calibri"/>
        </w:rPr>
        <w:t>Hegemony prevents nuclear proliferation</w:t>
      </w:r>
      <w:r>
        <w:rPr>
          <w:rFonts w:cs="Calibri"/>
        </w:rPr>
        <w:t xml:space="preserve"> –</w:t>
      </w:r>
      <w:r w:rsidRPr="00EF0DC4">
        <w:rPr>
          <w:rFonts w:cs="Calibri"/>
        </w:rPr>
        <w:t xml:space="preserve"> alternative power arrangements will trigger prolif </w:t>
      </w:r>
    </w:p>
    <w:p w14:paraId="1E37BEF4" w14:textId="77777777" w:rsidR="00D2330F" w:rsidRPr="00115C96" w:rsidRDefault="00D2330F" w:rsidP="00D2330F">
      <w:r w:rsidRPr="00EF0DC4">
        <w:rPr>
          <w:rStyle w:val="Style13ptBold"/>
        </w:rPr>
        <w:t xml:space="preserve">Davis </w:t>
      </w:r>
      <w:r>
        <w:rPr>
          <w:rStyle w:val="Style13ptBold"/>
        </w:rPr>
        <w:t>20</w:t>
      </w:r>
      <w:r w:rsidRPr="00EF0DC4">
        <w:rPr>
          <w:rStyle w:val="Style13ptBold"/>
        </w:rPr>
        <w:t xml:space="preserve">16 </w:t>
      </w:r>
      <w:r w:rsidRPr="00115C96">
        <w:t>(Rebecca Davis</w:t>
      </w:r>
      <w:r>
        <w:t>,</w:t>
      </w:r>
      <w:r w:rsidRPr="00115C96">
        <w:t xml:space="preserve"> Visiting Assistant Professor at Bowdoin College in Brunswick, Maine. In 2013-2014, she was a Stanton Nuclear Security Fellow at the RAND Corporation. She received a Ph.D. in Government, with a concentration in International Relations, from Georgetown University. “American Hegemony and The Politics Of The Nuclear Nonproliferation Regime” </w:t>
      </w:r>
      <w:hyperlink r:id="rId130" w:history="1">
        <w:r w:rsidRPr="00115C96">
          <w:t>https://repository.library.georgetown.edu/handle/10822/1041833</w:t>
        </w:r>
      </w:hyperlink>
      <w:r w:rsidRPr="00115C96">
        <w:t>)</w:t>
      </w:r>
    </w:p>
    <w:p w14:paraId="5BA558A7" w14:textId="77777777" w:rsidR="00D2330F" w:rsidRPr="001A2A20" w:rsidRDefault="00D2330F" w:rsidP="00D2330F">
      <w:pPr>
        <w:rPr>
          <w:rStyle w:val="StyleUnderline"/>
        </w:rPr>
      </w:pPr>
      <w:r w:rsidRPr="00EF0DC4">
        <w:rPr>
          <w:rFonts w:eastAsia="Times New Roman"/>
          <w:sz w:val="16"/>
        </w:rPr>
        <w:t xml:space="preserve">This </w:t>
      </w:r>
      <w:r w:rsidRPr="001A2A20">
        <w:rPr>
          <w:rStyle w:val="StyleUnderline"/>
        </w:rPr>
        <w:t>research has show the importance of the hegemon in establishing</w:t>
      </w:r>
      <w:r w:rsidRPr="00EF0DC4">
        <w:rPr>
          <w:rFonts w:eastAsia="Times New Roman"/>
          <w:sz w:val="16"/>
        </w:rPr>
        <w:t xml:space="preserve">, augmenting, </w:t>
      </w:r>
      <w:r w:rsidRPr="001A2A20">
        <w:rPr>
          <w:rStyle w:val="StyleUnderline"/>
        </w:rPr>
        <w:t>and promoting the nuclear nonproliferation</w:t>
      </w:r>
      <w:r w:rsidRPr="00EF0DC4">
        <w:rPr>
          <w:rFonts w:eastAsia="Times New Roman"/>
          <w:sz w:val="16"/>
        </w:rPr>
        <w:t xml:space="preserve"> regime. During the 1960s, many states in the international system were concerned with the threat of nuclear proliferation, but it required the United States, in cooperation with the Soviet Union, to establish the NPT, and to encourage all other states to join. In this effort the two great powers were quite successful, as only five states remain outside of the NPT today. Since the NPT was established, the United States has played the key leadership role in the creation of new elements of the regime, including the Nuclear Suppliers Group, the AP, the CTBT, UNSC Resolution 1540, and in the effort to extend the NPT indefinitely in 1995. Thus, a key implication of this research is that the </w:t>
      </w:r>
      <w:r w:rsidRPr="001A2A20">
        <w:rPr>
          <w:rStyle w:val="StyleUnderline"/>
        </w:rPr>
        <w:t>nuclear nonproliferation regime will be affected by changes in the distribution of global power. The regime has thrived and survived under U.S. hegemony.</w:t>
      </w:r>
      <w:r w:rsidRPr="00EF0DC4">
        <w:rPr>
          <w:rFonts w:eastAsia="Times New Roman"/>
          <w:sz w:val="16"/>
        </w:rPr>
        <w:t xml:space="preserve"> Potential </w:t>
      </w:r>
      <w:r w:rsidRPr="001A2A20">
        <w:rPr>
          <w:rStyle w:val="StyleUnderline"/>
        </w:rPr>
        <w:t>alternative global power arrangements could adversely affect the regime. First, a period without a clear hegemon could endanger the regime as it would lack a state powerful enough to address regime weaknesses, encourage participation, and organize the international community to address cheating. This implies that the decline of the United States would negatively impact the regime if a rising power, such as China, does not take on the role of 268 regime underwriter. Even a gap between hegemons could undermine the regime. In a truly multipolar system without a hegemonic power, it may be difficult to coordinate action among members of the regime</w:t>
      </w:r>
      <w:r w:rsidRPr="00EF0DC4">
        <w:rPr>
          <w:rFonts w:eastAsia="Times New Roman"/>
          <w:sz w:val="16"/>
        </w:rPr>
        <w:t xml:space="preserve"> (such as was required to address the Iranian nuclear program), </w:t>
      </w:r>
      <w:r w:rsidRPr="001A2A20">
        <w:rPr>
          <w:rStyle w:val="StyleUnderline"/>
        </w:rPr>
        <w:t>even if all of the great powers agree on the value of nuclear nonproliferation.</w:t>
      </w:r>
      <w:r w:rsidRPr="00EF0DC4">
        <w:rPr>
          <w:rFonts w:eastAsia="Times New Roman"/>
          <w:sz w:val="16"/>
        </w:rPr>
        <w:t xml:space="preserve"> In sum</w:t>
      </w:r>
      <w:r w:rsidRPr="001A2A20">
        <w:rPr>
          <w:rStyle w:val="StyleUnderline"/>
        </w:rPr>
        <w:t>, the nuclear nonproliferation regime</w:t>
      </w:r>
      <w:r w:rsidRPr="00EF0DC4">
        <w:rPr>
          <w:rFonts w:eastAsia="Times New Roman"/>
          <w:sz w:val="16"/>
        </w:rPr>
        <w:t xml:space="preserve"> appears to have </w:t>
      </w:r>
      <w:r w:rsidRPr="001A2A20">
        <w:rPr>
          <w:rStyle w:val="StyleUnderline"/>
        </w:rPr>
        <w:t>benefited from the global distribution of power</w:t>
      </w:r>
      <w:r w:rsidRPr="00EF0DC4">
        <w:rPr>
          <w:rFonts w:eastAsia="Times New Roman"/>
          <w:sz w:val="16"/>
        </w:rPr>
        <w:t xml:space="preserve"> during the nuclear age. In the future, </w:t>
      </w:r>
      <w:r w:rsidRPr="001A2A20">
        <w:rPr>
          <w:rStyle w:val="StyleUnderline"/>
        </w:rPr>
        <w:t xml:space="preserve">different power configurations may not lend themselves to successful continuation of the regime, thus undermining international security if states pursue proliferation. </w:t>
      </w:r>
    </w:p>
    <w:p w14:paraId="7146D97A" w14:textId="77777777" w:rsidR="00D2330F" w:rsidRPr="00EF0DC4" w:rsidRDefault="00D2330F" w:rsidP="00D2330F">
      <w:pPr>
        <w:pStyle w:val="Heading4"/>
        <w:rPr>
          <w:rFonts w:cs="Calibri"/>
        </w:rPr>
      </w:pPr>
      <w:r w:rsidRPr="00EF0DC4">
        <w:rPr>
          <w:rFonts w:cs="Calibri"/>
        </w:rPr>
        <w:t>U.S. leadership is key to nuclear nonproliferation</w:t>
      </w:r>
    </w:p>
    <w:p w14:paraId="46122338" w14:textId="77777777" w:rsidR="00D2330F" w:rsidRPr="00115C96" w:rsidRDefault="00D2330F" w:rsidP="00D2330F">
      <w:r w:rsidRPr="00EF0DC4">
        <w:rPr>
          <w:rStyle w:val="Style13ptBold"/>
        </w:rPr>
        <w:t xml:space="preserve">Davis </w:t>
      </w:r>
      <w:r>
        <w:rPr>
          <w:rStyle w:val="Style13ptBold"/>
        </w:rPr>
        <w:t>20</w:t>
      </w:r>
      <w:r w:rsidRPr="00EF0DC4">
        <w:rPr>
          <w:rStyle w:val="Style13ptBold"/>
        </w:rPr>
        <w:t xml:space="preserve">16 </w:t>
      </w:r>
      <w:r w:rsidRPr="00115C96">
        <w:t>(Rebecca Davis</w:t>
      </w:r>
      <w:r>
        <w:t>,</w:t>
      </w:r>
      <w:r w:rsidRPr="00115C96">
        <w:t xml:space="preserve"> Visiting Assistant Professor at Bowdoin College in Brunswick, Maine. In 2013-2014, she was a Stanton Nuclear Security Fellow at the RAND Corporation. She received a Ph.D. in Government, with a concentration in International Relations, from Georgetown University. “American Hegemony and The Politics Of The Nuclear Nonproliferation Regime” </w:t>
      </w:r>
      <w:hyperlink r:id="rId131" w:history="1">
        <w:r w:rsidRPr="00115C96">
          <w:t>https://repository.library.georgetown.edu/handle/10822/1041833</w:t>
        </w:r>
      </w:hyperlink>
      <w:r w:rsidRPr="00115C96">
        <w:t>)</w:t>
      </w:r>
    </w:p>
    <w:p w14:paraId="40DDE599" w14:textId="77777777" w:rsidR="00D2330F" w:rsidRPr="00EF0DC4" w:rsidRDefault="00D2330F" w:rsidP="00D2330F">
      <w:pPr>
        <w:rPr>
          <w:rFonts w:eastAsia="Times New Roman"/>
          <w:sz w:val="10"/>
        </w:rPr>
      </w:pPr>
      <w:r w:rsidRPr="00EF0DC4">
        <w:rPr>
          <w:rFonts w:eastAsia="Times New Roman"/>
          <w:sz w:val="10"/>
        </w:rPr>
        <w:t xml:space="preserve">Finally, the decisions of each of these cases are significant to the nuclear nonproliferation regime; thus, having a better understanding of each state is important in and of itself. Japan, as the only state targeted by nuclear weapons in war, holds a unique moral and historical place within the nuclear nonproliferation regime. Indonesia has long prioritized nuclear nonproliferation, and has been a nonproliferation leader within the NAM and within the Association of Southeast Asian Nations (ASEAN). Egypt has also been a leader within the nonproliferation regime, with a history of well-regarded diplomats, but has been reluctant to commit beyond the NPT. </w:t>
      </w:r>
      <w:r w:rsidRPr="00EF0DC4">
        <w:rPr>
          <w:rFonts w:eastAsia="Times New Roman"/>
          <w:sz w:val="16"/>
        </w:rPr>
        <w:t xml:space="preserve">This chapter serves to illustrate the empirical claim made in the previous chapter that </w:t>
      </w:r>
      <w:r w:rsidRPr="00115C96">
        <w:rPr>
          <w:rStyle w:val="StyleUnderline"/>
        </w:rPr>
        <w:t>the United States has been the primary designer, promoter, and guardian of the nuclear nonproliferation regime</w:t>
      </w:r>
      <w:r w:rsidRPr="00EF0DC4">
        <w:rPr>
          <w:rFonts w:eastAsia="Times New Roman"/>
          <w:sz w:val="16"/>
        </w:rPr>
        <w:t xml:space="preserve"> since the regime’s inception. The </w:t>
      </w:r>
      <w:r w:rsidRPr="00115C96">
        <w:rPr>
          <w:rStyle w:val="StyleUnderline"/>
        </w:rPr>
        <w:t>history shows that the United States led efforts to stem nuclear proliferation</w:t>
      </w:r>
      <w:r w:rsidRPr="00EF0DC4">
        <w:rPr>
          <w:rFonts w:eastAsia="Times New Roman"/>
          <w:sz w:val="16"/>
        </w:rPr>
        <w:t xml:space="preserve">, though different presidential administrations pursued varying means of achieving this goal. Occasionally </w:t>
      </w:r>
      <w:r w:rsidRPr="00115C96">
        <w:rPr>
          <w:rStyle w:val="StyleUnderline"/>
        </w:rPr>
        <w:t>proliferation concerns have taken a backseat to competing national goals, but overall there is a strong consistent history of U.S. leaders seeking to stop additional nuclear weapons proliferation</w:t>
      </w:r>
      <w:r w:rsidRPr="00EF0DC4">
        <w:rPr>
          <w:rFonts w:eastAsia="Times New Roman"/>
          <w:sz w:val="16"/>
        </w:rPr>
        <w:t xml:space="preserve">. In exceptional cases, such as the Nixon administration, when the chief executive did not prioritize this issue, </w:t>
      </w:r>
      <w:r w:rsidRPr="00115C96">
        <w:rPr>
          <w:rStyle w:val="StyleUnderline"/>
        </w:rPr>
        <w:t xml:space="preserve">the U.S. government </w:t>
      </w:r>
      <w:r w:rsidRPr="00EF0DC4">
        <w:rPr>
          <w:rFonts w:eastAsia="Times New Roman"/>
          <w:sz w:val="16"/>
        </w:rPr>
        <w:t xml:space="preserve">bureaucracy, especially </w:t>
      </w:r>
      <w:r w:rsidRPr="00115C96">
        <w:rPr>
          <w:rStyle w:val="StyleUnderline"/>
        </w:rPr>
        <w:t>the</w:t>
      </w:r>
      <w:r w:rsidRPr="00EF0DC4">
        <w:rPr>
          <w:rFonts w:eastAsia="Times New Roman"/>
          <w:sz w:val="16"/>
        </w:rPr>
        <w:t xml:space="preserve"> Arms Control and Disarmament Agency (</w:t>
      </w:r>
      <w:r w:rsidRPr="00115C96">
        <w:rPr>
          <w:rStyle w:val="StyleUnderline"/>
        </w:rPr>
        <w:t>ACDA) and the State Department, continued to promote nonproliferation through their channels of influence within foreign capitals</w:t>
      </w:r>
      <w:r w:rsidRPr="00EF0DC4">
        <w:rPr>
          <w:rFonts w:eastAsia="Times New Roman"/>
          <w:sz w:val="16"/>
        </w:rPr>
        <w:t xml:space="preserve">. As former U.S. ambassador and arms controller James E. Goodby recounts, the first “international effort to establish rules about the atom bomb” was penned by Winston Churchill and accepted by President Roosevelt.77 The August 1943 Quebec Agreement governed the cooperation between the United Kingdom and the United States on the atom bomb project. According to the agreement, the two states could not discuss the project with third parties without the other’s consent, and each promised a complete interchange of information. Churchill hoped for a long-lasting UK-U.S. monopoly in nuclear weapons, though scientists in both 77 James E. Goodby, At the Borderline of Armageddon: How American Presidents Managed the Atom Bomb (Lanham, MD: Rowman &amp; Littlefield Publishers, 2006), 5. 53 nations correctly anticipated that nuclear secrets would soon spread. Indeed, Churchill and Roosevelt both rejected pleas by physicist Neils Bohr to tell the Soviets about the nuclear weapons program in the hope of establishing some type of international control on nuclear weapons.78 The two leaders wanted to prevent other states, especially the Soviets, from building nuclear weapons and thus pursued a policy of secrecy. </w:t>
      </w:r>
    </w:p>
    <w:p w14:paraId="1BBDF8A6" w14:textId="77777777" w:rsidR="00D2330F" w:rsidRPr="005F2CFA" w:rsidRDefault="00D2330F" w:rsidP="00D2330F">
      <w:pPr>
        <w:pStyle w:val="Heading4"/>
      </w:pPr>
      <w:r>
        <w:t xml:space="preserve">No prolif impact </w:t>
      </w:r>
    </w:p>
    <w:p w14:paraId="61F8B884" w14:textId="77777777" w:rsidR="00D2330F" w:rsidRDefault="00D2330F" w:rsidP="00D2330F">
      <w:r>
        <w:t xml:space="preserve">John </w:t>
      </w:r>
      <w:r w:rsidRPr="000B0435">
        <w:rPr>
          <w:rStyle w:val="Style13ptBold"/>
        </w:rPr>
        <w:t>Mueller 16</w:t>
      </w:r>
      <w:r>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32" w:history="1">
        <w:r w:rsidRPr="00DE12A7">
          <w:rPr>
            <w:rStyle w:val="Hyperlink"/>
          </w:rPr>
          <w:t>http://politicalscience.osu.edu/faculty/jmueller/CNArestraintCato16.pdf</w:t>
        </w:r>
      </w:hyperlink>
    </w:p>
    <w:p w14:paraId="1DCB9358" w14:textId="77777777" w:rsidR="00D2330F" w:rsidRPr="00FA55E5" w:rsidRDefault="00D2330F" w:rsidP="00D2330F">
      <w:pPr>
        <w:rPr>
          <w:sz w:val="16"/>
        </w:rPr>
      </w:pPr>
      <w:r w:rsidRPr="00FA55E5">
        <w:rPr>
          <w:rStyle w:val="StyleUnderline"/>
          <w:highlight w:val="yellow"/>
        </w:rPr>
        <w:t xml:space="preserve">For </w:t>
      </w:r>
      <w:r w:rsidRPr="00FA55E5">
        <w:rPr>
          <w:rStyle w:val="Emphasis"/>
          <w:highlight w:val="yellow"/>
        </w:rPr>
        <w:t>decades</w:t>
      </w:r>
      <w:r w:rsidRPr="00FA55E5">
        <w:rPr>
          <w:rStyle w:val="StyleUnderline"/>
          <w:highlight w:val="yellow"/>
        </w:rPr>
        <w:t xml:space="preserve"> there has been</w:t>
      </w:r>
      <w:r w:rsidRPr="00FA55E5">
        <w:rPr>
          <w:sz w:val="16"/>
        </w:rPr>
        <w:t xml:space="preserve"> almost </w:t>
      </w:r>
      <w:r w:rsidRPr="00FA55E5">
        <w:rPr>
          <w:rStyle w:val="StyleUnderline"/>
        </w:rPr>
        <w:t xml:space="preserve">wall-to-wall </w:t>
      </w:r>
      <w:r w:rsidRPr="00FA55E5">
        <w:rPr>
          <w:rStyle w:val="StyleUnderline"/>
          <w:highlight w:val="yellow"/>
        </w:rPr>
        <w:t>alarm about</w:t>
      </w:r>
      <w:r w:rsidRPr="00FA55E5">
        <w:rPr>
          <w:sz w:val="16"/>
        </w:rPr>
        <w:t xml:space="preserve"> the dangers supposedly inherent in </w:t>
      </w:r>
      <w:r w:rsidRPr="00FA55E5">
        <w:rPr>
          <w:rStyle w:val="StyleUnderline"/>
        </w:rPr>
        <w:t xml:space="preserve">nuclear </w:t>
      </w:r>
      <w:r w:rsidRPr="00FA55E5">
        <w:rPr>
          <w:rStyle w:val="StyleUnderline"/>
          <w:highlight w:val="yellow"/>
        </w:rPr>
        <w:t>prolif</w:t>
      </w:r>
      <w:r w:rsidRPr="00FA55E5">
        <w:rPr>
          <w:rStyle w:val="StyleUnderline"/>
        </w:rPr>
        <w:t>eration</w:t>
      </w:r>
      <w:r w:rsidRPr="00FA55E5">
        <w:rPr>
          <w:sz w:val="16"/>
        </w:rPr>
        <w:t>.</w:t>
      </w:r>
    </w:p>
    <w:p w14:paraId="25E06652" w14:textId="77777777" w:rsidR="00D2330F" w:rsidRPr="00FA55E5" w:rsidRDefault="00D2330F" w:rsidP="00D2330F">
      <w:pPr>
        <w:rPr>
          <w:sz w:val="16"/>
        </w:rPr>
      </w:pPr>
      <w:r w:rsidRPr="00FA55E5">
        <w:rPr>
          <w:rStyle w:val="StyleUnderline"/>
          <w:highlight w:val="yellow"/>
        </w:rPr>
        <w:t>However</w:t>
      </w:r>
      <w:r w:rsidRPr="00FA55E5">
        <w:rPr>
          <w:sz w:val="16"/>
        </w:rPr>
        <w:t xml:space="preserve">, the </w:t>
      </w:r>
      <w:r w:rsidRPr="00FA55E5">
        <w:rPr>
          <w:rStyle w:val="StyleUnderline"/>
          <w:highlight w:val="yellow"/>
        </w:rPr>
        <w:t>prolif</w:t>
      </w:r>
      <w:r w:rsidRPr="00FA55E5">
        <w:rPr>
          <w:rStyle w:val="StyleUnderline"/>
        </w:rPr>
        <w:t>eration</w:t>
      </w:r>
      <w:r w:rsidRPr="00FA55E5">
        <w:rPr>
          <w:sz w:val="16"/>
        </w:rPr>
        <w:t xml:space="preserve"> of nuclear weapons </w:t>
      </w:r>
      <w:r w:rsidRPr="00FA55E5">
        <w:rPr>
          <w:rStyle w:val="StyleUnderline"/>
          <w:highlight w:val="yellow"/>
        </w:rPr>
        <w:t xml:space="preserve">has been </w:t>
      </w:r>
      <w:r w:rsidRPr="00FA55E5">
        <w:rPr>
          <w:rStyle w:val="Emphasis"/>
          <w:highlight w:val="yellow"/>
        </w:rPr>
        <w:t>far slower</w:t>
      </w:r>
      <w:r w:rsidRPr="00FA55E5">
        <w:rPr>
          <w:rStyle w:val="StyleUnderline"/>
          <w:highlight w:val="yellow"/>
        </w:rPr>
        <w:t xml:space="preserve"> than</w:t>
      </w:r>
      <w:r w:rsidRPr="00FA55E5">
        <w:rPr>
          <w:rStyle w:val="StyleUnderline"/>
        </w:rPr>
        <w:t xml:space="preserve"> has been commonly </w:t>
      </w:r>
      <w:r w:rsidRPr="00FA55E5">
        <w:rPr>
          <w:rStyle w:val="StyleUnderline"/>
          <w:highlight w:val="yellow"/>
        </w:rPr>
        <w:t>predicted</w:t>
      </w:r>
      <w:r w:rsidRPr="00FA55E5">
        <w:rPr>
          <w:rStyle w:val="StyleUnderline"/>
        </w:rPr>
        <w:t xml:space="preserve"> over</w:t>
      </w:r>
      <w:r w:rsidRPr="00FA55E5">
        <w:rPr>
          <w:sz w:val="16"/>
        </w:rPr>
        <w:t xml:space="preserve"> the </w:t>
      </w:r>
      <w:r w:rsidRPr="00FA55E5">
        <w:rPr>
          <w:rStyle w:val="StyleUnderline"/>
        </w:rPr>
        <w:t>decades</w:t>
      </w:r>
      <w:r w:rsidRPr="00FA55E5">
        <w:rPr>
          <w:sz w:val="16"/>
        </w:rPr>
        <w:t xml:space="preserve"> primarily because </w:t>
      </w:r>
      <w:r w:rsidRPr="00FA55E5">
        <w:rPr>
          <w:rStyle w:val="StyleUnderline"/>
        </w:rPr>
        <w:t xml:space="preserve">the </w:t>
      </w:r>
      <w:r w:rsidRPr="00FA55E5">
        <w:rPr>
          <w:rStyle w:val="StyleUnderline"/>
          <w:highlight w:val="yellow"/>
        </w:rPr>
        <w:t>weapons do not</w:t>
      </w:r>
      <w:r w:rsidRPr="00FA55E5">
        <w:rPr>
          <w:rStyle w:val="StyleUnderline"/>
        </w:rPr>
        <w:t xml:space="preserve"> generally </w:t>
      </w:r>
      <w:r w:rsidRPr="00FA55E5">
        <w:rPr>
          <w:rStyle w:val="StyleUnderline"/>
          <w:highlight w:val="yellow"/>
        </w:rPr>
        <w:t>convey</w:t>
      </w:r>
      <w:r w:rsidRPr="00FA55E5">
        <w:rPr>
          <w:rStyle w:val="StyleUnderline"/>
        </w:rPr>
        <w:t xml:space="preserve"> much </w:t>
      </w:r>
      <w:r w:rsidRPr="00FA55E5">
        <w:rPr>
          <w:rStyle w:val="StyleUnderline"/>
          <w:highlight w:val="yellow"/>
        </w:rPr>
        <w:t>advantage</w:t>
      </w:r>
      <w:r w:rsidRPr="00FA55E5">
        <w:rPr>
          <w:rStyle w:val="StyleUnderline"/>
        </w:rPr>
        <w:t xml:space="preserve"> to their possessor</w:t>
      </w:r>
      <w:r w:rsidRPr="00FA55E5">
        <w:rPr>
          <w:sz w:val="16"/>
        </w:rPr>
        <w:t>.</w:t>
      </w:r>
    </w:p>
    <w:p w14:paraId="2CC218FA" w14:textId="77777777" w:rsidR="00D2330F" w:rsidRPr="00B87854" w:rsidRDefault="00D2330F" w:rsidP="00D2330F">
      <w:pPr>
        <w:rPr>
          <w:b/>
          <w:iCs/>
          <w:highlight w:val="yellow"/>
          <w:u w:val="single"/>
          <w:bdr w:val="single" w:sz="8" w:space="0" w:color="auto"/>
        </w:rPr>
      </w:pPr>
      <w:r w:rsidRPr="00FA55E5">
        <w:rPr>
          <w:sz w:val="16"/>
        </w:rPr>
        <w:t xml:space="preserve">And, more importantly, </w:t>
      </w:r>
      <w:r w:rsidRPr="00FA55E5">
        <w:rPr>
          <w:rStyle w:val="StyleUnderline"/>
        </w:rPr>
        <w:t xml:space="preserve">the </w:t>
      </w:r>
      <w:r w:rsidRPr="00FA55E5">
        <w:rPr>
          <w:rStyle w:val="StyleUnderline"/>
          <w:highlight w:val="yellow"/>
        </w:rPr>
        <w:t>effect of</w:t>
      </w:r>
      <w:r w:rsidRPr="00FA55E5">
        <w:rPr>
          <w:rStyle w:val="StyleUnderline"/>
        </w:rPr>
        <w:t xml:space="preserve"> the </w:t>
      </w:r>
      <w:r w:rsidRPr="00FA55E5">
        <w:rPr>
          <w:rStyle w:val="StyleUnderline"/>
          <w:highlight w:val="yellow"/>
        </w:rPr>
        <w:t>prolif</w:t>
      </w:r>
      <w:r w:rsidRPr="00FA55E5">
        <w:rPr>
          <w:rStyle w:val="StyleUnderline"/>
        </w:rPr>
        <w:t xml:space="preserve">eration </w:t>
      </w:r>
      <w:r w:rsidRPr="00FA55E5">
        <w:rPr>
          <w:rStyle w:val="StyleUnderline"/>
          <w:highlight w:val="yellow"/>
        </w:rPr>
        <w:t>that has taken place has been</w:t>
      </w:r>
      <w:r w:rsidRPr="00FA55E5">
        <w:rPr>
          <w:sz w:val="16"/>
        </w:rPr>
        <w:t xml:space="preserve"> substantially </w:t>
      </w:r>
      <w:r w:rsidRPr="00FA55E5">
        <w:rPr>
          <w:rStyle w:val="Emphasis"/>
          <w:highlight w:val="yellow"/>
        </w:rPr>
        <w:t>benign</w:t>
      </w:r>
      <w:r w:rsidRPr="00FA55E5">
        <w:rPr>
          <w:rStyle w:val="StyleUnderline"/>
          <w:highlight w:val="yellow"/>
        </w:rPr>
        <w:t>: those who</w:t>
      </w:r>
      <w:r w:rsidRPr="00FA55E5">
        <w:rPr>
          <w:rStyle w:val="StyleUnderline"/>
        </w:rPr>
        <w:t xml:space="preserve"> have </w:t>
      </w:r>
      <w:r w:rsidRPr="00FA55E5">
        <w:rPr>
          <w:rStyle w:val="StyleUnderline"/>
          <w:highlight w:val="yellow"/>
        </w:rPr>
        <w:t>acquired the weapons</w:t>
      </w:r>
      <w:r w:rsidRPr="00FA55E5">
        <w:rPr>
          <w:rStyle w:val="StyleUnderline"/>
        </w:rPr>
        <w:t xml:space="preserve"> have “</w:t>
      </w:r>
      <w:r w:rsidRPr="00FA55E5">
        <w:rPr>
          <w:rStyle w:val="StyleUnderline"/>
          <w:highlight w:val="yellow"/>
        </w:rPr>
        <w:t>used” them</w:t>
      </w:r>
      <w:r w:rsidRPr="00FA55E5">
        <w:rPr>
          <w:sz w:val="16"/>
        </w:rPr>
        <w:t xml:space="preserve"> simply </w:t>
      </w:r>
      <w:r w:rsidRPr="00FA55E5">
        <w:rPr>
          <w:rStyle w:val="StyleUnderline"/>
          <w:highlight w:val="yellow"/>
        </w:rPr>
        <w:t>to stoke</w:t>
      </w:r>
      <w:r w:rsidRPr="00FA55E5">
        <w:rPr>
          <w:rStyle w:val="StyleUnderline"/>
        </w:rPr>
        <w:t xml:space="preserve"> their </w:t>
      </w:r>
      <w:r w:rsidRPr="00FA55E5">
        <w:rPr>
          <w:rStyle w:val="StyleUnderline"/>
          <w:highlight w:val="yellow"/>
        </w:rPr>
        <w:t>egos or</w:t>
      </w:r>
      <w:r w:rsidRPr="00FA55E5">
        <w:rPr>
          <w:rStyle w:val="StyleUnderline"/>
        </w:rPr>
        <w:t xml:space="preserve"> to </w:t>
      </w:r>
      <w:r w:rsidRPr="00FA55E5">
        <w:rPr>
          <w:rStyle w:val="StyleUnderline"/>
          <w:highlight w:val="yellow"/>
        </w:rPr>
        <w:t>deter real or imagined threats</w:t>
      </w:r>
      <w:r w:rsidRPr="00FA55E5">
        <w:rPr>
          <w:sz w:val="16"/>
        </w:rPr>
        <w:t xml:space="preserve">.67 </w:t>
      </w:r>
      <w:r w:rsidRPr="00FA55E5">
        <w:rPr>
          <w:rStyle w:val="StyleUnderline"/>
        </w:rPr>
        <w:t xml:space="preserve">The holds </w:t>
      </w:r>
      <w:r w:rsidRPr="00FA55E5">
        <w:rPr>
          <w:rStyle w:val="StyleUnderline"/>
          <w:highlight w:val="yellow"/>
        </w:rPr>
        <w:t>even for</w:t>
      </w:r>
      <w:r w:rsidRPr="00FA55E5">
        <w:rPr>
          <w:rStyle w:val="StyleUnderline"/>
        </w:rPr>
        <w:t xml:space="preserve"> the </w:t>
      </w:r>
      <w:r w:rsidRPr="00FA55E5">
        <w:rPr>
          <w:rStyle w:val="StyleUnderline"/>
          <w:highlight w:val="yellow"/>
        </w:rPr>
        <w:t>prolif</w:t>
      </w:r>
      <w:r w:rsidRPr="00FA55E5">
        <w:rPr>
          <w:rStyle w:val="StyleUnderline"/>
        </w:rPr>
        <w:t xml:space="preserve">eration of the weapons </w:t>
      </w:r>
      <w:r w:rsidRPr="00FA55E5">
        <w:rPr>
          <w:rStyle w:val="StyleUnderline"/>
          <w:highlight w:val="yellow"/>
        </w:rPr>
        <w:t xml:space="preserve">to </w:t>
      </w:r>
      <w:r w:rsidRPr="00FA55E5">
        <w:rPr>
          <w:rStyle w:val="Emphasis"/>
          <w:highlight w:val="yellow"/>
        </w:rPr>
        <w:t>large, important countries run by</w:t>
      </w:r>
      <w:r w:rsidRPr="00FA55E5">
        <w:rPr>
          <w:rStyle w:val="Emphasis"/>
        </w:rPr>
        <w:t xml:space="preserve"> unchallenged </w:t>
      </w:r>
      <w:r w:rsidRPr="00FA55E5">
        <w:rPr>
          <w:rStyle w:val="Emphasis"/>
          <w:highlight w:val="yellow"/>
        </w:rPr>
        <w:t>monsters</w:t>
      </w:r>
      <w:r w:rsidRPr="00FA55E5">
        <w:rPr>
          <w:sz w:val="16"/>
        </w:rPr>
        <w:t xml:space="preserve"> who at the time they acquired the bombs were certifiably deranged: </w:t>
      </w:r>
      <w:r w:rsidRPr="00FA55E5">
        <w:rPr>
          <w:rStyle w:val="StyleUnderline"/>
        </w:rPr>
        <w:t>Josef Stalin</w:t>
      </w:r>
      <w:r w:rsidRPr="00FA55E5">
        <w:rPr>
          <w:sz w:val="16"/>
        </w:rPr>
        <w:t xml:space="preserve"> who in 1949 was planning to change the climate of the Soviet Union by planting a lot of trees, and </w:t>
      </w:r>
      <w:r w:rsidRPr="00FA55E5">
        <w:rPr>
          <w:rStyle w:val="StyleUnderline"/>
        </w:rPr>
        <w:t>Mao Zedong</w:t>
      </w:r>
      <w:r w:rsidRPr="00FA55E5">
        <w:rPr>
          <w:sz w:val="16"/>
        </w:rPr>
        <w:t xml:space="preserve"> who in 1964 had just carried out a bizarre social experiment that had resulted in artificial famine in which tens of millions of Chinese perished.68</w:t>
      </w:r>
    </w:p>
    <w:p w14:paraId="2D4509B6" w14:textId="77777777" w:rsidR="00D2330F" w:rsidRPr="00FA55E5" w:rsidRDefault="00D2330F" w:rsidP="00D2330F">
      <w:pPr>
        <w:rPr>
          <w:sz w:val="16"/>
        </w:rPr>
      </w:pPr>
      <w:r w:rsidRPr="00FA55E5">
        <w:rPr>
          <w:sz w:val="16"/>
        </w:rPr>
        <w:t>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w:t>
      </w:r>
    </w:p>
    <w:p w14:paraId="4C924B41" w14:textId="77777777" w:rsidR="00D2330F" w:rsidRPr="00166B94" w:rsidRDefault="00D2330F" w:rsidP="00D2330F">
      <w:r w:rsidRPr="00FA55E5">
        <w:rPr>
          <w:sz w:val="16"/>
        </w:rPr>
        <w:t xml:space="preserve">The subsequent and consequent Iraq syndrome strongly suggests </w:t>
      </w:r>
      <w:r w:rsidRPr="00FA55E5">
        <w:rPr>
          <w:rStyle w:val="StyleUnderline"/>
          <w:highlight w:val="yellow"/>
        </w:rPr>
        <w:t>there will be little incentive to apply military force to prevent</w:t>
      </w:r>
      <w:r w:rsidRPr="00FA55E5">
        <w:rPr>
          <w:rStyle w:val="StyleUnderline"/>
        </w:rPr>
        <w:t xml:space="preserve">, or to deal with, </w:t>
      </w:r>
      <w:r w:rsidRPr="00FA55E5">
        <w:rPr>
          <w:rStyle w:val="StyleUnderline"/>
          <w:highlight w:val="yellow"/>
        </w:rPr>
        <w:t>further</w:t>
      </w:r>
      <w:r w:rsidRPr="00FA55E5">
        <w:rPr>
          <w:rStyle w:val="StyleUnderline"/>
        </w:rPr>
        <w:t xml:space="preserve"> putative </w:t>
      </w:r>
      <w:r w:rsidRPr="00FA55E5">
        <w:rPr>
          <w:rStyle w:val="StyleUnderline"/>
          <w:highlight w:val="yellow"/>
        </w:rPr>
        <w:t>prolif</w:t>
      </w:r>
      <w:r w:rsidRPr="00FA55E5">
        <w:rPr>
          <w:rStyle w:val="StyleUnderline"/>
        </w:rPr>
        <w:t>eration</w:t>
      </w:r>
      <w:r w:rsidRPr="00FA55E5">
        <w:rPr>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FA55E5">
        <w:rPr>
          <w:rStyle w:val="StyleUnderline"/>
        </w:rPr>
        <w:t>maintaining huge forces-in-being to deal with the proliferation problem scarcely seems sensible</w:t>
      </w:r>
      <w:r w:rsidRPr="00FA55E5">
        <w:rPr>
          <w:sz w:val="16"/>
        </w:rPr>
        <w:t xml:space="preserve">, even though almost everybody still considers proliferation to be major security concern. </w:t>
      </w:r>
      <w:r w:rsidRPr="00FA55E5">
        <w:rPr>
          <w:rStyle w:val="StyleUnderline"/>
          <w:highlight w:val="yellow"/>
        </w:rPr>
        <w:t>What seems</w:t>
      </w:r>
      <w:r w:rsidRPr="00FA55E5">
        <w:rPr>
          <w:rStyle w:val="StyleUnderline"/>
        </w:rPr>
        <w:t xml:space="preserve"> to be </w:t>
      </w:r>
      <w:r w:rsidRPr="00FA55E5">
        <w:rPr>
          <w:rStyle w:val="StyleUnderline"/>
          <w:highlight w:val="yellow"/>
        </w:rPr>
        <w:t>required</w:t>
      </w:r>
      <w:r w:rsidRPr="00FA55E5">
        <w:rPr>
          <w:rStyle w:val="StyleUnderline"/>
        </w:rPr>
        <w:t xml:space="preserve"> in these cases</w:t>
      </w:r>
      <w:r w:rsidRPr="00FA55E5">
        <w:rPr>
          <w:sz w:val="16"/>
        </w:rPr>
        <w:t xml:space="preserve">, as generally with the devils du jour of the Cold War era, </w:t>
      </w:r>
      <w:r w:rsidRPr="00FA55E5">
        <w:rPr>
          <w:rStyle w:val="StyleUnderline"/>
          <w:highlight w:val="yellow"/>
        </w:rPr>
        <w:t>is</w:t>
      </w:r>
      <w:r w:rsidRPr="00FA55E5">
        <w:rPr>
          <w:rStyle w:val="StyleUnderline"/>
        </w:rPr>
        <w:t xml:space="preserve"> judicious, </w:t>
      </w:r>
      <w:r w:rsidRPr="00FA55E5">
        <w:rPr>
          <w:rStyle w:val="StyleUnderline"/>
          <w:highlight w:val="yellow"/>
        </w:rPr>
        <w:t>watchful</w:t>
      </w:r>
      <w:r w:rsidRPr="00FA55E5">
        <w:rPr>
          <w:rStyle w:val="StyleUnderline"/>
        </w:rPr>
        <w:t xml:space="preserve">, and wary </w:t>
      </w:r>
      <w:r w:rsidRPr="00FA55E5">
        <w:rPr>
          <w:rStyle w:val="StyleUnderline"/>
          <w:highlight w:val="yellow"/>
        </w:rPr>
        <w:t>patience</w:t>
      </w:r>
      <w:r>
        <w:t>.</w:t>
      </w:r>
    </w:p>
    <w:p w14:paraId="235DE909" w14:textId="77777777" w:rsidR="00D2330F" w:rsidRDefault="00D2330F" w:rsidP="00D2330F">
      <w:pPr>
        <w:pStyle w:val="Heading3"/>
      </w:pPr>
      <w:r>
        <w:t>A2:  Interventions Turn</w:t>
      </w:r>
    </w:p>
    <w:p w14:paraId="64C1D1BD" w14:textId="77777777" w:rsidR="00D2330F" w:rsidRPr="00AB6910" w:rsidRDefault="00D2330F" w:rsidP="00D2330F">
      <w:pPr>
        <w:pStyle w:val="Heading4"/>
        <w:rPr>
          <w:rFonts w:eastAsia="Times New Roman"/>
        </w:rPr>
      </w:pPr>
      <w:r w:rsidRPr="00AB6910">
        <w:rPr>
          <w:rFonts w:eastAsia="Times New Roman"/>
        </w:rPr>
        <w:t>Hegemony reduces all global violence – best data proves</w:t>
      </w:r>
    </w:p>
    <w:p w14:paraId="7A9826D5" w14:textId="77777777" w:rsidR="00D2330F" w:rsidRPr="00B5586A" w:rsidRDefault="00D2330F" w:rsidP="00D2330F">
      <w:r w:rsidRPr="00B5586A">
        <w:rPr>
          <w:rStyle w:val="Style13ptBold"/>
        </w:rPr>
        <w:t>Barnett</w:t>
      </w:r>
      <w:r>
        <w:t xml:space="preserve"> 9/19/</w:t>
      </w:r>
      <w:r w:rsidRPr="00B5586A">
        <w:rPr>
          <w:rStyle w:val="Style13ptBold"/>
        </w:rPr>
        <w:t>2011</w:t>
      </w:r>
      <w:r w:rsidRPr="00B5586A">
        <w:t xml:space="preserve"> (Thomas PM, chief analyst at Wikistrat and a contributing editor for Esquire magazine, World Politics Review, “The New Rules: Credit the U.S., Not the U.N., for More Peaceful World” </w:t>
      </w:r>
      <w:hyperlink r:id="rId133" w:history="1">
        <w:r w:rsidRPr="00B5586A">
          <w:rPr>
            <w:rStyle w:val="Hyperlink"/>
          </w:rPr>
          <w:t>http://www.worldpoliticsreview.com/articles/10047/the-new-rules-credit-the-u-s-not-the-u-n-for-more-peaceful-world</w:t>
        </w:r>
      </w:hyperlink>
      <w:r w:rsidRPr="00B5586A">
        <w:t>, jj)</w:t>
      </w:r>
    </w:p>
    <w:p w14:paraId="3A16BE27" w14:textId="77777777" w:rsidR="00D2330F" w:rsidRPr="00B5586A" w:rsidRDefault="00D2330F" w:rsidP="00D2330F">
      <w:pPr>
        <w:rPr>
          <w:rStyle w:val="StyleUnderline"/>
        </w:rPr>
      </w:pPr>
      <w:r w:rsidRPr="00AB6910">
        <w:rPr>
          <w:sz w:val="16"/>
        </w:rPr>
        <w:t xml:space="preserve">Thanks to the Sept. 11 terrorist attacks and the wars they spawned, </w:t>
      </w:r>
      <w:r w:rsidRPr="00B5586A">
        <w:rPr>
          <w:rStyle w:val="StyleUnderline"/>
        </w:rPr>
        <w:t>many people around the world think they're living through the most dangerous, violent and strategically uncertain period in human history. Well, that simply isn't true,</w:t>
      </w:r>
      <w:r w:rsidRPr="00AB6910">
        <w:rPr>
          <w:sz w:val="16"/>
        </w:rPr>
        <w:t xml:space="preserve"> as </w:t>
      </w:r>
      <w:r w:rsidRPr="00B5586A">
        <w:rPr>
          <w:rStyle w:val="StyleUnderline"/>
        </w:rPr>
        <w:t>the most recent Human Security Report</w:t>
      </w:r>
      <w:r w:rsidRPr="00AB6910">
        <w:rPr>
          <w:sz w:val="16"/>
        </w:rPr>
        <w:t xml:space="preserve"> from Canada's Simon Fraser University makes clear. Entitled, "The Causes of Peace and the Shrinking Costs of War," the 2009-2010 edition of the annual report </w:t>
      </w:r>
      <w:r w:rsidRPr="00B5586A">
        <w:rPr>
          <w:rStyle w:val="StyleUnderline"/>
        </w:rPr>
        <w:t>marshals a ton of solid data that proves our world is less violent than ever</w:t>
      </w:r>
      <w:r w:rsidRPr="00AB6910">
        <w:rPr>
          <w:sz w:val="16"/>
        </w:rPr>
        <w:t xml:space="preserve"> and that it has "become far less insecure over the past 20 years." The major failing of this otherwise brilliant report is its refusal to give America any credit for this historic shift, which the authors credit to NATO and the United Nations as the "international community" of note. But before addressing that lapse, let me focus on the unabashedly good news. First, </w:t>
      </w:r>
      <w:r w:rsidRPr="00B5586A">
        <w:rPr>
          <w:rStyle w:val="StyleUnderline"/>
        </w:rPr>
        <w:t>classic interstate warfare continues to decline. If in the 1950s we suffered an average of 6 to 7 interstate or international wars per year, now we're down to less than one -- despite the number of states in the world having roughly doubled</w:t>
      </w:r>
      <w:r w:rsidRPr="00AB6910">
        <w:rPr>
          <w:b/>
          <w:bCs/>
          <w:u w:val="single"/>
        </w:rPr>
        <w:t xml:space="preserve"> </w:t>
      </w:r>
      <w:r w:rsidRPr="00AB6910">
        <w:rPr>
          <w:sz w:val="16"/>
        </w:rPr>
        <w:t>across those six decades. Though the report notes the complete absence of great-power war since 1945, it repeatedly refuses to adequately credit nuclear weapons on that score</w:t>
      </w:r>
      <w:r w:rsidRPr="00B5586A">
        <w:rPr>
          <w:rStyle w:val="StyleUnderline"/>
        </w:rPr>
        <w:t>. War, the "eternal scourge," apparently went the way of the dinosaur once America achieved nuclear superpower status and exerted itself globally</w:t>
      </w:r>
      <w:r w:rsidRPr="00AB6910">
        <w:rPr>
          <w:sz w:val="16"/>
        </w:rPr>
        <w:t xml:space="preserve">, but the report pretends it was all the U.N.'s doing -- kind of like crediting the referee with winning the game. Second, </w:t>
      </w:r>
      <w:r w:rsidRPr="00B5586A">
        <w:rPr>
          <w:rStyle w:val="StyleUnderline"/>
        </w:rPr>
        <w:t>since the Cold War ended, civil wars have started dropping in frequency as well, with the worst ones -- 1,000 or more dead in a year -- declining by more than two-thirds. So not only are there fewer wars, they are less lethal. The average international war of the 1950s killed 20,000 people a year. Today, that number stands at less than 3,000. Not bad for a world allegedly suffering "uncontrollable" WMD proliferation and "perpetual war."</w:t>
      </w:r>
      <w:r w:rsidRPr="00AB6910">
        <w:rPr>
          <w:sz w:val="16"/>
        </w:rPr>
        <w:t xml:space="preserve"> Third, the biggest theater of warfare and killing since World War II has been Asia. Initially, there was China's civil war and Mao's murderous rule, then the Korean bloodletting followed by Vietnam, where 300,000 died in 1972 alone. But in 2008, the region suffered less than 1,000 "battle deaths." The report's tentative academic judgment here confirms what any historian of modern globalization knows as fact: "East Asia's post-Vietnam history appears to support claims that rising incomes lead to fewer wars." It should come as no surprise that, as East Asia spent the past several decades successfully joining the global economy, warfare disappeared. But how do all these great powers rise simultaneously without turning on each other militarily? </w:t>
      </w:r>
      <w:r w:rsidRPr="00B5586A">
        <w:rPr>
          <w:rStyle w:val="StyleUnderline"/>
        </w:rPr>
        <w:t>Might there have been some extra-regional military Leviathan that provided the "glue" for this unprecedented regional dynamic?</w:t>
      </w:r>
      <w:r w:rsidRPr="00AB6910">
        <w:rPr>
          <w:sz w:val="16"/>
        </w:rPr>
        <w:t xml:space="preserve"> Or was this the work of the United Nations? Fourth, while the frequency of subnational violence -- whether involving the state or strictly between subnational communities -- has increased by a quarter since 2003, the large bulk of these conflicts are low-intensity, meaning fewer than 1,000 battle deaths in a year. </w:t>
      </w:r>
      <w:r w:rsidRPr="00B5586A">
        <w:rPr>
          <w:rStyle w:val="StyleUnderline"/>
        </w:rPr>
        <w:t>So-called high-intensity conflicts -- more than 3 deaths a day -- have dropped globally in frequency by almost four-fifths since the end of the Cold War. This means that in a world of almost 7 billion people, less than 30,000 people are dying from warfare every year. That puts the global scourge of "perpetual war" on par with male deaths due to lung cancer in India. But my personal favorite decline concerns deaths from "one-sided violence," otherwise known as government militaries and/or nonstate armies slaughtering civilians, which were at their lowest in 2008 -- the latest year of record -- since researchers began keeping records in 1989.</w:t>
      </w:r>
      <w:r w:rsidRPr="00AB6910">
        <w:rPr>
          <w:sz w:val="16"/>
        </w:rPr>
        <w:t xml:space="preserve"> Where has the vast majority of such killing occurred since Cold War's end? Africa. Which continent has experienced the greatest recent explosion of globalization connectivity and middle class emergence? That again would be Africa. Judging by Asia's experience over the past 35 years, that's good news. </w:t>
      </w:r>
      <w:r w:rsidRPr="00B5586A">
        <w:rPr>
          <w:rStyle w:val="StyleUnderline"/>
        </w:rPr>
        <w:t>Finally, what about the notion that wars are growing longer? Absolutely untrue</w:t>
      </w:r>
      <w:r w:rsidRPr="00AB6910">
        <w:rPr>
          <w:sz w:val="16"/>
        </w:rPr>
        <w:t>, according to the report, which notes, "</w:t>
      </w:r>
      <w:r w:rsidRPr="00B5586A">
        <w:rPr>
          <w:rStyle w:val="StyleUnderline"/>
        </w:rPr>
        <w:t>In each decade since the 1970s, the percentage of conflicts that lasted 10 years or more has declined."</w:t>
      </w:r>
      <w:r w:rsidRPr="00AB6910">
        <w:rPr>
          <w:sz w:val="16"/>
        </w:rPr>
        <w:t xml:space="preserve"> Again, the dominant global trend since the 1970s has been the stunning expansion of globalization, beginning with Deng Xiaoping's reforms in China. It turns out that this isn't a case of "perpetual war for perpetual peace" after all, as many critics of my unabashedly pro-globalization vision have long alleged. Instead, </w:t>
      </w:r>
      <w:r w:rsidRPr="00B5586A">
        <w:rPr>
          <w:rStyle w:val="StyleUnderline"/>
        </w:rPr>
        <w:t>globalization and America's muscular support for its expansion just so happens to coincide with the greatest reduction in global violence ever seen</w:t>
      </w:r>
      <w:r w:rsidRPr="00AB6910">
        <w:rPr>
          <w:sz w:val="16"/>
        </w:rPr>
        <w:t xml:space="preserve">. As for the Human Security Report's prognosis on what lies ahead? "While the future remains impossible to predict and will surely deliver some unpleasant surprises as it has in the past, </w:t>
      </w:r>
      <w:r w:rsidRPr="00B5586A">
        <w:rPr>
          <w:rStyle w:val="StyleUnderline"/>
        </w:rPr>
        <w:t xml:space="preserve">there are no obvious countervailing system-level forces that appear powerful enough to reverse the positive effects of the trends we have identified." Does that sound like a "post-American world" to you? </w:t>
      </w:r>
      <w:r w:rsidRPr="00AB6910">
        <w:rPr>
          <w:sz w:val="16"/>
        </w:rPr>
        <w:t xml:space="preserve">Now on to my major gripe: The report credits the U.N. and the "international community" with the bulk of these developments. We are told repeatedly throughout the text that the key system-level development that unleashed all this peace was the end of the Cold War, which did bring an end to the superpower proxy wars in the Third World. But let's be clear about one thing: While the Soviet Union's military left the playing field, America's did not. Compared to the 1980s, America's crisis-response activity quadrupled in the 1990s, as measured in crisis-response days put in by the U.S. Marines, Navy, Air Force and Army in the post-Cold War period. In other words, </w:t>
      </w:r>
      <w:r w:rsidRPr="00B5586A">
        <w:rPr>
          <w:rStyle w:val="StyleUnderline"/>
        </w:rPr>
        <w:t>America's military became profoundly more involved in managing the world's security after the Soviet threat disappeared</w:t>
      </w:r>
      <w:r w:rsidRPr="00AB6910">
        <w:rPr>
          <w:sz w:val="16"/>
        </w:rPr>
        <w:t xml:space="preserve">. Yet, the Human Security Report repeatedly alleges that the end of the Cold War unleashed the power of the United Nations! As the report notes, the U.N.'s peacekeeping efforts did increase by 700 percent from its tiny Cold War baseline, but that did not make the difference the authors repeatedly claim. To underscore the point, </w:t>
      </w:r>
      <w:r w:rsidRPr="00B5586A">
        <w:rPr>
          <w:rStyle w:val="StyleUnderline"/>
        </w:rPr>
        <w:t>just imagine a post-Cold War world where the U.S.</w:t>
      </w:r>
      <w:r w:rsidRPr="00AB6910">
        <w:rPr>
          <w:sz w:val="16"/>
        </w:rPr>
        <w:t xml:space="preserve"> -- and along with it NATO </w:t>
      </w:r>
      <w:r w:rsidRPr="00B5586A">
        <w:rPr>
          <w:rStyle w:val="StyleUnderline"/>
        </w:rPr>
        <w:t>-- had disappeared from global security management just like post-Soviet Russia did. What kind of security role would the U.N. have been in a position to play in such an environment? The Human Security Report series put out by Simon Fraser University in Canada is the single best stream of analysis on global security trends out there. Its only shortcoming is the painfully transparent analytical acrobatics that it goes through to deny the United States military its due credit in helping to create a global system that has rolled back war across the world.</w:t>
      </w:r>
    </w:p>
    <w:p w14:paraId="1589B2EA" w14:textId="77777777" w:rsidR="00D2330F" w:rsidRDefault="00D2330F" w:rsidP="00D2330F">
      <w:pPr>
        <w:pStyle w:val="Heading4"/>
      </w:pPr>
      <w:r>
        <w:t xml:space="preserve">Power grabs and military interventions are inevitable and can be good—it’s only a question of if we have the troops to do it. </w:t>
      </w:r>
    </w:p>
    <w:p w14:paraId="5EA17F31" w14:textId="77777777" w:rsidR="00D2330F" w:rsidRPr="00FB5D50" w:rsidRDefault="00D2330F" w:rsidP="00D2330F">
      <w:r w:rsidRPr="00FB5D50">
        <w:rPr>
          <w:rStyle w:val="Style13ptBold"/>
        </w:rPr>
        <w:t>Petraeus and O’Hanlon 16</w:t>
      </w:r>
      <w:r>
        <w:t xml:space="preserve"> (General David Petraeus (Ret.), </w:t>
      </w:r>
      <w:r w:rsidRPr="00FB5D50">
        <w:t>a retired United States Army General officer and public official. He served as Director of the Central Intelligence Agency from September 6, 2011, until his resignation on November 9, 2012and Michael</w:t>
      </w:r>
      <w:r>
        <w:t xml:space="preserve"> E. O’Hanlon,</w:t>
      </w:r>
      <w:r w:rsidRPr="00FB5D50">
        <w:t xml:space="preserve"> Michael Edward O'Hanlon is a senior fellow at The Brookings Institution, specializing in defense and foreign policy issues. He began his career as a budget analyst in the defense field. </w:t>
      </w:r>
      <w:r>
        <w:t>September 30, 2016,  “</w:t>
      </w:r>
      <w:r w:rsidRPr="00FB5D50">
        <w:t>America’s awesome military</w:t>
      </w:r>
      <w:r>
        <w:t xml:space="preserve">” Brookings institute,  </w:t>
      </w:r>
      <w:hyperlink r:id="rId134" w:history="1">
        <w:r w:rsidRPr="006F0B1F">
          <w:rPr>
            <w:rStyle w:val="Hyperlink"/>
          </w:rPr>
          <w:t>https://www.brookings.edu/research/americas-awesome-military/</w:t>
        </w:r>
      </w:hyperlink>
      <w:r>
        <w:t>, accessed 8/16/17)</w:t>
      </w:r>
    </w:p>
    <w:p w14:paraId="74995FE0" w14:textId="77777777" w:rsidR="00D2330F" w:rsidRDefault="00D2330F" w:rsidP="00D2330F">
      <w:pPr>
        <w:rPr>
          <w:sz w:val="16"/>
        </w:rPr>
      </w:pPr>
      <w:r w:rsidRPr="003A00DB">
        <w:rPr>
          <w:rStyle w:val="StyleUnderline"/>
          <w:highlight w:val="cyan"/>
        </w:rPr>
        <w:t>After long, difficult wars</w:t>
      </w:r>
      <w:r w:rsidRPr="00410E83">
        <w:rPr>
          <w:rStyle w:val="StyleUnderline"/>
        </w:rPr>
        <w:t xml:space="preserve"> in Afghanistan and Iraq, </w:t>
      </w:r>
      <w:r w:rsidRPr="003A00DB">
        <w:rPr>
          <w:rStyle w:val="StyleUnderline"/>
          <w:highlight w:val="cyan"/>
        </w:rPr>
        <w:t>some critics have argued that the entire notion of attempting to prepare U.S. ground forces</w:t>
      </w:r>
      <w:r w:rsidRPr="00410E83">
        <w:rPr>
          <w:rStyle w:val="StyleUnderline"/>
        </w:rPr>
        <w:t xml:space="preserve"> for complex missions beyond conventional combat </w:t>
      </w:r>
      <w:r w:rsidRPr="003A00DB">
        <w:rPr>
          <w:rStyle w:val="StyleUnderline"/>
          <w:highlight w:val="cyan"/>
        </w:rPr>
        <w:t>is</w:t>
      </w:r>
      <w:r w:rsidRPr="00410E83">
        <w:rPr>
          <w:rStyle w:val="StyleUnderline"/>
        </w:rPr>
        <w:t xml:space="preserve"> a </w:t>
      </w:r>
      <w:r w:rsidRPr="003A00DB">
        <w:rPr>
          <w:rStyle w:val="StyleUnderline"/>
          <w:highlight w:val="cyan"/>
        </w:rPr>
        <w:t>fruitless or even counterproductive</w:t>
      </w:r>
      <w:r w:rsidRPr="00410E83">
        <w:rPr>
          <w:rStyle w:val="StyleUnderline"/>
        </w:rPr>
        <w:t xml:space="preserve"> exercise.</w:t>
      </w:r>
      <w:r w:rsidRPr="00410E83">
        <w:rPr>
          <w:sz w:val="16"/>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w:t>
      </w:r>
      <w:r w:rsidRPr="00410E83">
        <w:rPr>
          <w:rStyle w:val="StyleUnderline"/>
        </w:rPr>
        <w:t>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w:t>
      </w:r>
      <w:r w:rsidRPr="00410E83">
        <w:rPr>
          <w:sz w:val="16"/>
        </w:rPr>
        <w:t xml:space="preserve"> Related Japan Self-Defense Forces (JSDF) soldiers hold a drill to mobilise their Patriot Advanced Capability-3 (PAC-3) missile unit in response to recent missiles launch by North Korea, at JSDF Asaka base in Asaka, north of Tokyo, Japan, June 21, 2017. REUTERS/Issei Kato The real reason a North Korean nuclear weapon is so terrifying—and it’s not what you think North Korean leader Kim Jong Un watches the ballistic rocket launch drill of the Strategic Force of the Korean People's Army (KPA) at an unknown location, in this undated file photo released by North Korea's Korean Central News Agency (KCNA) in Pyongyang on March 11, 2016. REUTERS/KCNA/Files ATTENTION EDITORS - THIS PICTURE WAS PROVIDED BY A THIRD PARTY. REUTERS IS UNABLE TO INDEPENDENTLY VERIFY THE AUTHENTICITY, CONTENT, LOCATION OR DATE OF THIS IMAGE. FOR EDITORIAL USE ONLY. NOT FOR SALE FOR MARKETING OR ADVERTISING CAMPAIGNS. NO THIRD PARTY SALES. NOT FOR USE BY REUTERS THIRD PARTY DISTRIBUTORS. SOUTH KOREA OUT. NO COMMERCIAL OR EDITORIAL SALES IN SOUTH KOREA. THIS PICTURE IS DISTRIBUTED EXACTLY AS RECEIVED BY REUTERS, AS A SERVICE TO CLIENTS. TPX IMAGES OF THE DAY TPX IMAGES OF THE DAY - RTX29LRL Dealing with a nuclear-armed North Korea A McDonald's sign is displayed outside its outlet, the first one which opened in China in 1990, at the southern Chinese city of Shenzhen neighbouring Hong Kong March 18, 2013. McDonald's Corp gave away more than a million breakfast McMuffins across China on Monday, a few days after Chinese state television aired its annual expose on corporate malpractice to mark World Consumer Rights Day. The promotion, the U.S. fast food chain says, was purely coincidental. REUTERS/Bobby Yip (CHINA - Tags: FOOD BUSINESS LOGO POLITICS SOCIETY) - RTR3F51T The future of U.S.-China economic ties </w:t>
      </w:r>
      <w:r w:rsidRPr="003A00DB">
        <w:rPr>
          <w:rStyle w:val="Emphasis"/>
          <w:highlight w:val="cyan"/>
        </w:rPr>
        <w:t>This reasoning</w:t>
      </w:r>
      <w:r w:rsidRPr="00410E83">
        <w:rPr>
          <w:rStyle w:val="Emphasis"/>
        </w:rPr>
        <w:t>—which was repeated in the 2014 Quadrennial Defense Review—</w:t>
      </w:r>
      <w:r w:rsidRPr="003A00DB">
        <w:rPr>
          <w:rStyle w:val="Emphasis"/>
          <w:highlight w:val="cyan"/>
        </w:rPr>
        <w:t>is flawed.</w:t>
      </w:r>
      <w:r w:rsidRPr="003A00DB">
        <w:rPr>
          <w:sz w:val="16"/>
          <w:highlight w:val="cyan"/>
        </w:rPr>
        <w:t xml:space="preserve"> </w:t>
      </w:r>
      <w:r w:rsidRPr="003A00DB">
        <w:rPr>
          <w:rStyle w:val="Emphasis"/>
          <w:highlight w:val="cyan"/>
        </w:rPr>
        <w:t xml:space="preserve">Washington might declare its lack of interest </w:t>
      </w:r>
      <w:r w:rsidRPr="00E16ECB">
        <w:rPr>
          <w:rStyle w:val="Emphasis"/>
        </w:rPr>
        <w:t xml:space="preserve">in large-scale land operations and stabilization missions, </w:t>
      </w:r>
      <w:r w:rsidRPr="003A00DB">
        <w:rPr>
          <w:rStyle w:val="Emphasis"/>
          <w:highlight w:val="cyan"/>
        </w:rPr>
        <w:t>but history suggests that eventually it will find itself engaging in them never­theless</w:t>
      </w:r>
      <w:r w:rsidRPr="00410E83">
        <w:rPr>
          <w:rStyle w:val="Emphasis"/>
        </w:rPr>
        <w:t xml:space="preserve">, </w:t>
      </w:r>
      <w:r w:rsidRPr="003A00DB">
        <w:rPr>
          <w:rStyle w:val="Emphasis"/>
          <w:highlight w:val="cyan"/>
        </w:rPr>
        <w:t>driven by the pull of events and the logic of turbulent situations on the ground</w:t>
      </w:r>
      <w:r w:rsidRPr="00410E83">
        <w:rPr>
          <w:rStyle w:val="Emphasis"/>
        </w:rPr>
        <w:t xml:space="preserve">. </w:t>
      </w:r>
      <w:r w:rsidRPr="00410E83">
        <w:rPr>
          <w:rStyle w:val="StyleUnderline"/>
        </w:rPr>
        <w:t>The 2014 Army Operating Concept, Win in a Complex World, wisely recognizes that t</w:t>
      </w:r>
      <w:r w:rsidRPr="003A00DB">
        <w:rPr>
          <w:rStyle w:val="StyleUnderline"/>
          <w:highlight w:val="cyan"/>
        </w:rPr>
        <w:t>he current and future army must be ready to handle a wide range of possible challenges</w:t>
      </w:r>
      <w:r w:rsidRPr="00410E83">
        <w:rPr>
          <w:sz w:val="16"/>
        </w:rPr>
        <w:t xml:space="preserve">. It accords with the notion that the modern soldier must in effect be a pentathlete, with skills across a wide range of domains that apply to many possible types of operations. </w:t>
      </w:r>
      <w:r w:rsidRPr="00410E83">
        <w:rPr>
          <w:rStyle w:val="Emphasis"/>
        </w:rPr>
        <w:t xml:space="preserve">The document builds on earlier concepts, such as the belief of General Charles Krulak, former commandant of the Marine Corps, in preparing troops for a “three-block war,” in which </w:t>
      </w:r>
      <w:r w:rsidRPr="00541C6A">
        <w:rPr>
          <w:rStyle w:val="Emphasis"/>
        </w:rPr>
        <w:t>U.S. forces might be providing relief in one part of a city, keeping the peace in a second, and fighting intensively against a deter­mined foe in a third.</w:t>
      </w:r>
      <w:r w:rsidRPr="00410E83">
        <w:rPr>
          <w:rStyle w:val="Emphasis"/>
        </w:rPr>
        <w:t xml:space="preserve"> </w:t>
      </w:r>
      <w:r w:rsidRPr="00410E83">
        <w:rPr>
          <w:rStyle w:val="StyleUnderline"/>
        </w:rPr>
        <w:t>And it reflects awareness of what Raymond Odierno, former chief of staff of the army, has called the increasing “velocity of insta­bility” in the world, with U</w:t>
      </w:r>
      <w:r w:rsidRPr="003A00DB">
        <w:rPr>
          <w:rStyle w:val="StyleUnderline"/>
          <w:highlight w:val="cyan"/>
        </w:rPr>
        <w:t>.S. forces frequently participat</w:t>
      </w:r>
      <w:r w:rsidRPr="00410E83">
        <w:rPr>
          <w:rStyle w:val="StyleUnderline"/>
        </w:rPr>
        <w:t xml:space="preserve">ing </w:t>
      </w:r>
      <w:r w:rsidRPr="003A00DB">
        <w:rPr>
          <w:rStyle w:val="StyleUnderline"/>
          <w:highlight w:val="cyan"/>
        </w:rPr>
        <w:t xml:space="preserve">simultaneously in a broad range of contingency oper­ations </w:t>
      </w:r>
      <w:r w:rsidRPr="00541C6A">
        <w:rPr>
          <w:rStyle w:val="StyleUnderline"/>
        </w:rPr>
        <w:t>in several different theaters—</w:t>
      </w:r>
      <w:r w:rsidRPr="003A00DB">
        <w:rPr>
          <w:rStyle w:val="StyleUnderline"/>
          <w:highlight w:val="cyan"/>
        </w:rPr>
        <w:t>everything from combat to deterrence to the provision of humanitarian aid</w:t>
      </w:r>
      <w:r w:rsidRPr="00410E83">
        <w:rPr>
          <w:rStyle w:val="StyleUnderline"/>
        </w:rPr>
        <w:t>.</w:t>
      </w:r>
      <w:r w:rsidRPr="00410E83">
        <w:rPr>
          <w:sz w:val="16"/>
        </w:rPr>
        <w:t xml:space="preserve"> The George W. Bush administration took office averse to missions that smacked of nation building, but eventually it came to understand these realities. A Pentagon directive issued in 2005 stated, “Stability operations are a core U.S. military mission…They shall be given priority comparable to combat operations.” </w:t>
      </w:r>
      <w:r w:rsidRPr="00410E83">
        <w:rPr>
          <w:rStyle w:val="StyleUnderline"/>
        </w:rPr>
        <w:t xml:space="preserve">A decade on, </w:t>
      </w:r>
      <w:r w:rsidRPr="003A00DB">
        <w:rPr>
          <w:rStyle w:val="StyleUnderline"/>
          <w:highlight w:val="cyan"/>
        </w:rPr>
        <w:t>that remains a sensible approach</w:t>
      </w:r>
      <w:r w:rsidRPr="00410E83">
        <w:rPr>
          <w:rStyle w:val="StyleUnderline"/>
        </w:rPr>
        <w:t>, while recognizing the imper­ative of having host-nation forces and coalition partners do as much as is absolutely possible to keep the United States’ commitment in blood and treasure to a minimum—</w:t>
      </w:r>
      <w:r w:rsidRPr="003A00DB">
        <w:rPr>
          <w:rStyle w:val="StyleUnderline"/>
          <w:highlight w:val="cyan"/>
        </w:rPr>
        <w:t>and thus sustainable over what are likely to be generational struggles</w:t>
      </w:r>
      <w:r w:rsidRPr="003A00DB">
        <w:rPr>
          <w:sz w:val="16"/>
          <w:highlight w:val="cyan"/>
        </w:rPr>
        <w:t>.</w:t>
      </w:r>
    </w:p>
    <w:p w14:paraId="3B0015DA" w14:textId="77777777" w:rsidR="00D2330F" w:rsidRPr="00F554D3" w:rsidRDefault="00D2330F" w:rsidP="00D2330F">
      <w:pPr>
        <w:pStyle w:val="Heading4"/>
      </w:pPr>
      <w:r w:rsidRPr="00F554D3">
        <w:t>Err on the side of intervention – lack of intervention causes bigger blunders.</w:t>
      </w:r>
    </w:p>
    <w:p w14:paraId="0D53213E" w14:textId="77777777" w:rsidR="00D2330F" w:rsidRDefault="00D2330F" w:rsidP="00D2330F">
      <w:r w:rsidRPr="00CC71CC">
        <w:rPr>
          <w:rStyle w:val="Style13ptBold"/>
        </w:rPr>
        <w:t>Talbot</w:t>
      </w:r>
      <w:r>
        <w:t>, 1/3/</w:t>
      </w:r>
      <w:r w:rsidRPr="00F554D3">
        <w:rPr>
          <w:rStyle w:val="Style13ptBold"/>
        </w:rPr>
        <w:t>2002</w:t>
      </w:r>
      <w:r>
        <w:t xml:space="preserve"> (David, the founder of Salon, is the author of the New York Times bestseller “Brothers: The Hidden History of the Kennedy Years.” He is now working on a book about the legendary CIA director Allen W. Dulles and the rise of the national security state, “The making of a hawk” Salon https://www.salon.com/2002/01/03/hawk/) </w:t>
      </w:r>
    </w:p>
    <w:p w14:paraId="492F0138" w14:textId="77777777" w:rsidR="00D2330F" w:rsidRPr="00484D8D" w:rsidRDefault="00D2330F" w:rsidP="00D2330F">
      <w:pPr>
        <w:pStyle w:val="cardtext"/>
        <w:ind w:left="0"/>
        <w:rPr>
          <w:sz w:val="16"/>
        </w:rPr>
      </w:pPr>
      <w:r w:rsidRPr="0063184B">
        <w:rPr>
          <w:sz w:val="16"/>
        </w:rPr>
        <w:t xml:space="preserve">From the Gulf War on, </w:t>
      </w:r>
      <w:r>
        <w:rPr>
          <w:rStyle w:val="underline"/>
        </w:rPr>
        <w:t xml:space="preserve">the hawks have been on the right side in all </w:t>
      </w:r>
      <w:r w:rsidRPr="0063184B">
        <w:rPr>
          <w:sz w:val="16"/>
        </w:rPr>
        <w:t xml:space="preserve">the </w:t>
      </w:r>
      <w:r>
        <w:rPr>
          <w:rStyle w:val="underline"/>
        </w:rPr>
        <w:t>major debates about</w:t>
      </w:r>
      <w:r w:rsidRPr="0063184B">
        <w:rPr>
          <w:sz w:val="16"/>
        </w:rPr>
        <w:t xml:space="preserve"> U.S. </w:t>
      </w:r>
      <w:r>
        <w:rPr>
          <w:rStyle w:val="underline"/>
        </w:rPr>
        <w:t>intervention</w:t>
      </w:r>
      <w:r w:rsidRPr="0063184B">
        <w:rPr>
          <w:sz w:val="16"/>
        </w:rPr>
        <w:t xml:space="preserve"> in the world's troubles. </w:t>
      </w:r>
      <w:r>
        <w:rPr>
          <w:rStyle w:val="underline"/>
        </w:rPr>
        <w:t>The application of American military power -- to drive back Saddam</w:t>
      </w:r>
      <w:r w:rsidRPr="0063184B">
        <w:rPr>
          <w:sz w:val="16"/>
        </w:rPr>
        <w:t xml:space="preserve"> Hussein's invasion of Kuwait, </w:t>
      </w:r>
      <w:r>
        <w:rPr>
          <w:rStyle w:val="underline"/>
        </w:rPr>
        <w:t>stop</w:t>
      </w:r>
      <w:r w:rsidRPr="0063184B">
        <w:rPr>
          <w:sz w:val="16"/>
        </w:rPr>
        <w:t xml:space="preserve"> Slobodan </w:t>
      </w:r>
      <w:r>
        <w:rPr>
          <w:rStyle w:val="underline"/>
        </w:rPr>
        <w:t>Milosevic</w:t>
      </w:r>
      <w:r w:rsidRPr="0063184B">
        <w:rPr>
          <w:sz w:val="16"/>
        </w:rPr>
        <w:t xml:space="preserve">'s genocidal campaigns in the Balkans, </w:t>
      </w:r>
      <w:r>
        <w:rPr>
          <w:rStyle w:val="underline"/>
        </w:rPr>
        <w:t>and destroy the terrorist occupation of Afghanistan</w:t>
      </w:r>
      <w:r w:rsidRPr="0063184B">
        <w:rPr>
          <w:sz w:val="16"/>
        </w:rPr>
        <w:t xml:space="preserve"> -- has not just protected U.S. interests, it </w:t>
      </w:r>
      <w:r>
        <w:rPr>
          <w:rStyle w:val="underline"/>
        </w:rPr>
        <w:t>has demonstrably made the world safer</w:t>
      </w:r>
      <w:r w:rsidRPr="0063184B">
        <w:rPr>
          <w:sz w:val="16"/>
        </w:rPr>
        <w:t xml:space="preserve"> and more civilized. Because of the U.S.-led allied victory in the Persian Gulf, </w:t>
      </w:r>
      <w:r>
        <w:rPr>
          <w:rStyle w:val="underline"/>
        </w:rPr>
        <w:t>Saddam</w:t>
      </w:r>
      <w:r w:rsidRPr="0063184B">
        <w:rPr>
          <w:sz w:val="16"/>
        </w:rPr>
        <w:t xml:space="preserve"> -- the most blood-stained and dangerous dictator in power today -- </w:t>
      </w:r>
      <w:r>
        <w:rPr>
          <w:rStyle w:val="underline"/>
        </w:rPr>
        <w:t xml:space="preserve">was blocked from completing a nuclear bomb, taking control of 60 percent of the world's oil </w:t>
      </w:r>
      <w:r w:rsidRPr="0063184B">
        <w:rPr>
          <w:sz w:val="16"/>
        </w:rPr>
        <w:t xml:space="preserve">resources </w:t>
      </w:r>
      <w:r>
        <w:rPr>
          <w:rStyle w:val="underline"/>
        </w:rPr>
        <w:t>and using his fearsome arsenal</w:t>
      </w:r>
      <w:r w:rsidRPr="0063184B">
        <w:rPr>
          <w:sz w:val="16"/>
        </w:rPr>
        <w:t xml:space="preserve"> (including biological and chemical weapons) </w:t>
      </w:r>
      <w:r>
        <w:rPr>
          <w:rStyle w:val="underline"/>
        </w:rPr>
        <w:t xml:space="preserve">to consolidate Iraq's position </w:t>
      </w:r>
      <w:r w:rsidRPr="0063184B">
        <w:rPr>
          <w:sz w:val="16"/>
        </w:rPr>
        <w:t xml:space="preserve">as the Middle East's reigning force. Because of the U.S.-led air war against Milosevic, the most ruthless "ethnic cleansing" program since the Holocaust was finally thwarted -- first in Bosnia and then in Kosovo -- and the repulsive tyrant is now behind bars in the Hague. And in Afghanistan, the apocalyptic master plan of the al-Qaida terror network was shattered by America's devastatingly accurate bombing campaign, along with the medieval theocracy that had thrown a cloak of darkness over the country. These </w:t>
      </w:r>
      <w:r>
        <w:rPr>
          <w:rStyle w:val="underline"/>
        </w:rPr>
        <w:t>demonstrations of America's</w:t>
      </w:r>
      <w:r w:rsidRPr="0063184B">
        <w:rPr>
          <w:sz w:val="16"/>
        </w:rPr>
        <w:t xml:space="preserve"> awesome </w:t>
      </w:r>
      <w:r>
        <w:rPr>
          <w:rStyle w:val="underline"/>
        </w:rPr>
        <w:t>firepower were clearly on the right side</w:t>
      </w:r>
      <w:r w:rsidRPr="0063184B">
        <w:rPr>
          <w:sz w:val="16"/>
        </w:rPr>
        <w:t xml:space="preserve"> of history. In fact, </w:t>
      </w:r>
      <w:r>
        <w:rPr>
          <w:rStyle w:val="underline"/>
        </w:rPr>
        <w:t>the country's greatest foreign policy disasters</w:t>
      </w:r>
      <w:r w:rsidRPr="0063184B">
        <w:rPr>
          <w:sz w:val="16"/>
        </w:rPr>
        <w:t xml:space="preserve"> during this period </w:t>
      </w:r>
      <w:r>
        <w:rPr>
          <w:rStyle w:val="underline"/>
        </w:rPr>
        <w:t>occurred because the</w:t>
      </w:r>
      <w:r w:rsidRPr="0063184B">
        <w:rPr>
          <w:sz w:val="16"/>
        </w:rPr>
        <w:t xml:space="preserve"> U.S. </w:t>
      </w:r>
      <w:r>
        <w:rPr>
          <w:rStyle w:val="underline"/>
        </w:rPr>
        <w:t>government failed to assert its power</w:t>
      </w:r>
      <w:r w:rsidRPr="0063184B">
        <w:rPr>
          <w:sz w:val="16"/>
        </w:rPr>
        <w:t>: when President George H. W. Bush aborted Operation Desert Storm before it could reach Baghdad and finish off Saddam (whose army had only two weeks of bullets left) and when he failed to draw a line against Milosevic's bloody plans for a greater Serbia; and when President Bill Clinton looked the other way while a genocidal rampage took the lives of a million people in Rwanda and when he failed to fully mobilize the country against terrorism after the 1993 World Trade Center bombing and the later attacks on American targets abroad -- a failure that extended through the first eight months of Bush II.</w:t>
      </w:r>
    </w:p>
    <w:p w14:paraId="2B4E95F0" w14:textId="77777777" w:rsidR="00D2330F" w:rsidRDefault="00D2330F" w:rsidP="00D2330F">
      <w:pPr>
        <w:pStyle w:val="Heading3"/>
      </w:pPr>
      <w:r>
        <w:t>A2:  Unipolarity</w:t>
      </w:r>
    </w:p>
    <w:p w14:paraId="00DAF4CE" w14:textId="77777777" w:rsidR="00D2330F" w:rsidRDefault="00D2330F" w:rsidP="00D2330F">
      <w:pPr>
        <w:pStyle w:val="Heading4"/>
      </w:pPr>
      <w:r>
        <w:t xml:space="preserve">Transition </w:t>
      </w:r>
      <w:r>
        <w:rPr>
          <w:u w:val="single"/>
        </w:rPr>
        <w:t>won’t be peaceful</w:t>
      </w:r>
      <w:r>
        <w:t xml:space="preserve"> – it’ll spur a collapse and escalate </w:t>
      </w:r>
      <w:r w:rsidRPr="0044090D">
        <w:rPr>
          <w:u w:val="single"/>
        </w:rPr>
        <w:t>every</w:t>
      </w:r>
      <w:r>
        <w:t xml:space="preserve"> flashpoint. </w:t>
      </w:r>
    </w:p>
    <w:p w14:paraId="6AEE236D" w14:textId="77777777" w:rsidR="00D2330F" w:rsidRPr="00A55626" w:rsidRDefault="00D2330F" w:rsidP="00D2330F">
      <w:pPr>
        <w:rPr>
          <w:sz w:val="16"/>
          <w:szCs w:val="16"/>
        </w:rPr>
      </w:pPr>
      <w:r>
        <w:rPr>
          <w:rStyle w:val="Style13ptBold"/>
        </w:rPr>
        <w:t xml:space="preserve">McLaughlin </w:t>
      </w:r>
      <w:r w:rsidRPr="00F554D3">
        <w:t>2/1/</w:t>
      </w:r>
      <w:r>
        <w:rPr>
          <w:rStyle w:val="Style13ptBold"/>
        </w:rPr>
        <w:t>20</w:t>
      </w:r>
      <w:r w:rsidRPr="00A55626">
        <w:rPr>
          <w:rStyle w:val="Style13ptBold"/>
        </w:rPr>
        <w:t xml:space="preserve">17 </w:t>
      </w:r>
      <w:r w:rsidRPr="0011785E">
        <w:t xml:space="preserve">(John, Distinguished Practitioner-in-Residence at the School of Advanced International Studies at Johns Hopkins University, testimony in front of the Committee of Armed Forces; Testimony, “The State of the World: National Security Threats and Challenges,” </w:t>
      </w:r>
      <w:hyperlink r:id="rId135" w:history="1">
        <w:r w:rsidRPr="0011785E">
          <w:t>http://docs.house.gov/meetings/AS/AS00/20170201/105509/HHRG-115-AS00-Wstate-McLaughlinJ-20170201.pdf)</w:t>
        </w:r>
      </w:hyperlink>
    </w:p>
    <w:p w14:paraId="4CD20D53" w14:textId="77777777" w:rsidR="00D2330F" w:rsidRDefault="00D2330F" w:rsidP="00D2330F">
      <w:pPr>
        <w:rPr>
          <w:sz w:val="16"/>
        </w:rPr>
      </w:pPr>
      <w:r w:rsidRPr="00A55626">
        <w:rPr>
          <w:u w:val="single"/>
        </w:rPr>
        <w:t>Global order is</w:t>
      </w:r>
      <w:r w:rsidRPr="00A55626">
        <w:rPr>
          <w:sz w:val="16"/>
        </w:rPr>
        <w:t xml:space="preserve"> of course </w:t>
      </w:r>
      <w:r w:rsidRPr="00A55626">
        <w:rPr>
          <w:u w:val="single"/>
        </w:rPr>
        <w:t xml:space="preserve">a </w:t>
      </w:r>
      <w:r w:rsidRPr="00A55626">
        <w:rPr>
          <w:b/>
          <w:u w:val="single"/>
        </w:rPr>
        <w:t>slippery concept</w:t>
      </w:r>
      <w:r w:rsidRPr="00A55626">
        <w:rPr>
          <w:sz w:val="16"/>
        </w:rPr>
        <w:t xml:space="preserve">. It boils down to this: </w:t>
      </w:r>
      <w:r w:rsidRPr="00A55626">
        <w:rPr>
          <w:u w:val="single"/>
        </w:rPr>
        <w:t>throughout modern history, most countries have accepted</w:t>
      </w:r>
      <w:r w:rsidRPr="00A55626">
        <w:rPr>
          <w:sz w:val="16"/>
        </w:rPr>
        <w:t xml:space="preserve"> a few simple </w:t>
      </w:r>
      <w:r w:rsidRPr="00A55626">
        <w:rPr>
          <w:u w:val="single"/>
        </w:rPr>
        <w:t xml:space="preserve">rules to ward off </w:t>
      </w:r>
      <w:r w:rsidRPr="00A55626">
        <w:rPr>
          <w:b/>
          <w:u w:val="single"/>
        </w:rPr>
        <w:t>total chaos</w:t>
      </w:r>
      <w:r w:rsidRPr="00A55626">
        <w:rPr>
          <w:u w:val="single"/>
        </w:rPr>
        <w:t>: laws and conventions around land, sea and</w:t>
      </w:r>
      <w:r w:rsidRPr="00A55626">
        <w:rPr>
          <w:sz w:val="16"/>
        </w:rPr>
        <w:t xml:space="preserve"> the </w:t>
      </w:r>
      <w:r w:rsidRPr="00A55626">
        <w:rPr>
          <w:u w:val="single"/>
        </w:rPr>
        <w:t>air. These rules are not sexy</w:t>
      </w:r>
      <w:r w:rsidRPr="00A55626">
        <w:rPr>
          <w:sz w:val="16"/>
        </w:rPr>
        <w:t xml:space="preserve"> — maritime law isn’t exactly known to quicken the pulse — </w:t>
      </w:r>
      <w:r w:rsidRPr="00A55626">
        <w:rPr>
          <w:u w:val="single"/>
        </w:rPr>
        <w:t>but they’re</w:t>
      </w:r>
      <w:r w:rsidRPr="00A55626">
        <w:rPr>
          <w:sz w:val="16"/>
        </w:rPr>
        <w:t xml:space="preserve"> as </w:t>
      </w:r>
      <w:r w:rsidRPr="00A55626">
        <w:rPr>
          <w:u w:val="single"/>
        </w:rPr>
        <w:t>vital to the international order</w:t>
      </w:r>
      <w:r w:rsidRPr="00A55626">
        <w:rPr>
          <w:sz w:val="16"/>
        </w:rPr>
        <w:t xml:space="preserve"> as a score is to an orchestra. </w:t>
      </w:r>
      <w:r w:rsidRPr="00A55626">
        <w:rPr>
          <w:u w:val="single"/>
        </w:rPr>
        <w:t>But</w:t>
      </w:r>
      <w:r w:rsidRPr="00A55626">
        <w:rPr>
          <w:sz w:val="16"/>
        </w:rPr>
        <w:t xml:space="preserve"> now, </w:t>
      </w:r>
      <w:r w:rsidRPr="00A55626">
        <w:rPr>
          <w:u w:val="single"/>
        </w:rPr>
        <w:t>as we approach the</w:t>
      </w:r>
      <w:r w:rsidRPr="00A55626">
        <w:rPr>
          <w:sz w:val="16"/>
        </w:rPr>
        <w:t xml:space="preserve"> 25th </w:t>
      </w:r>
      <w:r w:rsidRPr="00A55626">
        <w:rPr>
          <w:u w:val="single"/>
        </w:rPr>
        <w:t>anniversary of</w:t>
      </w:r>
      <w:r w:rsidRPr="00A55626">
        <w:rPr>
          <w:sz w:val="16"/>
        </w:rPr>
        <w:t xml:space="preserve"> the </w:t>
      </w:r>
      <w:r w:rsidRPr="00A55626">
        <w:rPr>
          <w:u w:val="single"/>
        </w:rPr>
        <w:t>Soviet collapse, one of the most worrisome trends is that</w:t>
      </w:r>
      <w:r w:rsidRPr="00A55626">
        <w:rPr>
          <w:sz w:val="16"/>
        </w:rPr>
        <w:t xml:space="preserve"> the </w:t>
      </w:r>
      <w:r w:rsidRPr="00A55626">
        <w:rPr>
          <w:u w:val="single"/>
        </w:rPr>
        <w:t>“rules” we take for granted on land and sea and in the air are</w:t>
      </w:r>
      <w:r w:rsidRPr="00A55626">
        <w:rPr>
          <w:sz w:val="16"/>
        </w:rPr>
        <w:t xml:space="preserve"> for the first time since then </w:t>
      </w:r>
      <w:r w:rsidRPr="00A55626">
        <w:rPr>
          <w:u w:val="single"/>
        </w:rPr>
        <w:t xml:space="preserve">under </w:t>
      </w:r>
      <w:r w:rsidRPr="00A55626">
        <w:rPr>
          <w:b/>
          <w:u w:val="single"/>
        </w:rPr>
        <w:t>simultaneous challenge</w:t>
      </w:r>
      <w:r w:rsidRPr="00A55626">
        <w:rPr>
          <w:u w:val="single"/>
        </w:rPr>
        <w:t xml:space="preserve"> on three continents</w:t>
      </w:r>
      <w:r w:rsidRPr="00A55626">
        <w:rPr>
          <w:sz w:val="16"/>
        </w:rPr>
        <w:t xml:space="preserve">. The </w:t>
      </w:r>
      <w:r w:rsidRPr="00A55626">
        <w:rPr>
          <w:u w:val="single"/>
        </w:rPr>
        <w:t>challenges come from Russia, China and</w:t>
      </w:r>
      <w:r w:rsidRPr="00A55626">
        <w:rPr>
          <w:sz w:val="16"/>
        </w:rPr>
        <w:t xml:space="preserve"> a host of </w:t>
      </w:r>
      <w:r w:rsidRPr="00A55626">
        <w:rPr>
          <w:u w:val="single"/>
        </w:rPr>
        <w:t>non-state actors in the Middle East, which</w:t>
      </w:r>
      <w:r w:rsidRPr="00A55626">
        <w:rPr>
          <w:sz w:val="16"/>
        </w:rPr>
        <w:t xml:space="preserve"> collectively </w:t>
      </w:r>
      <w:r w:rsidRPr="00A55626">
        <w:rPr>
          <w:u w:val="single"/>
        </w:rPr>
        <w:t>are breaking internationally sanctioned “rules”</w:t>
      </w:r>
      <w:r w:rsidRPr="00A55626">
        <w:rPr>
          <w:sz w:val="16"/>
        </w:rPr>
        <w:t xml:space="preserve"> of normal conduct — </w:t>
      </w:r>
      <w:r w:rsidRPr="00A55626">
        <w:rPr>
          <w:u w:val="single"/>
        </w:rPr>
        <w:t>and</w:t>
      </w:r>
      <w:r w:rsidRPr="00A55626">
        <w:rPr>
          <w:sz w:val="16"/>
        </w:rPr>
        <w:t xml:space="preserve"> thus </w:t>
      </w:r>
      <w:r w:rsidRPr="00A55626">
        <w:rPr>
          <w:u w:val="single"/>
        </w:rPr>
        <w:t xml:space="preserve">adding another element of </w:t>
      </w:r>
      <w:r w:rsidRPr="00A55626">
        <w:rPr>
          <w:b/>
          <w:u w:val="single"/>
        </w:rPr>
        <w:t>instability</w:t>
      </w:r>
      <w:r w:rsidRPr="00A55626">
        <w:rPr>
          <w:sz w:val="16"/>
        </w:rPr>
        <w:t xml:space="preserve"> to today’s very chaotic world. For example, </w:t>
      </w:r>
      <w:r w:rsidRPr="00A55626">
        <w:rPr>
          <w:u w:val="single"/>
        </w:rPr>
        <w:t xml:space="preserve">Russia’s </w:t>
      </w:r>
      <w:r w:rsidRPr="00A55626">
        <w:rPr>
          <w:b/>
          <w:u w:val="single"/>
        </w:rPr>
        <w:t>invasions of Ukraine</w:t>
      </w:r>
      <w:r w:rsidRPr="00A55626">
        <w:rPr>
          <w:u w:val="single"/>
        </w:rPr>
        <w:t xml:space="preserve"> violate treaty pledges</w:t>
      </w:r>
      <w:r w:rsidRPr="00A55626">
        <w:rPr>
          <w:sz w:val="16"/>
        </w:rPr>
        <w:t xml:space="preserve"> taken </w:t>
      </w:r>
      <w:r w:rsidRPr="00A55626">
        <w:rPr>
          <w:u w:val="single"/>
        </w:rPr>
        <w:t>by</w:t>
      </w:r>
      <w:r w:rsidRPr="00A55626">
        <w:rPr>
          <w:sz w:val="16"/>
        </w:rPr>
        <w:t xml:space="preserve"> Russia and </w:t>
      </w:r>
      <w:r w:rsidRPr="00A55626">
        <w:rPr>
          <w:u w:val="single"/>
        </w:rPr>
        <w:t>56</w:t>
      </w:r>
      <w:r w:rsidRPr="00A55626">
        <w:rPr>
          <w:sz w:val="16"/>
        </w:rPr>
        <w:t xml:space="preserve"> other </w:t>
      </w:r>
      <w:r w:rsidRPr="00A55626">
        <w:rPr>
          <w:u w:val="single"/>
        </w:rPr>
        <w:t>countries</w:t>
      </w:r>
      <w:r w:rsidRPr="00A55626">
        <w:rPr>
          <w:sz w:val="16"/>
        </w:rPr>
        <w:t xml:space="preserve"> to consider borders “inviolable”; </w:t>
      </w:r>
      <w:r w:rsidRPr="00A55626">
        <w:rPr>
          <w:u w:val="single"/>
        </w:rPr>
        <w:t>the Russia–U.K.–U.S. agreement not to use force against</w:t>
      </w:r>
      <w:r w:rsidRPr="00A55626">
        <w:rPr>
          <w:sz w:val="16"/>
        </w:rPr>
        <w:t xml:space="preserve"> the </w:t>
      </w:r>
      <w:r w:rsidRPr="00A55626">
        <w:rPr>
          <w:u w:val="single"/>
        </w:rPr>
        <w:t>territory</w:t>
      </w:r>
      <w:r w:rsidRPr="00A55626">
        <w:rPr>
          <w:sz w:val="16"/>
        </w:rPr>
        <w:t xml:space="preserve"> or independence </w:t>
      </w:r>
      <w:r w:rsidRPr="00A55626">
        <w:rPr>
          <w:u w:val="single"/>
        </w:rPr>
        <w:t xml:space="preserve">of Ukraine after it gave up </w:t>
      </w:r>
      <w:r w:rsidRPr="00A55626">
        <w:rPr>
          <w:b/>
          <w:u w:val="single"/>
        </w:rPr>
        <w:t>nuclear weapons</w:t>
      </w:r>
      <w:r w:rsidRPr="00A55626">
        <w:rPr>
          <w:u w:val="single"/>
        </w:rPr>
        <w:t xml:space="preserve"> in 1991</w:t>
      </w:r>
      <w:r w:rsidRPr="00A55626">
        <w:rPr>
          <w:sz w:val="16"/>
        </w:rPr>
        <w:t xml:space="preserve">; </w:t>
      </w:r>
      <w:r w:rsidRPr="00A55626">
        <w:rPr>
          <w:u w:val="single"/>
        </w:rPr>
        <w:t>the</w:t>
      </w:r>
      <w:r w:rsidRPr="00A55626">
        <w:rPr>
          <w:sz w:val="16"/>
        </w:rPr>
        <w:t xml:space="preserve"> 1997 </w:t>
      </w:r>
      <w:r w:rsidRPr="00A55626">
        <w:rPr>
          <w:u w:val="single"/>
        </w:rPr>
        <w:t>bilateral</w:t>
      </w:r>
      <w:r w:rsidRPr="00A55626">
        <w:rPr>
          <w:sz w:val="16"/>
        </w:rPr>
        <w:t xml:space="preserve"> friendship </w:t>
      </w:r>
      <w:r w:rsidRPr="00A55626">
        <w:rPr>
          <w:u w:val="single"/>
        </w:rPr>
        <w:t>treaty in which Russia and Ukraine agreed to respect each other’s borders; and</w:t>
      </w:r>
      <w:r w:rsidRPr="00A55626">
        <w:rPr>
          <w:sz w:val="16"/>
        </w:rPr>
        <w:t xml:space="preserve"> a host </w:t>
      </w:r>
      <w:r w:rsidRPr="00A55626">
        <w:rPr>
          <w:u w:val="single"/>
        </w:rPr>
        <w:t>of U.N. agreements</w:t>
      </w:r>
      <w:r w:rsidRPr="00A55626">
        <w:rPr>
          <w:sz w:val="16"/>
        </w:rPr>
        <w:t xml:space="preserve"> against such violations. </w:t>
      </w:r>
      <w:r w:rsidRPr="00A55626">
        <w:rPr>
          <w:u w:val="single"/>
        </w:rPr>
        <w:t>China</w:t>
      </w:r>
      <w:r w:rsidRPr="00A55626">
        <w:rPr>
          <w:sz w:val="16"/>
        </w:rPr>
        <w:t xml:space="preserve">, for it’s part, </w:t>
      </w:r>
      <w:r w:rsidRPr="00A55626">
        <w:rPr>
          <w:u w:val="single"/>
        </w:rPr>
        <w:t xml:space="preserve">is disregarding in the </w:t>
      </w:r>
      <w:r w:rsidRPr="00A55626">
        <w:rPr>
          <w:b/>
          <w:u w:val="single"/>
        </w:rPr>
        <w:t>South and East China Seas</w:t>
      </w:r>
      <w:r w:rsidRPr="00A55626">
        <w:rPr>
          <w:u w:val="single"/>
        </w:rPr>
        <w:t xml:space="preserve"> international consensus on maritime and aviation freedoms</w:t>
      </w:r>
      <w:r w:rsidRPr="00A55626">
        <w:rPr>
          <w:sz w:val="16"/>
        </w:rPr>
        <w:t xml:space="preserve">. Under international law, </w:t>
      </w:r>
      <w:r w:rsidRPr="00A55626">
        <w:rPr>
          <w:u w:val="single"/>
        </w:rPr>
        <w:t xml:space="preserve">states can claim </w:t>
      </w:r>
      <w:r w:rsidRPr="00A55626">
        <w:rPr>
          <w:b/>
          <w:u w:val="single"/>
        </w:rPr>
        <w:t>territorial waters</w:t>
      </w:r>
      <w:r w:rsidRPr="00A55626">
        <w:rPr>
          <w:u w:val="single"/>
        </w:rPr>
        <w:t xml:space="preserve"> only 12 miles from shore. China flouts that</w:t>
      </w:r>
      <w:r w:rsidRPr="00A55626">
        <w:rPr>
          <w:sz w:val="16"/>
        </w:rPr>
        <w:t xml:space="preserve"> rule </w:t>
      </w:r>
      <w:r w:rsidRPr="00A55626">
        <w:rPr>
          <w:u w:val="single"/>
        </w:rPr>
        <w:t>by building artificial islands</w:t>
      </w:r>
      <w:r w:rsidRPr="00A55626">
        <w:rPr>
          <w:sz w:val="16"/>
        </w:rPr>
        <w:t xml:space="preserve"> atop coral reefs </w:t>
      </w:r>
      <w:r w:rsidRPr="00A55626">
        <w:rPr>
          <w:u w:val="single"/>
        </w:rPr>
        <w:t xml:space="preserve">500 miles from the Chinese mainland and interpreting its construction to claim 90 percent of the South China Sea; never mind </w:t>
      </w:r>
      <w:r w:rsidRPr="00A55626">
        <w:rPr>
          <w:sz w:val="16"/>
        </w:rPr>
        <w:t xml:space="preserve">the claims of at least </w:t>
      </w:r>
      <w:r w:rsidRPr="00A55626">
        <w:rPr>
          <w:u w:val="single"/>
        </w:rPr>
        <w:t>five other nations</w:t>
      </w:r>
      <w:r w:rsidRPr="00A55626">
        <w:rPr>
          <w:sz w:val="16"/>
        </w:rPr>
        <w:t xml:space="preserve">, including the Philippines, Malaysia and Vietnam. And </w:t>
      </w:r>
      <w:r w:rsidRPr="00A55626">
        <w:rPr>
          <w:u w:val="single"/>
        </w:rPr>
        <w:t xml:space="preserve">in the East China Sea, China </w:t>
      </w:r>
      <w:r w:rsidRPr="00A55626">
        <w:rPr>
          <w:b/>
          <w:u w:val="single"/>
        </w:rPr>
        <w:t>unilaterally declared</w:t>
      </w:r>
      <w:r w:rsidRPr="00A55626">
        <w:rPr>
          <w:u w:val="single"/>
        </w:rPr>
        <w:t xml:space="preserve"> an A</w:t>
      </w:r>
      <w:r w:rsidRPr="00A55626">
        <w:rPr>
          <w:sz w:val="16"/>
        </w:rPr>
        <w:t xml:space="preserve">ir </w:t>
      </w:r>
      <w:r w:rsidRPr="00A55626">
        <w:rPr>
          <w:u w:val="single"/>
        </w:rPr>
        <w:t>D</w:t>
      </w:r>
      <w:r w:rsidRPr="00A55626">
        <w:rPr>
          <w:sz w:val="16"/>
        </w:rPr>
        <w:t xml:space="preserve">efense </w:t>
      </w:r>
      <w:r w:rsidRPr="00A55626">
        <w:rPr>
          <w:u w:val="single"/>
        </w:rPr>
        <w:t>I</w:t>
      </w:r>
      <w:r w:rsidRPr="00A55626">
        <w:rPr>
          <w:sz w:val="16"/>
        </w:rPr>
        <w:t xml:space="preserve">dentification </w:t>
      </w:r>
      <w:r w:rsidRPr="00A55626">
        <w:rPr>
          <w:u w:val="single"/>
        </w:rPr>
        <w:t>Z</w:t>
      </w:r>
      <w:r w:rsidRPr="00A55626">
        <w:rPr>
          <w:sz w:val="16"/>
        </w:rPr>
        <w:t xml:space="preserve">one, </w:t>
      </w:r>
      <w:r w:rsidRPr="00A55626">
        <w:rPr>
          <w:u w:val="single"/>
        </w:rPr>
        <w:t>telling nations they need Beijing’s permission to fly through. Both</w:t>
      </w:r>
      <w:r w:rsidRPr="00A55626">
        <w:rPr>
          <w:sz w:val="16"/>
        </w:rPr>
        <w:t xml:space="preserve"> seas </w:t>
      </w:r>
      <w:r w:rsidRPr="00A55626">
        <w:rPr>
          <w:u w:val="single"/>
        </w:rPr>
        <w:t>are vital to Asian and U.S. commerce and security</w:t>
      </w:r>
      <w:r w:rsidRPr="00A55626">
        <w:rPr>
          <w:sz w:val="16"/>
        </w:rPr>
        <w:t xml:space="preserve">. Unlike during the Cold War, </w:t>
      </w:r>
      <w:r w:rsidRPr="00A55626">
        <w:rPr>
          <w:u w:val="single"/>
        </w:rPr>
        <w:t>the enemy now is not a singular competing ideology but</w:t>
      </w:r>
      <w:r w:rsidRPr="00A55626">
        <w:rPr>
          <w:sz w:val="16"/>
        </w:rPr>
        <w:t xml:space="preserve"> rather </w:t>
      </w:r>
      <w:r w:rsidRPr="00A55626">
        <w:rPr>
          <w:u w:val="single"/>
        </w:rPr>
        <w:t xml:space="preserve">a struggle over the rules governing </w:t>
      </w:r>
      <w:r w:rsidRPr="00A55626">
        <w:rPr>
          <w:b/>
          <w:u w:val="single"/>
        </w:rPr>
        <w:t>international conduct</w:t>
      </w:r>
      <w:r w:rsidRPr="00A55626">
        <w:rPr>
          <w:u w:val="single"/>
        </w:rPr>
        <w:t xml:space="preserve"> and</w:t>
      </w:r>
      <w:r w:rsidRPr="00A55626">
        <w:rPr>
          <w:sz w:val="16"/>
        </w:rPr>
        <w:t xml:space="preserve"> over </w:t>
      </w:r>
      <w:r w:rsidRPr="00A55626">
        <w:rPr>
          <w:u w:val="single"/>
        </w:rPr>
        <w:t>global leadership</w:t>
      </w:r>
      <w:r w:rsidRPr="00A55626">
        <w:rPr>
          <w:sz w:val="16"/>
        </w:rPr>
        <w:t xml:space="preserve">. I firmly believe that the United States — and </w:t>
      </w:r>
      <w:r w:rsidRPr="00A55626">
        <w:rPr>
          <w:u w:val="single"/>
        </w:rPr>
        <w:t>the world</w:t>
      </w:r>
      <w:r w:rsidRPr="00A55626">
        <w:rPr>
          <w:sz w:val="16"/>
        </w:rPr>
        <w:t xml:space="preserve"> — </w:t>
      </w:r>
      <w:r w:rsidRPr="00A55626">
        <w:rPr>
          <w:u w:val="single"/>
        </w:rPr>
        <w:t xml:space="preserve">will </w:t>
      </w:r>
      <w:r w:rsidRPr="00A55626">
        <w:rPr>
          <w:b/>
          <w:u w:val="single"/>
        </w:rPr>
        <w:t>run great risks</w:t>
      </w:r>
      <w:r w:rsidRPr="00A55626">
        <w:rPr>
          <w:u w:val="single"/>
        </w:rPr>
        <w:t xml:space="preserve"> if America </w:t>
      </w:r>
      <w:r w:rsidRPr="00A55626">
        <w:rPr>
          <w:b/>
          <w:u w:val="single"/>
        </w:rPr>
        <w:t>neglects its leadership</w:t>
      </w:r>
      <w:r w:rsidRPr="00A55626">
        <w:rPr>
          <w:u w:val="single"/>
        </w:rPr>
        <w:t xml:space="preserve"> responsibilities. </w:t>
      </w:r>
      <w:r w:rsidRPr="00A55626">
        <w:rPr>
          <w:b/>
          <w:u w:val="single"/>
        </w:rPr>
        <w:t>No other nation</w:t>
      </w:r>
      <w:r w:rsidRPr="00A55626">
        <w:rPr>
          <w:u w:val="single"/>
        </w:rPr>
        <w:t xml:space="preserve"> has a record of leading with</w:t>
      </w:r>
      <w:r w:rsidRPr="00A55626">
        <w:rPr>
          <w:sz w:val="16"/>
        </w:rPr>
        <w:t xml:space="preserve"> both its own interests and </w:t>
      </w:r>
      <w:r w:rsidRPr="00A55626">
        <w:rPr>
          <w:u w:val="single"/>
        </w:rPr>
        <w:t>the global common good in mind. W</w:t>
      </w:r>
      <w:r w:rsidRPr="00A55626">
        <w:rPr>
          <w:sz w:val="16"/>
        </w:rPr>
        <w:t xml:space="preserve">e already </w:t>
      </w:r>
      <w:r w:rsidRPr="00A55626">
        <w:rPr>
          <w:u w:val="single"/>
        </w:rPr>
        <w:t>live in a violent era, and if</w:t>
      </w:r>
      <w:r w:rsidRPr="00A55626">
        <w:rPr>
          <w:sz w:val="16"/>
        </w:rPr>
        <w:t xml:space="preserve"> these issues of </w:t>
      </w:r>
      <w:r w:rsidRPr="00A55626">
        <w:rPr>
          <w:u w:val="single"/>
        </w:rPr>
        <w:t>order are left unsettled, the chances of</w:t>
      </w:r>
      <w:r w:rsidRPr="00A55626">
        <w:rPr>
          <w:sz w:val="16"/>
        </w:rPr>
        <w:t xml:space="preserve"> further </w:t>
      </w:r>
      <w:r w:rsidRPr="00A55626">
        <w:rPr>
          <w:u w:val="single"/>
        </w:rPr>
        <w:t xml:space="preserve">conflict, if only by </w:t>
      </w:r>
      <w:r w:rsidRPr="00A55626">
        <w:rPr>
          <w:b/>
          <w:u w:val="single"/>
        </w:rPr>
        <w:t>miscalculation</w:t>
      </w:r>
      <w:r w:rsidRPr="00A55626">
        <w:rPr>
          <w:u w:val="single"/>
        </w:rPr>
        <w:t>, will grow dramatically. That is the</w:t>
      </w:r>
      <w:r w:rsidRPr="00A55626">
        <w:rPr>
          <w:sz w:val="16"/>
        </w:rPr>
        <w:t xml:space="preserve"> story of the </w:t>
      </w:r>
      <w:r w:rsidRPr="00A55626">
        <w:rPr>
          <w:u w:val="single"/>
        </w:rPr>
        <w:t>20th century</w:t>
      </w:r>
      <w:r w:rsidRPr="00A55626">
        <w:rPr>
          <w:sz w:val="16"/>
        </w:rPr>
        <w:t>.</w:t>
      </w:r>
    </w:p>
    <w:p w14:paraId="315610C8" w14:textId="77777777" w:rsidR="00D2330F" w:rsidRDefault="00D2330F" w:rsidP="00D2330F">
      <w:pPr>
        <w:pStyle w:val="Heading4"/>
      </w:pPr>
      <w:r>
        <w:t xml:space="preserve">Decline of hegemony collapses web of alliances, multilateral norms, and causes hotspot escalation.  </w:t>
      </w:r>
    </w:p>
    <w:p w14:paraId="4DCE8426" w14:textId="77777777" w:rsidR="00D2330F" w:rsidRPr="0011785E" w:rsidRDefault="00D2330F" w:rsidP="00D2330F">
      <w:r>
        <w:rPr>
          <w:rStyle w:val="Style13ptBold"/>
        </w:rPr>
        <w:t>Brooks &amp; Wolforth 20</w:t>
      </w:r>
      <w:r w:rsidRPr="00A55626">
        <w:rPr>
          <w:rStyle w:val="Style13ptBold"/>
        </w:rPr>
        <w:t xml:space="preserve">16 </w:t>
      </w:r>
      <w:r w:rsidRPr="0011785E">
        <w:t xml:space="preserve">(Stephen &amp; William; May/June; Professors of Government at Dartmouth, Ph.D. Yale University, M.A. Yale University M. Phil. Yale University, B.A. University of California at Santa Cruz; Foreign Affairs, “The Once and Future Superpower Why China Won’t Overtake the United States,” </w:t>
      </w:r>
      <w:hyperlink r:id="rId136" w:history="1">
        <w:r w:rsidRPr="0011785E">
          <w:t>https://www.foreignaffairs.com/articles/united-states/2016-04-13/once-and-future-superpower)</w:t>
        </w:r>
      </w:hyperlink>
    </w:p>
    <w:p w14:paraId="06B08830" w14:textId="77777777" w:rsidR="00D2330F" w:rsidRDefault="00D2330F" w:rsidP="00D2330F">
      <w:pPr>
        <w:rPr>
          <w:sz w:val="16"/>
        </w:rPr>
      </w:pPr>
      <w:r w:rsidRPr="00A013FA">
        <w:rPr>
          <w:u w:val="single"/>
        </w:rPr>
        <w:t>China’s quest for superpower status is undermined by</w:t>
      </w:r>
      <w:r w:rsidRPr="00C67F25">
        <w:rPr>
          <w:sz w:val="16"/>
        </w:rPr>
        <w:t xml:space="preserve"> something else, too: </w:t>
      </w:r>
      <w:r w:rsidRPr="000925F5">
        <w:rPr>
          <w:b/>
          <w:u w:val="single"/>
        </w:rPr>
        <w:t>weak incentives</w:t>
      </w:r>
      <w:r w:rsidRPr="00A013FA">
        <w:rPr>
          <w:u w:val="single"/>
        </w:rPr>
        <w:t xml:space="preserve"> to make</w:t>
      </w:r>
      <w:r w:rsidRPr="00C67F25">
        <w:rPr>
          <w:sz w:val="16"/>
        </w:rPr>
        <w:t xml:space="preserve"> the </w:t>
      </w:r>
      <w:r w:rsidRPr="00A013FA">
        <w:rPr>
          <w:u w:val="single"/>
        </w:rPr>
        <w:t>sacrifices</w:t>
      </w:r>
      <w:r w:rsidRPr="00C67F25">
        <w:rPr>
          <w:sz w:val="16"/>
        </w:rPr>
        <w:t xml:space="preserve"> required. </w:t>
      </w:r>
      <w:r w:rsidRPr="00A013FA">
        <w:rPr>
          <w:u w:val="single"/>
        </w:rPr>
        <w:t>The U</w:t>
      </w:r>
      <w:r w:rsidRPr="00C67F25">
        <w:rPr>
          <w:sz w:val="16"/>
        </w:rPr>
        <w:t xml:space="preserve">nited </w:t>
      </w:r>
      <w:r w:rsidRPr="00A013FA">
        <w:rPr>
          <w:u w:val="single"/>
        </w:rPr>
        <w:t>S</w:t>
      </w:r>
      <w:r w:rsidRPr="00C67F25">
        <w:rPr>
          <w:sz w:val="16"/>
        </w:rPr>
        <w:t xml:space="preserve">tates </w:t>
      </w:r>
      <w:r w:rsidRPr="00A013FA">
        <w:rPr>
          <w:u w:val="single"/>
        </w:rPr>
        <w:t>owes</w:t>
      </w:r>
      <w:r w:rsidRPr="00C67F25">
        <w:rPr>
          <w:sz w:val="16"/>
        </w:rPr>
        <w:t xml:space="preserve"> its far</w:t>
      </w:r>
      <w:r w:rsidRPr="00A013FA">
        <w:rPr>
          <w:u w:val="single"/>
        </w:rPr>
        <w:t xml:space="preserve">-reaching </w:t>
      </w:r>
      <w:r w:rsidRPr="000925F5">
        <w:rPr>
          <w:b/>
          <w:u w:val="single"/>
        </w:rPr>
        <w:t>military capabilities</w:t>
      </w:r>
      <w:r w:rsidRPr="00A013FA">
        <w:rPr>
          <w:u w:val="single"/>
        </w:rPr>
        <w:t xml:space="preserve"> to the existential imperatives of the Cold War. The country would never have</w:t>
      </w:r>
      <w:r w:rsidRPr="00C67F25">
        <w:rPr>
          <w:sz w:val="16"/>
        </w:rPr>
        <w:t xml:space="preserve"> borne </w:t>
      </w:r>
      <w:r w:rsidRPr="00A013FA">
        <w:rPr>
          <w:u w:val="single"/>
        </w:rPr>
        <w:t>the burden</w:t>
      </w:r>
      <w:r w:rsidRPr="00C67F25">
        <w:rPr>
          <w:sz w:val="16"/>
        </w:rPr>
        <w:t xml:space="preserve"> it did </w:t>
      </w:r>
      <w:r w:rsidRPr="00A013FA">
        <w:rPr>
          <w:u w:val="single"/>
        </w:rPr>
        <w:t>had policymakers not faced</w:t>
      </w:r>
      <w:r w:rsidRPr="00C67F25">
        <w:rPr>
          <w:sz w:val="16"/>
        </w:rPr>
        <w:t xml:space="preserve"> the challenge of </w:t>
      </w:r>
      <w:r w:rsidRPr="00A013FA">
        <w:rPr>
          <w:u w:val="single"/>
        </w:rPr>
        <w:t>balancing the Soviet Union</w:t>
      </w:r>
      <w:r w:rsidRPr="00C67F25">
        <w:rPr>
          <w:sz w:val="16"/>
        </w:rPr>
        <w:t xml:space="preserve">, a superpower with the potential to dominate Eurasia. (Indeed, it is </w:t>
      </w:r>
      <w:r w:rsidRPr="00A013FA">
        <w:rPr>
          <w:u w:val="single"/>
        </w:rPr>
        <w:t>no surprise that two and a half decades after the</w:t>
      </w:r>
      <w:r w:rsidRPr="00C67F25">
        <w:rPr>
          <w:sz w:val="16"/>
        </w:rPr>
        <w:t xml:space="preserve"> Soviet </w:t>
      </w:r>
      <w:r w:rsidRPr="00A013FA">
        <w:rPr>
          <w:u w:val="single"/>
        </w:rPr>
        <w:t>Union collapsed, it is Russia that possesses the second-greatest</w:t>
      </w:r>
      <w:r w:rsidRPr="00C67F25">
        <w:rPr>
          <w:sz w:val="16"/>
        </w:rPr>
        <w:t xml:space="preserve"> military </w:t>
      </w:r>
      <w:r w:rsidRPr="00A013FA">
        <w:rPr>
          <w:u w:val="single"/>
        </w:rPr>
        <w:t>capability</w:t>
      </w:r>
      <w:r w:rsidRPr="00C67F25">
        <w:rPr>
          <w:sz w:val="16"/>
        </w:rPr>
        <w:t xml:space="preserve"> in the world.) Today, </w:t>
      </w:r>
      <w:r w:rsidRPr="00A013FA">
        <w:rPr>
          <w:u w:val="single"/>
        </w:rPr>
        <w:t>China faces nothing like</w:t>
      </w:r>
      <w:r w:rsidRPr="00C67F25">
        <w:rPr>
          <w:sz w:val="16"/>
        </w:rPr>
        <w:t xml:space="preserve"> the </w:t>
      </w:r>
      <w:r w:rsidRPr="00A013FA">
        <w:rPr>
          <w:u w:val="single"/>
        </w:rPr>
        <w:t>Cold War pressures that led the U</w:t>
      </w:r>
      <w:r w:rsidRPr="00C67F25">
        <w:rPr>
          <w:sz w:val="16"/>
        </w:rPr>
        <w:t xml:space="preserve">nited </w:t>
      </w:r>
      <w:r w:rsidRPr="00A013FA">
        <w:rPr>
          <w:u w:val="single"/>
        </w:rPr>
        <w:t>S</w:t>
      </w:r>
      <w:r w:rsidRPr="00C67F25">
        <w:rPr>
          <w:sz w:val="16"/>
        </w:rPr>
        <w:t xml:space="preserve">tates </w:t>
      </w:r>
      <w:r w:rsidRPr="00A013FA">
        <w:rPr>
          <w:u w:val="single"/>
        </w:rPr>
        <w:t>to invest</w:t>
      </w:r>
      <w:r w:rsidRPr="00C67F25">
        <w:rPr>
          <w:sz w:val="16"/>
        </w:rPr>
        <w:t xml:space="preserve"> so much </w:t>
      </w:r>
      <w:r w:rsidRPr="00A013FA">
        <w:rPr>
          <w:u w:val="single"/>
        </w:rPr>
        <w:t>in its military</w:t>
      </w:r>
      <w:r w:rsidRPr="00C67F25">
        <w:rPr>
          <w:sz w:val="16"/>
        </w:rPr>
        <w:t xml:space="preserve">. The United States is a far less threatening superpower than the Soviet Union was: </w:t>
      </w:r>
      <w:r w:rsidRPr="006355E1">
        <w:rPr>
          <w:u w:val="single"/>
        </w:rPr>
        <w:t>however aggravating Chinese policymakers find U.S.</w:t>
      </w:r>
      <w:r w:rsidRPr="00C67F25">
        <w:rPr>
          <w:sz w:val="16"/>
        </w:rPr>
        <w:t xml:space="preserve"> foreign </w:t>
      </w:r>
      <w:r w:rsidRPr="006355E1">
        <w:rPr>
          <w:u w:val="single"/>
        </w:rPr>
        <w:t xml:space="preserve">policy, it is </w:t>
      </w:r>
      <w:r w:rsidRPr="000925F5">
        <w:rPr>
          <w:u w:val="single"/>
        </w:rPr>
        <w:t>unlikely to engender</w:t>
      </w:r>
      <w:r w:rsidRPr="00C67F25">
        <w:rPr>
          <w:sz w:val="16"/>
        </w:rPr>
        <w:t xml:space="preserve"> the level of </w:t>
      </w:r>
      <w:r w:rsidRPr="006355E1">
        <w:rPr>
          <w:u w:val="single"/>
        </w:rPr>
        <w:t xml:space="preserve">fear that </w:t>
      </w:r>
      <w:r w:rsidRPr="000925F5">
        <w:rPr>
          <w:b/>
          <w:u w:val="single"/>
        </w:rPr>
        <w:t>motivated Washington</w:t>
      </w:r>
      <w:r w:rsidRPr="006355E1">
        <w:rPr>
          <w:u w:val="single"/>
        </w:rPr>
        <w:t xml:space="preserve"> during the Cold War</w:t>
      </w:r>
      <w:r w:rsidRPr="00C67F25">
        <w:rPr>
          <w:sz w:val="16"/>
        </w:rPr>
        <w:t xml:space="preserve">. Stacking the odds against China even more, </w:t>
      </w:r>
      <w:r w:rsidRPr="006355E1">
        <w:rPr>
          <w:u w:val="single"/>
        </w:rPr>
        <w:t>the U</w:t>
      </w:r>
      <w:r w:rsidRPr="00C67F25">
        <w:rPr>
          <w:sz w:val="16"/>
        </w:rPr>
        <w:t xml:space="preserve">nited </w:t>
      </w:r>
      <w:r w:rsidRPr="006355E1">
        <w:rPr>
          <w:u w:val="single"/>
        </w:rPr>
        <w:t>S</w:t>
      </w:r>
      <w:r w:rsidRPr="00C67F25">
        <w:rPr>
          <w:sz w:val="16"/>
        </w:rPr>
        <w:t xml:space="preserve">tates </w:t>
      </w:r>
      <w:r w:rsidRPr="00EA679A">
        <w:rPr>
          <w:u w:val="single"/>
        </w:rPr>
        <w:t xml:space="preserve">has few incentives to give up power, thanks to </w:t>
      </w:r>
      <w:r w:rsidRPr="000925F5">
        <w:rPr>
          <w:b/>
          <w:u w:val="single"/>
        </w:rPr>
        <w:t>the web of alliances</w:t>
      </w:r>
      <w:r w:rsidRPr="00C67F25">
        <w:rPr>
          <w:sz w:val="16"/>
        </w:rPr>
        <w:t xml:space="preserve"> it has long boasted. </w:t>
      </w:r>
      <w:r w:rsidRPr="00EA679A">
        <w:rPr>
          <w:u w:val="single"/>
        </w:rPr>
        <w:t>A list of U.S. allies reads as</w:t>
      </w:r>
      <w:r w:rsidRPr="00C67F25">
        <w:rPr>
          <w:sz w:val="16"/>
        </w:rPr>
        <w:t xml:space="preserve"> a who’s who of </w:t>
      </w:r>
      <w:r w:rsidRPr="00EA679A">
        <w:rPr>
          <w:u w:val="single"/>
        </w:rPr>
        <w:t>the</w:t>
      </w:r>
      <w:r w:rsidRPr="00C67F25">
        <w:rPr>
          <w:sz w:val="16"/>
        </w:rPr>
        <w:t xml:space="preserve"> world’s </w:t>
      </w:r>
      <w:r w:rsidRPr="00EA679A">
        <w:rPr>
          <w:u w:val="single"/>
        </w:rPr>
        <w:t>most advanced economies, and these</w:t>
      </w:r>
      <w:r w:rsidRPr="00C67F25">
        <w:rPr>
          <w:sz w:val="16"/>
        </w:rPr>
        <w:t xml:space="preserve"> partners </w:t>
      </w:r>
      <w:r w:rsidRPr="00EA679A">
        <w:rPr>
          <w:u w:val="single"/>
        </w:rPr>
        <w:t xml:space="preserve">have </w:t>
      </w:r>
      <w:r w:rsidRPr="000925F5">
        <w:rPr>
          <w:b/>
          <w:u w:val="single"/>
        </w:rPr>
        <w:t>lowered the price</w:t>
      </w:r>
      <w:r w:rsidRPr="00EA679A">
        <w:rPr>
          <w:u w:val="single"/>
        </w:rPr>
        <w:t xml:space="preserve"> of maintaining</w:t>
      </w:r>
      <w:r w:rsidRPr="00C67F25">
        <w:rPr>
          <w:sz w:val="16"/>
        </w:rPr>
        <w:t xml:space="preserve"> the United States’ </w:t>
      </w:r>
      <w:r w:rsidRPr="00EA679A">
        <w:rPr>
          <w:u w:val="single"/>
        </w:rPr>
        <w:t>superpower status. U.S. defense spending stood at</w:t>
      </w:r>
      <w:r w:rsidRPr="00C67F25">
        <w:rPr>
          <w:sz w:val="16"/>
        </w:rPr>
        <w:t xml:space="preserve"> around </w:t>
      </w:r>
      <w:r w:rsidRPr="00EA679A">
        <w:rPr>
          <w:u w:val="single"/>
        </w:rPr>
        <w:t>three percent of GDP at the end of the 1990s, rose to</w:t>
      </w:r>
      <w:r w:rsidRPr="00C67F25">
        <w:rPr>
          <w:sz w:val="16"/>
        </w:rPr>
        <w:t xml:space="preserve"> around </w:t>
      </w:r>
      <w:r w:rsidRPr="00EA679A">
        <w:rPr>
          <w:u w:val="single"/>
        </w:rPr>
        <w:t>five percent</w:t>
      </w:r>
      <w:r w:rsidRPr="00C67F25">
        <w:rPr>
          <w:sz w:val="16"/>
        </w:rPr>
        <w:t xml:space="preserve"> in the next decade on account of the wars </w:t>
      </w:r>
      <w:r w:rsidRPr="00EA679A">
        <w:rPr>
          <w:u w:val="single"/>
        </w:rPr>
        <w:t>in Afghanistan and Iraq, and has</w:t>
      </w:r>
      <w:r w:rsidRPr="00C67F25">
        <w:rPr>
          <w:sz w:val="16"/>
        </w:rPr>
        <w:t xml:space="preserve"> now </w:t>
      </w:r>
      <w:r w:rsidRPr="00EA679A">
        <w:rPr>
          <w:u w:val="single"/>
        </w:rPr>
        <w:t>fallen back</w:t>
      </w:r>
      <w:r w:rsidRPr="00C67F25">
        <w:rPr>
          <w:sz w:val="16"/>
        </w:rPr>
        <w:t xml:space="preserve"> to </w:t>
      </w:r>
      <w:r w:rsidRPr="00EA679A">
        <w:rPr>
          <w:u w:val="single"/>
        </w:rPr>
        <w:t xml:space="preserve">close to </w:t>
      </w:r>
      <w:r w:rsidRPr="008036F0">
        <w:rPr>
          <w:u w:val="single"/>
        </w:rPr>
        <w:t>three percent. Washington has been able to sustain</w:t>
      </w:r>
      <w:r w:rsidRPr="00C67F25">
        <w:rPr>
          <w:sz w:val="16"/>
        </w:rPr>
        <w:t xml:space="preserve"> a </w:t>
      </w:r>
      <w:r w:rsidRPr="000925F5">
        <w:rPr>
          <w:b/>
          <w:u w:val="single"/>
        </w:rPr>
        <w:t>global military capacity</w:t>
      </w:r>
      <w:r w:rsidRPr="008036F0">
        <w:rPr>
          <w:u w:val="single"/>
        </w:rPr>
        <w:t xml:space="preserve"> with</w:t>
      </w:r>
      <w:r w:rsidRPr="00C67F25">
        <w:rPr>
          <w:sz w:val="16"/>
        </w:rPr>
        <w:t xml:space="preserve"> relatively </w:t>
      </w:r>
      <w:r w:rsidRPr="008036F0">
        <w:rPr>
          <w:u w:val="single"/>
        </w:rPr>
        <w:t>little</w:t>
      </w:r>
      <w:r w:rsidRPr="00C67F25">
        <w:rPr>
          <w:sz w:val="16"/>
        </w:rPr>
        <w:t xml:space="preserve"> effort </w:t>
      </w:r>
      <w:r w:rsidRPr="008036F0">
        <w:rPr>
          <w:u w:val="single"/>
        </w:rPr>
        <w:t>thanks</w:t>
      </w:r>
      <w:r w:rsidRPr="00C67F25">
        <w:rPr>
          <w:sz w:val="16"/>
        </w:rPr>
        <w:t xml:space="preserve"> in part </w:t>
      </w:r>
      <w:r w:rsidRPr="008036F0">
        <w:rPr>
          <w:u w:val="single"/>
        </w:rPr>
        <w:t>to the bases its allies host and the</w:t>
      </w:r>
      <w:r w:rsidRPr="00C67F25">
        <w:rPr>
          <w:sz w:val="16"/>
        </w:rPr>
        <w:t xml:space="preserve"> top-end </w:t>
      </w:r>
      <w:r w:rsidRPr="008036F0">
        <w:rPr>
          <w:u w:val="single"/>
        </w:rPr>
        <w:t xml:space="preserve">weapons they help develop. China’s </w:t>
      </w:r>
      <w:r w:rsidRPr="000925F5">
        <w:rPr>
          <w:b/>
          <w:u w:val="single"/>
        </w:rPr>
        <w:t>only steadfast ally</w:t>
      </w:r>
      <w:r w:rsidRPr="008036F0">
        <w:rPr>
          <w:u w:val="single"/>
        </w:rPr>
        <w:t xml:space="preserve"> is North Korea, which is</w:t>
      </w:r>
      <w:r w:rsidRPr="00C67F25">
        <w:rPr>
          <w:sz w:val="16"/>
        </w:rPr>
        <w:t xml:space="preserve"> often </w:t>
      </w:r>
      <w:r w:rsidRPr="008036F0">
        <w:rPr>
          <w:u w:val="single"/>
        </w:rPr>
        <w:t>more trouble than it is worth. Given the barriers thwarting China’s path</w:t>
      </w:r>
      <w:r w:rsidRPr="00C67F25">
        <w:rPr>
          <w:sz w:val="16"/>
        </w:rPr>
        <w:t xml:space="preserve"> to superpower status, as well as the low incentives for trying to overcome them, </w:t>
      </w:r>
      <w:r w:rsidRPr="008036F0">
        <w:rPr>
          <w:u w:val="single"/>
        </w:rPr>
        <w:t xml:space="preserve">the </w:t>
      </w:r>
      <w:r w:rsidRPr="000925F5">
        <w:rPr>
          <w:b/>
          <w:u w:val="single"/>
        </w:rPr>
        <w:t>future of the international system</w:t>
      </w:r>
      <w:r w:rsidRPr="008036F0">
        <w:rPr>
          <w:u w:val="single"/>
        </w:rPr>
        <w:t xml:space="preserve"> hinges</w:t>
      </w:r>
      <w:r w:rsidRPr="00C67F25">
        <w:rPr>
          <w:sz w:val="16"/>
        </w:rPr>
        <w:t xml:space="preserve"> most </w:t>
      </w:r>
      <w:r w:rsidRPr="008036F0">
        <w:rPr>
          <w:u w:val="single"/>
        </w:rPr>
        <w:t>on whether the U</w:t>
      </w:r>
      <w:r w:rsidRPr="00C67F25">
        <w:rPr>
          <w:sz w:val="16"/>
        </w:rPr>
        <w:t xml:space="preserve">nited </w:t>
      </w:r>
      <w:r w:rsidRPr="008036F0">
        <w:rPr>
          <w:u w:val="single"/>
        </w:rPr>
        <w:t>St</w:t>
      </w:r>
      <w:r w:rsidRPr="00C67F25">
        <w:rPr>
          <w:sz w:val="16"/>
        </w:rPr>
        <w:t xml:space="preserve">ates </w:t>
      </w:r>
      <w:r w:rsidRPr="008036F0">
        <w:rPr>
          <w:u w:val="single"/>
        </w:rPr>
        <w:t>continues to bear the</w:t>
      </w:r>
      <w:r w:rsidRPr="00C67F25">
        <w:rPr>
          <w:sz w:val="16"/>
        </w:rPr>
        <w:t xml:space="preserve"> much lower burden </w:t>
      </w:r>
      <w:r w:rsidRPr="008036F0">
        <w:rPr>
          <w:u w:val="single"/>
        </w:rPr>
        <w:t>of sustaining</w:t>
      </w:r>
      <w:r w:rsidRPr="00C67F25">
        <w:rPr>
          <w:sz w:val="16"/>
        </w:rPr>
        <w:t xml:space="preserve"> what we and others have called “</w:t>
      </w:r>
      <w:r w:rsidRPr="008036F0">
        <w:rPr>
          <w:u w:val="single"/>
        </w:rPr>
        <w:t>deep engagement,” the</w:t>
      </w:r>
      <w:r w:rsidRPr="00C67F25">
        <w:rPr>
          <w:sz w:val="16"/>
        </w:rPr>
        <w:t xml:space="preserve"> globe-girdling </w:t>
      </w:r>
      <w:r w:rsidRPr="008036F0">
        <w:rPr>
          <w:u w:val="single"/>
        </w:rPr>
        <w:t>grand strategy it</w:t>
      </w:r>
      <w:r w:rsidRPr="00C67F25">
        <w:rPr>
          <w:sz w:val="16"/>
        </w:rPr>
        <w:t xml:space="preserve"> has </w:t>
      </w:r>
      <w:r w:rsidRPr="008036F0">
        <w:rPr>
          <w:u w:val="single"/>
        </w:rPr>
        <w:t>followed for some 70 years</w:t>
      </w:r>
      <w:r w:rsidRPr="00C67F25">
        <w:rPr>
          <w:sz w:val="16"/>
        </w:rPr>
        <w:t xml:space="preserve">. And barring some odd change of heart that results in a true abnegation of its global role (as opposed to overwrought, politicized charges sometimes made about its already having done so), </w:t>
      </w:r>
      <w:r w:rsidRPr="00C67F25">
        <w:rPr>
          <w:u w:val="single"/>
        </w:rPr>
        <w:t>Washington will be well positioned for decades to maintain</w:t>
      </w:r>
      <w:r w:rsidRPr="00C67F25">
        <w:rPr>
          <w:sz w:val="16"/>
        </w:rPr>
        <w:t xml:space="preserve"> the </w:t>
      </w:r>
      <w:r w:rsidRPr="00C67F25">
        <w:rPr>
          <w:u w:val="single"/>
        </w:rPr>
        <w:t xml:space="preserve">core </w:t>
      </w:r>
      <w:r w:rsidRPr="000925F5">
        <w:rPr>
          <w:u w:val="single"/>
        </w:rPr>
        <w:t>military capabilities</w:t>
      </w:r>
      <w:r w:rsidRPr="00C67F25">
        <w:rPr>
          <w:u w:val="single"/>
        </w:rPr>
        <w:t xml:space="preserve">, </w:t>
      </w:r>
      <w:r w:rsidRPr="000925F5">
        <w:rPr>
          <w:b/>
          <w:u w:val="single"/>
        </w:rPr>
        <w:t>alliances</w:t>
      </w:r>
      <w:r w:rsidRPr="00C67F25">
        <w:rPr>
          <w:u w:val="single"/>
        </w:rPr>
        <w:t xml:space="preserve">, and </w:t>
      </w:r>
      <w:r w:rsidRPr="000925F5">
        <w:rPr>
          <w:b/>
          <w:u w:val="single"/>
        </w:rPr>
        <w:t>commitments</w:t>
      </w:r>
      <w:r w:rsidRPr="00C67F25">
        <w:rPr>
          <w:u w:val="single"/>
        </w:rPr>
        <w:t xml:space="preserve"> that secure </w:t>
      </w:r>
      <w:r w:rsidRPr="000925F5">
        <w:rPr>
          <w:b/>
          <w:u w:val="single"/>
        </w:rPr>
        <w:t>key regions</w:t>
      </w:r>
      <w:r w:rsidRPr="00C67F25">
        <w:rPr>
          <w:u w:val="single"/>
        </w:rPr>
        <w:t>, backstop the</w:t>
      </w:r>
      <w:r w:rsidRPr="00C67F25">
        <w:rPr>
          <w:sz w:val="16"/>
        </w:rPr>
        <w:t xml:space="preserve"> global </w:t>
      </w:r>
      <w:r w:rsidRPr="00C67F25">
        <w:rPr>
          <w:u w:val="single"/>
        </w:rPr>
        <w:t xml:space="preserve">economy, and </w:t>
      </w:r>
      <w:r w:rsidRPr="000925F5">
        <w:rPr>
          <w:b/>
          <w:u w:val="single"/>
        </w:rPr>
        <w:t>foster cooperation</w:t>
      </w:r>
      <w:r w:rsidRPr="00C67F25">
        <w:rPr>
          <w:u w:val="single"/>
        </w:rPr>
        <w:t xml:space="preserve"> on </w:t>
      </w:r>
      <w:r w:rsidRPr="000925F5">
        <w:rPr>
          <w:b/>
          <w:u w:val="single"/>
        </w:rPr>
        <w:t>transnational problems</w:t>
      </w:r>
      <w:r w:rsidRPr="00C67F25">
        <w:rPr>
          <w:sz w:val="16"/>
        </w:rPr>
        <w:t xml:space="preserve">. The benefits of this grand strategy can be difficult to discern, especially in light of the United States’ foreign misadventures in recent years. Fiascos such as the invasion of Iraq stand as stark reminders of the difficulty of using force to alter domestic politics abroad. But </w:t>
      </w:r>
      <w:r w:rsidRPr="00C67F25">
        <w:rPr>
          <w:u w:val="single"/>
        </w:rPr>
        <w:t>power is as much about preventing unfavorable outcomes as</w:t>
      </w:r>
      <w:r w:rsidRPr="00C67F25">
        <w:rPr>
          <w:sz w:val="16"/>
        </w:rPr>
        <w:t xml:space="preserve"> it is about </w:t>
      </w:r>
      <w:r w:rsidRPr="00C67F25">
        <w:rPr>
          <w:u w:val="single"/>
        </w:rPr>
        <w:t>causing favorable ones, and</w:t>
      </w:r>
      <w:r w:rsidRPr="00C67F25">
        <w:rPr>
          <w:sz w:val="16"/>
        </w:rPr>
        <w:t xml:space="preserve"> here </w:t>
      </w:r>
      <w:r w:rsidRPr="00C67F25">
        <w:rPr>
          <w:u w:val="single"/>
        </w:rPr>
        <w:t>Washington has done a much better job than most</w:t>
      </w:r>
      <w:r w:rsidRPr="00C67F25">
        <w:rPr>
          <w:sz w:val="16"/>
        </w:rPr>
        <w:t xml:space="preserve"> Americans </w:t>
      </w:r>
      <w:r w:rsidRPr="00C67F25">
        <w:rPr>
          <w:u w:val="single"/>
        </w:rPr>
        <w:t>appreciate. For a largely satisfied power leading the</w:t>
      </w:r>
      <w:r w:rsidRPr="00C67F25">
        <w:rPr>
          <w:sz w:val="16"/>
        </w:rPr>
        <w:t xml:space="preserve"> international </w:t>
      </w:r>
      <w:r w:rsidRPr="00C67F25">
        <w:rPr>
          <w:u w:val="single"/>
        </w:rPr>
        <w:t>system, having enough strength to deter</w:t>
      </w:r>
      <w:r w:rsidRPr="00C67F25">
        <w:rPr>
          <w:sz w:val="16"/>
        </w:rPr>
        <w:t xml:space="preserve"> or block </w:t>
      </w:r>
      <w:r w:rsidRPr="00C67F25">
        <w:rPr>
          <w:u w:val="single"/>
        </w:rPr>
        <w:t>challengers is</w:t>
      </w:r>
      <w:r w:rsidRPr="00C67F25">
        <w:rPr>
          <w:sz w:val="16"/>
        </w:rPr>
        <w:t xml:space="preserve"> in fact more </w:t>
      </w:r>
      <w:r w:rsidRPr="00C67F25">
        <w:rPr>
          <w:u w:val="single"/>
        </w:rPr>
        <w:t>valuable</w:t>
      </w:r>
      <w:r w:rsidRPr="00C67F25">
        <w:rPr>
          <w:sz w:val="16"/>
        </w:rPr>
        <w:t xml:space="preserve"> than having the ability to improve one’s position further on the margins. </w:t>
      </w:r>
      <w:r w:rsidRPr="00C67F25">
        <w:rPr>
          <w:u w:val="single"/>
        </w:rPr>
        <w:t xml:space="preserve">A </w:t>
      </w:r>
      <w:r w:rsidRPr="00A55B3D">
        <w:rPr>
          <w:b/>
          <w:u w:val="single"/>
        </w:rPr>
        <w:t>crucial objective</w:t>
      </w:r>
      <w:r w:rsidRPr="00C67F25">
        <w:rPr>
          <w:u w:val="single"/>
        </w:rPr>
        <w:t xml:space="preserve"> of U.S. grand strategy</w:t>
      </w:r>
      <w:r w:rsidRPr="00C67F25">
        <w:rPr>
          <w:sz w:val="16"/>
        </w:rPr>
        <w:t xml:space="preserve"> over the decades </w:t>
      </w:r>
      <w:r w:rsidRPr="00C67F25">
        <w:rPr>
          <w:u w:val="single"/>
        </w:rPr>
        <w:t>has been to prevent a</w:t>
      </w:r>
      <w:r w:rsidRPr="00C67F25">
        <w:rPr>
          <w:sz w:val="16"/>
        </w:rPr>
        <w:t xml:space="preserve"> much </w:t>
      </w:r>
      <w:r w:rsidRPr="00C67F25">
        <w:rPr>
          <w:u w:val="single"/>
        </w:rPr>
        <w:t>more dangerous world from emerging, and its success</w:t>
      </w:r>
      <w:r w:rsidRPr="00C67F25">
        <w:rPr>
          <w:sz w:val="16"/>
        </w:rPr>
        <w:t xml:space="preserve"> in this endeavor </w:t>
      </w:r>
      <w:r w:rsidRPr="00C67F25">
        <w:rPr>
          <w:u w:val="single"/>
        </w:rPr>
        <w:t>can be measured</w:t>
      </w:r>
      <w:r w:rsidRPr="00C67F25">
        <w:rPr>
          <w:sz w:val="16"/>
        </w:rPr>
        <w:t xml:space="preserve"> largely </w:t>
      </w:r>
      <w:r w:rsidRPr="00C67F25">
        <w:rPr>
          <w:u w:val="single"/>
        </w:rPr>
        <w:t>by the absence o</w:t>
      </w:r>
      <w:r w:rsidRPr="00C67F25">
        <w:rPr>
          <w:sz w:val="16"/>
        </w:rPr>
        <w:t xml:space="preserve">f outcomes common to history: </w:t>
      </w:r>
      <w:r w:rsidRPr="00C67F25">
        <w:rPr>
          <w:u w:val="single"/>
        </w:rPr>
        <w:t>important regions destabilized by</w:t>
      </w:r>
      <w:r w:rsidRPr="00C67F25">
        <w:rPr>
          <w:sz w:val="16"/>
        </w:rPr>
        <w:t xml:space="preserve"> severe se</w:t>
      </w:r>
      <w:r w:rsidRPr="00C67F25">
        <w:rPr>
          <w:u w:val="single"/>
        </w:rPr>
        <w:t xml:space="preserve">curity dilemmas, </w:t>
      </w:r>
      <w:r w:rsidRPr="00A55B3D">
        <w:rPr>
          <w:b/>
          <w:u w:val="single"/>
        </w:rPr>
        <w:t>tattered alliances</w:t>
      </w:r>
      <w:r w:rsidRPr="00C67F25">
        <w:rPr>
          <w:u w:val="single"/>
        </w:rPr>
        <w:t xml:space="preserve"> unable to contain</w:t>
      </w:r>
      <w:r w:rsidRPr="00C67F25">
        <w:rPr>
          <w:sz w:val="16"/>
        </w:rPr>
        <w:t xml:space="preserve"> breakout </w:t>
      </w:r>
      <w:r w:rsidRPr="00A55B3D">
        <w:rPr>
          <w:b/>
          <w:u w:val="single"/>
        </w:rPr>
        <w:t>challengers</w:t>
      </w:r>
      <w:r w:rsidRPr="00C67F25">
        <w:rPr>
          <w:u w:val="single"/>
        </w:rPr>
        <w:t>, rapid</w:t>
      </w:r>
      <w:r w:rsidRPr="00C67F25">
        <w:rPr>
          <w:sz w:val="16"/>
        </w:rPr>
        <w:t xml:space="preserve"> weapons </w:t>
      </w:r>
      <w:r w:rsidRPr="00A55B3D">
        <w:rPr>
          <w:b/>
          <w:u w:val="single"/>
        </w:rPr>
        <w:t>proliferation</w:t>
      </w:r>
      <w:r w:rsidRPr="00C67F25">
        <w:rPr>
          <w:u w:val="single"/>
        </w:rPr>
        <w:t xml:space="preserve">, great-power </w:t>
      </w:r>
      <w:r w:rsidRPr="00A55B3D">
        <w:rPr>
          <w:b/>
          <w:u w:val="single"/>
        </w:rPr>
        <w:t>arms races</w:t>
      </w:r>
      <w:r w:rsidRPr="00C67F25">
        <w:rPr>
          <w:u w:val="single"/>
        </w:rPr>
        <w:t>, and</w:t>
      </w:r>
      <w:r w:rsidRPr="00C67F25">
        <w:rPr>
          <w:sz w:val="16"/>
        </w:rPr>
        <w:t xml:space="preserve"> a </w:t>
      </w:r>
      <w:r w:rsidRPr="00C67F25">
        <w:rPr>
          <w:u w:val="single"/>
        </w:rPr>
        <w:t>descent into competitive</w:t>
      </w:r>
      <w:r w:rsidRPr="00C67F25">
        <w:rPr>
          <w:sz w:val="16"/>
        </w:rPr>
        <w:t xml:space="preserve"> economic or military bl</w:t>
      </w:r>
      <w:r w:rsidRPr="00C67F25">
        <w:rPr>
          <w:u w:val="single"/>
        </w:rPr>
        <w:t>ocs. Were Washington to</w:t>
      </w:r>
      <w:r w:rsidRPr="00C67F25">
        <w:rPr>
          <w:sz w:val="16"/>
        </w:rPr>
        <w:t xml:space="preserve"> truly </w:t>
      </w:r>
      <w:r w:rsidRPr="00C67F25">
        <w:rPr>
          <w:u w:val="single"/>
        </w:rPr>
        <w:t>pull back</w:t>
      </w:r>
      <w:r w:rsidRPr="00C67F25">
        <w:rPr>
          <w:sz w:val="16"/>
        </w:rPr>
        <w:t xml:space="preserve"> from the world, more of </w:t>
      </w:r>
      <w:r w:rsidRPr="00C67F25">
        <w:rPr>
          <w:u w:val="single"/>
        </w:rPr>
        <w:t xml:space="preserve">these challenges would emerge, and </w:t>
      </w:r>
      <w:r w:rsidRPr="00A55B3D">
        <w:rPr>
          <w:b/>
          <w:u w:val="single"/>
        </w:rPr>
        <w:t>transnational threats</w:t>
      </w:r>
      <w:r w:rsidRPr="00C67F25">
        <w:rPr>
          <w:u w:val="single"/>
        </w:rPr>
        <w:t xml:space="preserve"> would</w:t>
      </w:r>
      <w:r w:rsidRPr="00C67F25">
        <w:rPr>
          <w:sz w:val="16"/>
        </w:rPr>
        <w:t xml:space="preserve"> likely </w:t>
      </w:r>
      <w:r w:rsidRPr="00C67F25">
        <w:rPr>
          <w:u w:val="single"/>
        </w:rPr>
        <w:t>loom even larger than</w:t>
      </w:r>
      <w:r w:rsidRPr="00C67F25">
        <w:rPr>
          <w:sz w:val="16"/>
        </w:rPr>
        <w:t xml:space="preserve"> they do </w:t>
      </w:r>
      <w:r w:rsidRPr="00C67F25">
        <w:rPr>
          <w:u w:val="single"/>
        </w:rPr>
        <w:t>today</w:t>
      </w:r>
      <w:r w:rsidRPr="00C67F25">
        <w:rPr>
          <w:sz w:val="16"/>
        </w:rPr>
        <w:t xml:space="preserve">. Even if such threats did not grow, </w:t>
      </w:r>
      <w:r w:rsidRPr="00C67F25">
        <w:rPr>
          <w:u w:val="single"/>
        </w:rPr>
        <w:t>the task of addressing them would be</w:t>
      </w:r>
      <w:r w:rsidRPr="00C67F25">
        <w:rPr>
          <w:sz w:val="16"/>
        </w:rPr>
        <w:t xml:space="preserve">come </w:t>
      </w:r>
      <w:r w:rsidRPr="00C67F25">
        <w:rPr>
          <w:u w:val="single"/>
        </w:rPr>
        <w:t>immeasurably harder if the U</w:t>
      </w:r>
      <w:r w:rsidRPr="00C67F25">
        <w:rPr>
          <w:sz w:val="16"/>
        </w:rPr>
        <w:t xml:space="preserve">nited </w:t>
      </w:r>
      <w:r w:rsidRPr="00C67F25">
        <w:rPr>
          <w:u w:val="single"/>
        </w:rPr>
        <w:t>S</w:t>
      </w:r>
      <w:r w:rsidRPr="00C67F25">
        <w:rPr>
          <w:sz w:val="16"/>
        </w:rPr>
        <w:t xml:space="preserve">tates </w:t>
      </w:r>
      <w:r w:rsidRPr="00C67F25">
        <w:rPr>
          <w:u w:val="single"/>
        </w:rPr>
        <w:t xml:space="preserve">had to grapple with a much </w:t>
      </w:r>
      <w:r w:rsidRPr="00A55B3D">
        <w:rPr>
          <w:b/>
          <w:u w:val="single"/>
        </w:rPr>
        <w:t>less stable global order</w:t>
      </w:r>
      <w:r w:rsidRPr="00C67F25">
        <w:rPr>
          <w:sz w:val="16"/>
        </w:rPr>
        <w:t xml:space="preserve"> at the same time. And </w:t>
      </w:r>
      <w:r w:rsidRPr="00C67F25">
        <w:rPr>
          <w:u w:val="single"/>
        </w:rPr>
        <w:t>as difficult as it</w:t>
      </w:r>
      <w:r w:rsidRPr="00C67F25">
        <w:rPr>
          <w:sz w:val="16"/>
        </w:rPr>
        <w:t xml:space="preserve"> sometimes </w:t>
      </w:r>
      <w:r w:rsidRPr="00C67F25">
        <w:rPr>
          <w:u w:val="single"/>
        </w:rPr>
        <w:t>is</w:t>
      </w:r>
      <w:r w:rsidRPr="00C67F25">
        <w:rPr>
          <w:sz w:val="16"/>
        </w:rPr>
        <w:t xml:space="preserve"> today for the United States </w:t>
      </w:r>
      <w:r w:rsidRPr="00C67F25">
        <w:rPr>
          <w:u w:val="single"/>
        </w:rPr>
        <w:t>to pull</w:t>
      </w:r>
      <w:r w:rsidRPr="00C67F25">
        <w:rPr>
          <w:sz w:val="16"/>
        </w:rPr>
        <w:t xml:space="preserve"> together </w:t>
      </w:r>
      <w:r w:rsidRPr="00A55B3D">
        <w:rPr>
          <w:b/>
          <w:u w:val="single"/>
        </w:rPr>
        <w:t>coalitions</w:t>
      </w:r>
      <w:r w:rsidRPr="00C67F25">
        <w:rPr>
          <w:u w:val="single"/>
        </w:rPr>
        <w:t xml:space="preserve"> to address transnational challenges, it would be even harder</w:t>
      </w:r>
      <w:r w:rsidRPr="00C67F25">
        <w:rPr>
          <w:sz w:val="16"/>
        </w:rPr>
        <w:t xml:space="preserve"> to do so i</w:t>
      </w:r>
      <w:r w:rsidRPr="00C67F25">
        <w:rPr>
          <w:u w:val="single"/>
        </w:rPr>
        <w:t>f the country abdicated its leadership role</w:t>
      </w:r>
      <w:r w:rsidRPr="00C67F25">
        <w:rPr>
          <w:sz w:val="16"/>
        </w:rPr>
        <w:t xml:space="preserve"> and retreated to tend its garden, as a growing number of analysts and policymakers—and a large swath of the public—are now calling for.</w:t>
      </w:r>
    </w:p>
    <w:p w14:paraId="3D655FDF" w14:textId="77777777" w:rsidR="00D2330F" w:rsidRPr="005D6751" w:rsidRDefault="00D2330F" w:rsidP="00D2330F">
      <w:pPr>
        <w:pStyle w:val="Heading4"/>
      </w:pPr>
      <w:r>
        <w:t xml:space="preserve">Unipolarity is by far the </w:t>
      </w:r>
      <w:r w:rsidRPr="005D6751">
        <w:rPr>
          <w:u w:val="single"/>
        </w:rPr>
        <w:t>most peaceful system</w:t>
      </w:r>
      <w:r>
        <w:t xml:space="preserve"> and spurs </w:t>
      </w:r>
      <w:r w:rsidRPr="005D6751">
        <w:rPr>
          <w:u w:val="single"/>
        </w:rPr>
        <w:t>conflict cooperation</w:t>
      </w:r>
      <w:r>
        <w:t xml:space="preserve">. Any transition or norms shift </w:t>
      </w:r>
      <w:r w:rsidRPr="005D6751">
        <w:rPr>
          <w:u w:val="single"/>
        </w:rPr>
        <w:t>escalates great-power</w:t>
      </w:r>
      <w:r>
        <w:t xml:space="preserve"> competition. </w:t>
      </w:r>
    </w:p>
    <w:p w14:paraId="751BBDF5" w14:textId="77777777" w:rsidR="00D2330F" w:rsidRDefault="00D2330F" w:rsidP="00D2330F">
      <w:r>
        <w:rPr>
          <w:rStyle w:val="Style13ptBold"/>
        </w:rPr>
        <w:t xml:space="preserve">Drezner 2015 </w:t>
      </w:r>
      <w:r w:rsidRPr="0011785E">
        <w:t xml:space="preserve">(Daniel; Winter 2015;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America’s Quarterly, “A Post-Hegemonic Paradise in Latin America?” </w:t>
      </w:r>
      <w:hyperlink r:id="rId137" w:history="1">
        <w:r w:rsidRPr="0011785E">
          <w:t>http://www.americasquarterly.org/content/post-hegemonic-paradise-latin-america)</w:t>
        </w:r>
      </w:hyperlink>
    </w:p>
    <w:p w14:paraId="445358F0" w14:textId="77777777" w:rsidR="00D2330F" w:rsidRPr="005D6751" w:rsidRDefault="00D2330F" w:rsidP="00D2330F">
      <w:pPr>
        <w:rPr>
          <w:sz w:val="16"/>
        </w:rPr>
      </w:pPr>
      <w:r w:rsidRPr="008C32C0">
        <w:rPr>
          <w:sz w:val="16"/>
        </w:rPr>
        <w:t xml:space="preserve">Despite the reasons for optimism, there are better reasons for pessimism. History provides ample reasons for why Latin America would resent U.S. hegemony. Nevertheless, </w:t>
      </w:r>
      <w:r w:rsidRPr="00EF39DA">
        <w:rPr>
          <w:u w:val="single"/>
        </w:rPr>
        <w:t>there is significant evidence</w:t>
      </w:r>
      <w:r w:rsidRPr="008C32C0">
        <w:rPr>
          <w:sz w:val="16"/>
        </w:rPr>
        <w:t xml:space="preserve"> that American </w:t>
      </w:r>
      <w:r w:rsidRPr="00EF39DA">
        <w:rPr>
          <w:u w:val="single"/>
        </w:rPr>
        <w:t xml:space="preserve">hegemony acted as a </w:t>
      </w:r>
      <w:r w:rsidRPr="008C32C0">
        <w:rPr>
          <w:b/>
          <w:u w:val="single"/>
        </w:rPr>
        <w:t>powerful booster</w:t>
      </w:r>
      <w:r w:rsidRPr="00EF39DA">
        <w:rPr>
          <w:u w:val="single"/>
        </w:rPr>
        <w:t xml:space="preserve"> for international </w:t>
      </w:r>
      <w:r w:rsidRPr="008C32C0">
        <w:rPr>
          <w:b/>
          <w:u w:val="single"/>
        </w:rPr>
        <w:t>security and stability</w:t>
      </w:r>
      <w:r w:rsidRPr="008C32C0">
        <w:rPr>
          <w:sz w:val="16"/>
        </w:rPr>
        <w:t xml:space="preserve">.8 Beginning with economic historian Charles Kindleberger, </w:t>
      </w:r>
      <w:r w:rsidRPr="00EF39DA">
        <w:rPr>
          <w:u w:val="single"/>
        </w:rPr>
        <w:t>a wide range of</w:t>
      </w:r>
      <w:r w:rsidRPr="008C32C0">
        <w:rPr>
          <w:sz w:val="16"/>
        </w:rPr>
        <w:t xml:space="preserve"> international relations </w:t>
      </w:r>
      <w:r w:rsidRPr="00EF39DA">
        <w:rPr>
          <w:u w:val="single"/>
        </w:rPr>
        <w:t>theorists have posited that a liberal hegemon is</w:t>
      </w:r>
      <w:r w:rsidRPr="008C32C0">
        <w:rPr>
          <w:sz w:val="16"/>
        </w:rPr>
        <w:t xml:space="preserve"> a </w:t>
      </w:r>
      <w:r w:rsidRPr="00EF39DA">
        <w:rPr>
          <w:u w:val="single"/>
        </w:rPr>
        <w:t>necessary and sufficient</w:t>
      </w:r>
      <w:r w:rsidRPr="008C32C0">
        <w:rPr>
          <w:sz w:val="16"/>
        </w:rPr>
        <w:t xml:space="preserve"> condition </w:t>
      </w:r>
      <w:r w:rsidRPr="00EF39DA">
        <w:rPr>
          <w:u w:val="single"/>
        </w:rPr>
        <w:t>for</w:t>
      </w:r>
      <w:r w:rsidRPr="008C32C0">
        <w:rPr>
          <w:sz w:val="16"/>
        </w:rPr>
        <w:t xml:space="preserve"> the creation of </w:t>
      </w:r>
      <w:r w:rsidRPr="00EF39DA">
        <w:rPr>
          <w:u w:val="single"/>
        </w:rPr>
        <w:t xml:space="preserve">an </w:t>
      </w:r>
      <w:r w:rsidRPr="008C32C0">
        <w:rPr>
          <w:b/>
          <w:u w:val="single"/>
        </w:rPr>
        <w:t>open global economic order</w:t>
      </w:r>
      <w:r w:rsidRPr="008C32C0">
        <w:rPr>
          <w:sz w:val="16"/>
        </w:rPr>
        <w:t xml:space="preserve">.9 </w:t>
      </w:r>
      <w:r w:rsidRPr="00EF39DA">
        <w:rPr>
          <w:u w:val="single"/>
        </w:rPr>
        <w:t>In a unipolar system, the lone superpower can provide</w:t>
      </w:r>
      <w:r w:rsidRPr="008C32C0">
        <w:rPr>
          <w:sz w:val="16"/>
        </w:rPr>
        <w:t xml:space="preserve"> an array of </w:t>
      </w:r>
      <w:r w:rsidRPr="00EF39DA">
        <w:rPr>
          <w:u w:val="single"/>
        </w:rPr>
        <w:t>public goods in exchange for</w:t>
      </w:r>
      <w:r w:rsidRPr="008C32C0">
        <w:rPr>
          <w:sz w:val="16"/>
        </w:rPr>
        <w:t xml:space="preserve"> the </w:t>
      </w:r>
      <w:r w:rsidRPr="008C32C0">
        <w:rPr>
          <w:b/>
          <w:u w:val="single"/>
        </w:rPr>
        <w:t>cooperation</w:t>
      </w:r>
      <w:r w:rsidRPr="00EF39DA">
        <w:rPr>
          <w:u w:val="single"/>
        </w:rPr>
        <w:t xml:space="preserve"> of other states</w:t>
      </w:r>
      <w:r w:rsidRPr="008C32C0">
        <w:rPr>
          <w:sz w:val="16"/>
        </w:rPr>
        <w:t xml:space="preserve">.10 Dartmouth professor William </w:t>
      </w:r>
      <w:r w:rsidRPr="00EF39DA">
        <w:rPr>
          <w:u w:val="single"/>
        </w:rPr>
        <w:t>Wohlforth</w:t>
      </w:r>
      <w:r w:rsidRPr="008C32C0">
        <w:rPr>
          <w:sz w:val="16"/>
        </w:rPr>
        <w:t xml:space="preserve"> has </w:t>
      </w:r>
      <w:r w:rsidRPr="00EF39DA">
        <w:rPr>
          <w:u w:val="single"/>
        </w:rPr>
        <w:t>made the strongest set of theoretical arguments</w:t>
      </w:r>
      <w:r w:rsidRPr="008C32C0">
        <w:rPr>
          <w:sz w:val="16"/>
        </w:rPr>
        <w:t xml:space="preserve"> for this position during the post-Cold War era. He argues, contra balance-of-power theorists, that </w:t>
      </w:r>
      <w:r w:rsidRPr="00EF39DA">
        <w:rPr>
          <w:u w:val="single"/>
        </w:rPr>
        <w:t xml:space="preserve">unipolarity is the </w:t>
      </w:r>
      <w:r w:rsidRPr="008C32C0">
        <w:rPr>
          <w:b/>
          <w:u w:val="single"/>
        </w:rPr>
        <w:t>most stable and peaceful</w:t>
      </w:r>
      <w:r w:rsidRPr="00EF39DA">
        <w:rPr>
          <w:u w:val="single"/>
        </w:rPr>
        <w:t xml:space="preserve"> of all possible</w:t>
      </w:r>
      <w:r w:rsidRPr="008C32C0">
        <w:rPr>
          <w:sz w:val="16"/>
        </w:rPr>
        <w:t xml:space="preserve"> international </w:t>
      </w:r>
      <w:r w:rsidRPr="00EF39DA">
        <w:rPr>
          <w:u w:val="single"/>
        </w:rPr>
        <w:t xml:space="preserve">systems because it </w:t>
      </w:r>
      <w:r w:rsidRPr="008C32C0">
        <w:rPr>
          <w:b/>
          <w:u w:val="single"/>
        </w:rPr>
        <w:t>eliminates unproductive great power rivalries</w:t>
      </w:r>
      <w:r w:rsidRPr="008C32C0">
        <w:rPr>
          <w:sz w:val="16"/>
        </w:rPr>
        <w:t xml:space="preserve">.11 The </w:t>
      </w:r>
      <w:r w:rsidRPr="00EF39DA">
        <w:rPr>
          <w:u w:val="single"/>
        </w:rPr>
        <w:t>post-Cold War</w:t>
      </w:r>
      <w:r w:rsidRPr="008C32C0">
        <w:rPr>
          <w:sz w:val="16"/>
        </w:rPr>
        <w:t xml:space="preserve"> era </w:t>
      </w:r>
      <w:r w:rsidRPr="00EF39DA">
        <w:rPr>
          <w:u w:val="single"/>
        </w:rPr>
        <w:t xml:space="preserve">offers </w:t>
      </w:r>
      <w:r w:rsidRPr="008C32C0">
        <w:rPr>
          <w:b/>
          <w:u w:val="single"/>
        </w:rPr>
        <w:t>strong evidence</w:t>
      </w:r>
      <w:r w:rsidRPr="00EF39DA">
        <w:rPr>
          <w:u w:val="single"/>
        </w:rPr>
        <w:t xml:space="preserve"> for reduced security rivalries and greater stability in a hegemonic</w:t>
      </w:r>
      <w:r w:rsidRPr="008C32C0">
        <w:rPr>
          <w:sz w:val="16"/>
        </w:rPr>
        <w:t xml:space="preserve"> world </w:t>
      </w:r>
      <w:r w:rsidRPr="00EF39DA">
        <w:rPr>
          <w:u w:val="single"/>
        </w:rPr>
        <w:t>order. The</w:t>
      </w:r>
      <w:r w:rsidRPr="008C32C0">
        <w:rPr>
          <w:sz w:val="16"/>
        </w:rPr>
        <w:t xml:space="preserve"> Human Security </w:t>
      </w:r>
      <w:r w:rsidRPr="00EF39DA">
        <w:rPr>
          <w:u w:val="single"/>
        </w:rPr>
        <w:t>Report</w:t>
      </w:r>
      <w:r w:rsidRPr="008C32C0">
        <w:rPr>
          <w:sz w:val="16"/>
        </w:rPr>
        <w:t xml:space="preserve"> Project has </w:t>
      </w:r>
      <w:r w:rsidRPr="00EF39DA">
        <w:rPr>
          <w:u w:val="single"/>
        </w:rPr>
        <w:t>tracked a marked and secular decline in interstate violence</w:t>
      </w:r>
      <w:r w:rsidRPr="008C32C0">
        <w:rPr>
          <w:sz w:val="16"/>
        </w:rPr>
        <w:t xml:space="preserve"> since the end of the Cold War.12 </w:t>
      </w:r>
      <w:r w:rsidRPr="00EF39DA">
        <w:rPr>
          <w:u w:val="single"/>
        </w:rPr>
        <w:t>There has been</w:t>
      </w:r>
      <w:r w:rsidRPr="008C32C0">
        <w:rPr>
          <w:sz w:val="16"/>
        </w:rPr>
        <w:t xml:space="preserve"> a further </w:t>
      </w:r>
      <w:r w:rsidRPr="008C32C0">
        <w:rPr>
          <w:b/>
          <w:u w:val="single"/>
        </w:rPr>
        <w:t>decline in other forms of violence</w:t>
      </w:r>
      <w:r w:rsidRPr="00EF39DA">
        <w:rPr>
          <w:u w:val="single"/>
        </w:rPr>
        <w:t>, such as civil war and</w:t>
      </w:r>
      <w:r w:rsidRPr="008C32C0">
        <w:rPr>
          <w:sz w:val="16"/>
        </w:rPr>
        <w:t xml:space="preserve"> extrajudicial </w:t>
      </w:r>
      <w:r w:rsidRPr="00EF39DA">
        <w:rPr>
          <w:u w:val="single"/>
        </w:rPr>
        <w:t>killings. Consistent with the logic of hegemony, global military expenditures declined</w:t>
      </w:r>
      <w:r w:rsidRPr="008C32C0">
        <w:rPr>
          <w:sz w:val="16"/>
        </w:rPr>
        <w:t xml:space="preserve"> dramatically </w:t>
      </w:r>
      <w:r w:rsidRPr="00EF39DA">
        <w:rPr>
          <w:u w:val="single"/>
        </w:rPr>
        <w:t>following the end of the Cold War</w:t>
      </w:r>
      <w:r w:rsidRPr="008C32C0">
        <w:rPr>
          <w:sz w:val="16"/>
        </w:rPr>
        <w:t xml:space="preserve">. Global </w:t>
      </w:r>
      <w:r w:rsidRPr="00EF39DA">
        <w:rPr>
          <w:u w:val="single"/>
        </w:rPr>
        <w:t>expenditures on defense as a percentage of</w:t>
      </w:r>
      <w:r w:rsidRPr="008C32C0">
        <w:rPr>
          <w:sz w:val="16"/>
        </w:rPr>
        <w:t xml:space="preserve"> global </w:t>
      </w:r>
      <w:r w:rsidRPr="00EF39DA">
        <w:rPr>
          <w:u w:val="single"/>
        </w:rPr>
        <w:t>output averaged 5.1 percent between 1972 and 1990. In the decade after</w:t>
      </w:r>
      <w:r w:rsidRPr="008C32C0">
        <w:rPr>
          <w:sz w:val="16"/>
        </w:rPr>
        <w:t xml:space="preserve"> the September 11th attacks, defense </w:t>
      </w:r>
      <w:r w:rsidRPr="00EF39DA">
        <w:rPr>
          <w:u w:val="single"/>
        </w:rPr>
        <w:t>expenditures</w:t>
      </w:r>
      <w:r w:rsidRPr="008C32C0">
        <w:rPr>
          <w:sz w:val="16"/>
        </w:rPr>
        <w:t xml:space="preserve"> as a percentage of global output </w:t>
      </w:r>
      <w:r w:rsidRPr="00EF39DA">
        <w:rPr>
          <w:u w:val="single"/>
        </w:rPr>
        <w:t>averaged only 2.5 percent</w:t>
      </w:r>
      <w:r w:rsidRPr="008C32C0">
        <w:rPr>
          <w:sz w:val="16"/>
        </w:rPr>
        <w:t xml:space="preserve">.13 Latin American defense spending as a percentage of output was even smaller during this period. </w:t>
      </w:r>
      <w:r w:rsidRPr="00EF39DA">
        <w:rPr>
          <w:u w:val="single"/>
        </w:rPr>
        <w:t xml:space="preserve">The </w:t>
      </w:r>
      <w:r w:rsidRPr="008C32C0">
        <w:rPr>
          <w:b/>
          <w:u w:val="single"/>
        </w:rPr>
        <w:t>peace dividend</w:t>
      </w:r>
      <w:r w:rsidRPr="00EF39DA">
        <w:rPr>
          <w:u w:val="single"/>
        </w:rPr>
        <w:t xml:space="preserve"> from hegemony was </w:t>
      </w:r>
      <w:r w:rsidRPr="008C32C0">
        <w:rPr>
          <w:b/>
          <w:u w:val="single"/>
        </w:rPr>
        <w:t>significant</w:t>
      </w:r>
      <w:r w:rsidRPr="00EF39DA">
        <w:rPr>
          <w:u w:val="single"/>
        </w:rPr>
        <w:t>. In the wake of</w:t>
      </w:r>
      <w:r w:rsidRPr="008C32C0">
        <w:rPr>
          <w:sz w:val="16"/>
        </w:rPr>
        <w:t xml:space="preserve"> the </w:t>
      </w:r>
      <w:r w:rsidRPr="00EF39DA">
        <w:rPr>
          <w:u w:val="single"/>
        </w:rPr>
        <w:t>2008</w:t>
      </w:r>
      <w:r w:rsidRPr="008C32C0">
        <w:rPr>
          <w:sz w:val="16"/>
        </w:rPr>
        <w:t xml:space="preserve"> financial crisis, </w:t>
      </w:r>
      <w:r w:rsidRPr="00EF39DA">
        <w:rPr>
          <w:u w:val="single"/>
        </w:rPr>
        <w:t>the perception of waning U.S. hegemony has been widespread</w:t>
      </w:r>
      <w:r w:rsidRPr="008C32C0">
        <w:rPr>
          <w:sz w:val="16"/>
        </w:rPr>
        <w:t xml:space="preserve">. It is therefore worth noting that </w:t>
      </w:r>
      <w:r w:rsidRPr="00EF39DA">
        <w:rPr>
          <w:u w:val="single"/>
        </w:rPr>
        <w:t>this</w:t>
      </w:r>
      <w:r w:rsidRPr="008C32C0">
        <w:rPr>
          <w:sz w:val="16"/>
        </w:rPr>
        <w:t xml:space="preserve"> perceived decline </w:t>
      </w:r>
      <w:r w:rsidRPr="00EF39DA">
        <w:rPr>
          <w:u w:val="single"/>
        </w:rPr>
        <w:t>has been</w:t>
      </w:r>
      <w:r w:rsidRPr="008C32C0">
        <w:rPr>
          <w:sz w:val="16"/>
        </w:rPr>
        <w:t xml:space="preserve"> matched by </w:t>
      </w:r>
      <w:r w:rsidRPr="00EF39DA">
        <w:rPr>
          <w:u w:val="single"/>
        </w:rPr>
        <w:t>a dramatic increase in Latin American defense spending</w:t>
      </w:r>
      <w:r w:rsidRPr="008C32C0">
        <w:rPr>
          <w:sz w:val="16"/>
        </w:rPr>
        <w:t xml:space="preserve">. By one measure, </w:t>
      </w:r>
      <w:r w:rsidRPr="00EF39DA">
        <w:rPr>
          <w:u w:val="single"/>
        </w:rPr>
        <w:t>absolute defense spending</w:t>
      </w:r>
      <w:r w:rsidRPr="008C32C0">
        <w:rPr>
          <w:sz w:val="16"/>
        </w:rPr>
        <w:t xml:space="preserve"> in Latin America </w:t>
      </w:r>
      <w:r w:rsidRPr="00EF39DA">
        <w:rPr>
          <w:u w:val="single"/>
        </w:rPr>
        <w:t>practically doubled</w:t>
      </w:r>
      <w:r w:rsidRPr="008C32C0">
        <w:rPr>
          <w:sz w:val="16"/>
        </w:rPr>
        <w:t xml:space="preserve"> between 2006 and 2011.14 By 2012, defense spending accounted </w:t>
      </w:r>
      <w:r w:rsidRPr="00EF39DA">
        <w:rPr>
          <w:u w:val="single"/>
        </w:rPr>
        <w:t>for</w:t>
      </w:r>
      <w:r w:rsidRPr="008C32C0">
        <w:rPr>
          <w:sz w:val="16"/>
        </w:rPr>
        <w:t xml:space="preserve"> approximately </w:t>
      </w:r>
      <w:r w:rsidRPr="00EF39DA">
        <w:rPr>
          <w:u w:val="single"/>
        </w:rPr>
        <w:t>4 percent of total GDP—significantly higher than</w:t>
      </w:r>
      <w:r w:rsidRPr="008C32C0">
        <w:rPr>
          <w:sz w:val="16"/>
        </w:rPr>
        <w:t xml:space="preserve"> in </w:t>
      </w:r>
      <w:r w:rsidRPr="00EF39DA">
        <w:rPr>
          <w:u w:val="single"/>
        </w:rPr>
        <w:t>the rest of the world</w:t>
      </w:r>
      <w:r w:rsidRPr="008C32C0">
        <w:rPr>
          <w:sz w:val="16"/>
        </w:rPr>
        <w:t xml:space="preserve">.15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w:t>
      </w:r>
      <w:r w:rsidRPr="00EF39DA">
        <w:rPr>
          <w:u w:val="single"/>
        </w:rPr>
        <w:t xml:space="preserve">Beyond the </w:t>
      </w:r>
      <w:r w:rsidRPr="008C32C0">
        <w:rPr>
          <w:b/>
          <w:u w:val="single"/>
        </w:rPr>
        <w:t>insecurity posed by a multipolar</w:t>
      </w:r>
      <w:r w:rsidRPr="00EF39DA">
        <w:rPr>
          <w:u w:val="single"/>
        </w:rPr>
        <w:t xml:space="preserve"> world</w:t>
      </w:r>
      <w:r w:rsidRPr="008C32C0">
        <w:rPr>
          <w:sz w:val="16"/>
        </w:rPr>
        <w:t xml:space="preserve">, however, </w:t>
      </w:r>
      <w:r w:rsidRPr="00EF39DA">
        <w:rPr>
          <w:u w:val="single"/>
        </w:rPr>
        <w:t>is the uncertainty that comes from an institutionally thicker world</w:t>
      </w:r>
      <w:r w:rsidRPr="008C32C0">
        <w:rPr>
          <w:sz w:val="16"/>
        </w:rPr>
        <w:t xml:space="preserve">.17 This sounds paradoxical. Nevertheless, </w:t>
      </w:r>
      <w:r w:rsidRPr="00EF39DA">
        <w:rPr>
          <w:u w:val="single"/>
        </w:rPr>
        <w:t>the proliferation of</w:t>
      </w:r>
      <w:r w:rsidRPr="008C32C0">
        <w:rPr>
          <w:sz w:val="16"/>
        </w:rPr>
        <w:t xml:space="preserve"> nested and </w:t>
      </w:r>
      <w:r w:rsidRPr="00EF39DA">
        <w:rPr>
          <w:u w:val="single"/>
        </w:rPr>
        <w:t xml:space="preserve">overlapping regimes does not necessarily lead to an </w:t>
      </w:r>
      <w:r w:rsidRPr="008C32C0">
        <w:rPr>
          <w:b/>
          <w:u w:val="single"/>
        </w:rPr>
        <w:t>increase in rule-based outcomes</w:t>
      </w:r>
      <w:r w:rsidRPr="008C32C0">
        <w:rPr>
          <w:sz w:val="16"/>
        </w:rPr>
        <w:t xml:space="preserve">. Institutional thickening allows different governments to engage in </w:t>
      </w:r>
      <w:r w:rsidRPr="008C32C0">
        <w:rPr>
          <w:u w:val="single"/>
        </w:rPr>
        <w:t>forum-shopping</w:t>
      </w:r>
      <w:r w:rsidRPr="008C32C0">
        <w:rPr>
          <w:sz w:val="16"/>
        </w:rPr>
        <w:t xml:space="preserve"> to find the regime most friendly to their preferences. Forum-shopping </w:t>
      </w:r>
      <w:r w:rsidRPr="008C32C0">
        <w:rPr>
          <w:u w:val="single"/>
        </w:rPr>
        <w:t>weakens the power of pre-existing</w:t>
      </w:r>
      <w:r w:rsidRPr="008C32C0">
        <w:rPr>
          <w:sz w:val="16"/>
        </w:rPr>
        <w:t xml:space="preserve"> focal </w:t>
      </w:r>
      <w:r w:rsidRPr="008C32C0">
        <w:rPr>
          <w:u w:val="single"/>
        </w:rPr>
        <w:t>points, raises the costs</w:t>
      </w:r>
      <w:r w:rsidRPr="008C32C0">
        <w:rPr>
          <w:sz w:val="16"/>
        </w:rPr>
        <w:t xml:space="preserve"> and complexity </w:t>
      </w:r>
      <w:r w:rsidRPr="008C32C0">
        <w:rPr>
          <w:u w:val="single"/>
        </w:rPr>
        <w:t>of</w:t>
      </w:r>
      <w:r w:rsidRPr="008C32C0">
        <w:rPr>
          <w:sz w:val="16"/>
        </w:rPr>
        <w:t xml:space="preserve"> monitoring and </w:t>
      </w:r>
      <w:r w:rsidRPr="008C32C0">
        <w:rPr>
          <w:u w:val="single"/>
        </w:rPr>
        <w:t>compliance, and creates conflicting</w:t>
      </w:r>
      <w:r w:rsidRPr="008C32C0">
        <w:rPr>
          <w:sz w:val="16"/>
        </w:rPr>
        <w:t xml:space="preserve"> legal </w:t>
      </w:r>
      <w:r w:rsidRPr="008C32C0">
        <w:rPr>
          <w:u w:val="single"/>
        </w:rPr>
        <w:t>obligations at the regional level</w:t>
      </w:r>
      <w:r w:rsidRPr="008C32C0">
        <w:rPr>
          <w:sz w:val="16"/>
        </w:rPr>
        <w:t xml:space="preserve">. This situation endows great powers with fewer constraints and greater capabilities to affect outcomes. In the process, </w:t>
      </w:r>
      <w:r w:rsidRPr="008C32C0">
        <w:rPr>
          <w:u w:val="single"/>
        </w:rPr>
        <w:t xml:space="preserve">institutional </w:t>
      </w:r>
      <w:r w:rsidRPr="008C32C0">
        <w:rPr>
          <w:b/>
          <w:u w:val="single"/>
        </w:rPr>
        <w:t>proliferation</w:t>
      </w:r>
      <w:r w:rsidRPr="008C32C0">
        <w:rPr>
          <w:u w:val="single"/>
        </w:rPr>
        <w:t xml:space="preserve"> erodes</w:t>
      </w:r>
      <w:r w:rsidRPr="008C32C0">
        <w:rPr>
          <w:sz w:val="16"/>
        </w:rPr>
        <w:t xml:space="preserve"> the causal </w:t>
      </w:r>
      <w:r w:rsidRPr="008C32C0">
        <w:rPr>
          <w:u w:val="single"/>
        </w:rPr>
        <w:t xml:space="preserve">mechanisms through which regimes ostensibly </w:t>
      </w:r>
      <w:r w:rsidRPr="008C32C0">
        <w:rPr>
          <w:b/>
          <w:u w:val="single"/>
        </w:rPr>
        <w:t>strengthen international cooperation</w:t>
      </w:r>
      <w:r w:rsidRPr="008C32C0">
        <w:rPr>
          <w:sz w:val="16"/>
        </w:rPr>
        <w:t xml:space="preserve">. Paradoxically, after a certain point, </w:t>
      </w:r>
      <w:r w:rsidRPr="008C32C0">
        <w:rPr>
          <w:u w:val="single"/>
        </w:rPr>
        <w:t>the proliferation of</w:t>
      </w:r>
      <w:r w:rsidRPr="008C32C0">
        <w:rPr>
          <w:sz w:val="16"/>
        </w:rPr>
        <w:t xml:space="preserve"> global </w:t>
      </w:r>
      <w:r w:rsidRPr="008C32C0">
        <w:rPr>
          <w:u w:val="single"/>
        </w:rPr>
        <w:t xml:space="preserve">governance structures </w:t>
      </w:r>
      <w:r w:rsidRPr="008C32C0">
        <w:rPr>
          <w:b/>
          <w:u w:val="single"/>
        </w:rPr>
        <w:t>shifts the international system</w:t>
      </w:r>
      <w:r w:rsidRPr="008C32C0">
        <w:rPr>
          <w:u w:val="single"/>
        </w:rPr>
        <w:t xml:space="preserve"> towards a</w:t>
      </w:r>
      <w:r w:rsidRPr="008C32C0">
        <w:rPr>
          <w:sz w:val="16"/>
        </w:rPr>
        <w:t xml:space="preserve"> more </w:t>
      </w:r>
      <w:r w:rsidRPr="008C32C0">
        <w:rPr>
          <w:u w:val="single"/>
        </w:rPr>
        <w:t>Hobbesian environment</w:t>
      </w:r>
      <w:r w:rsidRPr="008C32C0">
        <w:rPr>
          <w:sz w:val="16"/>
        </w:rPr>
        <w:t>.</w:t>
      </w:r>
    </w:p>
    <w:p w14:paraId="4C87CF9F" w14:textId="77777777" w:rsidR="00D2330F" w:rsidRPr="00F554D3" w:rsidRDefault="00D2330F" w:rsidP="00D2330F"/>
    <w:p w14:paraId="1134D7D6" w14:textId="77777777" w:rsidR="00D2330F" w:rsidRDefault="00D2330F">
      <w:pPr>
        <w:rPr>
          <w:rFonts w:asciiTheme="minorHAnsi" w:hAnsiTheme="minorHAnsi" w:cstheme="minorBidi"/>
        </w:rPr>
      </w:pPr>
    </w:p>
    <w:sectPr w:rsidR="00D23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D426AAE"/>
    <w:multiLevelType w:val="hybridMultilevel"/>
    <w:tmpl w:val="F58A754E"/>
    <w:lvl w:ilvl="0" w:tplc="CAB2C5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5302704"/>
    <w:docVar w:name="VerbatimVersion" w:val="5.1"/>
  </w:docVars>
  <w:rsids>
    <w:rsidRoot w:val="00CB3CBC"/>
    <w:rsid w:val="000139A3"/>
    <w:rsid w:val="00083E33"/>
    <w:rsid w:val="00096F0D"/>
    <w:rsid w:val="00100833"/>
    <w:rsid w:val="00104529"/>
    <w:rsid w:val="00105942"/>
    <w:rsid w:val="00107396"/>
    <w:rsid w:val="00115C96"/>
    <w:rsid w:val="0011785E"/>
    <w:rsid w:val="00121395"/>
    <w:rsid w:val="00144A4C"/>
    <w:rsid w:val="00160326"/>
    <w:rsid w:val="00176AB0"/>
    <w:rsid w:val="00177B7D"/>
    <w:rsid w:val="0018322D"/>
    <w:rsid w:val="001A2A20"/>
    <w:rsid w:val="001B1BDC"/>
    <w:rsid w:val="001B5776"/>
    <w:rsid w:val="001E527A"/>
    <w:rsid w:val="001F78CE"/>
    <w:rsid w:val="00234880"/>
    <w:rsid w:val="00251FC7"/>
    <w:rsid w:val="002635E0"/>
    <w:rsid w:val="002855A7"/>
    <w:rsid w:val="002864A0"/>
    <w:rsid w:val="002B146A"/>
    <w:rsid w:val="002B5E17"/>
    <w:rsid w:val="002F1E66"/>
    <w:rsid w:val="00314CF1"/>
    <w:rsid w:val="00315690"/>
    <w:rsid w:val="00316B75"/>
    <w:rsid w:val="00325646"/>
    <w:rsid w:val="003460F2"/>
    <w:rsid w:val="00364BE4"/>
    <w:rsid w:val="003709BD"/>
    <w:rsid w:val="0038158C"/>
    <w:rsid w:val="003902BA"/>
    <w:rsid w:val="003A09E2"/>
    <w:rsid w:val="00407037"/>
    <w:rsid w:val="004605D6"/>
    <w:rsid w:val="00465487"/>
    <w:rsid w:val="004C60E8"/>
    <w:rsid w:val="004E3579"/>
    <w:rsid w:val="004E5D03"/>
    <w:rsid w:val="004E728B"/>
    <w:rsid w:val="004F39E0"/>
    <w:rsid w:val="00537BD5"/>
    <w:rsid w:val="00552CCD"/>
    <w:rsid w:val="0057268A"/>
    <w:rsid w:val="005D2912"/>
    <w:rsid w:val="00601F21"/>
    <w:rsid w:val="006065BD"/>
    <w:rsid w:val="006260C8"/>
    <w:rsid w:val="00645FA9"/>
    <w:rsid w:val="00647866"/>
    <w:rsid w:val="00665003"/>
    <w:rsid w:val="00674083"/>
    <w:rsid w:val="006A2AD0"/>
    <w:rsid w:val="006C2375"/>
    <w:rsid w:val="006C7080"/>
    <w:rsid w:val="006D4ECC"/>
    <w:rsid w:val="00704017"/>
    <w:rsid w:val="00710921"/>
    <w:rsid w:val="00711E6B"/>
    <w:rsid w:val="00722258"/>
    <w:rsid w:val="007243E5"/>
    <w:rsid w:val="00766EA0"/>
    <w:rsid w:val="00773A2A"/>
    <w:rsid w:val="007A2226"/>
    <w:rsid w:val="007C021D"/>
    <w:rsid w:val="007F5B66"/>
    <w:rsid w:val="00823A1C"/>
    <w:rsid w:val="00845B9D"/>
    <w:rsid w:val="0085006E"/>
    <w:rsid w:val="00860984"/>
    <w:rsid w:val="008829CB"/>
    <w:rsid w:val="008B3ECB"/>
    <w:rsid w:val="008B4E85"/>
    <w:rsid w:val="008C1B2E"/>
    <w:rsid w:val="00902525"/>
    <w:rsid w:val="0091627E"/>
    <w:rsid w:val="00923393"/>
    <w:rsid w:val="009606CD"/>
    <w:rsid w:val="00963CB1"/>
    <w:rsid w:val="0097032B"/>
    <w:rsid w:val="009C12F9"/>
    <w:rsid w:val="009D2EAD"/>
    <w:rsid w:val="009D54B2"/>
    <w:rsid w:val="009E1922"/>
    <w:rsid w:val="009F7ED2"/>
    <w:rsid w:val="00A9283A"/>
    <w:rsid w:val="00A93661"/>
    <w:rsid w:val="00A95652"/>
    <w:rsid w:val="00AA7CCA"/>
    <w:rsid w:val="00AB6248"/>
    <w:rsid w:val="00AC0AB8"/>
    <w:rsid w:val="00AC14CE"/>
    <w:rsid w:val="00AF1FF1"/>
    <w:rsid w:val="00B33C6D"/>
    <w:rsid w:val="00B4508F"/>
    <w:rsid w:val="00B518BE"/>
    <w:rsid w:val="00B5586A"/>
    <w:rsid w:val="00B55AD5"/>
    <w:rsid w:val="00B8057C"/>
    <w:rsid w:val="00BD6238"/>
    <w:rsid w:val="00BF593B"/>
    <w:rsid w:val="00BF773A"/>
    <w:rsid w:val="00BF7E81"/>
    <w:rsid w:val="00C13773"/>
    <w:rsid w:val="00C17CC8"/>
    <w:rsid w:val="00C251B6"/>
    <w:rsid w:val="00C83417"/>
    <w:rsid w:val="00C84E5B"/>
    <w:rsid w:val="00C9604F"/>
    <w:rsid w:val="00CA19AA"/>
    <w:rsid w:val="00CA2BA7"/>
    <w:rsid w:val="00CA607A"/>
    <w:rsid w:val="00CB3CBC"/>
    <w:rsid w:val="00CC5298"/>
    <w:rsid w:val="00CD736E"/>
    <w:rsid w:val="00CD798D"/>
    <w:rsid w:val="00CE161E"/>
    <w:rsid w:val="00CF59A8"/>
    <w:rsid w:val="00D2330F"/>
    <w:rsid w:val="00D325A9"/>
    <w:rsid w:val="00D36A8A"/>
    <w:rsid w:val="00D61409"/>
    <w:rsid w:val="00D6691E"/>
    <w:rsid w:val="00D71170"/>
    <w:rsid w:val="00D819E7"/>
    <w:rsid w:val="00DA1C92"/>
    <w:rsid w:val="00DA25D4"/>
    <w:rsid w:val="00DA6538"/>
    <w:rsid w:val="00E15E75"/>
    <w:rsid w:val="00E21665"/>
    <w:rsid w:val="00E41ACC"/>
    <w:rsid w:val="00E45D28"/>
    <w:rsid w:val="00E5262C"/>
    <w:rsid w:val="00EA5272"/>
    <w:rsid w:val="00EC7DC4"/>
    <w:rsid w:val="00ED30CF"/>
    <w:rsid w:val="00F11329"/>
    <w:rsid w:val="00F176EF"/>
    <w:rsid w:val="00F45E10"/>
    <w:rsid w:val="00F554D3"/>
    <w:rsid w:val="00F6364A"/>
    <w:rsid w:val="00F9113A"/>
    <w:rsid w:val="00FA375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EF00"/>
  <w15:chartTrackingRefBased/>
  <w15:docId w15:val="{9F3E1FDF-4F44-431A-ABCE-68FED760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902525"/>
    <w:rPr>
      <w:rFonts w:ascii="Times New Roman" w:hAnsi="Times New Roman" w:cs="Times New Roman"/>
    </w:rPr>
  </w:style>
  <w:style w:type="paragraph" w:styleId="Heading1">
    <w:name w:val="heading 1"/>
    <w:aliases w:val="Pocket"/>
    <w:basedOn w:val="Normal"/>
    <w:next w:val="Normal"/>
    <w:link w:val="Heading1Char"/>
    <w:qFormat/>
    <w:rsid w:val="009025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25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
    <w:basedOn w:val="Normal"/>
    <w:next w:val="Normal"/>
    <w:link w:val="Heading3Char"/>
    <w:uiPriority w:val="2"/>
    <w:unhideWhenUsed/>
    <w:qFormat/>
    <w:rsid w:val="009025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9025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0252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0252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90252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902525"/>
    <w:rPr>
      <w:rFonts w:ascii="Times New Roman" w:eastAsiaTheme="majorEastAsia" w:hAnsi="Times New Roman" w:cstheme="majorBidi"/>
      <w:b/>
      <w:iCs/>
      <w:sz w:val="26"/>
    </w:rPr>
  </w:style>
  <w:style w:type="character" w:styleId="Emphasis">
    <w:name w:val="Emphasis"/>
    <w:aliases w:val="Evidence,Minimized,minimized,Highlighted,tag2,Size 10,emphasis in card,CD Card,Underlined,ED - Tag,emphasis,Emphasis!!,Qualifications,normal card text,Shrunk,qualifications in card,qualifications,Style1,small,bold underline,Box,s,Debate"/>
    <w:basedOn w:val="DefaultParagraphFont"/>
    <w:link w:val="textbold"/>
    <w:uiPriority w:val="7"/>
    <w:qFormat/>
    <w:rsid w:val="00902525"/>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2525"/>
    <w:rPr>
      <w:b/>
      <w:bCs/>
      <w:sz w:val="26"/>
      <w:u w:val="singl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8"/>
    <w:basedOn w:val="DefaultParagraphFont"/>
    <w:uiPriority w:val="6"/>
    <w:qFormat/>
    <w:rsid w:val="00902525"/>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902525"/>
    <w:rPr>
      <w:color w:val="auto"/>
      <w:u w:val="none"/>
    </w:rPr>
  </w:style>
  <w:style w:type="character" w:styleId="FollowedHyperlink">
    <w:name w:val="FollowedHyperlink"/>
    <w:basedOn w:val="DefaultParagraphFont"/>
    <w:uiPriority w:val="99"/>
    <w:semiHidden/>
    <w:unhideWhenUsed/>
    <w:rsid w:val="00902525"/>
    <w:rPr>
      <w:color w:val="auto"/>
      <w:u w:val="none"/>
    </w:rPr>
  </w:style>
  <w:style w:type="paragraph" w:styleId="NoSpacing">
    <w:name w:val="No Spacing"/>
    <w:uiPriority w:val="1"/>
    <w:qFormat/>
    <w:rsid w:val="00AF1FF1"/>
    <w:pPr>
      <w:spacing w:after="0" w:line="240" w:lineRule="auto"/>
    </w:pPr>
    <w:rPr>
      <w:rFonts w:ascii="Calibri" w:hAnsi="Calibri"/>
    </w:rPr>
  </w:style>
  <w:style w:type="paragraph" w:customStyle="1" w:styleId="cardtext">
    <w:name w:val="card text"/>
    <w:basedOn w:val="Normal"/>
    <w:link w:val="cardtextChar"/>
    <w:qFormat/>
    <w:rsid w:val="00F11329"/>
    <w:pPr>
      <w:ind w:left="288" w:right="288"/>
    </w:pPr>
  </w:style>
  <w:style w:type="character" w:customStyle="1" w:styleId="cardtextChar">
    <w:name w:val="card text Char"/>
    <w:basedOn w:val="DefaultParagraphFont"/>
    <w:link w:val="cardtext"/>
    <w:rsid w:val="00F11329"/>
    <w:rPr>
      <w:rFonts w:ascii="Calibri" w:hAnsi="Calibri" w:cs="Calibri"/>
    </w:rPr>
  </w:style>
  <w:style w:type="character" w:customStyle="1" w:styleId="BoldUnderlineChar">
    <w:name w:val="Bold Underline Char"/>
    <w:basedOn w:val="DefaultParagraphFont"/>
    <w:link w:val="BoldUnderline"/>
    <w:rsid w:val="00F11329"/>
    <w:rPr>
      <w:rFonts w:ascii="Garamond" w:hAnsi="Garamond"/>
      <w:b/>
      <w:szCs w:val="24"/>
      <w:u w:val="single"/>
    </w:rPr>
  </w:style>
  <w:style w:type="character" w:customStyle="1" w:styleId="TitleChar">
    <w:name w:val="Title Char"/>
    <w:aliases w:val="UNDERLINE Char,Bold Underlined Char,Cites and Cards Char,title Char,Block Heading Char,Read This Char"/>
    <w:link w:val="Title"/>
    <w:uiPriority w:val="6"/>
    <w:qFormat/>
    <w:rsid w:val="00F11329"/>
    <w:rPr>
      <w:szCs w:val="24"/>
      <w:u w:val="single"/>
    </w:rPr>
  </w:style>
  <w:style w:type="paragraph" w:customStyle="1" w:styleId="BoldUnderline">
    <w:name w:val="Bold Underline"/>
    <w:basedOn w:val="Normal"/>
    <w:link w:val="BoldUnderlineChar"/>
    <w:qFormat/>
    <w:rsid w:val="00F11329"/>
    <w:rPr>
      <w:rFonts w:ascii="Garamond" w:hAnsi="Garamond" w:cstheme="minorBidi"/>
      <w:b/>
      <w:szCs w:val="24"/>
      <w:u w:val="single"/>
    </w:rPr>
  </w:style>
  <w:style w:type="paragraph" w:styleId="Title">
    <w:name w:val="Title"/>
    <w:aliases w:val="UNDERLINE,Bold Underlined,Cites and Cards,title,Block Heading,Read This"/>
    <w:basedOn w:val="Normal"/>
    <w:next w:val="Normal"/>
    <w:link w:val="TitleChar"/>
    <w:uiPriority w:val="6"/>
    <w:qFormat/>
    <w:rsid w:val="00F11329"/>
    <w:pPr>
      <w:ind w:left="720"/>
      <w:outlineLvl w:val="0"/>
    </w:pPr>
    <w:rPr>
      <w:rFonts w:asciiTheme="minorHAnsi" w:hAnsiTheme="minorHAnsi" w:cstheme="minorBidi"/>
      <w:szCs w:val="24"/>
      <w:u w:val="single"/>
    </w:rPr>
  </w:style>
  <w:style w:type="character" w:customStyle="1" w:styleId="TitleChar1">
    <w:name w:val="Title Char1"/>
    <w:basedOn w:val="DefaultParagraphFont"/>
    <w:uiPriority w:val="99"/>
    <w:semiHidden/>
    <w:rsid w:val="00F11329"/>
    <w:rPr>
      <w:rFonts w:asciiTheme="majorHAnsi" w:eastAsiaTheme="majorEastAsia" w:hAnsiTheme="majorHAnsi" w:cstheme="majorBidi"/>
      <w:spacing w:val="-10"/>
      <w:kern w:val="28"/>
      <w:sz w:val="56"/>
      <w:szCs w:val="56"/>
    </w:rPr>
  </w:style>
  <w:style w:type="character" w:customStyle="1" w:styleId="underline">
    <w:name w:val="underline"/>
    <w:qFormat/>
    <w:rsid w:val="00F11329"/>
    <w:rPr>
      <w:u w:val="single"/>
    </w:rPr>
  </w:style>
  <w:style w:type="paragraph" w:customStyle="1" w:styleId="textbold">
    <w:name w:val="text bold"/>
    <w:basedOn w:val="Normal"/>
    <w:link w:val="Emphasis"/>
    <w:uiPriority w:val="7"/>
    <w:qFormat/>
    <w:rsid w:val="00EA5272"/>
    <w:pPr>
      <w:widowControl w:val="0"/>
      <w:spacing w:after="0" w:line="240" w:lineRule="auto"/>
      <w:ind w:left="720"/>
      <w:jc w:val="both"/>
    </w:pPr>
    <w:rPr>
      <w:b/>
      <w:iCs/>
      <w:u w:val="single"/>
    </w:rPr>
  </w:style>
  <w:style w:type="character" w:customStyle="1" w:styleId="apple-converted-space">
    <w:name w:val="apple-converted-space"/>
    <w:basedOn w:val="DefaultParagraphFont"/>
    <w:rsid w:val="001A2A20"/>
  </w:style>
  <w:style w:type="character" w:customStyle="1" w:styleId="cardChar">
    <w:name w:val="card Char"/>
    <w:link w:val="card"/>
    <w:locked/>
    <w:rsid w:val="00D2330F"/>
    <w:rPr>
      <w:rFonts w:ascii="Georgia" w:eastAsia="Times New Roman" w:hAnsi="Georgia"/>
      <w:kern w:val="32"/>
      <w:szCs w:val="20"/>
    </w:rPr>
  </w:style>
  <w:style w:type="paragraph" w:customStyle="1" w:styleId="card">
    <w:name w:val="card"/>
    <w:basedOn w:val="Normal"/>
    <w:link w:val="cardChar"/>
    <w:qFormat/>
    <w:rsid w:val="00D2330F"/>
    <w:pPr>
      <w:ind w:left="288" w:right="288"/>
    </w:pPr>
    <w:rPr>
      <w:rFonts w:ascii="Georgia" w:eastAsia="Times New Roman" w:hAnsi="Georgia" w:cstheme="minorBidi"/>
      <w:kern w:val="32"/>
      <w:szCs w:val="20"/>
    </w:rPr>
  </w:style>
  <w:style w:type="paragraph" w:customStyle="1" w:styleId="Emphasis1">
    <w:name w:val="Emphasis1"/>
    <w:basedOn w:val="Normal"/>
    <w:autoRedefine/>
    <w:uiPriority w:val="7"/>
    <w:qFormat/>
    <w:rsid w:val="00D2330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711E6B"/>
    <w:pPr>
      <w:spacing w:after="0" w:line="240" w:lineRule="auto"/>
    </w:pPr>
    <w:rPr>
      <w:sz w:val="24"/>
      <w:szCs w:val="24"/>
    </w:rPr>
  </w:style>
  <w:style w:type="character" w:customStyle="1" w:styleId="DocumentMapChar">
    <w:name w:val="Document Map Char"/>
    <w:basedOn w:val="DefaultParagraphFont"/>
    <w:link w:val="DocumentMap"/>
    <w:uiPriority w:val="99"/>
    <w:semiHidden/>
    <w:rsid w:val="00711E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link.springer.com/content/pdf/10.1057%2Fs41311-017-0033-0.pdf" TargetMode="External"/><Relationship Id="rId11" Type="http://schemas.openxmlformats.org/officeDocument/2006/relationships/hyperlink" Target="https://samuelbhfauredotcom.files.wordpress.com/2015/10/s2-mearsheimer-2001.pdf" TargetMode="External"/><Relationship Id="rId12" Type="http://schemas.openxmlformats.org/officeDocument/2006/relationships/hyperlink" Target="https://www.cato.org/publications/commentary/no-more-same-problem-primacy" TargetMode="External"/><Relationship Id="rId13" Type="http://schemas.openxmlformats.org/officeDocument/2006/relationships/hyperlink" Target="https://newrepublic.com/article/145479/real-danger-trumps-nuclear-policy-isnt-armageddon" TargetMode="External"/><Relationship Id="rId14" Type="http://schemas.openxmlformats.org/officeDocument/2006/relationships/hyperlink" Target="https://www.chathamhouse.org/sites/default/files/images/ia/INTA94_1_6_249_Layne.pdf" TargetMode="External"/><Relationship Id="rId15" Type="http://schemas.openxmlformats.org/officeDocument/2006/relationships/hyperlink" Target="http://www.mitpressjournals.org/doi/pdf/10.1162/ISEC_a_00064" TargetMode="External"/><Relationship Id="rId16" Type="http://schemas.openxmlformats.org/officeDocument/2006/relationships/hyperlink" Target="https://carnegieendowment.org/2018/01/26/will-us-nuclear-posture-review-see-return-to-hegemony-pub-75359" TargetMode="External"/><Relationship Id="rId17" Type="http://schemas.openxmlformats.org/officeDocument/2006/relationships/hyperlink" Target="https://www.thenation.com/article/china-first-russia-second-america-third-trumps-real-foreign-policy/" TargetMode="External"/><Relationship Id="rId18" Type="http://schemas.openxmlformats.org/officeDocument/2006/relationships/hyperlink" Target="http://nymag.com/daily/intelligencer/2017/06/the-world-without-america.html)" TargetMode="External"/><Relationship Id="rId19" Type="http://schemas.openxmlformats.org/officeDocument/2006/relationships/hyperlink" Target="https://www.jstor.org/stable/10.7864/j.ctt1vjqnvw.10?refreqid=excelsior%3Ab51241a0b7062d5b637b6e7c67519adf&amp;seq=1" TargetMode="External"/><Relationship Id="rId60" Type="http://schemas.openxmlformats.org/officeDocument/2006/relationships/hyperlink" Target="https://en.wikipedia.org/wiki/Cost_curve" TargetMode="External"/><Relationship Id="rId61" Type="http://schemas.openxmlformats.org/officeDocument/2006/relationships/hyperlink" Target="http://www.gao.gov/assets/680/676516.pdf" TargetMode="External"/><Relationship Id="rId62" Type="http://schemas.openxmlformats.org/officeDocument/2006/relationships/hyperlink" Target="https://www.law.cornell.edu/uscode/text/10/482" TargetMode="External"/><Relationship Id="rId63" Type="http://schemas.openxmlformats.org/officeDocument/2006/relationships/hyperlink" Target="https://www.rand.org/content/dam/rand/pubs/reports/2007/R3842.pdf" TargetMode="External"/><Relationship Id="rId64" Type="http://schemas.openxmlformats.org/officeDocument/2006/relationships/hyperlink" Target="https://www.amazon.com/Military-Readiness-Concepts-Choices-Consequences/dp/0815709056/ref=sr_1_1?ie=UTF8&amp;qid=1478398669&amp;sr=8-1&amp;keywords=richard+betts+readiness" TargetMode="External"/><Relationship Id="rId65" Type="http://schemas.openxmlformats.org/officeDocument/2006/relationships/hyperlink" Target="http://www.defenseone.com/ideas/2016/08/armys-coming-readiness-challenge-no-myth/130719/?oref=d-river" TargetMode="External"/><Relationship Id="rId66" Type="http://schemas.openxmlformats.org/officeDocument/2006/relationships/hyperlink" Target="http://breakingdefense.com/2016/08/the-militarys-real-readiness-crisis-odierno-petraeus-are-wrong/" TargetMode="External"/><Relationship Id="rId67" Type="http://schemas.openxmlformats.org/officeDocument/2006/relationships/hyperlink" Target="https://en.oxforddictionaries.com/definition/category_mistake" TargetMode="External"/><Relationship Id="rId68" Type="http://schemas.openxmlformats.org/officeDocument/2006/relationships/hyperlink" Target="http://www.cape.osd.mil/" TargetMode="External"/><Relationship Id="rId69" Type="http://schemas.openxmlformats.org/officeDocument/2006/relationships/hyperlink" Target="https://en.wikipedia.org/wiki/Defense_Readiness_Reporting_System" TargetMode="External"/><Relationship Id="rId120" Type="http://schemas.openxmlformats.org/officeDocument/2006/relationships/hyperlink" Target="https://www.washingtonpost.com/news/checkpoint/wp/2017/06/26/the-pentagon-promised-citizenship-to-immigrants-who-served-now-it-might-help-deport-them/" TargetMode="External"/><Relationship Id="rId121" Type="http://schemas.openxmlformats.org/officeDocument/2006/relationships/hyperlink" Target="http://immigrationforum.org/blog/immigrant-friendly-policies-would-strengthen-u-s-military/" TargetMode="External"/><Relationship Id="rId122" Type="http://schemas.openxmlformats.org/officeDocument/2006/relationships/hyperlink" Target="https://www.migrationpolicy.org/research/dream-vs-reality-analysis-potential-dream-act-beneficiaries" TargetMode="External"/><Relationship Id="rId123" Type="http://schemas.openxmlformats.org/officeDocument/2006/relationships/hyperlink" Target="http://thediplomat.com/2014/01/americas-relative-decline-should-we-panic/" TargetMode="External"/><Relationship Id="rId124" Type="http://schemas.openxmlformats.org/officeDocument/2006/relationships/hyperlink" Target="https://www.tandfonline.com/doi/abs/10.1080/09636412.2017.1306394" TargetMode="External"/><Relationship Id="rId125" Type="http://schemas.openxmlformats.org/officeDocument/2006/relationships/hyperlink" Target="http://www.foreignaffairs.com/articles/138466/barry-r-posen/pull-back?page=show" TargetMode="External"/><Relationship Id="rId126" Type="http://schemas.openxmlformats.org/officeDocument/2006/relationships/image" Target="media/image1.png"/><Relationship Id="rId127" Type="http://schemas.openxmlformats.org/officeDocument/2006/relationships/hyperlink" Target="https://www.chathamhouse.org/sites/files/chathamhouse/images/ia/INTA94_1_1_277_Introduction.pdf" TargetMode="External"/><Relationship Id="rId128" Type="http://schemas.openxmlformats.org/officeDocument/2006/relationships/hyperlink" Target="http://www.nationalreview.com/article/448245/donald-trump-american-leadership-united-states-european-union-china-merkel)" TargetMode="External"/><Relationship Id="rId129" Type="http://schemas.openxmlformats.org/officeDocument/2006/relationships/hyperlink" Target="http://www.twq.com/09july/docs/09jul_Christensen.pdf" TargetMode="External"/><Relationship Id="rId40" Type="http://schemas.openxmlformats.org/officeDocument/2006/relationships/hyperlink" Target="https://www.amazon.com/Tragedy-Great-Power-Politics-Updated/dp/0393349276/ref=sr_1_1?ie=UTF8&amp;qid=1478379014&amp;sr=8-1&amp;keywords=tragedy+of+great+power+politics" TargetMode="External"/><Relationship Id="rId41" Type="http://schemas.openxmlformats.org/officeDocument/2006/relationships/hyperlink" Target="http://avalon.law.yale.edu/18th_century/washing.asp" TargetMode="External"/><Relationship Id="rId42" Type="http://schemas.openxmlformats.org/officeDocument/2006/relationships/hyperlink" Target="http://teachinghistory.org/history-content/ask-a-historian/24671" TargetMode="External"/><Relationship Id="rId90" Type="http://schemas.openxmlformats.org/officeDocument/2006/relationships/hyperlink" Target="https://www.defense.gov/Portals/1/Documents/pubs/Memo_-_The_Fifth_and_Sixth_Links_to_the_Force_of_the_Future.pdf" TargetMode="External"/><Relationship Id="rId91" Type="http://schemas.openxmlformats.org/officeDocument/2006/relationships/hyperlink" Target="https://hbr.org/2017/05/what-i-learned-from-transforming-the-u-s-militarys-approach-to-talent" TargetMode="External"/><Relationship Id="rId92" Type="http://schemas.openxmlformats.org/officeDocument/2006/relationships/hyperlink" Target="https://bipartisanpolicy.org/events/pentagon-personnel-reform/" TargetMode="External"/><Relationship Id="rId93" Type="http://schemas.openxmlformats.org/officeDocument/2006/relationships/hyperlink" Target="https://federalnewsradio.com/defense/2016/02/carter-defends-force-future-congressional-dis/" TargetMode="External"/><Relationship Id="rId94" Type="http://schemas.openxmlformats.org/officeDocument/2006/relationships/hyperlink" Target="https://federalnewsradio.com/defense-news/2017/05/is-force-of-the-future-back-from-the-dead/" TargetMode="External"/><Relationship Id="rId95" Type="http://schemas.openxmlformats.org/officeDocument/2006/relationships/hyperlink" Target="https://warontherocks.com/2015/10/why-military-personnel-reform-matters/" TargetMode="External"/><Relationship Id="rId96" Type="http://schemas.openxmlformats.org/officeDocument/2006/relationships/hyperlink" Target="http://www.militarytimes.com/articles/trump-budget-military-pay-raise-2018" TargetMode="External"/><Relationship Id="rId101" Type="http://schemas.openxmlformats.org/officeDocument/2006/relationships/hyperlink" Target="https://www.rand.org/pubs/testimonies/CT446.html" TargetMode="External"/><Relationship Id="rId102" Type="http://schemas.openxmlformats.org/officeDocument/2006/relationships/hyperlink" Target="http://www.rand.org/content/dam/rand/pubs/monographs/2007/RAND_MG598.pdf" TargetMode="External"/><Relationship Id="rId103" Type="http://schemas.openxmlformats.org/officeDocument/2006/relationships/hyperlink" Target="https://www.cbo.gov/publication/49764" TargetMode="External"/><Relationship Id="rId104" Type="http://schemas.openxmlformats.org/officeDocument/2006/relationships/hyperlink" Target="https://www.forbes.com/sites/lorenthompson/2014/02/26/defense-secretary-declares-war-on-budget-control-act-as-hollow-force-looms/" TargetMode="External"/><Relationship Id="rId105" Type="http://schemas.openxmlformats.org/officeDocument/2006/relationships/hyperlink" Target="https://www.cnas.org/publications/reports/avf-4-0-the-future-of-the-all-volunteer-force" TargetMode="External"/><Relationship Id="rId106" Type="http://schemas.openxmlformats.org/officeDocument/2006/relationships/hyperlink" Target="http://healthaffairs.org/blog/2017/04/27/rethinking-the-united-states-military-health-system/" TargetMode="External"/><Relationship Id="rId107" Type="http://schemas.openxmlformats.org/officeDocument/2006/relationships/hyperlink" Target="http://www.cbo.gov/sites/default/files/113th-congress-2013-2014/reports/44993-MilitaryHealthcare.pdf" TargetMode="External"/><Relationship Id="rId108" Type="http://schemas.openxmlformats.org/officeDocument/2006/relationships/hyperlink" Target="https://warontherocks.com/2016/02/its-time-to-improve-military-health-care/" TargetMode="External"/><Relationship Id="rId109" Type="http://schemas.openxmlformats.org/officeDocument/2006/relationships/hyperlink" Target="https://federalnewsradio.com/defense/2016/12/defense-health-agency-poised-huge-growth-just-passed-defense-bill/" TargetMode="External"/><Relationship Id="rId97" Type="http://schemas.openxmlformats.org/officeDocument/2006/relationships/hyperlink" Target="https://federalnewsradio.com/defense/2017/03/service-members-families-feeling-pinch-hiring-freeze-despite-exemptions/" TargetMode="External"/><Relationship Id="rId98" Type="http://schemas.openxmlformats.org/officeDocument/2006/relationships/hyperlink" Target="https://www.rand.org/topics/military-personnel.html" TargetMode="External"/><Relationship Id="rId99" Type="http://schemas.openxmlformats.org/officeDocument/2006/relationships/hyperlink" Target="https://www.brookings.edu/research/making-it-personnel-the-need-for-military-compensation-reform/" TargetMode="External"/><Relationship Id="rId43" Type="http://schemas.openxmlformats.org/officeDocument/2006/relationships/hyperlink" Target="https://books.google.com/books?id=E5nrPvOEPEcC&amp;pg=PA343&amp;lpg=PA343&amp;dq=cold+war+standing+army&amp;source=bl&amp;ots=sYv1R8qzc7&amp;sig=9b99h4iRhkJMyzls7H5XHM1sKgQ&amp;hl=en&amp;sa=X&amp;ved=0ahUKEwiyitHjpNnPAhXMCD4KHVkMDes4ChDoAQhHMAg" TargetMode="External"/><Relationship Id="rId44" Type="http://schemas.openxmlformats.org/officeDocument/2006/relationships/hyperlink" Target="https://www.amazon.com/s/ref=nb_sb_noss?url=search-alias%3Daps&amp;field-keywords=richard+betts+readiness" TargetMode="External"/><Relationship Id="rId45" Type="http://schemas.openxmlformats.org/officeDocument/2006/relationships/hyperlink" Target="https://en.wikipedia.org/wiki/Intertemporal_choice" TargetMode="External"/><Relationship Id="rId46" Type="http://schemas.openxmlformats.org/officeDocument/2006/relationships/hyperlink" Target="https://www.amazon.com/Men-Against-Fire-Problem-Command/dp/0806132809/ref=sr_1_1?ie=UTF8&amp;qid=1477786595&amp;sr=8-1&amp;keywords=sla+marshall+men+against+fire" TargetMode="External"/><Relationship Id="rId47" Type="http://schemas.openxmlformats.org/officeDocument/2006/relationships/hyperlink" Target="https://www.amazon.com/Strategy-Politics-Defense-Budgets-Institute/dp/0231025564/ref=sr_1_fkmr0_1?ie=UTF8&amp;qid=1476283852&amp;sr=8-1-fkmr0&amp;keywords=glen+snyder+strategy+budget" TargetMode="External"/><Relationship Id="rId48" Type="http://schemas.openxmlformats.org/officeDocument/2006/relationships/hyperlink" Target="http://www.wsj.com/article_email/the-myth-of-a-u-s-military-readiness-crisis-1470783221-lMyQjAxMTE2ODE4MDExNDA2Wj" TargetMode="External"/><Relationship Id="rId49" Type="http://schemas.openxmlformats.org/officeDocument/2006/relationships/hyperlink" Target="http://www.defenseone.com/ideas/2016/08/armys-coming-readiness-challenge-no-myth/130719/?oref=d-river" TargetMode="External"/><Relationship Id="rId100" Type="http://schemas.openxmlformats.org/officeDocument/2006/relationships/hyperlink" Target="http://www.rand.org/pubs/research_briefs/RB7569/index1.html" TargetMode="External"/><Relationship Id="rId20" Type="http://schemas.openxmlformats.org/officeDocument/2006/relationships/hyperlink" Target="https://www.opendemocracy.net/raffaele-marchetti/end-of-american-hegemonic-cycle" TargetMode="External"/><Relationship Id="rId21" Type="http://schemas.openxmlformats.org/officeDocument/2006/relationships/hyperlink" Target="https://niskanencenter.org/blog/notes/donald-trumps-illiberal-hegemony/)//JoH" TargetMode="External"/><Relationship Id="rId22" Type="http://schemas.openxmlformats.org/officeDocument/2006/relationships/hyperlink" Target="https://www.foreignaffairs.com/articles/2016-12-12/once-and-future-order/" TargetMode="External"/><Relationship Id="rId70" Type="http://schemas.openxmlformats.org/officeDocument/2006/relationships/hyperlink" Target="http://csbaonline.org/research/publications/rethinking-readiness/" TargetMode="External"/><Relationship Id="rId71" Type="http://schemas.openxmlformats.org/officeDocument/2006/relationships/hyperlink" Target="http://www.militaryaerospace.com/articles/2016/01/defense-budget-forecast.html" TargetMode="External"/><Relationship Id="rId72" Type="http://schemas.openxmlformats.org/officeDocument/2006/relationships/hyperlink" Target="https://www.cbo.gov/publication/49764" TargetMode="External"/><Relationship Id="rId73" Type="http://schemas.openxmlformats.org/officeDocument/2006/relationships/hyperlink" Target="http://www.theamericanconservative.com/larison/the-false-narrative-of-u-s-withdrawal-from-the-world/" TargetMode="External"/><Relationship Id="rId74" Type="http://schemas.openxmlformats.org/officeDocument/2006/relationships/hyperlink" Target="http://www.rand.org/pubs/research_briefs/RB9870.html" TargetMode="External"/><Relationship Id="rId75" Type="http://schemas.openxmlformats.org/officeDocument/2006/relationships/hyperlink" Target="http://www.strategicstudiesinstitute.army.mil/pdffiles/PUB602.pdf" TargetMode="External"/><Relationship Id="rId76" Type="http://schemas.openxmlformats.org/officeDocument/2006/relationships/hyperlink" Target="https://www.huffingtonpost.com/entry/paul-begala-trump-wuss_us_5a96240ce4b09c872baefa95" TargetMode="External"/><Relationship Id="rId77" Type="http://schemas.openxmlformats.org/officeDocument/2006/relationships/hyperlink" Target="https://warontherocks.com/2017/07/military-power-is-all-about-people-a-return-to-personnel-policy/" TargetMode="External"/><Relationship Id="rId78" Type="http://schemas.openxmlformats.org/officeDocument/2006/relationships/hyperlink" Target="http://www.reuters.com/article/us-usa-pentagon-procurement-idUSKCN18E334?il=0" TargetMode="External"/><Relationship Id="rId79" Type="http://schemas.openxmlformats.org/officeDocument/2006/relationships/hyperlink" Target="http://www.politico.com/story/2017/03/donald-trump-budget-defense-236142" TargetMode="External"/><Relationship Id="rId23" Type="http://schemas.openxmlformats.org/officeDocument/2006/relationships/hyperlink" Target="https://www.foreignaffairs.com/articles/2016-12-12/once-and-future-order/" TargetMode="External"/><Relationship Id="rId24" Type="http://schemas.openxmlformats.org/officeDocument/2006/relationships/hyperlink" Target="https://link.springer.com/content/pdf/10.1057%2Fs41311-017-0033-0.pdf" TargetMode="External"/><Relationship Id="rId25" Type="http://schemas.openxmlformats.org/officeDocument/2006/relationships/hyperlink" Target="https://www.stimson.org/content/overseas-contingency-operations-pentagons-80-billion-loophole" TargetMode="External"/><Relationship Id="rId26" Type="http://schemas.openxmlformats.org/officeDocument/2006/relationships/hyperlink" Target="https://www.amazon.com/This-War-Really-Matters-Defense/dp/1568024606" TargetMode="External"/><Relationship Id="rId27" Type="http://schemas.openxmlformats.org/officeDocument/2006/relationships/hyperlink" Target="https://www.brookings.edu/blog/order-from-chaos/2017/10/12/is-the-pentagon-headed-for-a-military-readiness-crisis/" TargetMode="External"/><Relationship Id="rId28" Type="http://schemas.openxmlformats.org/officeDocument/2006/relationships/hyperlink" Target="http://www.aei.org/publication/repair-and-rebuild-balancing-new-military-spending-for-a-three-theater-strategy/" TargetMode="External"/><Relationship Id="rId29" Type="http://schemas.openxmlformats.org/officeDocument/2006/relationships/hyperlink" Target="https://www.heritage.org/budget-and-spending/report/blueprint-balance-federal-budget-2017" TargetMode="External"/><Relationship Id="rId130" Type="http://schemas.openxmlformats.org/officeDocument/2006/relationships/hyperlink" Target="https://repository.library.georgetown.edu/handle/10822/1041833" TargetMode="External"/><Relationship Id="rId131" Type="http://schemas.openxmlformats.org/officeDocument/2006/relationships/hyperlink" Target="https://repository.library.georgetown.edu/handle/10822/1041833" TargetMode="External"/><Relationship Id="rId132" Type="http://schemas.openxmlformats.org/officeDocument/2006/relationships/hyperlink" Target="http://politicalscience.osu.edu/faculty/jmueller/CNArestraintCato16.pdf" TargetMode="External"/><Relationship Id="rId133" Type="http://schemas.openxmlformats.org/officeDocument/2006/relationships/hyperlink" Target="http://www.worldpoliticsreview.com/articles/10047/the-new-rules-credit-the-u-s-not-the-u-n-for-more-peaceful-world" TargetMode="External"/><Relationship Id="rId134" Type="http://schemas.openxmlformats.org/officeDocument/2006/relationships/hyperlink" Target="https://www.brookings.edu/research/americas-awesome-military/" TargetMode="External"/><Relationship Id="rId135" Type="http://schemas.openxmlformats.org/officeDocument/2006/relationships/hyperlink" Target="http://docs.house.gov/meetings/AS/AS00/20170201/105509/HHRG-115-AS00-Wstate-McLaughlinJ-20170201.pdf)" TargetMode="External"/><Relationship Id="rId136" Type="http://schemas.openxmlformats.org/officeDocument/2006/relationships/hyperlink" Target="https://www.foreignaffairs.com/articles/united-states/2016-04-13/once-and-future-superpower)" TargetMode="External"/><Relationship Id="rId137" Type="http://schemas.openxmlformats.org/officeDocument/2006/relationships/hyperlink" Target="http://www.americasquarterly.org/content/post-hegemonic-paradise-latin-america)" TargetMode="External"/><Relationship Id="rId138" Type="http://schemas.openxmlformats.org/officeDocument/2006/relationships/fontTable" Target="fontTable.xml"/><Relationship Id="rId13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chathamhouse.org/sites/default/files/images/ia/INTA94_1_6_249_Layne.pdf" TargetMode="External"/><Relationship Id="rId7" Type="http://schemas.openxmlformats.org/officeDocument/2006/relationships/hyperlink" Target="https://www.chathamhouse.org/sites/default/files/images/ia/INTA94_1_6_249_Layne.pdf" TargetMode="External"/><Relationship Id="rId8" Type="http://schemas.openxmlformats.org/officeDocument/2006/relationships/hyperlink" Target="https://link.springer.com/content/pdf/10.1057%2Fs41311-017-0033-0.pdf" TargetMode="External"/><Relationship Id="rId9" Type="http://schemas.openxmlformats.org/officeDocument/2006/relationships/hyperlink" Target="https://link.springer.com/content/pdf/10.1057%2Fs41311-017-0033-0.pdf" TargetMode="External"/><Relationship Id="rId50" Type="http://schemas.openxmlformats.org/officeDocument/2006/relationships/hyperlink" Target="http://breakingdefense.com/2016/08/the-militarys-real-readiness-crisis-odierno-petraeus-are-wrong/" TargetMode="External"/><Relationship Id="rId51" Type="http://schemas.openxmlformats.org/officeDocument/2006/relationships/hyperlink" Target="http://www.realcleardefense.com/articles/2016/08/31/no_myth_petraeus__ohanlon_miss_the_mark_on_military_readiness_109775.html" TargetMode="External"/><Relationship Id="rId52" Type="http://schemas.openxmlformats.org/officeDocument/2006/relationships/hyperlink" Target="http://www.armed-services.senate.gov/hearings/16-09-15-long-term-budgetary-challenges-facing-the-military-services-and-innovative-solutions-for-maintaining-our-military-superiority" TargetMode="External"/><Relationship Id="rId53" Type="http://schemas.openxmlformats.org/officeDocument/2006/relationships/hyperlink" Target="http://warontherocks.com/2016/09/defense-reform-in-the-next-administration/" TargetMode="External"/><Relationship Id="rId54" Type="http://schemas.openxmlformats.org/officeDocument/2006/relationships/hyperlink" Target="http://www.emailnewsletterstand.com/e/to-derp-is-to-die" TargetMode="External"/><Relationship Id="rId55" Type="http://schemas.openxmlformats.org/officeDocument/2006/relationships/hyperlink" Target="https://www.amazon.com/Military-Readiness-Concepts-Choices-Consequences/dp/0815709056/ref=sr_1_1?ie=UTF8&amp;qid=1477786908&amp;sr=8-1&amp;keywords=betts+readiness" TargetMode="External"/><Relationship Id="rId56" Type="http://schemas.openxmlformats.org/officeDocument/2006/relationships/hyperlink" Target="http://armedforcesjournal.com/getting-there-is-half-the-battle/" TargetMode="External"/><Relationship Id="rId57" Type="http://schemas.openxmlformats.org/officeDocument/2006/relationships/hyperlink" Target="http://www.armed-services.senate.gov/hearings/16-09-15-long-term-budgetary-challenges-facing-the-military-services-and-innovative-solutions-for-maintaining-our-military-superiority" TargetMode="External"/><Relationship Id="rId58" Type="http://schemas.openxmlformats.org/officeDocument/2006/relationships/hyperlink" Target="https://en.wikipedia.org/wiki/Emergence" TargetMode="External"/><Relationship Id="rId59" Type="http://schemas.openxmlformats.org/officeDocument/2006/relationships/hyperlink" Target="https://books.google.com/books?hl=en&amp;lr=&amp;id=z2SJDAAAQBAJ&amp;oi=fnd&amp;pg=PP1&amp;dq=joint+warfare+complexity&amp;ots=BxQ5R0xruL&amp;sig=6TBQ2lDOy4CX8Cql819EhNIUSdw" TargetMode="External"/><Relationship Id="rId110" Type="http://schemas.openxmlformats.org/officeDocument/2006/relationships/hyperlink" Target="http://www.rand.org/blog/2015/09/paying-for-telemedicine.html" TargetMode="External"/><Relationship Id="rId111" Type="http://schemas.openxmlformats.org/officeDocument/2006/relationships/hyperlink" Target="https://en.wikipedia.org/wiki/New_York_Times" TargetMode="External"/><Relationship Id="rId112" Type="http://schemas.openxmlformats.org/officeDocument/2006/relationships/hyperlink" Target="https://en.wikipedia.org/wiki/Wall_Street_Journal" TargetMode="External"/><Relationship Id="rId113" Type="http://schemas.openxmlformats.org/officeDocument/2006/relationships/hyperlink" Target="http://immigrationforum.org/wp-content/uploads/2017/11/FOR-THE-LOVE-OF-COUNTRY-DIGITAL.pdf" TargetMode="External"/><Relationship Id="rId114" Type="http://schemas.openxmlformats.org/officeDocument/2006/relationships/hyperlink" Target="https://www.uscis.gov/about-us/find-uscis-office/uscis-facilities-dedicated-memory-immigrant-medal-honor-recipients" TargetMode="External"/><Relationship Id="rId115" Type="http://schemas.openxmlformats.org/officeDocument/2006/relationships/hyperlink" Target="http://immigrationforum.org/wp-content/uploads/2017/11/FOR-THE-LOVE-OF-COUNTRY-DIGITAL.pdf" TargetMode="External"/><Relationship Id="rId116" Type="http://schemas.openxmlformats.org/officeDocument/2006/relationships/hyperlink" Target="http://time.com/2938158/youth-fail-to-qualify-military-service/" TargetMode="External"/><Relationship Id="rId117" Type="http://schemas.openxmlformats.org/officeDocument/2006/relationships/hyperlink" Target="http://www.armyupress.army.mil/Journals/NCO-Journal/NCOJ-Writing-Excellence-Program/Stressing-Individual-Opportunity-in-Army-Recruiting/" TargetMode="External"/><Relationship Id="rId118" Type="http://schemas.openxmlformats.org/officeDocument/2006/relationships/hyperlink" Target="https://www.usatoday.com/story/news/politics/2017/02/12/army-spend-300-million-bonuses-and-ads-get-6000-more-recruits/97757094/" TargetMode="External"/><Relationship Id="rId119" Type="http://schemas.openxmlformats.org/officeDocument/2006/relationships/hyperlink" Target="https://www.amazon.com/There-Goes-Neighborhood-Communities-Immigration/dp/1633883078/ref=asap_bc?ie=UTF8" TargetMode="External"/><Relationship Id="rId30" Type="http://schemas.openxmlformats.org/officeDocument/2006/relationships/hyperlink" Target="https://www.cnas.org/research/defense-strategies-and-assessments/evolving-the-future-force" TargetMode="External"/><Relationship Id="rId31" Type="http://schemas.openxmlformats.org/officeDocument/2006/relationships/hyperlink" Target="https://www.usip.org/sites/default/files/qdr/qdrreport.pdf" TargetMode="External"/><Relationship Id="rId32" Type="http://schemas.openxmlformats.org/officeDocument/2006/relationships/hyperlink" Target="https://www.amazon.com/Ensuring-Strong-U-S-Defense-Future/dp/1537055429" TargetMode="External"/><Relationship Id="rId33" Type="http://schemas.openxmlformats.org/officeDocument/2006/relationships/hyperlink" Target="https://en.wikipedia.org/wiki/United_States" TargetMode="External"/><Relationship Id="rId34" Type="http://schemas.openxmlformats.org/officeDocument/2006/relationships/hyperlink" Target="https://en.wikipedia.org/wiki/Lawyer" TargetMode="External"/><Relationship Id="rId35" Type="http://schemas.openxmlformats.org/officeDocument/2006/relationships/hyperlink" Target="https://en.wikipedia.org/wiki/Under_Secretary_of_Defense_for_Personnel_and_Readiness" TargetMode="External"/><Relationship Id="rId36" Type="http://schemas.openxmlformats.org/officeDocument/2006/relationships/hyperlink" Target="https://en.wikipedia.org/wiki/Noam_Chomsky" TargetMode="External"/><Relationship Id="rId37" Type="http://schemas.openxmlformats.org/officeDocument/2006/relationships/hyperlink" Target="https://www.google.com/search?tbm=bks&amp;hl=en&amp;q=%22the+chicken+is+ready+to+eat%22&amp;=" TargetMode="External"/><Relationship Id="rId38" Type="http://schemas.openxmlformats.org/officeDocument/2006/relationships/hyperlink" Target="http://plato.stanford.edu/entries/vagueness/" TargetMode="External"/><Relationship Id="rId39" Type="http://schemas.openxmlformats.org/officeDocument/2006/relationships/hyperlink" Target="http://plato.stanford.edu/entries/ambiguity/" TargetMode="External"/><Relationship Id="rId80" Type="http://schemas.openxmlformats.org/officeDocument/2006/relationships/hyperlink" Target="http://www.rand.org/pubs/monographs/MG265.html" TargetMode="External"/><Relationship Id="rId81" Type="http://schemas.openxmlformats.org/officeDocument/2006/relationships/hyperlink" Target="http://www.shsu.edu/~his_ncp/VolArm.html" TargetMode="External"/><Relationship Id="rId82" Type="http://schemas.openxmlformats.org/officeDocument/2006/relationships/hyperlink" Target="https://www.rand.org/content/dam/rand/pubs/reports/1993/R4246.pdf" TargetMode="External"/><Relationship Id="rId83" Type="http://schemas.openxmlformats.org/officeDocument/2006/relationships/hyperlink" Target="https://cdn.bipartisanpolicy.org/wp-content/uploads/2017/02/BPC-Defense-Personnel-Systems.pdf" TargetMode="External"/><Relationship Id="rId84" Type="http://schemas.openxmlformats.org/officeDocument/2006/relationships/hyperlink" Target="https://www.cnas.org/publications/reports/avf-4-0-the-future-of-the-all-volunteer-force" TargetMode="External"/><Relationship Id="rId85" Type="http://schemas.openxmlformats.org/officeDocument/2006/relationships/hyperlink" Target="http://www.nytimes.com/2004/06/02/opinion/for-some-soldiers-the-war-never-ends.html?_r=0" TargetMode="External"/><Relationship Id="rId86" Type="http://schemas.openxmlformats.org/officeDocument/2006/relationships/hyperlink" Target="https://www.cnas.org/publications/reports/contracting-in-conflicts-the-path-to-reform" TargetMode="External"/><Relationship Id="rId87" Type="http://schemas.openxmlformats.org/officeDocument/2006/relationships/hyperlink" Target="http://www.nytimes.com/2008/08/12/washington/12contractors.html" TargetMode="External"/><Relationship Id="rId88" Type="http://schemas.openxmlformats.org/officeDocument/2006/relationships/hyperlink" Target="https://www.defense.gov/Portals/1/features/2015/0315_force-of-the-future/documents/SD_Signed_FotF_Memo_-_11.18.pdf" TargetMode="External"/><Relationship Id="rId89" Type="http://schemas.openxmlformats.org/officeDocument/2006/relationships/hyperlink" Target="https://www.defense.gov/Portals/1/features/2015/0315_force-of-the-future/Memorandum-The-Next-Two-Links-to-the-Force-of-the-Futur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92087-896C-C348-B247-939BF8031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C:\Users\schirmera\AppData\Roaming\Microsoft\Templates\Debate.dotm</Template>
  <TotalTime>1</TotalTime>
  <Pages>1</Pages>
  <Words>79804</Words>
  <Characters>454886</Characters>
  <Application>Microsoft Macintosh Word</Application>
  <DocSecurity>0</DocSecurity>
  <Lines>3790</Lines>
  <Paragraphs>1067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Microsoft Office User</cp:lastModifiedBy>
  <cp:revision>3</cp:revision>
  <dcterms:created xsi:type="dcterms:W3CDTF">2018-06-28T20:09:00Z</dcterms:created>
  <dcterms:modified xsi:type="dcterms:W3CDTF">2018-07-09T13:23:00Z</dcterms:modified>
</cp:coreProperties>
</file>