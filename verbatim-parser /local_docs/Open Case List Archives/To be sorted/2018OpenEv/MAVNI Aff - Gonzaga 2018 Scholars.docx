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4BBFF3A" w14:textId="52651B2B" w:rsidR="00014662" w:rsidRPr="00E16AF4" w:rsidRDefault="00014662" w:rsidP="00014662">
      <w:pPr>
        <w:pStyle w:val="Heading1"/>
        <w:rPr>
          <w:rFonts w:cs="Times New Roman"/>
        </w:rPr>
      </w:pPr>
      <w:bookmarkStart w:id="0" w:name="_Toc518723799"/>
      <w:r w:rsidRPr="00E16AF4">
        <w:rPr>
          <w:rFonts w:cs="Times New Roman"/>
        </w:rPr>
        <w:t>MAVNI Aff</w:t>
      </w:r>
      <w:r w:rsidR="00141FAE">
        <w:rPr>
          <w:rFonts w:cs="Times New Roman"/>
        </w:rPr>
        <w:t xml:space="preserve"> – Scholars – GDI – 2018</w:t>
      </w:r>
      <w:bookmarkEnd w:id="0"/>
    </w:p>
    <w:p w14:paraId="3C40E617" w14:textId="6B1F42E0" w:rsidR="001668A8" w:rsidRDefault="001668A8" w:rsidP="001668A8"/>
    <w:sdt>
      <w:sdtPr>
        <w:rPr>
          <w:rFonts w:ascii="Times New Roman" w:eastAsiaTheme="minorHAnsi" w:hAnsi="Times New Roman" w:cs="Times New Roman"/>
          <w:color w:val="auto"/>
          <w:sz w:val="22"/>
          <w:szCs w:val="22"/>
        </w:rPr>
        <w:id w:val="-1751881345"/>
        <w:docPartObj>
          <w:docPartGallery w:val="Table of Contents"/>
          <w:docPartUnique/>
        </w:docPartObj>
      </w:sdtPr>
      <w:sdtEndPr>
        <w:rPr>
          <w:b/>
          <w:bCs/>
          <w:noProof/>
        </w:rPr>
      </w:sdtEndPr>
      <w:sdtContent>
        <w:p w14:paraId="657F0019" w14:textId="53669C95" w:rsidR="00C5465F" w:rsidRPr="0039129C" w:rsidRDefault="00C5465F">
          <w:pPr>
            <w:pStyle w:val="TOCHeading"/>
            <w:rPr>
              <w:rFonts w:ascii="Times New Roman" w:hAnsi="Times New Roman" w:cs="Times New Roman"/>
              <w:b/>
              <w:color w:val="000000" w:themeColor="text1"/>
            </w:rPr>
          </w:pPr>
          <w:r w:rsidRPr="0039129C">
            <w:rPr>
              <w:rFonts w:ascii="Times New Roman" w:hAnsi="Times New Roman" w:cs="Times New Roman"/>
              <w:b/>
              <w:color w:val="000000" w:themeColor="text1"/>
            </w:rPr>
            <w:t>Table of Contents</w:t>
          </w:r>
        </w:p>
        <w:p w14:paraId="7B0A5136" w14:textId="1144C8AC" w:rsidR="00AE5C34" w:rsidRDefault="00C5465F">
          <w:pPr>
            <w:pStyle w:val="TOC1"/>
            <w:tabs>
              <w:tab w:val="right" w:leader="dot" w:pos="9350"/>
            </w:tabs>
            <w:rPr>
              <w:rFonts w:asciiTheme="minorHAnsi" w:eastAsiaTheme="minorEastAsia" w:hAnsiTheme="minorHAnsi" w:cstheme="minorBidi"/>
              <w:noProof/>
            </w:rPr>
          </w:pPr>
          <w:r>
            <w:rPr>
              <w:b/>
              <w:bCs/>
              <w:noProof/>
            </w:rPr>
            <w:fldChar w:fldCharType="begin"/>
          </w:r>
          <w:r>
            <w:rPr>
              <w:b/>
              <w:bCs/>
              <w:noProof/>
            </w:rPr>
            <w:instrText xml:space="preserve"> TOC \o "1-3" \h \z \u </w:instrText>
          </w:r>
          <w:r>
            <w:rPr>
              <w:b/>
              <w:bCs/>
              <w:noProof/>
            </w:rPr>
            <w:fldChar w:fldCharType="separate"/>
          </w:r>
          <w:hyperlink w:anchor="_Toc518723799" w:history="1">
            <w:r w:rsidR="00AE5C34" w:rsidRPr="0056380B">
              <w:rPr>
                <w:rStyle w:val="Hyperlink"/>
                <w:noProof/>
              </w:rPr>
              <w:t>MAVNI Aff – Scholars – GDI – 2018</w:t>
            </w:r>
            <w:r w:rsidR="00AE5C34">
              <w:rPr>
                <w:noProof/>
                <w:webHidden/>
              </w:rPr>
              <w:tab/>
            </w:r>
            <w:r w:rsidR="00AE5C34">
              <w:rPr>
                <w:noProof/>
                <w:webHidden/>
              </w:rPr>
              <w:fldChar w:fldCharType="begin"/>
            </w:r>
            <w:r w:rsidR="00AE5C34">
              <w:rPr>
                <w:noProof/>
                <w:webHidden/>
              </w:rPr>
              <w:instrText xml:space="preserve"> PAGEREF _Toc518723799 \h </w:instrText>
            </w:r>
            <w:r w:rsidR="00AE5C34">
              <w:rPr>
                <w:noProof/>
                <w:webHidden/>
              </w:rPr>
            </w:r>
            <w:r w:rsidR="00AE5C34">
              <w:rPr>
                <w:noProof/>
                <w:webHidden/>
              </w:rPr>
              <w:fldChar w:fldCharType="separate"/>
            </w:r>
            <w:r w:rsidR="00AE5C34">
              <w:rPr>
                <w:noProof/>
                <w:webHidden/>
              </w:rPr>
              <w:t>1</w:t>
            </w:r>
            <w:r w:rsidR="00AE5C34">
              <w:rPr>
                <w:noProof/>
                <w:webHidden/>
              </w:rPr>
              <w:fldChar w:fldCharType="end"/>
            </w:r>
          </w:hyperlink>
        </w:p>
        <w:p w14:paraId="55DA6D4A" w14:textId="62AD9616" w:rsidR="00AE5C34" w:rsidRDefault="0039129C">
          <w:pPr>
            <w:pStyle w:val="TOC1"/>
            <w:tabs>
              <w:tab w:val="right" w:leader="dot" w:pos="9350"/>
            </w:tabs>
            <w:rPr>
              <w:rFonts w:asciiTheme="minorHAnsi" w:eastAsiaTheme="minorEastAsia" w:hAnsiTheme="minorHAnsi" w:cstheme="minorBidi"/>
              <w:noProof/>
            </w:rPr>
          </w:pPr>
          <w:hyperlink w:anchor="_Toc518723800" w:history="1">
            <w:r w:rsidR="00AE5C34" w:rsidRPr="0056380B">
              <w:rPr>
                <w:rStyle w:val="Hyperlink"/>
                <w:noProof/>
              </w:rPr>
              <w:t>1AC Draft</w:t>
            </w:r>
            <w:r w:rsidR="00AE5C34">
              <w:rPr>
                <w:noProof/>
                <w:webHidden/>
              </w:rPr>
              <w:tab/>
            </w:r>
            <w:r w:rsidR="00AE5C34">
              <w:rPr>
                <w:noProof/>
                <w:webHidden/>
              </w:rPr>
              <w:fldChar w:fldCharType="begin"/>
            </w:r>
            <w:r w:rsidR="00AE5C34">
              <w:rPr>
                <w:noProof/>
                <w:webHidden/>
              </w:rPr>
              <w:instrText xml:space="preserve"> PAGEREF _Toc518723800 \h </w:instrText>
            </w:r>
            <w:r w:rsidR="00AE5C34">
              <w:rPr>
                <w:noProof/>
                <w:webHidden/>
              </w:rPr>
            </w:r>
            <w:r w:rsidR="00AE5C34">
              <w:rPr>
                <w:noProof/>
                <w:webHidden/>
              </w:rPr>
              <w:fldChar w:fldCharType="separate"/>
            </w:r>
            <w:r w:rsidR="00AE5C34">
              <w:rPr>
                <w:noProof/>
                <w:webHidden/>
              </w:rPr>
              <w:t>5</w:t>
            </w:r>
            <w:r w:rsidR="00AE5C34">
              <w:rPr>
                <w:noProof/>
                <w:webHidden/>
              </w:rPr>
              <w:fldChar w:fldCharType="end"/>
            </w:r>
          </w:hyperlink>
        </w:p>
        <w:p w14:paraId="379FA6A5" w14:textId="4C419B32" w:rsidR="00AE5C34" w:rsidRDefault="0039129C">
          <w:pPr>
            <w:pStyle w:val="TOC2"/>
            <w:tabs>
              <w:tab w:val="right" w:leader="dot" w:pos="9350"/>
            </w:tabs>
            <w:rPr>
              <w:rFonts w:asciiTheme="minorHAnsi" w:eastAsiaTheme="minorEastAsia" w:hAnsiTheme="minorHAnsi" w:cstheme="minorBidi"/>
              <w:noProof/>
            </w:rPr>
          </w:pPr>
          <w:hyperlink w:anchor="_Toc518723801" w:history="1">
            <w:r w:rsidR="00AE5C34" w:rsidRPr="0056380B">
              <w:rPr>
                <w:rStyle w:val="Hyperlink"/>
                <w:noProof/>
              </w:rPr>
              <w:t>Plan Optio</w:t>
            </w:r>
            <w:bookmarkStart w:id="1" w:name="_GoBack"/>
            <w:bookmarkEnd w:id="1"/>
            <w:r w:rsidR="00AE5C34" w:rsidRPr="0056380B">
              <w:rPr>
                <w:rStyle w:val="Hyperlink"/>
                <w:noProof/>
              </w:rPr>
              <w:t>ns</w:t>
            </w:r>
            <w:r w:rsidR="00AE5C34">
              <w:rPr>
                <w:noProof/>
                <w:webHidden/>
              </w:rPr>
              <w:tab/>
            </w:r>
            <w:r w:rsidR="00AE5C34">
              <w:rPr>
                <w:noProof/>
                <w:webHidden/>
              </w:rPr>
              <w:fldChar w:fldCharType="begin"/>
            </w:r>
            <w:r w:rsidR="00AE5C34">
              <w:rPr>
                <w:noProof/>
                <w:webHidden/>
              </w:rPr>
              <w:instrText xml:space="preserve"> PAGEREF _Toc518723801 \h </w:instrText>
            </w:r>
            <w:r w:rsidR="00AE5C34">
              <w:rPr>
                <w:noProof/>
                <w:webHidden/>
              </w:rPr>
            </w:r>
            <w:r w:rsidR="00AE5C34">
              <w:rPr>
                <w:noProof/>
                <w:webHidden/>
              </w:rPr>
              <w:fldChar w:fldCharType="separate"/>
            </w:r>
            <w:r w:rsidR="00AE5C34">
              <w:rPr>
                <w:noProof/>
                <w:webHidden/>
              </w:rPr>
              <w:t>6</w:t>
            </w:r>
            <w:r w:rsidR="00AE5C34">
              <w:rPr>
                <w:noProof/>
                <w:webHidden/>
              </w:rPr>
              <w:fldChar w:fldCharType="end"/>
            </w:r>
          </w:hyperlink>
        </w:p>
        <w:p w14:paraId="02C8DDF7" w14:textId="7A4331E8" w:rsidR="00AE5C34" w:rsidRDefault="0039129C">
          <w:pPr>
            <w:pStyle w:val="TOC2"/>
            <w:tabs>
              <w:tab w:val="right" w:leader="dot" w:pos="9350"/>
            </w:tabs>
            <w:rPr>
              <w:rFonts w:asciiTheme="minorHAnsi" w:eastAsiaTheme="minorEastAsia" w:hAnsiTheme="minorHAnsi" w:cstheme="minorBidi"/>
              <w:noProof/>
            </w:rPr>
          </w:pPr>
          <w:hyperlink w:anchor="_Toc518723802" w:history="1">
            <w:r w:rsidR="00AE5C34" w:rsidRPr="0056380B">
              <w:rPr>
                <w:rStyle w:val="Hyperlink"/>
                <w:noProof/>
              </w:rPr>
              <w:t>Inherency</w:t>
            </w:r>
            <w:r w:rsidR="00AE5C34">
              <w:rPr>
                <w:noProof/>
                <w:webHidden/>
              </w:rPr>
              <w:tab/>
            </w:r>
            <w:r w:rsidR="00AE5C34">
              <w:rPr>
                <w:noProof/>
                <w:webHidden/>
              </w:rPr>
              <w:fldChar w:fldCharType="begin"/>
            </w:r>
            <w:r w:rsidR="00AE5C34">
              <w:rPr>
                <w:noProof/>
                <w:webHidden/>
              </w:rPr>
              <w:instrText xml:space="preserve"> PAGEREF _Toc518723802 \h </w:instrText>
            </w:r>
            <w:r w:rsidR="00AE5C34">
              <w:rPr>
                <w:noProof/>
                <w:webHidden/>
              </w:rPr>
            </w:r>
            <w:r w:rsidR="00AE5C34">
              <w:rPr>
                <w:noProof/>
                <w:webHidden/>
              </w:rPr>
              <w:fldChar w:fldCharType="separate"/>
            </w:r>
            <w:r w:rsidR="00AE5C34">
              <w:rPr>
                <w:noProof/>
                <w:webHidden/>
              </w:rPr>
              <w:t>7</w:t>
            </w:r>
            <w:r w:rsidR="00AE5C34">
              <w:rPr>
                <w:noProof/>
                <w:webHidden/>
              </w:rPr>
              <w:fldChar w:fldCharType="end"/>
            </w:r>
          </w:hyperlink>
        </w:p>
        <w:p w14:paraId="6EF7EDEC" w14:textId="361240DD" w:rsidR="00AE5C34" w:rsidRDefault="0039129C">
          <w:pPr>
            <w:pStyle w:val="TOC2"/>
            <w:tabs>
              <w:tab w:val="right" w:leader="dot" w:pos="9350"/>
            </w:tabs>
            <w:rPr>
              <w:rFonts w:asciiTheme="minorHAnsi" w:eastAsiaTheme="minorEastAsia" w:hAnsiTheme="minorHAnsi" w:cstheme="minorBidi"/>
              <w:noProof/>
            </w:rPr>
          </w:pPr>
          <w:hyperlink w:anchor="_Toc518723803" w:history="1">
            <w:r w:rsidR="00AE5C34" w:rsidRPr="0056380B">
              <w:rPr>
                <w:rStyle w:val="Hyperlink"/>
                <w:noProof/>
              </w:rPr>
              <w:t>Advantage 1 – Naval Readiness</w:t>
            </w:r>
            <w:r w:rsidR="00AE5C34">
              <w:rPr>
                <w:noProof/>
                <w:webHidden/>
              </w:rPr>
              <w:tab/>
            </w:r>
            <w:r w:rsidR="00AE5C34">
              <w:rPr>
                <w:noProof/>
                <w:webHidden/>
              </w:rPr>
              <w:fldChar w:fldCharType="begin"/>
            </w:r>
            <w:r w:rsidR="00AE5C34">
              <w:rPr>
                <w:noProof/>
                <w:webHidden/>
              </w:rPr>
              <w:instrText xml:space="preserve"> PAGEREF _Toc518723803 \h </w:instrText>
            </w:r>
            <w:r w:rsidR="00AE5C34">
              <w:rPr>
                <w:noProof/>
                <w:webHidden/>
              </w:rPr>
            </w:r>
            <w:r w:rsidR="00AE5C34">
              <w:rPr>
                <w:noProof/>
                <w:webHidden/>
              </w:rPr>
              <w:fldChar w:fldCharType="separate"/>
            </w:r>
            <w:r w:rsidR="00AE5C34">
              <w:rPr>
                <w:noProof/>
                <w:webHidden/>
              </w:rPr>
              <w:t>9</w:t>
            </w:r>
            <w:r w:rsidR="00AE5C34">
              <w:rPr>
                <w:noProof/>
                <w:webHidden/>
              </w:rPr>
              <w:fldChar w:fldCharType="end"/>
            </w:r>
          </w:hyperlink>
        </w:p>
        <w:p w14:paraId="386F627C" w14:textId="5812941D" w:rsidR="00AE5C34" w:rsidRDefault="0039129C">
          <w:pPr>
            <w:pStyle w:val="TOC2"/>
            <w:tabs>
              <w:tab w:val="right" w:leader="dot" w:pos="9350"/>
            </w:tabs>
            <w:rPr>
              <w:rFonts w:asciiTheme="minorHAnsi" w:eastAsiaTheme="minorEastAsia" w:hAnsiTheme="minorHAnsi" w:cstheme="minorBidi"/>
              <w:noProof/>
            </w:rPr>
          </w:pPr>
          <w:hyperlink w:anchor="_Toc518723804" w:history="1">
            <w:r w:rsidR="00AE5C34" w:rsidRPr="0056380B">
              <w:rPr>
                <w:rStyle w:val="Hyperlink"/>
                <w:noProof/>
              </w:rPr>
              <w:t>Advantage 2 – Special Ops</w:t>
            </w:r>
            <w:r w:rsidR="00AE5C34">
              <w:rPr>
                <w:noProof/>
                <w:webHidden/>
              </w:rPr>
              <w:tab/>
            </w:r>
            <w:r w:rsidR="00AE5C34">
              <w:rPr>
                <w:noProof/>
                <w:webHidden/>
              </w:rPr>
              <w:fldChar w:fldCharType="begin"/>
            </w:r>
            <w:r w:rsidR="00AE5C34">
              <w:rPr>
                <w:noProof/>
                <w:webHidden/>
              </w:rPr>
              <w:instrText xml:space="preserve"> PAGEREF _Toc518723804 \h </w:instrText>
            </w:r>
            <w:r w:rsidR="00AE5C34">
              <w:rPr>
                <w:noProof/>
                <w:webHidden/>
              </w:rPr>
            </w:r>
            <w:r w:rsidR="00AE5C34">
              <w:rPr>
                <w:noProof/>
                <w:webHidden/>
              </w:rPr>
              <w:fldChar w:fldCharType="separate"/>
            </w:r>
            <w:r w:rsidR="00AE5C34">
              <w:rPr>
                <w:noProof/>
                <w:webHidden/>
              </w:rPr>
              <w:t>23</w:t>
            </w:r>
            <w:r w:rsidR="00AE5C34">
              <w:rPr>
                <w:noProof/>
                <w:webHidden/>
              </w:rPr>
              <w:fldChar w:fldCharType="end"/>
            </w:r>
          </w:hyperlink>
        </w:p>
        <w:p w14:paraId="2422013F" w14:textId="44A43C72" w:rsidR="00AE5C34" w:rsidRDefault="0039129C">
          <w:pPr>
            <w:pStyle w:val="TOC3"/>
            <w:tabs>
              <w:tab w:val="right" w:leader="dot" w:pos="9350"/>
            </w:tabs>
            <w:rPr>
              <w:rFonts w:asciiTheme="minorHAnsi" w:eastAsiaTheme="minorEastAsia" w:hAnsiTheme="minorHAnsi" w:cstheme="minorBidi"/>
              <w:noProof/>
            </w:rPr>
          </w:pPr>
          <w:hyperlink w:anchor="_Toc518723805" w:history="1">
            <w:r w:rsidR="00AE5C34" w:rsidRPr="0056380B">
              <w:rPr>
                <w:rStyle w:val="Hyperlink"/>
                <w:noProof/>
              </w:rPr>
              <w:t>Scenario 1 – Al-Qaeda in the Arabian Peninsula</w:t>
            </w:r>
            <w:r w:rsidR="00AE5C34">
              <w:rPr>
                <w:noProof/>
                <w:webHidden/>
              </w:rPr>
              <w:tab/>
            </w:r>
            <w:r w:rsidR="00AE5C34">
              <w:rPr>
                <w:noProof/>
                <w:webHidden/>
              </w:rPr>
              <w:fldChar w:fldCharType="begin"/>
            </w:r>
            <w:r w:rsidR="00AE5C34">
              <w:rPr>
                <w:noProof/>
                <w:webHidden/>
              </w:rPr>
              <w:instrText xml:space="preserve"> PAGEREF _Toc518723805 \h </w:instrText>
            </w:r>
            <w:r w:rsidR="00AE5C34">
              <w:rPr>
                <w:noProof/>
                <w:webHidden/>
              </w:rPr>
            </w:r>
            <w:r w:rsidR="00AE5C34">
              <w:rPr>
                <w:noProof/>
                <w:webHidden/>
              </w:rPr>
              <w:fldChar w:fldCharType="separate"/>
            </w:r>
            <w:r w:rsidR="00AE5C34">
              <w:rPr>
                <w:noProof/>
                <w:webHidden/>
              </w:rPr>
              <w:t>27</w:t>
            </w:r>
            <w:r w:rsidR="00AE5C34">
              <w:rPr>
                <w:noProof/>
                <w:webHidden/>
              </w:rPr>
              <w:fldChar w:fldCharType="end"/>
            </w:r>
          </w:hyperlink>
        </w:p>
        <w:p w14:paraId="47968B54" w14:textId="535834D1" w:rsidR="00AE5C34" w:rsidRDefault="0039129C">
          <w:pPr>
            <w:pStyle w:val="TOC3"/>
            <w:tabs>
              <w:tab w:val="right" w:leader="dot" w:pos="9350"/>
            </w:tabs>
            <w:rPr>
              <w:rFonts w:asciiTheme="minorHAnsi" w:eastAsiaTheme="minorEastAsia" w:hAnsiTheme="minorHAnsi" w:cstheme="minorBidi"/>
              <w:noProof/>
            </w:rPr>
          </w:pPr>
          <w:hyperlink w:anchor="_Toc518723806" w:history="1">
            <w:r w:rsidR="00AE5C34" w:rsidRPr="0056380B">
              <w:rPr>
                <w:rStyle w:val="Hyperlink"/>
                <w:noProof/>
              </w:rPr>
              <w:t>Scenario 2 – Houthis</w:t>
            </w:r>
            <w:r w:rsidR="00AE5C34">
              <w:rPr>
                <w:noProof/>
                <w:webHidden/>
              </w:rPr>
              <w:tab/>
            </w:r>
            <w:r w:rsidR="00AE5C34">
              <w:rPr>
                <w:noProof/>
                <w:webHidden/>
              </w:rPr>
              <w:fldChar w:fldCharType="begin"/>
            </w:r>
            <w:r w:rsidR="00AE5C34">
              <w:rPr>
                <w:noProof/>
                <w:webHidden/>
              </w:rPr>
              <w:instrText xml:space="preserve"> PAGEREF _Toc518723806 \h </w:instrText>
            </w:r>
            <w:r w:rsidR="00AE5C34">
              <w:rPr>
                <w:noProof/>
                <w:webHidden/>
              </w:rPr>
            </w:r>
            <w:r w:rsidR="00AE5C34">
              <w:rPr>
                <w:noProof/>
                <w:webHidden/>
              </w:rPr>
              <w:fldChar w:fldCharType="separate"/>
            </w:r>
            <w:r w:rsidR="00AE5C34">
              <w:rPr>
                <w:noProof/>
                <w:webHidden/>
              </w:rPr>
              <w:t>29</w:t>
            </w:r>
            <w:r w:rsidR="00AE5C34">
              <w:rPr>
                <w:noProof/>
                <w:webHidden/>
              </w:rPr>
              <w:fldChar w:fldCharType="end"/>
            </w:r>
          </w:hyperlink>
        </w:p>
        <w:p w14:paraId="756BED41" w14:textId="0D7343FD" w:rsidR="00AE5C34" w:rsidRDefault="0039129C">
          <w:pPr>
            <w:pStyle w:val="TOC2"/>
            <w:tabs>
              <w:tab w:val="right" w:leader="dot" w:pos="9350"/>
            </w:tabs>
            <w:rPr>
              <w:rFonts w:asciiTheme="minorHAnsi" w:eastAsiaTheme="minorEastAsia" w:hAnsiTheme="minorHAnsi" w:cstheme="minorBidi"/>
              <w:noProof/>
            </w:rPr>
          </w:pPr>
          <w:hyperlink w:anchor="_Toc518723807" w:history="1">
            <w:r w:rsidR="00AE5C34" w:rsidRPr="0056380B">
              <w:rPr>
                <w:rStyle w:val="Hyperlink"/>
                <w:noProof/>
              </w:rPr>
              <w:t>Solvency</w:t>
            </w:r>
            <w:r w:rsidR="00AE5C34">
              <w:rPr>
                <w:noProof/>
                <w:webHidden/>
              </w:rPr>
              <w:tab/>
            </w:r>
            <w:r w:rsidR="00AE5C34">
              <w:rPr>
                <w:noProof/>
                <w:webHidden/>
              </w:rPr>
              <w:fldChar w:fldCharType="begin"/>
            </w:r>
            <w:r w:rsidR="00AE5C34">
              <w:rPr>
                <w:noProof/>
                <w:webHidden/>
              </w:rPr>
              <w:instrText xml:space="preserve"> PAGEREF _Toc518723807 \h </w:instrText>
            </w:r>
            <w:r w:rsidR="00AE5C34">
              <w:rPr>
                <w:noProof/>
                <w:webHidden/>
              </w:rPr>
            </w:r>
            <w:r w:rsidR="00AE5C34">
              <w:rPr>
                <w:noProof/>
                <w:webHidden/>
              </w:rPr>
              <w:fldChar w:fldCharType="separate"/>
            </w:r>
            <w:r w:rsidR="00AE5C34">
              <w:rPr>
                <w:noProof/>
                <w:webHidden/>
              </w:rPr>
              <w:t>31</w:t>
            </w:r>
            <w:r w:rsidR="00AE5C34">
              <w:rPr>
                <w:noProof/>
                <w:webHidden/>
              </w:rPr>
              <w:fldChar w:fldCharType="end"/>
            </w:r>
          </w:hyperlink>
        </w:p>
        <w:p w14:paraId="4879CB5A" w14:textId="4E6CC8ED" w:rsidR="00AE5C34" w:rsidRDefault="0039129C">
          <w:pPr>
            <w:pStyle w:val="TOC1"/>
            <w:tabs>
              <w:tab w:val="right" w:leader="dot" w:pos="9350"/>
            </w:tabs>
            <w:rPr>
              <w:rFonts w:asciiTheme="minorHAnsi" w:eastAsiaTheme="minorEastAsia" w:hAnsiTheme="minorHAnsi" w:cstheme="minorBidi"/>
              <w:noProof/>
            </w:rPr>
          </w:pPr>
          <w:hyperlink w:anchor="_Toc518723808" w:history="1">
            <w:r w:rsidR="00AE5C34" w:rsidRPr="0056380B">
              <w:rPr>
                <w:rStyle w:val="Hyperlink"/>
                <w:noProof/>
              </w:rPr>
              <w:t>Mechanics</w:t>
            </w:r>
            <w:r w:rsidR="00AE5C34">
              <w:rPr>
                <w:noProof/>
                <w:webHidden/>
              </w:rPr>
              <w:tab/>
            </w:r>
            <w:r w:rsidR="00AE5C34">
              <w:rPr>
                <w:noProof/>
                <w:webHidden/>
              </w:rPr>
              <w:fldChar w:fldCharType="begin"/>
            </w:r>
            <w:r w:rsidR="00AE5C34">
              <w:rPr>
                <w:noProof/>
                <w:webHidden/>
              </w:rPr>
              <w:instrText xml:space="preserve"> PAGEREF _Toc518723808 \h </w:instrText>
            </w:r>
            <w:r w:rsidR="00AE5C34">
              <w:rPr>
                <w:noProof/>
                <w:webHidden/>
              </w:rPr>
            </w:r>
            <w:r w:rsidR="00AE5C34">
              <w:rPr>
                <w:noProof/>
                <w:webHidden/>
              </w:rPr>
              <w:fldChar w:fldCharType="separate"/>
            </w:r>
            <w:r w:rsidR="00AE5C34">
              <w:rPr>
                <w:noProof/>
                <w:webHidden/>
              </w:rPr>
              <w:t>34</w:t>
            </w:r>
            <w:r w:rsidR="00AE5C34">
              <w:rPr>
                <w:noProof/>
                <w:webHidden/>
              </w:rPr>
              <w:fldChar w:fldCharType="end"/>
            </w:r>
          </w:hyperlink>
        </w:p>
        <w:p w14:paraId="037B158A" w14:textId="6C55ACA7" w:rsidR="00AE5C34" w:rsidRDefault="0039129C">
          <w:pPr>
            <w:pStyle w:val="TOC2"/>
            <w:tabs>
              <w:tab w:val="right" w:leader="dot" w:pos="9350"/>
            </w:tabs>
            <w:rPr>
              <w:rFonts w:asciiTheme="minorHAnsi" w:eastAsiaTheme="minorEastAsia" w:hAnsiTheme="minorHAnsi" w:cstheme="minorBidi"/>
              <w:noProof/>
            </w:rPr>
          </w:pPr>
          <w:hyperlink w:anchor="_Toc518723809" w:history="1">
            <w:r w:rsidR="00AE5C34" w:rsidRPr="0056380B">
              <w:rPr>
                <w:rStyle w:val="Hyperlink"/>
                <w:noProof/>
              </w:rPr>
              <w:t>Thesis</w:t>
            </w:r>
            <w:r w:rsidR="00AE5C34">
              <w:rPr>
                <w:noProof/>
                <w:webHidden/>
              </w:rPr>
              <w:tab/>
            </w:r>
            <w:r w:rsidR="00AE5C34">
              <w:rPr>
                <w:noProof/>
                <w:webHidden/>
              </w:rPr>
              <w:fldChar w:fldCharType="begin"/>
            </w:r>
            <w:r w:rsidR="00AE5C34">
              <w:rPr>
                <w:noProof/>
                <w:webHidden/>
              </w:rPr>
              <w:instrText xml:space="preserve"> PAGEREF _Toc518723809 \h </w:instrText>
            </w:r>
            <w:r w:rsidR="00AE5C34">
              <w:rPr>
                <w:noProof/>
                <w:webHidden/>
              </w:rPr>
            </w:r>
            <w:r w:rsidR="00AE5C34">
              <w:rPr>
                <w:noProof/>
                <w:webHidden/>
              </w:rPr>
              <w:fldChar w:fldCharType="separate"/>
            </w:r>
            <w:r w:rsidR="00AE5C34">
              <w:rPr>
                <w:noProof/>
                <w:webHidden/>
              </w:rPr>
              <w:t>35</w:t>
            </w:r>
            <w:r w:rsidR="00AE5C34">
              <w:rPr>
                <w:noProof/>
                <w:webHidden/>
              </w:rPr>
              <w:fldChar w:fldCharType="end"/>
            </w:r>
          </w:hyperlink>
        </w:p>
        <w:p w14:paraId="23F5FA72" w14:textId="11E2D9F9" w:rsidR="00AE5C34" w:rsidRDefault="0039129C">
          <w:pPr>
            <w:pStyle w:val="TOC3"/>
            <w:tabs>
              <w:tab w:val="right" w:leader="dot" w:pos="9350"/>
            </w:tabs>
            <w:rPr>
              <w:rFonts w:asciiTheme="minorHAnsi" w:eastAsiaTheme="minorEastAsia" w:hAnsiTheme="minorHAnsi" w:cstheme="minorBidi"/>
              <w:noProof/>
            </w:rPr>
          </w:pPr>
          <w:hyperlink w:anchor="_Toc518723810" w:history="1">
            <w:r w:rsidR="00AE5C34" w:rsidRPr="0056380B">
              <w:rPr>
                <w:rStyle w:val="Hyperlink"/>
                <w:noProof/>
              </w:rPr>
              <w:t>What MAVNI Is</w:t>
            </w:r>
            <w:r w:rsidR="00AE5C34">
              <w:rPr>
                <w:noProof/>
                <w:webHidden/>
              </w:rPr>
              <w:tab/>
            </w:r>
            <w:r w:rsidR="00AE5C34">
              <w:rPr>
                <w:noProof/>
                <w:webHidden/>
              </w:rPr>
              <w:fldChar w:fldCharType="begin"/>
            </w:r>
            <w:r w:rsidR="00AE5C34">
              <w:rPr>
                <w:noProof/>
                <w:webHidden/>
              </w:rPr>
              <w:instrText xml:space="preserve"> PAGEREF _Toc518723810 \h </w:instrText>
            </w:r>
            <w:r w:rsidR="00AE5C34">
              <w:rPr>
                <w:noProof/>
                <w:webHidden/>
              </w:rPr>
            </w:r>
            <w:r w:rsidR="00AE5C34">
              <w:rPr>
                <w:noProof/>
                <w:webHidden/>
              </w:rPr>
              <w:fldChar w:fldCharType="separate"/>
            </w:r>
            <w:r w:rsidR="00AE5C34">
              <w:rPr>
                <w:noProof/>
                <w:webHidden/>
              </w:rPr>
              <w:t>36</w:t>
            </w:r>
            <w:r w:rsidR="00AE5C34">
              <w:rPr>
                <w:noProof/>
                <w:webHidden/>
              </w:rPr>
              <w:fldChar w:fldCharType="end"/>
            </w:r>
          </w:hyperlink>
        </w:p>
        <w:p w14:paraId="2E959A71" w14:textId="0F1F597F" w:rsidR="00AE5C34" w:rsidRDefault="0039129C">
          <w:pPr>
            <w:pStyle w:val="TOC2"/>
            <w:tabs>
              <w:tab w:val="right" w:leader="dot" w:pos="9350"/>
            </w:tabs>
            <w:rPr>
              <w:rFonts w:asciiTheme="minorHAnsi" w:eastAsiaTheme="minorEastAsia" w:hAnsiTheme="minorHAnsi" w:cstheme="minorBidi"/>
              <w:noProof/>
            </w:rPr>
          </w:pPr>
          <w:hyperlink w:anchor="_Toc518723811" w:history="1">
            <w:r w:rsidR="00AE5C34" w:rsidRPr="0056380B">
              <w:rPr>
                <w:rStyle w:val="Hyperlink"/>
                <w:noProof/>
              </w:rPr>
              <w:t>Inherency</w:t>
            </w:r>
            <w:r w:rsidR="00AE5C34">
              <w:rPr>
                <w:noProof/>
                <w:webHidden/>
              </w:rPr>
              <w:tab/>
            </w:r>
            <w:r w:rsidR="00AE5C34">
              <w:rPr>
                <w:noProof/>
                <w:webHidden/>
              </w:rPr>
              <w:fldChar w:fldCharType="begin"/>
            </w:r>
            <w:r w:rsidR="00AE5C34">
              <w:rPr>
                <w:noProof/>
                <w:webHidden/>
              </w:rPr>
              <w:instrText xml:space="preserve"> PAGEREF _Toc518723811 \h </w:instrText>
            </w:r>
            <w:r w:rsidR="00AE5C34">
              <w:rPr>
                <w:noProof/>
                <w:webHidden/>
              </w:rPr>
            </w:r>
            <w:r w:rsidR="00AE5C34">
              <w:rPr>
                <w:noProof/>
                <w:webHidden/>
              </w:rPr>
              <w:fldChar w:fldCharType="separate"/>
            </w:r>
            <w:r w:rsidR="00AE5C34">
              <w:rPr>
                <w:noProof/>
                <w:webHidden/>
              </w:rPr>
              <w:t>37</w:t>
            </w:r>
            <w:r w:rsidR="00AE5C34">
              <w:rPr>
                <w:noProof/>
                <w:webHidden/>
              </w:rPr>
              <w:fldChar w:fldCharType="end"/>
            </w:r>
          </w:hyperlink>
        </w:p>
        <w:p w14:paraId="3C52AF47" w14:textId="55E28B7F" w:rsidR="00AE5C34" w:rsidRDefault="0039129C">
          <w:pPr>
            <w:pStyle w:val="TOC3"/>
            <w:tabs>
              <w:tab w:val="right" w:leader="dot" w:pos="9350"/>
            </w:tabs>
            <w:rPr>
              <w:rFonts w:asciiTheme="minorHAnsi" w:eastAsiaTheme="minorEastAsia" w:hAnsiTheme="minorHAnsi" w:cstheme="minorBidi"/>
              <w:noProof/>
            </w:rPr>
          </w:pPr>
          <w:hyperlink w:anchor="_Toc518723812" w:history="1">
            <w:r w:rsidR="00AE5C34" w:rsidRPr="0056380B">
              <w:rPr>
                <w:rStyle w:val="Hyperlink"/>
                <w:noProof/>
              </w:rPr>
              <w:t>MAVNI Stopped Now</w:t>
            </w:r>
            <w:r w:rsidR="00AE5C34">
              <w:rPr>
                <w:noProof/>
                <w:webHidden/>
              </w:rPr>
              <w:tab/>
            </w:r>
            <w:r w:rsidR="00AE5C34">
              <w:rPr>
                <w:noProof/>
                <w:webHidden/>
              </w:rPr>
              <w:fldChar w:fldCharType="begin"/>
            </w:r>
            <w:r w:rsidR="00AE5C34">
              <w:rPr>
                <w:noProof/>
                <w:webHidden/>
              </w:rPr>
              <w:instrText xml:space="preserve"> PAGEREF _Toc518723812 \h </w:instrText>
            </w:r>
            <w:r w:rsidR="00AE5C34">
              <w:rPr>
                <w:noProof/>
                <w:webHidden/>
              </w:rPr>
            </w:r>
            <w:r w:rsidR="00AE5C34">
              <w:rPr>
                <w:noProof/>
                <w:webHidden/>
              </w:rPr>
              <w:fldChar w:fldCharType="separate"/>
            </w:r>
            <w:r w:rsidR="00AE5C34">
              <w:rPr>
                <w:noProof/>
                <w:webHidden/>
              </w:rPr>
              <w:t>38</w:t>
            </w:r>
            <w:r w:rsidR="00AE5C34">
              <w:rPr>
                <w:noProof/>
                <w:webHidden/>
              </w:rPr>
              <w:fldChar w:fldCharType="end"/>
            </w:r>
          </w:hyperlink>
        </w:p>
        <w:p w14:paraId="4B1B028C" w14:textId="28D301C9" w:rsidR="00AE5C34" w:rsidRDefault="0039129C">
          <w:pPr>
            <w:pStyle w:val="TOC3"/>
            <w:tabs>
              <w:tab w:val="right" w:leader="dot" w:pos="9350"/>
            </w:tabs>
            <w:rPr>
              <w:rFonts w:asciiTheme="minorHAnsi" w:eastAsiaTheme="minorEastAsia" w:hAnsiTheme="minorHAnsi" w:cstheme="minorBidi"/>
              <w:noProof/>
            </w:rPr>
          </w:pPr>
          <w:hyperlink w:anchor="_Toc518723813" w:history="1">
            <w:r w:rsidR="00AE5C34" w:rsidRPr="0056380B">
              <w:rPr>
                <w:rStyle w:val="Hyperlink"/>
                <w:noProof/>
              </w:rPr>
              <w:t>Recruits in Limbo</w:t>
            </w:r>
            <w:r w:rsidR="00AE5C34">
              <w:rPr>
                <w:noProof/>
                <w:webHidden/>
              </w:rPr>
              <w:tab/>
            </w:r>
            <w:r w:rsidR="00AE5C34">
              <w:rPr>
                <w:noProof/>
                <w:webHidden/>
              </w:rPr>
              <w:fldChar w:fldCharType="begin"/>
            </w:r>
            <w:r w:rsidR="00AE5C34">
              <w:rPr>
                <w:noProof/>
                <w:webHidden/>
              </w:rPr>
              <w:instrText xml:space="preserve"> PAGEREF _Toc518723813 \h </w:instrText>
            </w:r>
            <w:r w:rsidR="00AE5C34">
              <w:rPr>
                <w:noProof/>
                <w:webHidden/>
              </w:rPr>
            </w:r>
            <w:r w:rsidR="00AE5C34">
              <w:rPr>
                <w:noProof/>
                <w:webHidden/>
              </w:rPr>
              <w:fldChar w:fldCharType="separate"/>
            </w:r>
            <w:r w:rsidR="00AE5C34">
              <w:rPr>
                <w:noProof/>
                <w:webHidden/>
              </w:rPr>
              <w:t>43</w:t>
            </w:r>
            <w:r w:rsidR="00AE5C34">
              <w:rPr>
                <w:noProof/>
                <w:webHidden/>
              </w:rPr>
              <w:fldChar w:fldCharType="end"/>
            </w:r>
          </w:hyperlink>
        </w:p>
        <w:p w14:paraId="663D80D6" w14:textId="04F678FA" w:rsidR="00AE5C34" w:rsidRDefault="0039129C">
          <w:pPr>
            <w:pStyle w:val="TOC3"/>
            <w:tabs>
              <w:tab w:val="right" w:leader="dot" w:pos="9350"/>
            </w:tabs>
            <w:rPr>
              <w:rFonts w:asciiTheme="minorHAnsi" w:eastAsiaTheme="minorEastAsia" w:hAnsiTheme="minorHAnsi" w:cstheme="minorBidi"/>
              <w:noProof/>
            </w:rPr>
          </w:pPr>
          <w:hyperlink w:anchor="_Toc518723814" w:history="1">
            <w:r w:rsidR="00AE5C34" w:rsidRPr="0056380B">
              <w:rPr>
                <w:rStyle w:val="Hyperlink"/>
                <w:noProof/>
              </w:rPr>
              <w:t>AT – Discharges Legitimate</w:t>
            </w:r>
            <w:r w:rsidR="00AE5C34">
              <w:rPr>
                <w:noProof/>
                <w:webHidden/>
              </w:rPr>
              <w:tab/>
            </w:r>
            <w:r w:rsidR="00AE5C34">
              <w:rPr>
                <w:noProof/>
                <w:webHidden/>
              </w:rPr>
              <w:fldChar w:fldCharType="begin"/>
            </w:r>
            <w:r w:rsidR="00AE5C34">
              <w:rPr>
                <w:noProof/>
                <w:webHidden/>
              </w:rPr>
              <w:instrText xml:space="preserve"> PAGEREF _Toc518723814 \h </w:instrText>
            </w:r>
            <w:r w:rsidR="00AE5C34">
              <w:rPr>
                <w:noProof/>
                <w:webHidden/>
              </w:rPr>
            </w:r>
            <w:r w:rsidR="00AE5C34">
              <w:rPr>
                <w:noProof/>
                <w:webHidden/>
              </w:rPr>
              <w:fldChar w:fldCharType="separate"/>
            </w:r>
            <w:r w:rsidR="00AE5C34">
              <w:rPr>
                <w:noProof/>
                <w:webHidden/>
              </w:rPr>
              <w:t>51</w:t>
            </w:r>
            <w:r w:rsidR="00AE5C34">
              <w:rPr>
                <w:noProof/>
                <w:webHidden/>
              </w:rPr>
              <w:fldChar w:fldCharType="end"/>
            </w:r>
          </w:hyperlink>
        </w:p>
        <w:p w14:paraId="6084729F" w14:textId="123FF55B" w:rsidR="00AE5C34" w:rsidRDefault="0039129C">
          <w:pPr>
            <w:pStyle w:val="TOC3"/>
            <w:tabs>
              <w:tab w:val="right" w:leader="dot" w:pos="9350"/>
            </w:tabs>
            <w:rPr>
              <w:rFonts w:asciiTheme="minorHAnsi" w:eastAsiaTheme="minorEastAsia" w:hAnsiTheme="minorHAnsi" w:cstheme="minorBidi"/>
              <w:noProof/>
            </w:rPr>
          </w:pPr>
          <w:hyperlink w:anchor="_Toc518723815" w:history="1">
            <w:r w:rsidR="00AE5C34" w:rsidRPr="0056380B">
              <w:rPr>
                <w:rStyle w:val="Hyperlink"/>
                <w:noProof/>
              </w:rPr>
              <w:t>Background Check System Failing</w:t>
            </w:r>
            <w:r w:rsidR="00AE5C34">
              <w:rPr>
                <w:noProof/>
                <w:webHidden/>
              </w:rPr>
              <w:tab/>
            </w:r>
            <w:r w:rsidR="00AE5C34">
              <w:rPr>
                <w:noProof/>
                <w:webHidden/>
              </w:rPr>
              <w:fldChar w:fldCharType="begin"/>
            </w:r>
            <w:r w:rsidR="00AE5C34">
              <w:rPr>
                <w:noProof/>
                <w:webHidden/>
              </w:rPr>
              <w:instrText xml:space="preserve"> PAGEREF _Toc518723815 \h </w:instrText>
            </w:r>
            <w:r w:rsidR="00AE5C34">
              <w:rPr>
                <w:noProof/>
                <w:webHidden/>
              </w:rPr>
            </w:r>
            <w:r w:rsidR="00AE5C34">
              <w:rPr>
                <w:noProof/>
                <w:webHidden/>
              </w:rPr>
              <w:fldChar w:fldCharType="separate"/>
            </w:r>
            <w:r w:rsidR="00AE5C34">
              <w:rPr>
                <w:noProof/>
                <w:webHidden/>
              </w:rPr>
              <w:t>52</w:t>
            </w:r>
            <w:r w:rsidR="00AE5C34">
              <w:rPr>
                <w:noProof/>
                <w:webHidden/>
              </w:rPr>
              <w:fldChar w:fldCharType="end"/>
            </w:r>
          </w:hyperlink>
        </w:p>
        <w:p w14:paraId="542E38A5" w14:textId="63B29C7E" w:rsidR="00AE5C34" w:rsidRDefault="0039129C">
          <w:pPr>
            <w:pStyle w:val="TOC3"/>
            <w:tabs>
              <w:tab w:val="right" w:leader="dot" w:pos="9350"/>
            </w:tabs>
            <w:rPr>
              <w:rFonts w:asciiTheme="minorHAnsi" w:eastAsiaTheme="minorEastAsia" w:hAnsiTheme="minorHAnsi" w:cstheme="minorBidi"/>
              <w:noProof/>
            </w:rPr>
          </w:pPr>
          <w:hyperlink w:anchor="_Toc518723816" w:history="1">
            <w:r w:rsidR="00AE5C34" w:rsidRPr="0056380B">
              <w:rPr>
                <w:rStyle w:val="Hyperlink"/>
                <w:noProof/>
              </w:rPr>
              <w:t>Need Medical and Language Experts</w:t>
            </w:r>
            <w:r w:rsidR="00AE5C34">
              <w:rPr>
                <w:noProof/>
                <w:webHidden/>
              </w:rPr>
              <w:tab/>
            </w:r>
            <w:r w:rsidR="00AE5C34">
              <w:rPr>
                <w:noProof/>
                <w:webHidden/>
              </w:rPr>
              <w:fldChar w:fldCharType="begin"/>
            </w:r>
            <w:r w:rsidR="00AE5C34">
              <w:rPr>
                <w:noProof/>
                <w:webHidden/>
              </w:rPr>
              <w:instrText xml:space="preserve"> PAGEREF _Toc518723816 \h </w:instrText>
            </w:r>
            <w:r w:rsidR="00AE5C34">
              <w:rPr>
                <w:noProof/>
                <w:webHidden/>
              </w:rPr>
            </w:r>
            <w:r w:rsidR="00AE5C34">
              <w:rPr>
                <w:noProof/>
                <w:webHidden/>
              </w:rPr>
              <w:fldChar w:fldCharType="separate"/>
            </w:r>
            <w:r w:rsidR="00AE5C34">
              <w:rPr>
                <w:noProof/>
                <w:webHidden/>
              </w:rPr>
              <w:t>54</w:t>
            </w:r>
            <w:r w:rsidR="00AE5C34">
              <w:rPr>
                <w:noProof/>
                <w:webHidden/>
              </w:rPr>
              <w:fldChar w:fldCharType="end"/>
            </w:r>
          </w:hyperlink>
        </w:p>
        <w:p w14:paraId="0C3FE797" w14:textId="6B554335" w:rsidR="00AE5C34" w:rsidRDefault="0039129C">
          <w:pPr>
            <w:pStyle w:val="TOC2"/>
            <w:tabs>
              <w:tab w:val="right" w:leader="dot" w:pos="9350"/>
            </w:tabs>
            <w:rPr>
              <w:rFonts w:asciiTheme="minorHAnsi" w:eastAsiaTheme="minorEastAsia" w:hAnsiTheme="minorHAnsi" w:cstheme="minorBidi"/>
              <w:noProof/>
            </w:rPr>
          </w:pPr>
          <w:hyperlink w:anchor="_Toc518723817" w:history="1">
            <w:r w:rsidR="00AE5C34" w:rsidRPr="0056380B">
              <w:rPr>
                <w:rStyle w:val="Hyperlink"/>
                <w:noProof/>
              </w:rPr>
              <w:t>Solvency</w:t>
            </w:r>
            <w:r w:rsidR="00AE5C34">
              <w:rPr>
                <w:noProof/>
                <w:webHidden/>
              </w:rPr>
              <w:tab/>
            </w:r>
            <w:r w:rsidR="00AE5C34">
              <w:rPr>
                <w:noProof/>
                <w:webHidden/>
              </w:rPr>
              <w:fldChar w:fldCharType="begin"/>
            </w:r>
            <w:r w:rsidR="00AE5C34">
              <w:rPr>
                <w:noProof/>
                <w:webHidden/>
              </w:rPr>
              <w:instrText xml:space="preserve"> PAGEREF _Toc518723817 \h </w:instrText>
            </w:r>
            <w:r w:rsidR="00AE5C34">
              <w:rPr>
                <w:noProof/>
                <w:webHidden/>
              </w:rPr>
            </w:r>
            <w:r w:rsidR="00AE5C34">
              <w:rPr>
                <w:noProof/>
                <w:webHidden/>
              </w:rPr>
              <w:fldChar w:fldCharType="separate"/>
            </w:r>
            <w:r w:rsidR="00AE5C34">
              <w:rPr>
                <w:noProof/>
                <w:webHidden/>
              </w:rPr>
              <w:t>58</w:t>
            </w:r>
            <w:r w:rsidR="00AE5C34">
              <w:rPr>
                <w:noProof/>
                <w:webHidden/>
              </w:rPr>
              <w:fldChar w:fldCharType="end"/>
            </w:r>
          </w:hyperlink>
        </w:p>
        <w:p w14:paraId="0AA43093" w14:textId="5BFE3B73" w:rsidR="00AE5C34" w:rsidRDefault="0039129C">
          <w:pPr>
            <w:pStyle w:val="TOC3"/>
            <w:tabs>
              <w:tab w:val="right" w:leader="dot" w:pos="9350"/>
            </w:tabs>
            <w:rPr>
              <w:rFonts w:asciiTheme="minorHAnsi" w:eastAsiaTheme="minorEastAsia" w:hAnsiTheme="minorHAnsi" w:cstheme="minorBidi"/>
              <w:noProof/>
            </w:rPr>
          </w:pPr>
          <w:hyperlink w:anchor="_Toc518723818" w:history="1">
            <w:r w:rsidR="00AE5C34" w:rsidRPr="0056380B">
              <w:rPr>
                <w:rStyle w:val="Hyperlink"/>
                <w:noProof/>
              </w:rPr>
              <w:t>DOTMLPF Reform</w:t>
            </w:r>
            <w:r w:rsidR="00AE5C34">
              <w:rPr>
                <w:noProof/>
                <w:webHidden/>
              </w:rPr>
              <w:tab/>
            </w:r>
            <w:r w:rsidR="00AE5C34">
              <w:rPr>
                <w:noProof/>
                <w:webHidden/>
              </w:rPr>
              <w:fldChar w:fldCharType="begin"/>
            </w:r>
            <w:r w:rsidR="00AE5C34">
              <w:rPr>
                <w:noProof/>
                <w:webHidden/>
              </w:rPr>
              <w:instrText xml:space="preserve"> PAGEREF _Toc518723818 \h </w:instrText>
            </w:r>
            <w:r w:rsidR="00AE5C34">
              <w:rPr>
                <w:noProof/>
                <w:webHidden/>
              </w:rPr>
            </w:r>
            <w:r w:rsidR="00AE5C34">
              <w:rPr>
                <w:noProof/>
                <w:webHidden/>
              </w:rPr>
              <w:fldChar w:fldCharType="separate"/>
            </w:r>
            <w:r w:rsidR="00AE5C34">
              <w:rPr>
                <w:noProof/>
                <w:webHidden/>
              </w:rPr>
              <w:t>59</w:t>
            </w:r>
            <w:r w:rsidR="00AE5C34">
              <w:rPr>
                <w:noProof/>
                <w:webHidden/>
              </w:rPr>
              <w:fldChar w:fldCharType="end"/>
            </w:r>
          </w:hyperlink>
        </w:p>
        <w:p w14:paraId="57E82B07" w14:textId="1046F5D3" w:rsidR="00AE5C34" w:rsidRDefault="0039129C">
          <w:pPr>
            <w:pStyle w:val="TOC3"/>
            <w:tabs>
              <w:tab w:val="right" w:leader="dot" w:pos="9350"/>
            </w:tabs>
            <w:rPr>
              <w:rFonts w:asciiTheme="minorHAnsi" w:eastAsiaTheme="minorEastAsia" w:hAnsiTheme="minorHAnsi" w:cstheme="minorBidi"/>
              <w:noProof/>
            </w:rPr>
          </w:pPr>
          <w:hyperlink w:anchor="_Toc518723819" w:history="1">
            <w:r w:rsidR="00AE5C34" w:rsidRPr="0056380B">
              <w:rPr>
                <w:rStyle w:val="Hyperlink"/>
                <w:noProof/>
              </w:rPr>
              <w:t>Expand MAVNI Scope</w:t>
            </w:r>
            <w:r w:rsidR="00AE5C34">
              <w:rPr>
                <w:noProof/>
                <w:webHidden/>
              </w:rPr>
              <w:tab/>
            </w:r>
            <w:r w:rsidR="00AE5C34">
              <w:rPr>
                <w:noProof/>
                <w:webHidden/>
              </w:rPr>
              <w:fldChar w:fldCharType="begin"/>
            </w:r>
            <w:r w:rsidR="00AE5C34">
              <w:rPr>
                <w:noProof/>
                <w:webHidden/>
              </w:rPr>
              <w:instrText xml:space="preserve"> PAGEREF _Toc518723819 \h </w:instrText>
            </w:r>
            <w:r w:rsidR="00AE5C34">
              <w:rPr>
                <w:noProof/>
                <w:webHidden/>
              </w:rPr>
            </w:r>
            <w:r w:rsidR="00AE5C34">
              <w:rPr>
                <w:noProof/>
                <w:webHidden/>
              </w:rPr>
              <w:fldChar w:fldCharType="separate"/>
            </w:r>
            <w:r w:rsidR="00AE5C34">
              <w:rPr>
                <w:noProof/>
                <w:webHidden/>
              </w:rPr>
              <w:t>61</w:t>
            </w:r>
            <w:r w:rsidR="00AE5C34">
              <w:rPr>
                <w:noProof/>
                <w:webHidden/>
              </w:rPr>
              <w:fldChar w:fldCharType="end"/>
            </w:r>
          </w:hyperlink>
        </w:p>
        <w:p w14:paraId="00C78B28" w14:textId="1FF80238" w:rsidR="00AE5C34" w:rsidRDefault="0039129C">
          <w:pPr>
            <w:pStyle w:val="TOC3"/>
            <w:tabs>
              <w:tab w:val="right" w:leader="dot" w:pos="9350"/>
            </w:tabs>
            <w:rPr>
              <w:rFonts w:asciiTheme="minorHAnsi" w:eastAsiaTheme="minorEastAsia" w:hAnsiTheme="minorHAnsi" w:cstheme="minorBidi"/>
              <w:noProof/>
            </w:rPr>
          </w:pPr>
          <w:hyperlink w:anchor="_Toc518723820" w:history="1">
            <w:r w:rsidR="00AE5C34" w:rsidRPr="0056380B">
              <w:rPr>
                <w:rStyle w:val="Hyperlink"/>
                <w:noProof/>
              </w:rPr>
              <w:t>Military Supports</w:t>
            </w:r>
            <w:r w:rsidR="00AE5C34">
              <w:rPr>
                <w:noProof/>
                <w:webHidden/>
              </w:rPr>
              <w:tab/>
            </w:r>
            <w:r w:rsidR="00AE5C34">
              <w:rPr>
                <w:noProof/>
                <w:webHidden/>
              </w:rPr>
              <w:fldChar w:fldCharType="begin"/>
            </w:r>
            <w:r w:rsidR="00AE5C34">
              <w:rPr>
                <w:noProof/>
                <w:webHidden/>
              </w:rPr>
              <w:instrText xml:space="preserve"> PAGEREF _Toc518723820 \h </w:instrText>
            </w:r>
            <w:r w:rsidR="00AE5C34">
              <w:rPr>
                <w:noProof/>
                <w:webHidden/>
              </w:rPr>
            </w:r>
            <w:r w:rsidR="00AE5C34">
              <w:rPr>
                <w:noProof/>
                <w:webHidden/>
              </w:rPr>
              <w:fldChar w:fldCharType="separate"/>
            </w:r>
            <w:r w:rsidR="00AE5C34">
              <w:rPr>
                <w:noProof/>
                <w:webHidden/>
              </w:rPr>
              <w:t>62</w:t>
            </w:r>
            <w:r w:rsidR="00AE5C34">
              <w:rPr>
                <w:noProof/>
                <w:webHidden/>
              </w:rPr>
              <w:fldChar w:fldCharType="end"/>
            </w:r>
          </w:hyperlink>
        </w:p>
        <w:p w14:paraId="02322852" w14:textId="7B7C330C" w:rsidR="00AE5C34" w:rsidRDefault="0039129C">
          <w:pPr>
            <w:pStyle w:val="TOC1"/>
            <w:tabs>
              <w:tab w:val="right" w:leader="dot" w:pos="9350"/>
            </w:tabs>
            <w:rPr>
              <w:rFonts w:asciiTheme="minorHAnsi" w:eastAsiaTheme="minorEastAsia" w:hAnsiTheme="minorHAnsi" w:cstheme="minorBidi"/>
              <w:noProof/>
            </w:rPr>
          </w:pPr>
          <w:hyperlink w:anchor="_Toc518723821" w:history="1">
            <w:r w:rsidR="00AE5C34" w:rsidRPr="0056380B">
              <w:rPr>
                <w:rStyle w:val="Hyperlink"/>
                <w:noProof/>
              </w:rPr>
              <w:t>Advantages</w:t>
            </w:r>
            <w:r w:rsidR="00AE5C34">
              <w:rPr>
                <w:noProof/>
                <w:webHidden/>
              </w:rPr>
              <w:tab/>
            </w:r>
            <w:r w:rsidR="00AE5C34">
              <w:rPr>
                <w:noProof/>
                <w:webHidden/>
              </w:rPr>
              <w:fldChar w:fldCharType="begin"/>
            </w:r>
            <w:r w:rsidR="00AE5C34">
              <w:rPr>
                <w:noProof/>
                <w:webHidden/>
              </w:rPr>
              <w:instrText xml:space="preserve"> PAGEREF _Toc518723821 \h </w:instrText>
            </w:r>
            <w:r w:rsidR="00AE5C34">
              <w:rPr>
                <w:noProof/>
                <w:webHidden/>
              </w:rPr>
            </w:r>
            <w:r w:rsidR="00AE5C34">
              <w:rPr>
                <w:noProof/>
                <w:webHidden/>
              </w:rPr>
              <w:fldChar w:fldCharType="separate"/>
            </w:r>
            <w:r w:rsidR="00AE5C34">
              <w:rPr>
                <w:noProof/>
                <w:webHidden/>
              </w:rPr>
              <w:t>64</w:t>
            </w:r>
            <w:r w:rsidR="00AE5C34">
              <w:rPr>
                <w:noProof/>
                <w:webHidden/>
              </w:rPr>
              <w:fldChar w:fldCharType="end"/>
            </w:r>
          </w:hyperlink>
        </w:p>
        <w:p w14:paraId="59417A66" w14:textId="747B2145" w:rsidR="00AE5C34" w:rsidRDefault="0039129C">
          <w:pPr>
            <w:pStyle w:val="TOC2"/>
            <w:tabs>
              <w:tab w:val="right" w:leader="dot" w:pos="9350"/>
            </w:tabs>
            <w:rPr>
              <w:rFonts w:asciiTheme="minorHAnsi" w:eastAsiaTheme="minorEastAsia" w:hAnsiTheme="minorHAnsi" w:cstheme="minorBidi"/>
              <w:noProof/>
            </w:rPr>
          </w:pPr>
          <w:hyperlink w:anchor="_Toc518723822" w:history="1">
            <w:r w:rsidR="00AE5C34" w:rsidRPr="0056380B">
              <w:rPr>
                <w:rStyle w:val="Hyperlink"/>
                <w:noProof/>
              </w:rPr>
              <w:t>Readiness Uniqueness</w:t>
            </w:r>
            <w:r w:rsidR="00AE5C34">
              <w:rPr>
                <w:noProof/>
                <w:webHidden/>
              </w:rPr>
              <w:tab/>
            </w:r>
            <w:r w:rsidR="00AE5C34">
              <w:rPr>
                <w:noProof/>
                <w:webHidden/>
              </w:rPr>
              <w:fldChar w:fldCharType="begin"/>
            </w:r>
            <w:r w:rsidR="00AE5C34">
              <w:rPr>
                <w:noProof/>
                <w:webHidden/>
              </w:rPr>
              <w:instrText xml:space="preserve"> PAGEREF _Toc518723822 \h </w:instrText>
            </w:r>
            <w:r w:rsidR="00AE5C34">
              <w:rPr>
                <w:noProof/>
                <w:webHidden/>
              </w:rPr>
            </w:r>
            <w:r w:rsidR="00AE5C34">
              <w:rPr>
                <w:noProof/>
                <w:webHidden/>
              </w:rPr>
              <w:fldChar w:fldCharType="separate"/>
            </w:r>
            <w:r w:rsidR="00AE5C34">
              <w:rPr>
                <w:noProof/>
                <w:webHidden/>
              </w:rPr>
              <w:t>65</w:t>
            </w:r>
            <w:r w:rsidR="00AE5C34">
              <w:rPr>
                <w:noProof/>
                <w:webHidden/>
              </w:rPr>
              <w:fldChar w:fldCharType="end"/>
            </w:r>
          </w:hyperlink>
        </w:p>
        <w:p w14:paraId="400191A0" w14:textId="3CDEA326" w:rsidR="00AE5C34" w:rsidRDefault="0039129C">
          <w:pPr>
            <w:pStyle w:val="TOC3"/>
            <w:tabs>
              <w:tab w:val="right" w:leader="dot" w:pos="9350"/>
            </w:tabs>
            <w:rPr>
              <w:rFonts w:asciiTheme="minorHAnsi" w:eastAsiaTheme="minorEastAsia" w:hAnsiTheme="minorHAnsi" w:cstheme="minorBidi"/>
              <w:noProof/>
            </w:rPr>
          </w:pPr>
          <w:hyperlink w:anchor="_Toc518723823" w:history="1">
            <w:r w:rsidR="00AE5C34" w:rsidRPr="0056380B">
              <w:rPr>
                <w:rStyle w:val="Hyperlink"/>
                <w:noProof/>
              </w:rPr>
              <w:t>Military Recruiting Gap – No One Qualifies</w:t>
            </w:r>
            <w:r w:rsidR="00AE5C34">
              <w:rPr>
                <w:noProof/>
                <w:webHidden/>
              </w:rPr>
              <w:tab/>
            </w:r>
            <w:r w:rsidR="00AE5C34">
              <w:rPr>
                <w:noProof/>
                <w:webHidden/>
              </w:rPr>
              <w:fldChar w:fldCharType="begin"/>
            </w:r>
            <w:r w:rsidR="00AE5C34">
              <w:rPr>
                <w:noProof/>
                <w:webHidden/>
              </w:rPr>
              <w:instrText xml:space="preserve"> PAGEREF _Toc518723823 \h </w:instrText>
            </w:r>
            <w:r w:rsidR="00AE5C34">
              <w:rPr>
                <w:noProof/>
                <w:webHidden/>
              </w:rPr>
            </w:r>
            <w:r w:rsidR="00AE5C34">
              <w:rPr>
                <w:noProof/>
                <w:webHidden/>
              </w:rPr>
              <w:fldChar w:fldCharType="separate"/>
            </w:r>
            <w:r w:rsidR="00AE5C34">
              <w:rPr>
                <w:noProof/>
                <w:webHidden/>
              </w:rPr>
              <w:t>66</w:t>
            </w:r>
            <w:r w:rsidR="00AE5C34">
              <w:rPr>
                <w:noProof/>
                <w:webHidden/>
              </w:rPr>
              <w:fldChar w:fldCharType="end"/>
            </w:r>
          </w:hyperlink>
        </w:p>
        <w:p w14:paraId="173C8E4E" w14:textId="1D9EB7D7" w:rsidR="00AE5C34" w:rsidRDefault="0039129C">
          <w:pPr>
            <w:pStyle w:val="TOC3"/>
            <w:tabs>
              <w:tab w:val="right" w:leader="dot" w:pos="9350"/>
            </w:tabs>
            <w:rPr>
              <w:rFonts w:asciiTheme="minorHAnsi" w:eastAsiaTheme="minorEastAsia" w:hAnsiTheme="minorHAnsi" w:cstheme="minorBidi"/>
              <w:noProof/>
            </w:rPr>
          </w:pPr>
          <w:hyperlink w:anchor="_Toc518723824" w:history="1">
            <w:r w:rsidR="00AE5C34" w:rsidRPr="0056380B">
              <w:rPr>
                <w:rStyle w:val="Hyperlink"/>
                <w:noProof/>
              </w:rPr>
              <w:t>Military Recruiting Gap – No Incentives</w:t>
            </w:r>
            <w:r w:rsidR="00AE5C34">
              <w:rPr>
                <w:noProof/>
                <w:webHidden/>
              </w:rPr>
              <w:tab/>
            </w:r>
            <w:r w:rsidR="00AE5C34">
              <w:rPr>
                <w:noProof/>
                <w:webHidden/>
              </w:rPr>
              <w:fldChar w:fldCharType="begin"/>
            </w:r>
            <w:r w:rsidR="00AE5C34">
              <w:rPr>
                <w:noProof/>
                <w:webHidden/>
              </w:rPr>
              <w:instrText xml:space="preserve"> PAGEREF _Toc518723824 \h </w:instrText>
            </w:r>
            <w:r w:rsidR="00AE5C34">
              <w:rPr>
                <w:noProof/>
                <w:webHidden/>
              </w:rPr>
            </w:r>
            <w:r w:rsidR="00AE5C34">
              <w:rPr>
                <w:noProof/>
                <w:webHidden/>
              </w:rPr>
              <w:fldChar w:fldCharType="separate"/>
            </w:r>
            <w:r w:rsidR="00AE5C34">
              <w:rPr>
                <w:noProof/>
                <w:webHidden/>
              </w:rPr>
              <w:t>71</w:t>
            </w:r>
            <w:r w:rsidR="00AE5C34">
              <w:rPr>
                <w:noProof/>
                <w:webHidden/>
              </w:rPr>
              <w:fldChar w:fldCharType="end"/>
            </w:r>
          </w:hyperlink>
        </w:p>
        <w:p w14:paraId="092BFE63" w14:textId="27898558" w:rsidR="00AE5C34" w:rsidRDefault="0039129C">
          <w:pPr>
            <w:pStyle w:val="TOC3"/>
            <w:tabs>
              <w:tab w:val="right" w:leader="dot" w:pos="9350"/>
            </w:tabs>
            <w:rPr>
              <w:rFonts w:asciiTheme="minorHAnsi" w:eastAsiaTheme="minorEastAsia" w:hAnsiTheme="minorHAnsi" w:cstheme="minorBidi"/>
              <w:noProof/>
            </w:rPr>
          </w:pPr>
          <w:hyperlink w:anchor="_Toc518723825" w:history="1">
            <w:r w:rsidR="00AE5C34" w:rsidRPr="0056380B">
              <w:rPr>
                <w:rStyle w:val="Hyperlink"/>
                <w:noProof/>
              </w:rPr>
              <w:t>AT – Citizen Recruits</w:t>
            </w:r>
            <w:r w:rsidR="00AE5C34">
              <w:rPr>
                <w:noProof/>
                <w:webHidden/>
              </w:rPr>
              <w:tab/>
            </w:r>
            <w:r w:rsidR="00AE5C34">
              <w:rPr>
                <w:noProof/>
                <w:webHidden/>
              </w:rPr>
              <w:fldChar w:fldCharType="begin"/>
            </w:r>
            <w:r w:rsidR="00AE5C34">
              <w:rPr>
                <w:noProof/>
                <w:webHidden/>
              </w:rPr>
              <w:instrText xml:space="preserve"> PAGEREF _Toc518723825 \h </w:instrText>
            </w:r>
            <w:r w:rsidR="00AE5C34">
              <w:rPr>
                <w:noProof/>
                <w:webHidden/>
              </w:rPr>
            </w:r>
            <w:r w:rsidR="00AE5C34">
              <w:rPr>
                <w:noProof/>
                <w:webHidden/>
              </w:rPr>
              <w:fldChar w:fldCharType="separate"/>
            </w:r>
            <w:r w:rsidR="00AE5C34">
              <w:rPr>
                <w:noProof/>
                <w:webHidden/>
              </w:rPr>
              <w:t>75</w:t>
            </w:r>
            <w:r w:rsidR="00AE5C34">
              <w:rPr>
                <w:noProof/>
                <w:webHidden/>
              </w:rPr>
              <w:fldChar w:fldCharType="end"/>
            </w:r>
          </w:hyperlink>
        </w:p>
        <w:p w14:paraId="77CACA58" w14:textId="67E6994C" w:rsidR="00AE5C34" w:rsidRDefault="0039129C">
          <w:pPr>
            <w:pStyle w:val="TOC3"/>
            <w:tabs>
              <w:tab w:val="right" w:leader="dot" w:pos="9350"/>
            </w:tabs>
            <w:rPr>
              <w:rFonts w:asciiTheme="minorHAnsi" w:eastAsiaTheme="minorEastAsia" w:hAnsiTheme="minorHAnsi" w:cstheme="minorBidi"/>
              <w:noProof/>
            </w:rPr>
          </w:pPr>
          <w:hyperlink w:anchor="_Toc518723826" w:history="1">
            <w:r w:rsidR="00AE5C34" w:rsidRPr="0056380B">
              <w:rPr>
                <w:rStyle w:val="Hyperlink"/>
                <w:noProof/>
              </w:rPr>
              <w:t>MAVNI Soldiers Deported Now</w:t>
            </w:r>
            <w:r w:rsidR="00AE5C34">
              <w:rPr>
                <w:noProof/>
                <w:webHidden/>
              </w:rPr>
              <w:tab/>
            </w:r>
            <w:r w:rsidR="00AE5C34">
              <w:rPr>
                <w:noProof/>
                <w:webHidden/>
              </w:rPr>
              <w:fldChar w:fldCharType="begin"/>
            </w:r>
            <w:r w:rsidR="00AE5C34">
              <w:rPr>
                <w:noProof/>
                <w:webHidden/>
              </w:rPr>
              <w:instrText xml:space="preserve"> PAGEREF _Toc518723826 \h </w:instrText>
            </w:r>
            <w:r w:rsidR="00AE5C34">
              <w:rPr>
                <w:noProof/>
                <w:webHidden/>
              </w:rPr>
            </w:r>
            <w:r w:rsidR="00AE5C34">
              <w:rPr>
                <w:noProof/>
                <w:webHidden/>
              </w:rPr>
              <w:fldChar w:fldCharType="separate"/>
            </w:r>
            <w:r w:rsidR="00AE5C34">
              <w:rPr>
                <w:noProof/>
                <w:webHidden/>
              </w:rPr>
              <w:t>76</w:t>
            </w:r>
            <w:r w:rsidR="00AE5C34">
              <w:rPr>
                <w:noProof/>
                <w:webHidden/>
              </w:rPr>
              <w:fldChar w:fldCharType="end"/>
            </w:r>
          </w:hyperlink>
        </w:p>
        <w:p w14:paraId="39C17C84" w14:textId="4E69104F" w:rsidR="00AE5C34" w:rsidRDefault="0039129C">
          <w:pPr>
            <w:pStyle w:val="TOC3"/>
            <w:tabs>
              <w:tab w:val="right" w:leader="dot" w:pos="9350"/>
            </w:tabs>
            <w:rPr>
              <w:rFonts w:asciiTheme="minorHAnsi" w:eastAsiaTheme="minorEastAsia" w:hAnsiTheme="minorHAnsi" w:cstheme="minorBidi"/>
              <w:noProof/>
            </w:rPr>
          </w:pPr>
          <w:hyperlink w:anchor="_Toc518723827" w:history="1">
            <w:r w:rsidR="00AE5C34" w:rsidRPr="0056380B">
              <w:rPr>
                <w:rStyle w:val="Hyperlink"/>
                <w:noProof/>
              </w:rPr>
              <w:t>Military Constrained Now</w:t>
            </w:r>
            <w:r w:rsidR="00AE5C34">
              <w:rPr>
                <w:noProof/>
                <w:webHidden/>
              </w:rPr>
              <w:tab/>
            </w:r>
            <w:r w:rsidR="00AE5C34">
              <w:rPr>
                <w:noProof/>
                <w:webHidden/>
              </w:rPr>
              <w:fldChar w:fldCharType="begin"/>
            </w:r>
            <w:r w:rsidR="00AE5C34">
              <w:rPr>
                <w:noProof/>
                <w:webHidden/>
              </w:rPr>
              <w:instrText xml:space="preserve"> PAGEREF _Toc518723827 \h </w:instrText>
            </w:r>
            <w:r w:rsidR="00AE5C34">
              <w:rPr>
                <w:noProof/>
                <w:webHidden/>
              </w:rPr>
            </w:r>
            <w:r w:rsidR="00AE5C34">
              <w:rPr>
                <w:noProof/>
                <w:webHidden/>
              </w:rPr>
              <w:fldChar w:fldCharType="separate"/>
            </w:r>
            <w:r w:rsidR="00AE5C34">
              <w:rPr>
                <w:noProof/>
                <w:webHidden/>
              </w:rPr>
              <w:t>85</w:t>
            </w:r>
            <w:r w:rsidR="00AE5C34">
              <w:rPr>
                <w:noProof/>
                <w:webHidden/>
              </w:rPr>
              <w:fldChar w:fldCharType="end"/>
            </w:r>
          </w:hyperlink>
        </w:p>
        <w:p w14:paraId="4ED2B92E" w14:textId="0533B46C" w:rsidR="00AE5C34" w:rsidRDefault="0039129C">
          <w:pPr>
            <w:pStyle w:val="TOC3"/>
            <w:tabs>
              <w:tab w:val="right" w:leader="dot" w:pos="9350"/>
            </w:tabs>
            <w:rPr>
              <w:rFonts w:asciiTheme="minorHAnsi" w:eastAsiaTheme="minorEastAsia" w:hAnsiTheme="minorHAnsi" w:cstheme="minorBidi"/>
              <w:noProof/>
            </w:rPr>
          </w:pPr>
          <w:hyperlink w:anchor="_Toc518723828" w:history="1">
            <w:r w:rsidR="00AE5C34" w:rsidRPr="0056380B">
              <w:rPr>
                <w:rStyle w:val="Hyperlink"/>
                <w:noProof/>
              </w:rPr>
              <w:t>Heg Declining Now</w:t>
            </w:r>
            <w:r w:rsidR="00AE5C34">
              <w:rPr>
                <w:noProof/>
                <w:webHidden/>
              </w:rPr>
              <w:tab/>
            </w:r>
            <w:r w:rsidR="00AE5C34">
              <w:rPr>
                <w:noProof/>
                <w:webHidden/>
              </w:rPr>
              <w:fldChar w:fldCharType="begin"/>
            </w:r>
            <w:r w:rsidR="00AE5C34">
              <w:rPr>
                <w:noProof/>
                <w:webHidden/>
              </w:rPr>
              <w:instrText xml:space="preserve"> PAGEREF _Toc518723828 \h </w:instrText>
            </w:r>
            <w:r w:rsidR="00AE5C34">
              <w:rPr>
                <w:noProof/>
                <w:webHidden/>
              </w:rPr>
            </w:r>
            <w:r w:rsidR="00AE5C34">
              <w:rPr>
                <w:noProof/>
                <w:webHidden/>
              </w:rPr>
              <w:fldChar w:fldCharType="separate"/>
            </w:r>
            <w:r w:rsidR="00AE5C34">
              <w:rPr>
                <w:noProof/>
                <w:webHidden/>
              </w:rPr>
              <w:t>86</w:t>
            </w:r>
            <w:r w:rsidR="00AE5C34">
              <w:rPr>
                <w:noProof/>
                <w:webHidden/>
              </w:rPr>
              <w:fldChar w:fldCharType="end"/>
            </w:r>
          </w:hyperlink>
        </w:p>
        <w:p w14:paraId="051702C4" w14:textId="05977477" w:rsidR="00AE5C34" w:rsidRDefault="0039129C">
          <w:pPr>
            <w:pStyle w:val="TOC2"/>
            <w:tabs>
              <w:tab w:val="right" w:leader="dot" w:pos="9350"/>
            </w:tabs>
            <w:rPr>
              <w:rFonts w:asciiTheme="minorHAnsi" w:eastAsiaTheme="minorEastAsia" w:hAnsiTheme="minorHAnsi" w:cstheme="minorBidi"/>
              <w:noProof/>
            </w:rPr>
          </w:pPr>
          <w:hyperlink w:anchor="_Toc518723829" w:history="1">
            <w:r w:rsidR="00AE5C34" w:rsidRPr="0056380B">
              <w:rPr>
                <w:rStyle w:val="Hyperlink"/>
                <w:noProof/>
              </w:rPr>
              <w:t>Readiness Internal Links</w:t>
            </w:r>
            <w:r w:rsidR="00AE5C34">
              <w:rPr>
                <w:noProof/>
                <w:webHidden/>
              </w:rPr>
              <w:tab/>
            </w:r>
            <w:r w:rsidR="00AE5C34">
              <w:rPr>
                <w:noProof/>
                <w:webHidden/>
              </w:rPr>
              <w:fldChar w:fldCharType="begin"/>
            </w:r>
            <w:r w:rsidR="00AE5C34">
              <w:rPr>
                <w:noProof/>
                <w:webHidden/>
              </w:rPr>
              <w:instrText xml:space="preserve"> PAGEREF _Toc518723829 \h </w:instrText>
            </w:r>
            <w:r w:rsidR="00AE5C34">
              <w:rPr>
                <w:noProof/>
                <w:webHidden/>
              </w:rPr>
            </w:r>
            <w:r w:rsidR="00AE5C34">
              <w:rPr>
                <w:noProof/>
                <w:webHidden/>
              </w:rPr>
              <w:fldChar w:fldCharType="separate"/>
            </w:r>
            <w:r w:rsidR="00AE5C34">
              <w:rPr>
                <w:noProof/>
                <w:webHidden/>
              </w:rPr>
              <w:t>88</w:t>
            </w:r>
            <w:r w:rsidR="00AE5C34">
              <w:rPr>
                <w:noProof/>
                <w:webHidden/>
              </w:rPr>
              <w:fldChar w:fldCharType="end"/>
            </w:r>
          </w:hyperlink>
        </w:p>
        <w:p w14:paraId="5ED1BFA4" w14:textId="72F1832D" w:rsidR="00AE5C34" w:rsidRDefault="0039129C">
          <w:pPr>
            <w:pStyle w:val="TOC3"/>
            <w:tabs>
              <w:tab w:val="right" w:leader="dot" w:pos="9350"/>
            </w:tabs>
            <w:rPr>
              <w:rFonts w:asciiTheme="minorHAnsi" w:eastAsiaTheme="minorEastAsia" w:hAnsiTheme="minorHAnsi" w:cstheme="minorBidi"/>
              <w:noProof/>
            </w:rPr>
          </w:pPr>
          <w:hyperlink w:anchor="_Toc518723830" w:history="1">
            <w:r w:rsidR="00AE5C34" w:rsidRPr="0056380B">
              <w:rPr>
                <w:rStyle w:val="Hyperlink"/>
                <w:noProof/>
              </w:rPr>
              <w:t>MAVNI Recruits Great – Low Attrition &amp; Skill</w:t>
            </w:r>
            <w:r w:rsidR="00AE5C34">
              <w:rPr>
                <w:noProof/>
                <w:webHidden/>
              </w:rPr>
              <w:tab/>
            </w:r>
            <w:r w:rsidR="00AE5C34">
              <w:rPr>
                <w:noProof/>
                <w:webHidden/>
              </w:rPr>
              <w:fldChar w:fldCharType="begin"/>
            </w:r>
            <w:r w:rsidR="00AE5C34">
              <w:rPr>
                <w:noProof/>
                <w:webHidden/>
              </w:rPr>
              <w:instrText xml:space="preserve"> PAGEREF _Toc518723830 \h </w:instrText>
            </w:r>
            <w:r w:rsidR="00AE5C34">
              <w:rPr>
                <w:noProof/>
                <w:webHidden/>
              </w:rPr>
            </w:r>
            <w:r w:rsidR="00AE5C34">
              <w:rPr>
                <w:noProof/>
                <w:webHidden/>
              </w:rPr>
              <w:fldChar w:fldCharType="separate"/>
            </w:r>
            <w:r w:rsidR="00AE5C34">
              <w:rPr>
                <w:noProof/>
                <w:webHidden/>
              </w:rPr>
              <w:t>89</w:t>
            </w:r>
            <w:r w:rsidR="00AE5C34">
              <w:rPr>
                <w:noProof/>
                <w:webHidden/>
              </w:rPr>
              <w:fldChar w:fldCharType="end"/>
            </w:r>
          </w:hyperlink>
        </w:p>
        <w:p w14:paraId="2FB1D763" w14:textId="62669ECE" w:rsidR="00AE5C34" w:rsidRDefault="0039129C">
          <w:pPr>
            <w:pStyle w:val="TOC3"/>
            <w:tabs>
              <w:tab w:val="right" w:leader="dot" w:pos="9350"/>
            </w:tabs>
            <w:rPr>
              <w:rFonts w:asciiTheme="minorHAnsi" w:eastAsiaTheme="minorEastAsia" w:hAnsiTheme="minorHAnsi" w:cstheme="minorBidi"/>
              <w:noProof/>
            </w:rPr>
          </w:pPr>
          <w:hyperlink w:anchor="_Toc518723831" w:history="1">
            <w:r w:rsidR="00AE5C34" w:rsidRPr="0056380B">
              <w:rPr>
                <w:rStyle w:val="Hyperlink"/>
                <w:noProof/>
              </w:rPr>
              <w:t>MAVNI Recruits Great – Language Experts</w:t>
            </w:r>
            <w:r w:rsidR="00AE5C34">
              <w:rPr>
                <w:noProof/>
                <w:webHidden/>
              </w:rPr>
              <w:tab/>
            </w:r>
            <w:r w:rsidR="00AE5C34">
              <w:rPr>
                <w:noProof/>
                <w:webHidden/>
              </w:rPr>
              <w:fldChar w:fldCharType="begin"/>
            </w:r>
            <w:r w:rsidR="00AE5C34">
              <w:rPr>
                <w:noProof/>
                <w:webHidden/>
              </w:rPr>
              <w:instrText xml:space="preserve"> PAGEREF _Toc518723831 \h </w:instrText>
            </w:r>
            <w:r w:rsidR="00AE5C34">
              <w:rPr>
                <w:noProof/>
                <w:webHidden/>
              </w:rPr>
            </w:r>
            <w:r w:rsidR="00AE5C34">
              <w:rPr>
                <w:noProof/>
                <w:webHidden/>
              </w:rPr>
              <w:fldChar w:fldCharType="separate"/>
            </w:r>
            <w:r w:rsidR="00AE5C34">
              <w:rPr>
                <w:noProof/>
                <w:webHidden/>
              </w:rPr>
              <w:t>100</w:t>
            </w:r>
            <w:r w:rsidR="00AE5C34">
              <w:rPr>
                <w:noProof/>
                <w:webHidden/>
              </w:rPr>
              <w:fldChar w:fldCharType="end"/>
            </w:r>
          </w:hyperlink>
        </w:p>
        <w:p w14:paraId="54A0BE84" w14:textId="571BDD00" w:rsidR="00AE5C34" w:rsidRDefault="0039129C">
          <w:pPr>
            <w:pStyle w:val="TOC3"/>
            <w:tabs>
              <w:tab w:val="right" w:leader="dot" w:pos="9350"/>
            </w:tabs>
            <w:rPr>
              <w:rFonts w:asciiTheme="minorHAnsi" w:eastAsiaTheme="minorEastAsia" w:hAnsiTheme="minorHAnsi" w:cstheme="minorBidi"/>
              <w:noProof/>
            </w:rPr>
          </w:pPr>
          <w:hyperlink w:anchor="_Toc518723832" w:history="1">
            <w:r w:rsidR="00AE5C34" w:rsidRPr="0056380B">
              <w:rPr>
                <w:rStyle w:val="Hyperlink"/>
                <w:noProof/>
              </w:rPr>
              <w:t>MAVNI Recruits Great - Health Experts</w:t>
            </w:r>
            <w:r w:rsidR="00AE5C34">
              <w:rPr>
                <w:noProof/>
                <w:webHidden/>
              </w:rPr>
              <w:tab/>
            </w:r>
            <w:r w:rsidR="00AE5C34">
              <w:rPr>
                <w:noProof/>
                <w:webHidden/>
              </w:rPr>
              <w:fldChar w:fldCharType="begin"/>
            </w:r>
            <w:r w:rsidR="00AE5C34">
              <w:rPr>
                <w:noProof/>
                <w:webHidden/>
              </w:rPr>
              <w:instrText xml:space="preserve"> PAGEREF _Toc518723832 \h </w:instrText>
            </w:r>
            <w:r w:rsidR="00AE5C34">
              <w:rPr>
                <w:noProof/>
                <w:webHidden/>
              </w:rPr>
            </w:r>
            <w:r w:rsidR="00AE5C34">
              <w:rPr>
                <w:noProof/>
                <w:webHidden/>
              </w:rPr>
              <w:fldChar w:fldCharType="separate"/>
            </w:r>
            <w:r w:rsidR="00AE5C34">
              <w:rPr>
                <w:noProof/>
                <w:webHidden/>
              </w:rPr>
              <w:t>107</w:t>
            </w:r>
            <w:r w:rsidR="00AE5C34">
              <w:rPr>
                <w:noProof/>
                <w:webHidden/>
              </w:rPr>
              <w:fldChar w:fldCharType="end"/>
            </w:r>
          </w:hyperlink>
        </w:p>
        <w:p w14:paraId="35B9A7B8" w14:textId="6A3F156B" w:rsidR="00AE5C34" w:rsidRDefault="0039129C">
          <w:pPr>
            <w:pStyle w:val="TOC3"/>
            <w:tabs>
              <w:tab w:val="right" w:leader="dot" w:pos="9350"/>
            </w:tabs>
            <w:rPr>
              <w:rFonts w:asciiTheme="minorHAnsi" w:eastAsiaTheme="minorEastAsia" w:hAnsiTheme="minorHAnsi" w:cstheme="minorBidi"/>
              <w:noProof/>
            </w:rPr>
          </w:pPr>
          <w:hyperlink w:anchor="_Toc518723833" w:history="1">
            <w:r w:rsidR="00AE5C34" w:rsidRPr="0056380B">
              <w:rPr>
                <w:rStyle w:val="Hyperlink"/>
                <w:noProof/>
              </w:rPr>
              <w:t>Diversity Increases Readiness</w:t>
            </w:r>
            <w:r w:rsidR="00AE5C34">
              <w:rPr>
                <w:noProof/>
                <w:webHidden/>
              </w:rPr>
              <w:tab/>
            </w:r>
            <w:r w:rsidR="00AE5C34">
              <w:rPr>
                <w:noProof/>
                <w:webHidden/>
              </w:rPr>
              <w:fldChar w:fldCharType="begin"/>
            </w:r>
            <w:r w:rsidR="00AE5C34">
              <w:rPr>
                <w:noProof/>
                <w:webHidden/>
              </w:rPr>
              <w:instrText xml:space="preserve"> PAGEREF _Toc518723833 \h </w:instrText>
            </w:r>
            <w:r w:rsidR="00AE5C34">
              <w:rPr>
                <w:noProof/>
                <w:webHidden/>
              </w:rPr>
            </w:r>
            <w:r w:rsidR="00AE5C34">
              <w:rPr>
                <w:noProof/>
                <w:webHidden/>
              </w:rPr>
              <w:fldChar w:fldCharType="separate"/>
            </w:r>
            <w:r w:rsidR="00AE5C34">
              <w:rPr>
                <w:noProof/>
                <w:webHidden/>
              </w:rPr>
              <w:t>112</w:t>
            </w:r>
            <w:r w:rsidR="00AE5C34">
              <w:rPr>
                <w:noProof/>
                <w:webHidden/>
              </w:rPr>
              <w:fldChar w:fldCharType="end"/>
            </w:r>
          </w:hyperlink>
        </w:p>
        <w:p w14:paraId="2E64088C" w14:textId="154631ED" w:rsidR="00AE5C34" w:rsidRDefault="0039129C">
          <w:pPr>
            <w:pStyle w:val="TOC3"/>
            <w:tabs>
              <w:tab w:val="right" w:leader="dot" w:pos="9350"/>
            </w:tabs>
            <w:rPr>
              <w:rFonts w:asciiTheme="minorHAnsi" w:eastAsiaTheme="minorEastAsia" w:hAnsiTheme="minorHAnsi" w:cstheme="minorBidi"/>
              <w:noProof/>
            </w:rPr>
          </w:pPr>
          <w:hyperlink w:anchor="_Toc518723834" w:history="1">
            <w:r w:rsidR="00AE5C34" w:rsidRPr="0056380B">
              <w:rPr>
                <w:rStyle w:val="Hyperlink"/>
                <w:noProof/>
              </w:rPr>
              <w:t>Immigrants Key to Readiness</w:t>
            </w:r>
            <w:r w:rsidR="00AE5C34">
              <w:rPr>
                <w:noProof/>
                <w:webHidden/>
              </w:rPr>
              <w:tab/>
            </w:r>
            <w:r w:rsidR="00AE5C34">
              <w:rPr>
                <w:noProof/>
                <w:webHidden/>
              </w:rPr>
              <w:fldChar w:fldCharType="begin"/>
            </w:r>
            <w:r w:rsidR="00AE5C34">
              <w:rPr>
                <w:noProof/>
                <w:webHidden/>
              </w:rPr>
              <w:instrText xml:space="preserve"> PAGEREF _Toc518723834 \h </w:instrText>
            </w:r>
            <w:r w:rsidR="00AE5C34">
              <w:rPr>
                <w:noProof/>
                <w:webHidden/>
              </w:rPr>
            </w:r>
            <w:r w:rsidR="00AE5C34">
              <w:rPr>
                <w:noProof/>
                <w:webHidden/>
              </w:rPr>
              <w:fldChar w:fldCharType="separate"/>
            </w:r>
            <w:r w:rsidR="00AE5C34">
              <w:rPr>
                <w:noProof/>
                <w:webHidden/>
              </w:rPr>
              <w:t>114</w:t>
            </w:r>
            <w:r w:rsidR="00AE5C34">
              <w:rPr>
                <w:noProof/>
                <w:webHidden/>
              </w:rPr>
              <w:fldChar w:fldCharType="end"/>
            </w:r>
          </w:hyperlink>
        </w:p>
        <w:p w14:paraId="4EA8C05F" w14:textId="461789F0" w:rsidR="00AE5C34" w:rsidRDefault="0039129C">
          <w:pPr>
            <w:pStyle w:val="TOC3"/>
            <w:tabs>
              <w:tab w:val="right" w:leader="dot" w:pos="9350"/>
            </w:tabs>
            <w:rPr>
              <w:rFonts w:asciiTheme="minorHAnsi" w:eastAsiaTheme="minorEastAsia" w:hAnsiTheme="minorHAnsi" w:cstheme="minorBidi"/>
              <w:noProof/>
            </w:rPr>
          </w:pPr>
          <w:hyperlink w:anchor="_Toc518723835" w:history="1">
            <w:r w:rsidR="00AE5C34" w:rsidRPr="0056380B">
              <w:rPr>
                <w:rStyle w:val="Hyperlink"/>
                <w:noProof/>
              </w:rPr>
              <w:t>Readiness Key to Warfighting</w:t>
            </w:r>
            <w:r w:rsidR="00AE5C34">
              <w:rPr>
                <w:noProof/>
                <w:webHidden/>
              </w:rPr>
              <w:tab/>
            </w:r>
            <w:r w:rsidR="00AE5C34">
              <w:rPr>
                <w:noProof/>
                <w:webHidden/>
              </w:rPr>
              <w:fldChar w:fldCharType="begin"/>
            </w:r>
            <w:r w:rsidR="00AE5C34">
              <w:rPr>
                <w:noProof/>
                <w:webHidden/>
              </w:rPr>
              <w:instrText xml:space="preserve"> PAGEREF _Toc518723835 \h </w:instrText>
            </w:r>
            <w:r w:rsidR="00AE5C34">
              <w:rPr>
                <w:noProof/>
                <w:webHidden/>
              </w:rPr>
            </w:r>
            <w:r w:rsidR="00AE5C34">
              <w:rPr>
                <w:noProof/>
                <w:webHidden/>
              </w:rPr>
              <w:fldChar w:fldCharType="separate"/>
            </w:r>
            <w:r w:rsidR="00AE5C34">
              <w:rPr>
                <w:noProof/>
                <w:webHidden/>
              </w:rPr>
              <w:t>118</w:t>
            </w:r>
            <w:r w:rsidR="00AE5C34">
              <w:rPr>
                <w:noProof/>
                <w:webHidden/>
              </w:rPr>
              <w:fldChar w:fldCharType="end"/>
            </w:r>
          </w:hyperlink>
        </w:p>
        <w:p w14:paraId="3AE8CA5D" w14:textId="068C2D3E" w:rsidR="00AE5C34" w:rsidRDefault="0039129C">
          <w:pPr>
            <w:pStyle w:val="TOC2"/>
            <w:tabs>
              <w:tab w:val="right" w:leader="dot" w:pos="9350"/>
            </w:tabs>
            <w:rPr>
              <w:rFonts w:asciiTheme="minorHAnsi" w:eastAsiaTheme="minorEastAsia" w:hAnsiTheme="minorHAnsi" w:cstheme="minorBidi"/>
              <w:noProof/>
            </w:rPr>
          </w:pPr>
          <w:hyperlink w:anchor="_Toc518723836" w:history="1">
            <w:r w:rsidR="00AE5C34" w:rsidRPr="0056380B">
              <w:rPr>
                <w:rStyle w:val="Hyperlink"/>
                <w:noProof/>
              </w:rPr>
              <w:t>Readiness Solvency</w:t>
            </w:r>
            <w:r w:rsidR="00AE5C34">
              <w:rPr>
                <w:noProof/>
                <w:webHidden/>
              </w:rPr>
              <w:tab/>
            </w:r>
            <w:r w:rsidR="00AE5C34">
              <w:rPr>
                <w:noProof/>
                <w:webHidden/>
              </w:rPr>
              <w:fldChar w:fldCharType="begin"/>
            </w:r>
            <w:r w:rsidR="00AE5C34">
              <w:rPr>
                <w:noProof/>
                <w:webHidden/>
              </w:rPr>
              <w:instrText xml:space="preserve"> PAGEREF _Toc518723836 \h </w:instrText>
            </w:r>
            <w:r w:rsidR="00AE5C34">
              <w:rPr>
                <w:noProof/>
                <w:webHidden/>
              </w:rPr>
            </w:r>
            <w:r w:rsidR="00AE5C34">
              <w:rPr>
                <w:noProof/>
                <w:webHidden/>
              </w:rPr>
              <w:fldChar w:fldCharType="separate"/>
            </w:r>
            <w:r w:rsidR="00AE5C34">
              <w:rPr>
                <w:noProof/>
                <w:webHidden/>
              </w:rPr>
              <w:t>120</w:t>
            </w:r>
            <w:r w:rsidR="00AE5C34">
              <w:rPr>
                <w:noProof/>
                <w:webHidden/>
              </w:rPr>
              <w:fldChar w:fldCharType="end"/>
            </w:r>
          </w:hyperlink>
        </w:p>
        <w:p w14:paraId="0FA82110" w14:textId="591FD914" w:rsidR="00AE5C34" w:rsidRDefault="0039129C">
          <w:pPr>
            <w:pStyle w:val="TOC3"/>
            <w:tabs>
              <w:tab w:val="right" w:leader="dot" w:pos="9350"/>
            </w:tabs>
            <w:rPr>
              <w:rFonts w:asciiTheme="minorHAnsi" w:eastAsiaTheme="minorEastAsia" w:hAnsiTheme="minorHAnsi" w:cstheme="minorBidi"/>
              <w:noProof/>
            </w:rPr>
          </w:pPr>
          <w:hyperlink w:anchor="_Toc518723837" w:history="1">
            <w:r w:rsidR="00AE5C34" w:rsidRPr="0056380B">
              <w:rPr>
                <w:rStyle w:val="Hyperlink"/>
                <w:noProof/>
              </w:rPr>
              <w:t>MAVNI Solves Recruitment</w:t>
            </w:r>
            <w:r w:rsidR="00AE5C34">
              <w:rPr>
                <w:noProof/>
                <w:webHidden/>
              </w:rPr>
              <w:tab/>
            </w:r>
            <w:r w:rsidR="00AE5C34">
              <w:rPr>
                <w:noProof/>
                <w:webHidden/>
              </w:rPr>
              <w:fldChar w:fldCharType="begin"/>
            </w:r>
            <w:r w:rsidR="00AE5C34">
              <w:rPr>
                <w:noProof/>
                <w:webHidden/>
              </w:rPr>
              <w:instrText xml:space="preserve"> PAGEREF _Toc518723837 \h </w:instrText>
            </w:r>
            <w:r w:rsidR="00AE5C34">
              <w:rPr>
                <w:noProof/>
                <w:webHidden/>
              </w:rPr>
            </w:r>
            <w:r w:rsidR="00AE5C34">
              <w:rPr>
                <w:noProof/>
                <w:webHidden/>
              </w:rPr>
              <w:fldChar w:fldCharType="separate"/>
            </w:r>
            <w:r w:rsidR="00AE5C34">
              <w:rPr>
                <w:noProof/>
                <w:webHidden/>
              </w:rPr>
              <w:t>121</w:t>
            </w:r>
            <w:r w:rsidR="00AE5C34">
              <w:rPr>
                <w:noProof/>
                <w:webHidden/>
              </w:rPr>
              <w:fldChar w:fldCharType="end"/>
            </w:r>
          </w:hyperlink>
        </w:p>
        <w:p w14:paraId="40091D08" w14:textId="0EE3A5BC" w:rsidR="00AE5C34" w:rsidRDefault="0039129C">
          <w:pPr>
            <w:pStyle w:val="TOC3"/>
            <w:tabs>
              <w:tab w:val="right" w:leader="dot" w:pos="9350"/>
            </w:tabs>
            <w:rPr>
              <w:rFonts w:asciiTheme="minorHAnsi" w:eastAsiaTheme="minorEastAsia" w:hAnsiTheme="minorHAnsi" w:cstheme="minorBidi"/>
              <w:noProof/>
            </w:rPr>
          </w:pPr>
          <w:hyperlink w:anchor="_Toc518723838" w:history="1">
            <w:r w:rsidR="00AE5C34" w:rsidRPr="0056380B">
              <w:rPr>
                <w:rStyle w:val="Hyperlink"/>
                <w:noProof/>
              </w:rPr>
              <w:t>MAVNI Solves Conflicts</w:t>
            </w:r>
            <w:r w:rsidR="00AE5C34">
              <w:rPr>
                <w:noProof/>
                <w:webHidden/>
              </w:rPr>
              <w:tab/>
            </w:r>
            <w:r w:rsidR="00AE5C34">
              <w:rPr>
                <w:noProof/>
                <w:webHidden/>
              </w:rPr>
              <w:fldChar w:fldCharType="begin"/>
            </w:r>
            <w:r w:rsidR="00AE5C34">
              <w:rPr>
                <w:noProof/>
                <w:webHidden/>
              </w:rPr>
              <w:instrText xml:space="preserve"> PAGEREF _Toc518723838 \h </w:instrText>
            </w:r>
            <w:r w:rsidR="00AE5C34">
              <w:rPr>
                <w:noProof/>
                <w:webHidden/>
              </w:rPr>
            </w:r>
            <w:r w:rsidR="00AE5C34">
              <w:rPr>
                <w:noProof/>
                <w:webHidden/>
              </w:rPr>
              <w:fldChar w:fldCharType="separate"/>
            </w:r>
            <w:r w:rsidR="00AE5C34">
              <w:rPr>
                <w:noProof/>
                <w:webHidden/>
              </w:rPr>
              <w:t>128</w:t>
            </w:r>
            <w:r w:rsidR="00AE5C34">
              <w:rPr>
                <w:noProof/>
                <w:webHidden/>
              </w:rPr>
              <w:fldChar w:fldCharType="end"/>
            </w:r>
          </w:hyperlink>
        </w:p>
        <w:p w14:paraId="38AB9AEB" w14:textId="22758FCE" w:rsidR="00AE5C34" w:rsidRDefault="0039129C">
          <w:pPr>
            <w:pStyle w:val="TOC3"/>
            <w:tabs>
              <w:tab w:val="right" w:leader="dot" w:pos="9350"/>
            </w:tabs>
            <w:rPr>
              <w:rFonts w:asciiTheme="minorHAnsi" w:eastAsiaTheme="minorEastAsia" w:hAnsiTheme="minorHAnsi" w:cstheme="minorBidi"/>
              <w:noProof/>
            </w:rPr>
          </w:pPr>
          <w:hyperlink w:anchor="_Toc518723839" w:history="1">
            <w:r w:rsidR="00AE5C34" w:rsidRPr="0056380B">
              <w:rPr>
                <w:rStyle w:val="Hyperlink"/>
                <w:noProof/>
              </w:rPr>
              <w:t>AT – MAVNI Inefficient/Costs</w:t>
            </w:r>
            <w:r w:rsidR="00AE5C34">
              <w:rPr>
                <w:noProof/>
                <w:webHidden/>
              </w:rPr>
              <w:tab/>
            </w:r>
            <w:r w:rsidR="00AE5C34">
              <w:rPr>
                <w:noProof/>
                <w:webHidden/>
              </w:rPr>
              <w:fldChar w:fldCharType="begin"/>
            </w:r>
            <w:r w:rsidR="00AE5C34">
              <w:rPr>
                <w:noProof/>
                <w:webHidden/>
              </w:rPr>
              <w:instrText xml:space="preserve"> PAGEREF _Toc518723839 \h </w:instrText>
            </w:r>
            <w:r w:rsidR="00AE5C34">
              <w:rPr>
                <w:noProof/>
                <w:webHidden/>
              </w:rPr>
            </w:r>
            <w:r w:rsidR="00AE5C34">
              <w:rPr>
                <w:noProof/>
                <w:webHidden/>
              </w:rPr>
              <w:fldChar w:fldCharType="separate"/>
            </w:r>
            <w:r w:rsidR="00AE5C34">
              <w:rPr>
                <w:noProof/>
                <w:webHidden/>
              </w:rPr>
              <w:t>131</w:t>
            </w:r>
            <w:r w:rsidR="00AE5C34">
              <w:rPr>
                <w:noProof/>
                <w:webHidden/>
              </w:rPr>
              <w:fldChar w:fldCharType="end"/>
            </w:r>
          </w:hyperlink>
        </w:p>
        <w:p w14:paraId="2A62E923" w14:textId="2E116EAC" w:rsidR="00AE5C34" w:rsidRDefault="0039129C">
          <w:pPr>
            <w:pStyle w:val="TOC3"/>
            <w:tabs>
              <w:tab w:val="right" w:leader="dot" w:pos="9350"/>
            </w:tabs>
            <w:rPr>
              <w:rFonts w:asciiTheme="minorHAnsi" w:eastAsiaTheme="minorEastAsia" w:hAnsiTheme="minorHAnsi" w:cstheme="minorBidi"/>
              <w:noProof/>
            </w:rPr>
          </w:pPr>
          <w:hyperlink w:anchor="_Toc518723840" w:history="1">
            <w:r w:rsidR="00AE5C34" w:rsidRPr="0056380B">
              <w:rPr>
                <w:rStyle w:val="Hyperlink"/>
                <w:noProof/>
              </w:rPr>
              <w:t>AT – MAVNI Security Risks</w:t>
            </w:r>
            <w:r w:rsidR="00AE5C34">
              <w:rPr>
                <w:noProof/>
                <w:webHidden/>
              </w:rPr>
              <w:tab/>
            </w:r>
            <w:r w:rsidR="00AE5C34">
              <w:rPr>
                <w:noProof/>
                <w:webHidden/>
              </w:rPr>
              <w:fldChar w:fldCharType="begin"/>
            </w:r>
            <w:r w:rsidR="00AE5C34">
              <w:rPr>
                <w:noProof/>
                <w:webHidden/>
              </w:rPr>
              <w:instrText xml:space="preserve"> PAGEREF _Toc518723840 \h </w:instrText>
            </w:r>
            <w:r w:rsidR="00AE5C34">
              <w:rPr>
                <w:noProof/>
                <w:webHidden/>
              </w:rPr>
            </w:r>
            <w:r w:rsidR="00AE5C34">
              <w:rPr>
                <w:noProof/>
                <w:webHidden/>
              </w:rPr>
              <w:fldChar w:fldCharType="separate"/>
            </w:r>
            <w:r w:rsidR="00AE5C34">
              <w:rPr>
                <w:noProof/>
                <w:webHidden/>
              </w:rPr>
              <w:t>132</w:t>
            </w:r>
            <w:r w:rsidR="00AE5C34">
              <w:rPr>
                <w:noProof/>
                <w:webHidden/>
              </w:rPr>
              <w:fldChar w:fldCharType="end"/>
            </w:r>
          </w:hyperlink>
        </w:p>
        <w:p w14:paraId="2F96AD4C" w14:textId="156B1C5A" w:rsidR="00AE5C34" w:rsidRDefault="0039129C">
          <w:pPr>
            <w:pStyle w:val="TOC3"/>
            <w:tabs>
              <w:tab w:val="right" w:leader="dot" w:pos="9350"/>
            </w:tabs>
            <w:rPr>
              <w:rFonts w:asciiTheme="minorHAnsi" w:eastAsiaTheme="minorEastAsia" w:hAnsiTheme="minorHAnsi" w:cstheme="minorBidi"/>
              <w:noProof/>
            </w:rPr>
          </w:pPr>
          <w:hyperlink w:anchor="_Toc518723841" w:history="1">
            <w:r w:rsidR="00AE5C34" w:rsidRPr="0056380B">
              <w:rPr>
                <w:rStyle w:val="Hyperlink"/>
                <w:noProof/>
              </w:rPr>
              <w:t>AT – No Solvency - Not a lot of people go into MAVNI</w:t>
            </w:r>
            <w:r w:rsidR="00AE5C34">
              <w:rPr>
                <w:noProof/>
                <w:webHidden/>
              </w:rPr>
              <w:tab/>
            </w:r>
            <w:r w:rsidR="00AE5C34">
              <w:rPr>
                <w:noProof/>
                <w:webHidden/>
              </w:rPr>
              <w:fldChar w:fldCharType="begin"/>
            </w:r>
            <w:r w:rsidR="00AE5C34">
              <w:rPr>
                <w:noProof/>
                <w:webHidden/>
              </w:rPr>
              <w:instrText xml:space="preserve"> PAGEREF _Toc518723841 \h </w:instrText>
            </w:r>
            <w:r w:rsidR="00AE5C34">
              <w:rPr>
                <w:noProof/>
                <w:webHidden/>
              </w:rPr>
            </w:r>
            <w:r w:rsidR="00AE5C34">
              <w:rPr>
                <w:noProof/>
                <w:webHidden/>
              </w:rPr>
              <w:fldChar w:fldCharType="separate"/>
            </w:r>
            <w:r w:rsidR="00AE5C34">
              <w:rPr>
                <w:noProof/>
                <w:webHidden/>
              </w:rPr>
              <w:t>133</w:t>
            </w:r>
            <w:r w:rsidR="00AE5C34">
              <w:rPr>
                <w:noProof/>
                <w:webHidden/>
              </w:rPr>
              <w:fldChar w:fldCharType="end"/>
            </w:r>
          </w:hyperlink>
        </w:p>
        <w:p w14:paraId="4282FE52" w14:textId="1BB1F957" w:rsidR="00AE5C34" w:rsidRDefault="0039129C">
          <w:pPr>
            <w:pStyle w:val="TOC3"/>
            <w:tabs>
              <w:tab w:val="right" w:leader="dot" w:pos="9350"/>
            </w:tabs>
            <w:rPr>
              <w:rFonts w:asciiTheme="minorHAnsi" w:eastAsiaTheme="minorEastAsia" w:hAnsiTheme="minorHAnsi" w:cstheme="minorBidi"/>
              <w:noProof/>
            </w:rPr>
          </w:pPr>
          <w:hyperlink w:anchor="_Toc518723842" w:history="1">
            <w:r w:rsidR="00AE5C34" w:rsidRPr="0056380B">
              <w:rPr>
                <w:rStyle w:val="Hyperlink"/>
                <w:noProof/>
              </w:rPr>
              <w:t>AT – MAVNI Doesn’t Improve Readiness</w:t>
            </w:r>
            <w:r w:rsidR="00AE5C34">
              <w:rPr>
                <w:noProof/>
                <w:webHidden/>
              </w:rPr>
              <w:tab/>
            </w:r>
            <w:r w:rsidR="00AE5C34">
              <w:rPr>
                <w:noProof/>
                <w:webHidden/>
              </w:rPr>
              <w:fldChar w:fldCharType="begin"/>
            </w:r>
            <w:r w:rsidR="00AE5C34">
              <w:rPr>
                <w:noProof/>
                <w:webHidden/>
              </w:rPr>
              <w:instrText xml:space="preserve"> PAGEREF _Toc518723842 \h </w:instrText>
            </w:r>
            <w:r w:rsidR="00AE5C34">
              <w:rPr>
                <w:noProof/>
                <w:webHidden/>
              </w:rPr>
            </w:r>
            <w:r w:rsidR="00AE5C34">
              <w:rPr>
                <w:noProof/>
                <w:webHidden/>
              </w:rPr>
              <w:fldChar w:fldCharType="separate"/>
            </w:r>
            <w:r w:rsidR="00AE5C34">
              <w:rPr>
                <w:noProof/>
                <w:webHidden/>
              </w:rPr>
              <w:t>136</w:t>
            </w:r>
            <w:r w:rsidR="00AE5C34">
              <w:rPr>
                <w:noProof/>
                <w:webHidden/>
              </w:rPr>
              <w:fldChar w:fldCharType="end"/>
            </w:r>
          </w:hyperlink>
        </w:p>
        <w:p w14:paraId="36637518" w14:textId="7EFFB50B" w:rsidR="00AE5C34" w:rsidRDefault="0039129C">
          <w:pPr>
            <w:pStyle w:val="TOC2"/>
            <w:tabs>
              <w:tab w:val="right" w:leader="dot" w:pos="9350"/>
            </w:tabs>
            <w:rPr>
              <w:rFonts w:asciiTheme="minorHAnsi" w:eastAsiaTheme="minorEastAsia" w:hAnsiTheme="minorHAnsi" w:cstheme="minorBidi"/>
              <w:noProof/>
            </w:rPr>
          </w:pPr>
          <w:hyperlink w:anchor="_Toc518723843" w:history="1">
            <w:r w:rsidR="00AE5C34" w:rsidRPr="0056380B">
              <w:rPr>
                <w:rStyle w:val="Hyperlink"/>
                <w:noProof/>
              </w:rPr>
              <w:t>Crisis Uniqueness</w:t>
            </w:r>
            <w:r w:rsidR="00AE5C34">
              <w:rPr>
                <w:noProof/>
                <w:webHidden/>
              </w:rPr>
              <w:tab/>
            </w:r>
            <w:r w:rsidR="00AE5C34">
              <w:rPr>
                <w:noProof/>
                <w:webHidden/>
              </w:rPr>
              <w:fldChar w:fldCharType="begin"/>
            </w:r>
            <w:r w:rsidR="00AE5C34">
              <w:rPr>
                <w:noProof/>
                <w:webHidden/>
              </w:rPr>
              <w:instrText xml:space="preserve"> PAGEREF _Toc518723843 \h </w:instrText>
            </w:r>
            <w:r w:rsidR="00AE5C34">
              <w:rPr>
                <w:noProof/>
                <w:webHidden/>
              </w:rPr>
            </w:r>
            <w:r w:rsidR="00AE5C34">
              <w:rPr>
                <w:noProof/>
                <w:webHidden/>
              </w:rPr>
              <w:fldChar w:fldCharType="separate"/>
            </w:r>
            <w:r w:rsidR="00AE5C34">
              <w:rPr>
                <w:noProof/>
                <w:webHidden/>
              </w:rPr>
              <w:t>138</w:t>
            </w:r>
            <w:r w:rsidR="00AE5C34">
              <w:rPr>
                <w:noProof/>
                <w:webHidden/>
              </w:rPr>
              <w:fldChar w:fldCharType="end"/>
            </w:r>
          </w:hyperlink>
        </w:p>
        <w:p w14:paraId="208FE360" w14:textId="3059DDB1" w:rsidR="00AE5C34" w:rsidRDefault="0039129C">
          <w:pPr>
            <w:pStyle w:val="TOC3"/>
            <w:tabs>
              <w:tab w:val="right" w:leader="dot" w:pos="9350"/>
            </w:tabs>
            <w:rPr>
              <w:rFonts w:asciiTheme="minorHAnsi" w:eastAsiaTheme="minorEastAsia" w:hAnsiTheme="minorHAnsi" w:cstheme="minorBidi"/>
              <w:noProof/>
            </w:rPr>
          </w:pPr>
          <w:hyperlink w:anchor="_Toc518723844" w:history="1">
            <w:r w:rsidR="00AE5C34" w:rsidRPr="0056380B">
              <w:rPr>
                <w:rStyle w:val="Hyperlink"/>
                <w:noProof/>
              </w:rPr>
              <w:t>Global Crises Now, Special Ops Key</w:t>
            </w:r>
            <w:r w:rsidR="00AE5C34">
              <w:rPr>
                <w:noProof/>
                <w:webHidden/>
              </w:rPr>
              <w:tab/>
            </w:r>
            <w:r w:rsidR="00AE5C34">
              <w:rPr>
                <w:noProof/>
                <w:webHidden/>
              </w:rPr>
              <w:fldChar w:fldCharType="begin"/>
            </w:r>
            <w:r w:rsidR="00AE5C34">
              <w:rPr>
                <w:noProof/>
                <w:webHidden/>
              </w:rPr>
              <w:instrText xml:space="preserve"> PAGEREF _Toc518723844 \h </w:instrText>
            </w:r>
            <w:r w:rsidR="00AE5C34">
              <w:rPr>
                <w:noProof/>
                <w:webHidden/>
              </w:rPr>
            </w:r>
            <w:r w:rsidR="00AE5C34">
              <w:rPr>
                <w:noProof/>
                <w:webHidden/>
              </w:rPr>
              <w:fldChar w:fldCharType="separate"/>
            </w:r>
            <w:r w:rsidR="00AE5C34">
              <w:rPr>
                <w:noProof/>
                <w:webHidden/>
              </w:rPr>
              <w:t>139</w:t>
            </w:r>
            <w:r w:rsidR="00AE5C34">
              <w:rPr>
                <w:noProof/>
                <w:webHidden/>
              </w:rPr>
              <w:fldChar w:fldCharType="end"/>
            </w:r>
          </w:hyperlink>
        </w:p>
        <w:p w14:paraId="4B12A28E" w14:textId="3B0AC9E8" w:rsidR="00AE5C34" w:rsidRDefault="0039129C">
          <w:pPr>
            <w:pStyle w:val="TOC2"/>
            <w:tabs>
              <w:tab w:val="right" w:leader="dot" w:pos="9350"/>
            </w:tabs>
            <w:rPr>
              <w:rFonts w:asciiTheme="minorHAnsi" w:eastAsiaTheme="minorEastAsia" w:hAnsiTheme="minorHAnsi" w:cstheme="minorBidi"/>
              <w:noProof/>
            </w:rPr>
          </w:pPr>
          <w:hyperlink w:anchor="_Toc518723845" w:history="1">
            <w:r w:rsidR="00AE5C34" w:rsidRPr="0056380B">
              <w:rPr>
                <w:rStyle w:val="Hyperlink"/>
                <w:noProof/>
              </w:rPr>
              <w:t>AQAP Uniqueness</w:t>
            </w:r>
            <w:r w:rsidR="00AE5C34">
              <w:rPr>
                <w:noProof/>
                <w:webHidden/>
              </w:rPr>
              <w:tab/>
            </w:r>
            <w:r w:rsidR="00AE5C34">
              <w:rPr>
                <w:noProof/>
                <w:webHidden/>
              </w:rPr>
              <w:fldChar w:fldCharType="begin"/>
            </w:r>
            <w:r w:rsidR="00AE5C34">
              <w:rPr>
                <w:noProof/>
                <w:webHidden/>
              </w:rPr>
              <w:instrText xml:space="preserve"> PAGEREF _Toc518723845 \h </w:instrText>
            </w:r>
            <w:r w:rsidR="00AE5C34">
              <w:rPr>
                <w:noProof/>
                <w:webHidden/>
              </w:rPr>
            </w:r>
            <w:r w:rsidR="00AE5C34">
              <w:rPr>
                <w:noProof/>
                <w:webHidden/>
              </w:rPr>
              <w:fldChar w:fldCharType="separate"/>
            </w:r>
            <w:r w:rsidR="00AE5C34">
              <w:rPr>
                <w:noProof/>
                <w:webHidden/>
              </w:rPr>
              <w:t>143</w:t>
            </w:r>
            <w:r w:rsidR="00AE5C34">
              <w:rPr>
                <w:noProof/>
                <w:webHidden/>
              </w:rPr>
              <w:fldChar w:fldCharType="end"/>
            </w:r>
          </w:hyperlink>
        </w:p>
        <w:p w14:paraId="24F302C5" w14:textId="026CBAAF" w:rsidR="00AE5C34" w:rsidRDefault="0039129C">
          <w:pPr>
            <w:pStyle w:val="TOC3"/>
            <w:tabs>
              <w:tab w:val="right" w:leader="dot" w:pos="9350"/>
            </w:tabs>
            <w:rPr>
              <w:rFonts w:asciiTheme="minorHAnsi" w:eastAsiaTheme="minorEastAsia" w:hAnsiTheme="minorHAnsi" w:cstheme="minorBidi"/>
              <w:noProof/>
            </w:rPr>
          </w:pPr>
          <w:hyperlink w:anchor="_Toc518723846" w:history="1">
            <w:r w:rsidR="00AE5C34" w:rsidRPr="0056380B">
              <w:rPr>
                <w:rStyle w:val="Hyperlink"/>
                <w:noProof/>
              </w:rPr>
              <w:t>AQAP Threat, Special Ops Key</w:t>
            </w:r>
            <w:r w:rsidR="00AE5C34">
              <w:rPr>
                <w:noProof/>
                <w:webHidden/>
              </w:rPr>
              <w:tab/>
            </w:r>
            <w:r w:rsidR="00AE5C34">
              <w:rPr>
                <w:noProof/>
                <w:webHidden/>
              </w:rPr>
              <w:fldChar w:fldCharType="begin"/>
            </w:r>
            <w:r w:rsidR="00AE5C34">
              <w:rPr>
                <w:noProof/>
                <w:webHidden/>
              </w:rPr>
              <w:instrText xml:space="preserve"> PAGEREF _Toc518723846 \h </w:instrText>
            </w:r>
            <w:r w:rsidR="00AE5C34">
              <w:rPr>
                <w:noProof/>
                <w:webHidden/>
              </w:rPr>
            </w:r>
            <w:r w:rsidR="00AE5C34">
              <w:rPr>
                <w:noProof/>
                <w:webHidden/>
              </w:rPr>
              <w:fldChar w:fldCharType="separate"/>
            </w:r>
            <w:r w:rsidR="00AE5C34">
              <w:rPr>
                <w:noProof/>
                <w:webHidden/>
              </w:rPr>
              <w:t>144</w:t>
            </w:r>
            <w:r w:rsidR="00AE5C34">
              <w:rPr>
                <w:noProof/>
                <w:webHidden/>
              </w:rPr>
              <w:fldChar w:fldCharType="end"/>
            </w:r>
          </w:hyperlink>
        </w:p>
        <w:p w14:paraId="19BE0999" w14:textId="5E54EA00" w:rsidR="00AE5C34" w:rsidRDefault="0039129C">
          <w:pPr>
            <w:pStyle w:val="TOC3"/>
            <w:tabs>
              <w:tab w:val="right" w:leader="dot" w:pos="9350"/>
            </w:tabs>
            <w:rPr>
              <w:rFonts w:asciiTheme="minorHAnsi" w:eastAsiaTheme="minorEastAsia" w:hAnsiTheme="minorHAnsi" w:cstheme="minorBidi"/>
              <w:noProof/>
            </w:rPr>
          </w:pPr>
          <w:hyperlink w:anchor="_Toc518723847" w:history="1">
            <w:r w:rsidR="00AE5C34" w:rsidRPr="0056380B">
              <w:rPr>
                <w:rStyle w:val="Hyperlink"/>
                <w:noProof/>
              </w:rPr>
              <w:t>AQAP Threat</w:t>
            </w:r>
            <w:r w:rsidR="00AE5C34">
              <w:rPr>
                <w:noProof/>
                <w:webHidden/>
              </w:rPr>
              <w:tab/>
            </w:r>
            <w:r w:rsidR="00AE5C34">
              <w:rPr>
                <w:noProof/>
                <w:webHidden/>
              </w:rPr>
              <w:fldChar w:fldCharType="begin"/>
            </w:r>
            <w:r w:rsidR="00AE5C34">
              <w:rPr>
                <w:noProof/>
                <w:webHidden/>
              </w:rPr>
              <w:instrText xml:space="preserve"> PAGEREF _Toc518723847 \h </w:instrText>
            </w:r>
            <w:r w:rsidR="00AE5C34">
              <w:rPr>
                <w:noProof/>
                <w:webHidden/>
              </w:rPr>
            </w:r>
            <w:r w:rsidR="00AE5C34">
              <w:rPr>
                <w:noProof/>
                <w:webHidden/>
              </w:rPr>
              <w:fldChar w:fldCharType="separate"/>
            </w:r>
            <w:r w:rsidR="00AE5C34">
              <w:rPr>
                <w:noProof/>
                <w:webHidden/>
              </w:rPr>
              <w:t>146</w:t>
            </w:r>
            <w:r w:rsidR="00AE5C34">
              <w:rPr>
                <w:noProof/>
                <w:webHidden/>
              </w:rPr>
              <w:fldChar w:fldCharType="end"/>
            </w:r>
          </w:hyperlink>
        </w:p>
        <w:p w14:paraId="2A82F7BE" w14:textId="4B410163" w:rsidR="00AE5C34" w:rsidRDefault="0039129C">
          <w:pPr>
            <w:pStyle w:val="TOC3"/>
            <w:tabs>
              <w:tab w:val="right" w:leader="dot" w:pos="9350"/>
            </w:tabs>
            <w:rPr>
              <w:rFonts w:asciiTheme="minorHAnsi" w:eastAsiaTheme="minorEastAsia" w:hAnsiTheme="minorHAnsi" w:cstheme="minorBidi"/>
              <w:noProof/>
            </w:rPr>
          </w:pPr>
          <w:hyperlink w:anchor="_Toc518723848" w:history="1">
            <w:r w:rsidR="00AE5C34" w:rsidRPr="0056380B">
              <w:rPr>
                <w:rStyle w:val="Hyperlink"/>
                <w:noProof/>
              </w:rPr>
              <w:t>AQAP Maritime Threat</w:t>
            </w:r>
            <w:r w:rsidR="00AE5C34">
              <w:rPr>
                <w:noProof/>
                <w:webHidden/>
              </w:rPr>
              <w:tab/>
            </w:r>
            <w:r w:rsidR="00AE5C34">
              <w:rPr>
                <w:noProof/>
                <w:webHidden/>
              </w:rPr>
              <w:fldChar w:fldCharType="begin"/>
            </w:r>
            <w:r w:rsidR="00AE5C34">
              <w:rPr>
                <w:noProof/>
                <w:webHidden/>
              </w:rPr>
              <w:instrText xml:space="preserve"> PAGEREF _Toc518723848 \h </w:instrText>
            </w:r>
            <w:r w:rsidR="00AE5C34">
              <w:rPr>
                <w:noProof/>
                <w:webHidden/>
              </w:rPr>
            </w:r>
            <w:r w:rsidR="00AE5C34">
              <w:rPr>
                <w:noProof/>
                <w:webHidden/>
              </w:rPr>
              <w:fldChar w:fldCharType="separate"/>
            </w:r>
            <w:r w:rsidR="00AE5C34">
              <w:rPr>
                <w:noProof/>
                <w:webHidden/>
              </w:rPr>
              <w:t>147</w:t>
            </w:r>
            <w:r w:rsidR="00AE5C34">
              <w:rPr>
                <w:noProof/>
                <w:webHidden/>
              </w:rPr>
              <w:fldChar w:fldCharType="end"/>
            </w:r>
          </w:hyperlink>
        </w:p>
        <w:p w14:paraId="7D670099" w14:textId="08D395BD" w:rsidR="00AE5C34" w:rsidRDefault="0039129C">
          <w:pPr>
            <w:pStyle w:val="TOC3"/>
            <w:tabs>
              <w:tab w:val="right" w:leader="dot" w:pos="9350"/>
            </w:tabs>
            <w:rPr>
              <w:rFonts w:asciiTheme="minorHAnsi" w:eastAsiaTheme="minorEastAsia" w:hAnsiTheme="minorHAnsi" w:cstheme="minorBidi"/>
              <w:noProof/>
            </w:rPr>
          </w:pPr>
          <w:hyperlink w:anchor="_Toc518723849" w:history="1">
            <w:r w:rsidR="00AE5C34" w:rsidRPr="0056380B">
              <w:rPr>
                <w:rStyle w:val="Hyperlink"/>
                <w:noProof/>
              </w:rPr>
              <w:t>AQAP Flexible</w:t>
            </w:r>
            <w:r w:rsidR="00AE5C34">
              <w:rPr>
                <w:noProof/>
                <w:webHidden/>
              </w:rPr>
              <w:tab/>
            </w:r>
            <w:r w:rsidR="00AE5C34">
              <w:rPr>
                <w:noProof/>
                <w:webHidden/>
              </w:rPr>
              <w:fldChar w:fldCharType="begin"/>
            </w:r>
            <w:r w:rsidR="00AE5C34">
              <w:rPr>
                <w:noProof/>
                <w:webHidden/>
              </w:rPr>
              <w:instrText xml:space="preserve"> PAGEREF _Toc518723849 \h </w:instrText>
            </w:r>
            <w:r w:rsidR="00AE5C34">
              <w:rPr>
                <w:noProof/>
                <w:webHidden/>
              </w:rPr>
            </w:r>
            <w:r w:rsidR="00AE5C34">
              <w:rPr>
                <w:noProof/>
                <w:webHidden/>
              </w:rPr>
              <w:fldChar w:fldCharType="separate"/>
            </w:r>
            <w:r w:rsidR="00AE5C34">
              <w:rPr>
                <w:noProof/>
                <w:webHidden/>
              </w:rPr>
              <w:t>149</w:t>
            </w:r>
            <w:r w:rsidR="00AE5C34">
              <w:rPr>
                <w:noProof/>
                <w:webHidden/>
              </w:rPr>
              <w:fldChar w:fldCharType="end"/>
            </w:r>
          </w:hyperlink>
        </w:p>
        <w:p w14:paraId="738EDFD8" w14:textId="31E8D227" w:rsidR="00AE5C34" w:rsidRDefault="0039129C">
          <w:pPr>
            <w:pStyle w:val="TOC3"/>
            <w:tabs>
              <w:tab w:val="right" w:leader="dot" w:pos="9350"/>
            </w:tabs>
            <w:rPr>
              <w:rFonts w:asciiTheme="minorHAnsi" w:eastAsiaTheme="minorEastAsia" w:hAnsiTheme="minorHAnsi" w:cstheme="minorBidi"/>
              <w:noProof/>
            </w:rPr>
          </w:pPr>
          <w:hyperlink w:anchor="_Toc518723850" w:history="1">
            <w:r w:rsidR="00AE5C34" w:rsidRPr="0056380B">
              <w:rPr>
                <w:rStyle w:val="Hyperlink"/>
                <w:noProof/>
              </w:rPr>
              <w:t>AT – AQAP Defeated</w:t>
            </w:r>
            <w:r w:rsidR="00AE5C34">
              <w:rPr>
                <w:noProof/>
                <w:webHidden/>
              </w:rPr>
              <w:tab/>
            </w:r>
            <w:r w:rsidR="00AE5C34">
              <w:rPr>
                <w:noProof/>
                <w:webHidden/>
              </w:rPr>
              <w:fldChar w:fldCharType="begin"/>
            </w:r>
            <w:r w:rsidR="00AE5C34">
              <w:rPr>
                <w:noProof/>
                <w:webHidden/>
              </w:rPr>
              <w:instrText xml:space="preserve"> PAGEREF _Toc518723850 \h </w:instrText>
            </w:r>
            <w:r w:rsidR="00AE5C34">
              <w:rPr>
                <w:noProof/>
                <w:webHidden/>
              </w:rPr>
            </w:r>
            <w:r w:rsidR="00AE5C34">
              <w:rPr>
                <w:noProof/>
                <w:webHidden/>
              </w:rPr>
              <w:fldChar w:fldCharType="separate"/>
            </w:r>
            <w:r w:rsidR="00AE5C34">
              <w:rPr>
                <w:noProof/>
                <w:webHidden/>
              </w:rPr>
              <w:t>151</w:t>
            </w:r>
            <w:r w:rsidR="00AE5C34">
              <w:rPr>
                <w:noProof/>
                <w:webHidden/>
              </w:rPr>
              <w:fldChar w:fldCharType="end"/>
            </w:r>
          </w:hyperlink>
        </w:p>
        <w:p w14:paraId="4B2E61D2" w14:textId="438FFB03" w:rsidR="00AE5C34" w:rsidRDefault="0039129C">
          <w:pPr>
            <w:pStyle w:val="TOC3"/>
            <w:tabs>
              <w:tab w:val="right" w:leader="dot" w:pos="9350"/>
            </w:tabs>
            <w:rPr>
              <w:rFonts w:asciiTheme="minorHAnsi" w:eastAsiaTheme="minorEastAsia" w:hAnsiTheme="minorHAnsi" w:cstheme="minorBidi"/>
              <w:noProof/>
            </w:rPr>
          </w:pPr>
          <w:hyperlink w:anchor="_Toc518723851" w:history="1">
            <w:r w:rsidR="00AE5C34" w:rsidRPr="0056380B">
              <w:rPr>
                <w:rStyle w:val="Hyperlink"/>
                <w:noProof/>
              </w:rPr>
              <w:t>AT – Can’t Beat AQAP</w:t>
            </w:r>
            <w:r w:rsidR="00AE5C34">
              <w:rPr>
                <w:noProof/>
                <w:webHidden/>
              </w:rPr>
              <w:tab/>
            </w:r>
            <w:r w:rsidR="00AE5C34">
              <w:rPr>
                <w:noProof/>
                <w:webHidden/>
              </w:rPr>
              <w:fldChar w:fldCharType="begin"/>
            </w:r>
            <w:r w:rsidR="00AE5C34">
              <w:rPr>
                <w:noProof/>
                <w:webHidden/>
              </w:rPr>
              <w:instrText xml:space="preserve"> PAGEREF _Toc518723851 \h </w:instrText>
            </w:r>
            <w:r w:rsidR="00AE5C34">
              <w:rPr>
                <w:noProof/>
                <w:webHidden/>
              </w:rPr>
            </w:r>
            <w:r w:rsidR="00AE5C34">
              <w:rPr>
                <w:noProof/>
                <w:webHidden/>
              </w:rPr>
              <w:fldChar w:fldCharType="separate"/>
            </w:r>
            <w:r w:rsidR="00AE5C34">
              <w:rPr>
                <w:noProof/>
                <w:webHidden/>
              </w:rPr>
              <w:t>152</w:t>
            </w:r>
            <w:r w:rsidR="00AE5C34">
              <w:rPr>
                <w:noProof/>
                <w:webHidden/>
              </w:rPr>
              <w:fldChar w:fldCharType="end"/>
            </w:r>
          </w:hyperlink>
        </w:p>
        <w:p w14:paraId="4D6B94F9" w14:textId="73C9C915" w:rsidR="00AE5C34" w:rsidRDefault="0039129C">
          <w:pPr>
            <w:pStyle w:val="TOC3"/>
            <w:tabs>
              <w:tab w:val="right" w:leader="dot" w:pos="9350"/>
            </w:tabs>
            <w:rPr>
              <w:rFonts w:asciiTheme="minorHAnsi" w:eastAsiaTheme="minorEastAsia" w:hAnsiTheme="minorHAnsi" w:cstheme="minorBidi"/>
              <w:noProof/>
            </w:rPr>
          </w:pPr>
          <w:hyperlink w:anchor="_Toc518723852" w:history="1">
            <w:r w:rsidR="00AE5C34" w:rsidRPr="0056380B">
              <w:rPr>
                <w:rStyle w:val="Hyperlink"/>
                <w:noProof/>
              </w:rPr>
              <w:t>AT – Studies Biased/Flawed</w:t>
            </w:r>
            <w:r w:rsidR="00AE5C34">
              <w:rPr>
                <w:noProof/>
                <w:webHidden/>
              </w:rPr>
              <w:tab/>
            </w:r>
            <w:r w:rsidR="00AE5C34">
              <w:rPr>
                <w:noProof/>
                <w:webHidden/>
              </w:rPr>
              <w:fldChar w:fldCharType="begin"/>
            </w:r>
            <w:r w:rsidR="00AE5C34">
              <w:rPr>
                <w:noProof/>
                <w:webHidden/>
              </w:rPr>
              <w:instrText xml:space="preserve"> PAGEREF _Toc518723852 \h </w:instrText>
            </w:r>
            <w:r w:rsidR="00AE5C34">
              <w:rPr>
                <w:noProof/>
                <w:webHidden/>
              </w:rPr>
            </w:r>
            <w:r w:rsidR="00AE5C34">
              <w:rPr>
                <w:noProof/>
                <w:webHidden/>
              </w:rPr>
              <w:fldChar w:fldCharType="separate"/>
            </w:r>
            <w:r w:rsidR="00AE5C34">
              <w:rPr>
                <w:noProof/>
                <w:webHidden/>
              </w:rPr>
              <w:t>154</w:t>
            </w:r>
            <w:r w:rsidR="00AE5C34">
              <w:rPr>
                <w:noProof/>
                <w:webHidden/>
              </w:rPr>
              <w:fldChar w:fldCharType="end"/>
            </w:r>
          </w:hyperlink>
        </w:p>
        <w:p w14:paraId="333EEC93" w14:textId="468C487D" w:rsidR="00AE5C34" w:rsidRDefault="0039129C">
          <w:pPr>
            <w:pStyle w:val="TOC2"/>
            <w:tabs>
              <w:tab w:val="right" w:leader="dot" w:pos="9350"/>
            </w:tabs>
            <w:rPr>
              <w:rFonts w:asciiTheme="minorHAnsi" w:eastAsiaTheme="minorEastAsia" w:hAnsiTheme="minorHAnsi" w:cstheme="minorBidi"/>
              <w:noProof/>
            </w:rPr>
          </w:pPr>
          <w:hyperlink w:anchor="_Toc518723853" w:history="1">
            <w:r w:rsidR="00AE5C34" w:rsidRPr="0056380B">
              <w:rPr>
                <w:rStyle w:val="Hyperlink"/>
                <w:noProof/>
              </w:rPr>
              <w:t>AQAP Solvency</w:t>
            </w:r>
            <w:r w:rsidR="00AE5C34">
              <w:rPr>
                <w:noProof/>
                <w:webHidden/>
              </w:rPr>
              <w:tab/>
            </w:r>
            <w:r w:rsidR="00AE5C34">
              <w:rPr>
                <w:noProof/>
                <w:webHidden/>
              </w:rPr>
              <w:fldChar w:fldCharType="begin"/>
            </w:r>
            <w:r w:rsidR="00AE5C34">
              <w:rPr>
                <w:noProof/>
                <w:webHidden/>
              </w:rPr>
              <w:instrText xml:space="preserve"> PAGEREF _Toc518723853 \h </w:instrText>
            </w:r>
            <w:r w:rsidR="00AE5C34">
              <w:rPr>
                <w:noProof/>
                <w:webHidden/>
              </w:rPr>
            </w:r>
            <w:r w:rsidR="00AE5C34">
              <w:rPr>
                <w:noProof/>
                <w:webHidden/>
              </w:rPr>
              <w:fldChar w:fldCharType="separate"/>
            </w:r>
            <w:r w:rsidR="00AE5C34">
              <w:rPr>
                <w:noProof/>
                <w:webHidden/>
              </w:rPr>
              <w:t>155</w:t>
            </w:r>
            <w:r w:rsidR="00AE5C34">
              <w:rPr>
                <w:noProof/>
                <w:webHidden/>
              </w:rPr>
              <w:fldChar w:fldCharType="end"/>
            </w:r>
          </w:hyperlink>
        </w:p>
        <w:p w14:paraId="10068E42" w14:textId="6D46C946" w:rsidR="00AE5C34" w:rsidRDefault="0039129C">
          <w:pPr>
            <w:pStyle w:val="TOC3"/>
            <w:tabs>
              <w:tab w:val="right" w:leader="dot" w:pos="9350"/>
            </w:tabs>
            <w:rPr>
              <w:rFonts w:asciiTheme="minorHAnsi" w:eastAsiaTheme="minorEastAsia" w:hAnsiTheme="minorHAnsi" w:cstheme="minorBidi"/>
              <w:noProof/>
            </w:rPr>
          </w:pPr>
          <w:hyperlink w:anchor="_Toc518723854" w:history="1">
            <w:r w:rsidR="00AE5C34" w:rsidRPr="0056380B">
              <w:rPr>
                <w:rStyle w:val="Hyperlink"/>
                <w:noProof/>
              </w:rPr>
              <w:t>Information Operations</w:t>
            </w:r>
            <w:r w:rsidR="00AE5C34">
              <w:rPr>
                <w:noProof/>
                <w:webHidden/>
              </w:rPr>
              <w:tab/>
            </w:r>
            <w:r w:rsidR="00AE5C34">
              <w:rPr>
                <w:noProof/>
                <w:webHidden/>
              </w:rPr>
              <w:fldChar w:fldCharType="begin"/>
            </w:r>
            <w:r w:rsidR="00AE5C34">
              <w:rPr>
                <w:noProof/>
                <w:webHidden/>
              </w:rPr>
              <w:instrText xml:space="preserve"> PAGEREF _Toc518723854 \h </w:instrText>
            </w:r>
            <w:r w:rsidR="00AE5C34">
              <w:rPr>
                <w:noProof/>
                <w:webHidden/>
              </w:rPr>
            </w:r>
            <w:r w:rsidR="00AE5C34">
              <w:rPr>
                <w:noProof/>
                <w:webHidden/>
              </w:rPr>
              <w:fldChar w:fldCharType="separate"/>
            </w:r>
            <w:r w:rsidR="00AE5C34">
              <w:rPr>
                <w:noProof/>
                <w:webHidden/>
              </w:rPr>
              <w:t>156</w:t>
            </w:r>
            <w:r w:rsidR="00AE5C34">
              <w:rPr>
                <w:noProof/>
                <w:webHidden/>
              </w:rPr>
              <w:fldChar w:fldCharType="end"/>
            </w:r>
          </w:hyperlink>
        </w:p>
        <w:p w14:paraId="668C3F0F" w14:textId="55919251" w:rsidR="00AE5C34" w:rsidRDefault="0039129C">
          <w:pPr>
            <w:pStyle w:val="TOC2"/>
            <w:tabs>
              <w:tab w:val="right" w:leader="dot" w:pos="9350"/>
            </w:tabs>
            <w:rPr>
              <w:rFonts w:asciiTheme="minorHAnsi" w:eastAsiaTheme="minorEastAsia" w:hAnsiTheme="minorHAnsi" w:cstheme="minorBidi"/>
              <w:noProof/>
            </w:rPr>
          </w:pPr>
          <w:hyperlink w:anchor="_Toc518723855" w:history="1">
            <w:r w:rsidR="00AE5C34" w:rsidRPr="0056380B">
              <w:rPr>
                <w:rStyle w:val="Hyperlink"/>
                <w:noProof/>
              </w:rPr>
              <w:t>Yemen Uniqueness</w:t>
            </w:r>
            <w:r w:rsidR="00AE5C34">
              <w:rPr>
                <w:noProof/>
                <w:webHidden/>
              </w:rPr>
              <w:tab/>
            </w:r>
            <w:r w:rsidR="00AE5C34">
              <w:rPr>
                <w:noProof/>
                <w:webHidden/>
              </w:rPr>
              <w:fldChar w:fldCharType="begin"/>
            </w:r>
            <w:r w:rsidR="00AE5C34">
              <w:rPr>
                <w:noProof/>
                <w:webHidden/>
              </w:rPr>
              <w:instrText xml:space="preserve"> PAGEREF _Toc518723855 \h </w:instrText>
            </w:r>
            <w:r w:rsidR="00AE5C34">
              <w:rPr>
                <w:noProof/>
                <w:webHidden/>
              </w:rPr>
            </w:r>
            <w:r w:rsidR="00AE5C34">
              <w:rPr>
                <w:noProof/>
                <w:webHidden/>
              </w:rPr>
              <w:fldChar w:fldCharType="separate"/>
            </w:r>
            <w:r w:rsidR="00AE5C34">
              <w:rPr>
                <w:noProof/>
                <w:webHidden/>
              </w:rPr>
              <w:t>157</w:t>
            </w:r>
            <w:r w:rsidR="00AE5C34">
              <w:rPr>
                <w:noProof/>
                <w:webHidden/>
              </w:rPr>
              <w:fldChar w:fldCharType="end"/>
            </w:r>
          </w:hyperlink>
        </w:p>
        <w:p w14:paraId="2D5C0E6C" w14:textId="6FD4EFB2" w:rsidR="00AE5C34" w:rsidRDefault="0039129C">
          <w:pPr>
            <w:pStyle w:val="TOC3"/>
            <w:tabs>
              <w:tab w:val="right" w:leader="dot" w:pos="9350"/>
            </w:tabs>
            <w:rPr>
              <w:rFonts w:asciiTheme="minorHAnsi" w:eastAsiaTheme="minorEastAsia" w:hAnsiTheme="minorHAnsi" w:cstheme="minorBidi"/>
              <w:noProof/>
            </w:rPr>
          </w:pPr>
          <w:hyperlink w:anchor="_Toc518723856" w:history="1">
            <w:r w:rsidR="00AE5C34" w:rsidRPr="0056380B">
              <w:rPr>
                <w:rStyle w:val="Hyperlink"/>
                <w:noProof/>
              </w:rPr>
              <w:t>Humanitarian Crisis</w:t>
            </w:r>
            <w:r w:rsidR="00AE5C34">
              <w:rPr>
                <w:noProof/>
                <w:webHidden/>
              </w:rPr>
              <w:tab/>
            </w:r>
            <w:r w:rsidR="00AE5C34">
              <w:rPr>
                <w:noProof/>
                <w:webHidden/>
              </w:rPr>
              <w:fldChar w:fldCharType="begin"/>
            </w:r>
            <w:r w:rsidR="00AE5C34">
              <w:rPr>
                <w:noProof/>
                <w:webHidden/>
              </w:rPr>
              <w:instrText xml:space="preserve"> PAGEREF _Toc518723856 \h </w:instrText>
            </w:r>
            <w:r w:rsidR="00AE5C34">
              <w:rPr>
                <w:noProof/>
                <w:webHidden/>
              </w:rPr>
            </w:r>
            <w:r w:rsidR="00AE5C34">
              <w:rPr>
                <w:noProof/>
                <w:webHidden/>
              </w:rPr>
              <w:fldChar w:fldCharType="separate"/>
            </w:r>
            <w:r w:rsidR="00AE5C34">
              <w:rPr>
                <w:noProof/>
                <w:webHidden/>
              </w:rPr>
              <w:t>158</w:t>
            </w:r>
            <w:r w:rsidR="00AE5C34">
              <w:rPr>
                <w:noProof/>
                <w:webHidden/>
              </w:rPr>
              <w:fldChar w:fldCharType="end"/>
            </w:r>
          </w:hyperlink>
        </w:p>
        <w:p w14:paraId="3FA21542" w14:textId="5D5614A6" w:rsidR="00AE5C34" w:rsidRDefault="0039129C">
          <w:pPr>
            <w:pStyle w:val="TOC3"/>
            <w:tabs>
              <w:tab w:val="right" w:leader="dot" w:pos="9350"/>
            </w:tabs>
            <w:rPr>
              <w:rFonts w:asciiTheme="minorHAnsi" w:eastAsiaTheme="minorEastAsia" w:hAnsiTheme="minorHAnsi" w:cstheme="minorBidi"/>
              <w:noProof/>
            </w:rPr>
          </w:pPr>
          <w:hyperlink w:anchor="_Toc518723857" w:history="1">
            <w:r w:rsidR="00AE5C34" w:rsidRPr="0056380B">
              <w:rPr>
                <w:rStyle w:val="Hyperlink"/>
                <w:noProof/>
              </w:rPr>
              <w:t>Houthis Threaten Bab-el-Mandeb</w:t>
            </w:r>
            <w:r w:rsidR="00AE5C34">
              <w:rPr>
                <w:noProof/>
                <w:webHidden/>
              </w:rPr>
              <w:tab/>
            </w:r>
            <w:r w:rsidR="00AE5C34">
              <w:rPr>
                <w:noProof/>
                <w:webHidden/>
              </w:rPr>
              <w:fldChar w:fldCharType="begin"/>
            </w:r>
            <w:r w:rsidR="00AE5C34">
              <w:rPr>
                <w:noProof/>
                <w:webHidden/>
              </w:rPr>
              <w:instrText xml:space="preserve"> PAGEREF _Toc518723857 \h </w:instrText>
            </w:r>
            <w:r w:rsidR="00AE5C34">
              <w:rPr>
                <w:noProof/>
                <w:webHidden/>
              </w:rPr>
            </w:r>
            <w:r w:rsidR="00AE5C34">
              <w:rPr>
                <w:noProof/>
                <w:webHidden/>
              </w:rPr>
              <w:fldChar w:fldCharType="separate"/>
            </w:r>
            <w:r w:rsidR="00AE5C34">
              <w:rPr>
                <w:noProof/>
                <w:webHidden/>
              </w:rPr>
              <w:t>159</w:t>
            </w:r>
            <w:r w:rsidR="00AE5C34">
              <w:rPr>
                <w:noProof/>
                <w:webHidden/>
              </w:rPr>
              <w:fldChar w:fldCharType="end"/>
            </w:r>
          </w:hyperlink>
        </w:p>
        <w:p w14:paraId="48165E84" w14:textId="6E068DFD" w:rsidR="00AE5C34" w:rsidRDefault="0039129C">
          <w:pPr>
            <w:pStyle w:val="TOC3"/>
            <w:tabs>
              <w:tab w:val="right" w:leader="dot" w:pos="9350"/>
            </w:tabs>
            <w:rPr>
              <w:rFonts w:asciiTheme="minorHAnsi" w:eastAsiaTheme="minorEastAsia" w:hAnsiTheme="minorHAnsi" w:cstheme="minorBidi"/>
              <w:noProof/>
            </w:rPr>
          </w:pPr>
          <w:hyperlink w:anchor="_Toc518723858" w:history="1">
            <w:r w:rsidR="00AE5C34" w:rsidRPr="0056380B">
              <w:rPr>
                <w:rStyle w:val="Hyperlink"/>
                <w:noProof/>
              </w:rPr>
              <w:t>Bab-el-Mandeb Threat Growing</w:t>
            </w:r>
            <w:r w:rsidR="00AE5C34">
              <w:rPr>
                <w:noProof/>
                <w:webHidden/>
              </w:rPr>
              <w:tab/>
            </w:r>
            <w:r w:rsidR="00AE5C34">
              <w:rPr>
                <w:noProof/>
                <w:webHidden/>
              </w:rPr>
              <w:fldChar w:fldCharType="begin"/>
            </w:r>
            <w:r w:rsidR="00AE5C34">
              <w:rPr>
                <w:noProof/>
                <w:webHidden/>
              </w:rPr>
              <w:instrText xml:space="preserve"> PAGEREF _Toc518723858 \h </w:instrText>
            </w:r>
            <w:r w:rsidR="00AE5C34">
              <w:rPr>
                <w:noProof/>
                <w:webHidden/>
              </w:rPr>
            </w:r>
            <w:r w:rsidR="00AE5C34">
              <w:rPr>
                <w:noProof/>
                <w:webHidden/>
              </w:rPr>
              <w:fldChar w:fldCharType="separate"/>
            </w:r>
            <w:r w:rsidR="00AE5C34">
              <w:rPr>
                <w:noProof/>
                <w:webHidden/>
              </w:rPr>
              <w:t>160</w:t>
            </w:r>
            <w:r w:rsidR="00AE5C34">
              <w:rPr>
                <w:noProof/>
                <w:webHidden/>
              </w:rPr>
              <w:fldChar w:fldCharType="end"/>
            </w:r>
          </w:hyperlink>
        </w:p>
        <w:p w14:paraId="1D34CA1E" w14:textId="5CD12D26" w:rsidR="00AE5C34" w:rsidRDefault="0039129C">
          <w:pPr>
            <w:pStyle w:val="TOC3"/>
            <w:tabs>
              <w:tab w:val="right" w:leader="dot" w:pos="9350"/>
            </w:tabs>
            <w:rPr>
              <w:rFonts w:asciiTheme="minorHAnsi" w:eastAsiaTheme="minorEastAsia" w:hAnsiTheme="minorHAnsi" w:cstheme="minorBidi"/>
              <w:noProof/>
            </w:rPr>
          </w:pPr>
          <w:hyperlink w:anchor="_Toc518723859" w:history="1">
            <w:r w:rsidR="00AE5C34" w:rsidRPr="0056380B">
              <w:rPr>
                <w:rStyle w:val="Hyperlink"/>
                <w:noProof/>
              </w:rPr>
              <w:t>Al Shabaab Threat</w:t>
            </w:r>
            <w:r w:rsidR="00AE5C34">
              <w:rPr>
                <w:noProof/>
                <w:webHidden/>
              </w:rPr>
              <w:tab/>
            </w:r>
            <w:r w:rsidR="00AE5C34">
              <w:rPr>
                <w:noProof/>
                <w:webHidden/>
              </w:rPr>
              <w:fldChar w:fldCharType="begin"/>
            </w:r>
            <w:r w:rsidR="00AE5C34">
              <w:rPr>
                <w:noProof/>
                <w:webHidden/>
              </w:rPr>
              <w:instrText xml:space="preserve"> PAGEREF _Toc518723859 \h </w:instrText>
            </w:r>
            <w:r w:rsidR="00AE5C34">
              <w:rPr>
                <w:noProof/>
                <w:webHidden/>
              </w:rPr>
            </w:r>
            <w:r w:rsidR="00AE5C34">
              <w:rPr>
                <w:noProof/>
                <w:webHidden/>
              </w:rPr>
              <w:fldChar w:fldCharType="separate"/>
            </w:r>
            <w:r w:rsidR="00AE5C34">
              <w:rPr>
                <w:noProof/>
                <w:webHidden/>
              </w:rPr>
              <w:t>161</w:t>
            </w:r>
            <w:r w:rsidR="00AE5C34">
              <w:rPr>
                <w:noProof/>
                <w:webHidden/>
              </w:rPr>
              <w:fldChar w:fldCharType="end"/>
            </w:r>
          </w:hyperlink>
        </w:p>
        <w:p w14:paraId="0D3AA46A" w14:textId="5E89316A" w:rsidR="00AE5C34" w:rsidRDefault="0039129C">
          <w:pPr>
            <w:pStyle w:val="TOC2"/>
            <w:tabs>
              <w:tab w:val="right" w:leader="dot" w:pos="9350"/>
            </w:tabs>
            <w:rPr>
              <w:rFonts w:asciiTheme="minorHAnsi" w:eastAsiaTheme="minorEastAsia" w:hAnsiTheme="minorHAnsi" w:cstheme="minorBidi"/>
              <w:noProof/>
            </w:rPr>
          </w:pPr>
          <w:hyperlink w:anchor="_Toc518723860" w:history="1">
            <w:r w:rsidR="00AE5C34" w:rsidRPr="0056380B">
              <w:rPr>
                <w:rStyle w:val="Hyperlink"/>
                <w:noProof/>
              </w:rPr>
              <w:t>Yemen Internal Links</w:t>
            </w:r>
            <w:r w:rsidR="00AE5C34">
              <w:rPr>
                <w:noProof/>
                <w:webHidden/>
              </w:rPr>
              <w:tab/>
            </w:r>
            <w:r w:rsidR="00AE5C34">
              <w:rPr>
                <w:noProof/>
                <w:webHidden/>
              </w:rPr>
              <w:fldChar w:fldCharType="begin"/>
            </w:r>
            <w:r w:rsidR="00AE5C34">
              <w:rPr>
                <w:noProof/>
                <w:webHidden/>
              </w:rPr>
              <w:instrText xml:space="preserve"> PAGEREF _Toc518723860 \h </w:instrText>
            </w:r>
            <w:r w:rsidR="00AE5C34">
              <w:rPr>
                <w:noProof/>
                <w:webHidden/>
              </w:rPr>
            </w:r>
            <w:r w:rsidR="00AE5C34">
              <w:rPr>
                <w:noProof/>
                <w:webHidden/>
              </w:rPr>
              <w:fldChar w:fldCharType="separate"/>
            </w:r>
            <w:r w:rsidR="00AE5C34">
              <w:rPr>
                <w:noProof/>
                <w:webHidden/>
              </w:rPr>
              <w:t>162</w:t>
            </w:r>
            <w:r w:rsidR="00AE5C34">
              <w:rPr>
                <w:noProof/>
                <w:webHidden/>
              </w:rPr>
              <w:fldChar w:fldCharType="end"/>
            </w:r>
          </w:hyperlink>
        </w:p>
        <w:p w14:paraId="1DC21CE0" w14:textId="09F45C46" w:rsidR="00AE5C34" w:rsidRDefault="0039129C">
          <w:pPr>
            <w:pStyle w:val="TOC3"/>
            <w:tabs>
              <w:tab w:val="right" w:leader="dot" w:pos="9350"/>
            </w:tabs>
            <w:rPr>
              <w:rFonts w:asciiTheme="minorHAnsi" w:eastAsiaTheme="minorEastAsia" w:hAnsiTheme="minorHAnsi" w:cstheme="minorBidi"/>
              <w:noProof/>
            </w:rPr>
          </w:pPr>
          <w:hyperlink w:anchor="_Toc518723861" w:history="1">
            <w:r w:rsidR="00AE5C34" w:rsidRPr="0056380B">
              <w:rPr>
                <w:rStyle w:val="Hyperlink"/>
                <w:noProof/>
              </w:rPr>
              <w:t>Bab-el-Mandeb Key to Global Economy</w:t>
            </w:r>
            <w:r w:rsidR="00AE5C34">
              <w:rPr>
                <w:noProof/>
                <w:webHidden/>
              </w:rPr>
              <w:tab/>
            </w:r>
            <w:r w:rsidR="00AE5C34">
              <w:rPr>
                <w:noProof/>
                <w:webHidden/>
              </w:rPr>
              <w:fldChar w:fldCharType="begin"/>
            </w:r>
            <w:r w:rsidR="00AE5C34">
              <w:rPr>
                <w:noProof/>
                <w:webHidden/>
              </w:rPr>
              <w:instrText xml:space="preserve"> PAGEREF _Toc518723861 \h </w:instrText>
            </w:r>
            <w:r w:rsidR="00AE5C34">
              <w:rPr>
                <w:noProof/>
                <w:webHidden/>
              </w:rPr>
            </w:r>
            <w:r w:rsidR="00AE5C34">
              <w:rPr>
                <w:noProof/>
                <w:webHidden/>
              </w:rPr>
              <w:fldChar w:fldCharType="separate"/>
            </w:r>
            <w:r w:rsidR="00AE5C34">
              <w:rPr>
                <w:noProof/>
                <w:webHidden/>
              </w:rPr>
              <w:t>163</w:t>
            </w:r>
            <w:r w:rsidR="00AE5C34">
              <w:rPr>
                <w:noProof/>
                <w:webHidden/>
              </w:rPr>
              <w:fldChar w:fldCharType="end"/>
            </w:r>
          </w:hyperlink>
        </w:p>
        <w:p w14:paraId="3ADA70DA" w14:textId="698249B5" w:rsidR="00AE5C34" w:rsidRDefault="0039129C">
          <w:pPr>
            <w:pStyle w:val="TOC3"/>
            <w:tabs>
              <w:tab w:val="right" w:leader="dot" w:pos="9350"/>
            </w:tabs>
            <w:rPr>
              <w:rFonts w:asciiTheme="minorHAnsi" w:eastAsiaTheme="minorEastAsia" w:hAnsiTheme="minorHAnsi" w:cstheme="minorBidi"/>
              <w:noProof/>
            </w:rPr>
          </w:pPr>
          <w:hyperlink w:anchor="_Toc518723862" w:history="1">
            <w:r w:rsidR="00AE5C34" w:rsidRPr="0056380B">
              <w:rPr>
                <w:rStyle w:val="Hyperlink"/>
                <w:noProof/>
              </w:rPr>
              <w:t>Bab-el-Mandeb Key to Humanitarian Crisis &amp; Economy</w:t>
            </w:r>
            <w:r w:rsidR="00AE5C34">
              <w:rPr>
                <w:noProof/>
                <w:webHidden/>
              </w:rPr>
              <w:tab/>
            </w:r>
            <w:r w:rsidR="00AE5C34">
              <w:rPr>
                <w:noProof/>
                <w:webHidden/>
              </w:rPr>
              <w:fldChar w:fldCharType="begin"/>
            </w:r>
            <w:r w:rsidR="00AE5C34">
              <w:rPr>
                <w:noProof/>
                <w:webHidden/>
              </w:rPr>
              <w:instrText xml:space="preserve"> PAGEREF _Toc518723862 \h </w:instrText>
            </w:r>
            <w:r w:rsidR="00AE5C34">
              <w:rPr>
                <w:noProof/>
                <w:webHidden/>
              </w:rPr>
            </w:r>
            <w:r w:rsidR="00AE5C34">
              <w:rPr>
                <w:noProof/>
                <w:webHidden/>
              </w:rPr>
              <w:fldChar w:fldCharType="separate"/>
            </w:r>
            <w:r w:rsidR="00AE5C34">
              <w:rPr>
                <w:noProof/>
                <w:webHidden/>
              </w:rPr>
              <w:t>165</w:t>
            </w:r>
            <w:r w:rsidR="00AE5C34">
              <w:rPr>
                <w:noProof/>
                <w:webHidden/>
              </w:rPr>
              <w:fldChar w:fldCharType="end"/>
            </w:r>
          </w:hyperlink>
        </w:p>
        <w:p w14:paraId="69282CDD" w14:textId="54F78CBB" w:rsidR="00AE5C34" w:rsidRDefault="0039129C">
          <w:pPr>
            <w:pStyle w:val="TOC3"/>
            <w:tabs>
              <w:tab w:val="right" w:leader="dot" w:pos="9350"/>
            </w:tabs>
            <w:rPr>
              <w:rFonts w:asciiTheme="minorHAnsi" w:eastAsiaTheme="minorEastAsia" w:hAnsiTheme="minorHAnsi" w:cstheme="minorBidi"/>
              <w:noProof/>
            </w:rPr>
          </w:pPr>
          <w:hyperlink w:anchor="_Toc518723863" w:history="1">
            <w:r w:rsidR="00AE5C34" w:rsidRPr="0056380B">
              <w:rPr>
                <w:rStyle w:val="Hyperlink"/>
                <w:noProof/>
              </w:rPr>
              <w:t>AT – US Not Key</w:t>
            </w:r>
            <w:r w:rsidR="00AE5C34">
              <w:rPr>
                <w:noProof/>
                <w:webHidden/>
              </w:rPr>
              <w:tab/>
            </w:r>
            <w:r w:rsidR="00AE5C34">
              <w:rPr>
                <w:noProof/>
                <w:webHidden/>
              </w:rPr>
              <w:fldChar w:fldCharType="begin"/>
            </w:r>
            <w:r w:rsidR="00AE5C34">
              <w:rPr>
                <w:noProof/>
                <w:webHidden/>
              </w:rPr>
              <w:instrText xml:space="preserve"> PAGEREF _Toc518723863 \h </w:instrText>
            </w:r>
            <w:r w:rsidR="00AE5C34">
              <w:rPr>
                <w:noProof/>
                <w:webHidden/>
              </w:rPr>
            </w:r>
            <w:r w:rsidR="00AE5C34">
              <w:rPr>
                <w:noProof/>
                <w:webHidden/>
              </w:rPr>
              <w:fldChar w:fldCharType="separate"/>
            </w:r>
            <w:r w:rsidR="00AE5C34">
              <w:rPr>
                <w:noProof/>
                <w:webHidden/>
              </w:rPr>
              <w:t>167</w:t>
            </w:r>
            <w:r w:rsidR="00AE5C34">
              <w:rPr>
                <w:noProof/>
                <w:webHidden/>
              </w:rPr>
              <w:fldChar w:fldCharType="end"/>
            </w:r>
          </w:hyperlink>
        </w:p>
        <w:p w14:paraId="454E1A0A" w14:textId="2BF7C7BE" w:rsidR="00AE5C34" w:rsidRDefault="0039129C">
          <w:pPr>
            <w:pStyle w:val="TOC3"/>
            <w:tabs>
              <w:tab w:val="right" w:leader="dot" w:pos="9350"/>
            </w:tabs>
            <w:rPr>
              <w:rFonts w:asciiTheme="minorHAnsi" w:eastAsiaTheme="minorEastAsia" w:hAnsiTheme="minorHAnsi" w:cstheme="minorBidi"/>
              <w:noProof/>
            </w:rPr>
          </w:pPr>
          <w:hyperlink w:anchor="_Toc518723864" w:history="1">
            <w:r w:rsidR="00AE5C34" w:rsidRPr="0056380B">
              <w:rPr>
                <w:rStyle w:val="Hyperlink"/>
                <w:noProof/>
              </w:rPr>
              <w:t>AT – No US Interest</w:t>
            </w:r>
            <w:r w:rsidR="00AE5C34">
              <w:rPr>
                <w:noProof/>
                <w:webHidden/>
              </w:rPr>
              <w:tab/>
            </w:r>
            <w:r w:rsidR="00AE5C34">
              <w:rPr>
                <w:noProof/>
                <w:webHidden/>
              </w:rPr>
              <w:fldChar w:fldCharType="begin"/>
            </w:r>
            <w:r w:rsidR="00AE5C34">
              <w:rPr>
                <w:noProof/>
                <w:webHidden/>
              </w:rPr>
              <w:instrText xml:space="preserve"> PAGEREF _Toc518723864 \h </w:instrText>
            </w:r>
            <w:r w:rsidR="00AE5C34">
              <w:rPr>
                <w:noProof/>
                <w:webHidden/>
              </w:rPr>
            </w:r>
            <w:r w:rsidR="00AE5C34">
              <w:rPr>
                <w:noProof/>
                <w:webHidden/>
              </w:rPr>
              <w:fldChar w:fldCharType="separate"/>
            </w:r>
            <w:r w:rsidR="00AE5C34">
              <w:rPr>
                <w:noProof/>
                <w:webHidden/>
              </w:rPr>
              <w:t>170</w:t>
            </w:r>
            <w:r w:rsidR="00AE5C34">
              <w:rPr>
                <w:noProof/>
                <w:webHidden/>
              </w:rPr>
              <w:fldChar w:fldCharType="end"/>
            </w:r>
          </w:hyperlink>
        </w:p>
        <w:p w14:paraId="6049BFDB" w14:textId="1D05229C" w:rsidR="00AE5C34" w:rsidRDefault="0039129C">
          <w:pPr>
            <w:pStyle w:val="TOC3"/>
            <w:tabs>
              <w:tab w:val="right" w:leader="dot" w:pos="9350"/>
            </w:tabs>
            <w:rPr>
              <w:rFonts w:asciiTheme="minorHAnsi" w:eastAsiaTheme="minorEastAsia" w:hAnsiTheme="minorHAnsi" w:cstheme="minorBidi"/>
              <w:noProof/>
            </w:rPr>
          </w:pPr>
          <w:hyperlink w:anchor="_Toc518723865" w:history="1">
            <w:r w:rsidR="00AE5C34" w:rsidRPr="0056380B">
              <w:rPr>
                <w:rStyle w:val="Hyperlink"/>
                <w:noProof/>
              </w:rPr>
              <w:t>Impact – Oil Conflicts</w:t>
            </w:r>
            <w:r w:rsidR="00AE5C34">
              <w:rPr>
                <w:noProof/>
                <w:webHidden/>
              </w:rPr>
              <w:tab/>
            </w:r>
            <w:r w:rsidR="00AE5C34">
              <w:rPr>
                <w:noProof/>
                <w:webHidden/>
              </w:rPr>
              <w:fldChar w:fldCharType="begin"/>
            </w:r>
            <w:r w:rsidR="00AE5C34">
              <w:rPr>
                <w:noProof/>
                <w:webHidden/>
              </w:rPr>
              <w:instrText xml:space="preserve"> PAGEREF _Toc518723865 \h </w:instrText>
            </w:r>
            <w:r w:rsidR="00AE5C34">
              <w:rPr>
                <w:noProof/>
                <w:webHidden/>
              </w:rPr>
            </w:r>
            <w:r w:rsidR="00AE5C34">
              <w:rPr>
                <w:noProof/>
                <w:webHidden/>
              </w:rPr>
              <w:fldChar w:fldCharType="separate"/>
            </w:r>
            <w:r w:rsidR="00AE5C34">
              <w:rPr>
                <w:noProof/>
                <w:webHidden/>
              </w:rPr>
              <w:t>172</w:t>
            </w:r>
            <w:r w:rsidR="00AE5C34">
              <w:rPr>
                <w:noProof/>
                <w:webHidden/>
              </w:rPr>
              <w:fldChar w:fldCharType="end"/>
            </w:r>
          </w:hyperlink>
        </w:p>
        <w:p w14:paraId="085226AE" w14:textId="4E74A3B1" w:rsidR="00AE5C34" w:rsidRDefault="0039129C">
          <w:pPr>
            <w:pStyle w:val="TOC2"/>
            <w:tabs>
              <w:tab w:val="right" w:leader="dot" w:pos="9350"/>
            </w:tabs>
            <w:rPr>
              <w:rFonts w:asciiTheme="minorHAnsi" w:eastAsiaTheme="minorEastAsia" w:hAnsiTheme="minorHAnsi" w:cstheme="minorBidi"/>
              <w:noProof/>
            </w:rPr>
          </w:pPr>
          <w:hyperlink w:anchor="_Toc518723866" w:history="1">
            <w:r w:rsidR="00AE5C34" w:rsidRPr="0056380B">
              <w:rPr>
                <w:rStyle w:val="Hyperlink"/>
                <w:noProof/>
              </w:rPr>
              <w:t>Special Ops Uniqueness</w:t>
            </w:r>
            <w:r w:rsidR="00AE5C34">
              <w:rPr>
                <w:noProof/>
                <w:webHidden/>
              </w:rPr>
              <w:tab/>
            </w:r>
            <w:r w:rsidR="00AE5C34">
              <w:rPr>
                <w:noProof/>
                <w:webHidden/>
              </w:rPr>
              <w:fldChar w:fldCharType="begin"/>
            </w:r>
            <w:r w:rsidR="00AE5C34">
              <w:rPr>
                <w:noProof/>
                <w:webHidden/>
              </w:rPr>
              <w:instrText xml:space="preserve"> PAGEREF _Toc518723866 \h </w:instrText>
            </w:r>
            <w:r w:rsidR="00AE5C34">
              <w:rPr>
                <w:noProof/>
                <w:webHidden/>
              </w:rPr>
            </w:r>
            <w:r w:rsidR="00AE5C34">
              <w:rPr>
                <w:noProof/>
                <w:webHidden/>
              </w:rPr>
              <w:fldChar w:fldCharType="separate"/>
            </w:r>
            <w:r w:rsidR="00AE5C34">
              <w:rPr>
                <w:noProof/>
                <w:webHidden/>
              </w:rPr>
              <w:t>176</w:t>
            </w:r>
            <w:r w:rsidR="00AE5C34">
              <w:rPr>
                <w:noProof/>
                <w:webHidden/>
              </w:rPr>
              <w:fldChar w:fldCharType="end"/>
            </w:r>
          </w:hyperlink>
        </w:p>
        <w:p w14:paraId="52A286D3" w14:textId="6F6BAE67" w:rsidR="00AE5C34" w:rsidRDefault="0039129C">
          <w:pPr>
            <w:pStyle w:val="TOC3"/>
            <w:tabs>
              <w:tab w:val="right" w:leader="dot" w:pos="9350"/>
            </w:tabs>
            <w:rPr>
              <w:rFonts w:asciiTheme="minorHAnsi" w:eastAsiaTheme="minorEastAsia" w:hAnsiTheme="minorHAnsi" w:cstheme="minorBidi"/>
              <w:noProof/>
            </w:rPr>
          </w:pPr>
          <w:hyperlink w:anchor="_Toc518723867" w:history="1">
            <w:r w:rsidR="00AE5C34" w:rsidRPr="0056380B">
              <w:rPr>
                <w:rStyle w:val="Hyperlink"/>
                <w:noProof/>
              </w:rPr>
              <w:t>Special Ops Help Saudi Arabia Now</w:t>
            </w:r>
            <w:r w:rsidR="00AE5C34">
              <w:rPr>
                <w:noProof/>
                <w:webHidden/>
              </w:rPr>
              <w:tab/>
            </w:r>
            <w:r w:rsidR="00AE5C34">
              <w:rPr>
                <w:noProof/>
                <w:webHidden/>
              </w:rPr>
              <w:fldChar w:fldCharType="begin"/>
            </w:r>
            <w:r w:rsidR="00AE5C34">
              <w:rPr>
                <w:noProof/>
                <w:webHidden/>
              </w:rPr>
              <w:instrText xml:space="preserve"> PAGEREF _Toc518723867 \h </w:instrText>
            </w:r>
            <w:r w:rsidR="00AE5C34">
              <w:rPr>
                <w:noProof/>
                <w:webHidden/>
              </w:rPr>
            </w:r>
            <w:r w:rsidR="00AE5C34">
              <w:rPr>
                <w:noProof/>
                <w:webHidden/>
              </w:rPr>
              <w:fldChar w:fldCharType="separate"/>
            </w:r>
            <w:r w:rsidR="00AE5C34">
              <w:rPr>
                <w:noProof/>
                <w:webHidden/>
              </w:rPr>
              <w:t>177</w:t>
            </w:r>
            <w:r w:rsidR="00AE5C34">
              <w:rPr>
                <w:noProof/>
                <w:webHidden/>
              </w:rPr>
              <w:fldChar w:fldCharType="end"/>
            </w:r>
          </w:hyperlink>
        </w:p>
        <w:p w14:paraId="401B2D89" w14:textId="343298DE" w:rsidR="00AE5C34" w:rsidRDefault="0039129C">
          <w:pPr>
            <w:pStyle w:val="TOC3"/>
            <w:tabs>
              <w:tab w:val="right" w:leader="dot" w:pos="9350"/>
            </w:tabs>
            <w:rPr>
              <w:rFonts w:asciiTheme="minorHAnsi" w:eastAsiaTheme="minorEastAsia" w:hAnsiTheme="minorHAnsi" w:cstheme="minorBidi"/>
              <w:noProof/>
            </w:rPr>
          </w:pPr>
          <w:hyperlink w:anchor="_Toc518723868" w:history="1">
            <w:r w:rsidR="00AE5C34" w:rsidRPr="0056380B">
              <w:rPr>
                <w:rStyle w:val="Hyperlink"/>
                <w:noProof/>
              </w:rPr>
              <w:t>Special Operations Shortage Now</w:t>
            </w:r>
            <w:r w:rsidR="00AE5C34">
              <w:rPr>
                <w:noProof/>
                <w:webHidden/>
              </w:rPr>
              <w:tab/>
            </w:r>
            <w:r w:rsidR="00AE5C34">
              <w:rPr>
                <w:noProof/>
                <w:webHidden/>
              </w:rPr>
              <w:fldChar w:fldCharType="begin"/>
            </w:r>
            <w:r w:rsidR="00AE5C34">
              <w:rPr>
                <w:noProof/>
                <w:webHidden/>
              </w:rPr>
              <w:instrText xml:space="preserve"> PAGEREF _Toc518723868 \h </w:instrText>
            </w:r>
            <w:r w:rsidR="00AE5C34">
              <w:rPr>
                <w:noProof/>
                <w:webHidden/>
              </w:rPr>
            </w:r>
            <w:r w:rsidR="00AE5C34">
              <w:rPr>
                <w:noProof/>
                <w:webHidden/>
              </w:rPr>
              <w:fldChar w:fldCharType="separate"/>
            </w:r>
            <w:r w:rsidR="00AE5C34">
              <w:rPr>
                <w:noProof/>
                <w:webHidden/>
              </w:rPr>
              <w:t>179</w:t>
            </w:r>
            <w:r w:rsidR="00AE5C34">
              <w:rPr>
                <w:noProof/>
                <w:webHidden/>
              </w:rPr>
              <w:fldChar w:fldCharType="end"/>
            </w:r>
          </w:hyperlink>
        </w:p>
        <w:p w14:paraId="6DAEB549" w14:textId="3D2C5551" w:rsidR="00AE5C34" w:rsidRDefault="0039129C">
          <w:pPr>
            <w:pStyle w:val="TOC2"/>
            <w:tabs>
              <w:tab w:val="right" w:leader="dot" w:pos="9350"/>
            </w:tabs>
            <w:rPr>
              <w:rFonts w:asciiTheme="minorHAnsi" w:eastAsiaTheme="minorEastAsia" w:hAnsiTheme="minorHAnsi" w:cstheme="minorBidi"/>
              <w:noProof/>
            </w:rPr>
          </w:pPr>
          <w:hyperlink w:anchor="_Toc518723869" w:history="1">
            <w:r w:rsidR="00AE5C34" w:rsidRPr="0056380B">
              <w:rPr>
                <w:rStyle w:val="Hyperlink"/>
                <w:noProof/>
              </w:rPr>
              <w:t>Special Ops Solvency</w:t>
            </w:r>
            <w:r w:rsidR="00AE5C34">
              <w:rPr>
                <w:noProof/>
                <w:webHidden/>
              </w:rPr>
              <w:tab/>
            </w:r>
            <w:r w:rsidR="00AE5C34">
              <w:rPr>
                <w:noProof/>
                <w:webHidden/>
              </w:rPr>
              <w:fldChar w:fldCharType="begin"/>
            </w:r>
            <w:r w:rsidR="00AE5C34">
              <w:rPr>
                <w:noProof/>
                <w:webHidden/>
              </w:rPr>
              <w:instrText xml:space="preserve"> PAGEREF _Toc518723869 \h </w:instrText>
            </w:r>
            <w:r w:rsidR="00AE5C34">
              <w:rPr>
                <w:noProof/>
                <w:webHidden/>
              </w:rPr>
            </w:r>
            <w:r w:rsidR="00AE5C34">
              <w:rPr>
                <w:noProof/>
                <w:webHidden/>
              </w:rPr>
              <w:fldChar w:fldCharType="separate"/>
            </w:r>
            <w:r w:rsidR="00AE5C34">
              <w:rPr>
                <w:noProof/>
                <w:webHidden/>
              </w:rPr>
              <w:t>181</w:t>
            </w:r>
            <w:r w:rsidR="00AE5C34">
              <w:rPr>
                <w:noProof/>
                <w:webHidden/>
              </w:rPr>
              <w:fldChar w:fldCharType="end"/>
            </w:r>
          </w:hyperlink>
        </w:p>
        <w:p w14:paraId="626DAD86" w14:textId="27014170" w:rsidR="00AE5C34" w:rsidRDefault="0039129C">
          <w:pPr>
            <w:pStyle w:val="TOC3"/>
            <w:tabs>
              <w:tab w:val="right" w:leader="dot" w:pos="9350"/>
            </w:tabs>
            <w:rPr>
              <w:rFonts w:asciiTheme="minorHAnsi" w:eastAsiaTheme="minorEastAsia" w:hAnsiTheme="minorHAnsi" w:cstheme="minorBidi"/>
              <w:noProof/>
            </w:rPr>
          </w:pPr>
          <w:hyperlink w:anchor="_Toc518723870" w:history="1">
            <w:r w:rsidR="00AE5C34" w:rsidRPr="0056380B">
              <w:rPr>
                <w:rStyle w:val="Hyperlink"/>
                <w:noProof/>
              </w:rPr>
              <w:t>Special Ops Key to War on Terror</w:t>
            </w:r>
            <w:r w:rsidR="00AE5C34">
              <w:rPr>
                <w:noProof/>
                <w:webHidden/>
              </w:rPr>
              <w:tab/>
            </w:r>
            <w:r w:rsidR="00AE5C34">
              <w:rPr>
                <w:noProof/>
                <w:webHidden/>
              </w:rPr>
              <w:fldChar w:fldCharType="begin"/>
            </w:r>
            <w:r w:rsidR="00AE5C34">
              <w:rPr>
                <w:noProof/>
                <w:webHidden/>
              </w:rPr>
              <w:instrText xml:space="preserve"> PAGEREF _Toc518723870 \h </w:instrText>
            </w:r>
            <w:r w:rsidR="00AE5C34">
              <w:rPr>
                <w:noProof/>
                <w:webHidden/>
              </w:rPr>
            </w:r>
            <w:r w:rsidR="00AE5C34">
              <w:rPr>
                <w:noProof/>
                <w:webHidden/>
              </w:rPr>
              <w:fldChar w:fldCharType="separate"/>
            </w:r>
            <w:r w:rsidR="00AE5C34">
              <w:rPr>
                <w:noProof/>
                <w:webHidden/>
              </w:rPr>
              <w:t>182</w:t>
            </w:r>
            <w:r w:rsidR="00AE5C34">
              <w:rPr>
                <w:noProof/>
                <w:webHidden/>
              </w:rPr>
              <w:fldChar w:fldCharType="end"/>
            </w:r>
          </w:hyperlink>
        </w:p>
        <w:p w14:paraId="24A6DF33" w14:textId="681C1A2A" w:rsidR="00AE5C34" w:rsidRDefault="0039129C">
          <w:pPr>
            <w:pStyle w:val="TOC3"/>
            <w:tabs>
              <w:tab w:val="right" w:leader="dot" w:pos="9350"/>
            </w:tabs>
            <w:rPr>
              <w:rFonts w:asciiTheme="minorHAnsi" w:eastAsiaTheme="minorEastAsia" w:hAnsiTheme="minorHAnsi" w:cstheme="minorBidi"/>
              <w:noProof/>
            </w:rPr>
          </w:pPr>
          <w:hyperlink w:anchor="_Toc518723871" w:history="1">
            <w:r w:rsidR="00AE5C34" w:rsidRPr="0056380B">
              <w:rPr>
                <w:rStyle w:val="Hyperlink"/>
                <w:noProof/>
              </w:rPr>
              <w:t>MAVNI Solves Special Ops Forces</w:t>
            </w:r>
            <w:r w:rsidR="00AE5C34">
              <w:rPr>
                <w:noProof/>
                <w:webHidden/>
              </w:rPr>
              <w:tab/>
            </w:r>
            <w:r w:rsidR="00AE5C34">
              <w:rPr>
                <w:noProof/>
                <w:webHidden/>
              </w:rPr>
              <w:fldChar w:fldCharType="begin"/>
            </w:r>
            <w:r w:rsidR="00AE5C34">
              <w:rPr>
                <w:noProof/>
                <w:webHidden/>
              </w:rPr>
              <w:instrText xml:space="preserve"> PAGEREF _Toc518723871 \h </w:instrText>
            </w:r>
            <w:r w:rsidR="00AE5C34">
              <w:rPr>
                <w:noProof/>
                <w:webHidden/>
              </w:rPr>
            </w:r>
            <w:r w:rsidR="00AE5C34">
              <w:rPr>
                <w:noProof/>
                <w:webHidden/>
              </w:rPr>
              <w:fldChar w:fldCharType="separate"/>
            </w:r>
            <w:r w:rsidR="00AE5C34">
              <w:rPr>
                <w:noProof/>
                <w:webHidden/>
              </w:rPr>
              <w:t>183</w:t>
            </w:r>
            <w:r w:rsidR="00AE5C34">
              <w:rPr>
                <w:noProof/>
                <w:webHidden/>
              </w:rPr>
              <w:fldChar w:fldCharType="end"/>
            </w:r>
          </w:hyperlink>
        </w:p>
        <w:p w14:paraId="30CD621F" w14:textId="4ECA188F" w:rsidR="00AE5C34" w:rsidRDefault="0039129C">
          <w:pPr>
            <w:pStyle w:val="TOC3"/>
            <w:tabs>
              <w:tab w:val="right" w:leader="dot" w:pos="9350"/>
            </w:tabs>
            <w:rPr>
              <w:rFonts w:asciiTheme="minorHAnsi" w:eastAsiaTheme="minorEastAsia" w:hAnsiTheme="minorHAnsi" w:cstheme="minorBidi"/>
              <w:noProof/>
            </w:rPr>
          </w:pPr>
          <w:hyperlink w:anchor="_Toc518723872" w:history="1">
            <w:r w:rsidR="00AE5C34" w:rsidRPr="0056380B">
              <w:rPr>
                <w:rStyle w:val="Hyperlink"/>
                <w:noProof/>
              </w:rPr>
              <w:t>Recruiting Foreign-Born Residents Solves</w:t>
            </w:r>
            <w:r w:rsidR="00AE5C34">
              <w:rPr>
                <w:noProof/>
                <w:webHidden/>
              </w:rPr>
              <w:tab/>
            </w:r>
            <w:r w:rsidR="00AE5C34">
              <w:rPr>
                <w:noProof/>
                <w:webHidden/>
              </w:rPr>
              <w:fldChar w:fldCharType="begin"/>
            </w:r>
            <w:r w:rsidR="00AE5C34">
              <w:rPr>
                <w:noProof/>
                <w:webHidden/>
              </w:rPr>
              <w:instrText xml:space="preserve"> PAGEREF _Toc518723872 \h </w:instrText>
            </w:r>
            <w:r w:rsidR="00AE5C34">
              <w:rPr>
                <w:noProof/>
                <w:webHidden/>
              </w:rPr>
            </w:r>
            <w:r w:rsidR="00AE5C34">
              <w:rPr>
                <w:noProof/>
                <w:webHidden/>
              </w:rPr>
              <w:fldChar w:fldCharType="separate"/>
            </w:r>
            <w:r w:rsidR="00AE5C34">
              <w:rPr>
                <w:noProof/>
                <w:webHidden/>
              </w:rPr>
              <w:t>189</w:t>
            </w:r>
            <w:r w:rsidR="00AE5C34">
              <w:rPr>
                <w:noProof/>
                <w:webHidden/>
              </w:rPr>
              <w:fldChar w:fldCharType="end"/>
            </w:r>
          </w:hyperlink>
        </w:p>
        <w:p w14:paraId="523A1AC0" w14:textId="38AFB564" w:rsidR="00AE5C34" w:rsidRDefault="0039129C">
          <w:pPr>
            <w:pStyle w:val="TOC2"/>
            <w:tabs>
              <w:tab w:val="right" w:leader="dot" w:pos="9350"/>
            </w:tabs>
            <w:rPr>
              <w:rFonts w:asciiTheme="minorHAnsi" w:eastAsiaTheme="minorEastAsia" w:hAnsiTheme="minorHAnsi" w:cstheme="minorBidi"/>
              <w:noProof/>
            </w:rPr>
          </w:pPr>
          <w:hyperlink w:anchor="_Toc518723873" w:history="1">
            <w:r w:rsidR="00AE5C34" w:rsidRPr="0056380B">
              <w:rPr>
                <w:rStyle w:val="Hyperlink"/>
                <w:noProof/>
              </w:rPr>
              <w:t>Navy Advantage</w:t>
            </w:r>
            <w:r w:rsidR="00AE5C34">
              <w:rPr>
                <w:noProof/>
                <w:webHidden/>
              </w:rPr>
              <w:tab/>
            </w:r>
            <w:r w:rsidR="00AE5C34">
              <w:rPr>
                <w:noProof/>
                <w:webHidden/>
              </w:rPr>
              <w:fldChar w:fldCharType="begin"/>
            </w:r>
            <w:r w:rsidR="00AE5C34">
              <w:rPr>
                <w:noProof/>
                <w:webHidden/>
              </w:rPr>
              <w:instrText xml:space="preserve"> PAGEREF _Toc518723873 \h </w:instrText>
            </w:r>
            <w:r w:rsidR="00AE5C34">
              <w:rPr>
                <w:noProof/>
                <w:webHidden/>
              </w:rPr>
            </w:r>
            <w:r w:rsidR="00AE5C34">
              <w:rPr>
                <w:noProof/>
                <w:webHidden/>
              </w:rPr>
              <w:fldChar w:fldCharType="separate"/>
            </w:r>
            <w:r w:rsidR="00AE5C34">
              <w:rPr>
                <w:noProof/>
                <w:webHidden/>
              </w:rPr>
              <w:t>190</w:t>
            </w:r>
            <w:r w:rsidR="00AE5C34">
              <w:rPr>
                <w:noProof/>
                <w:webHidden/>
              </w:rPr>
              <w:fldChar w:fldCharType="end"/>
            </w:r>
          </w:hyperlink>
        </w:p>
        <w:p w14:paraId="1A210946" w14:textId="50BF1A7D" w:rsidR="00AE5C34" w:rsidRDefault="0039129C">
          <w:pPr>
            <w:pStyle w:val="TOC3"/>
            <w:tabs>
              <w:tab w:val="right" w:leader="dot" w:pos="9350"/>
            </w:tabs>
            <w:rPr>
              <w:rFonts w:asciiTheme="minorHAnsi" w:eastAsiaTheme="minorEastAsia" w:hAnsiTheme="minorHAnsi" w:cstheme="minorBidi"/>
              <w:noProof/>
            </w:rPr>
          </w:pPr>
          <w:hyperlink w:anchor="_Toc518723874" w:history="1">
            <w:r w:rsidR="00AE5C34" w:rsidRPr="0056380B">
              <w:rPr>
                <w:rStyle w:val="Hyperlink"/>
                <w:noProof/>
              </w:rPr>
              <w:t>Navy Gap Growing Now</w:t>
            </w:r>
            <w:r w:rsidR="00AE5C34">
              <w:rPr>
                <w:noProof/>
                <w:webHidden/>
              </w:rPr>
              <w:tab/>
            </w:r>
            <w:r w:rsidR="00AE5C34">
              <w:rPr>
                <w:noProof/>
                <w:webHidden/>
              </w:rPr>
              <w:fldChar w:fldCharType="begin"/>
            </w:r>
            <w:r w:rsidR="00AE5C34">
              <w:rPr>
                <w:noProof/>
                <w:webHidden/>
              </w:rPr>
              <w:instrText xml:space="preserve"> PAGEREF _Toc518723874 \h </w:instrText>
            </w:r>
            <w:r w:rsidR="00AE5C34">
              <w:rPr>
                <w:noProof/>
                <w:webHidden/>
              </w:rPr>
            </w:r>
            <w:r w:rsidR="00AE5C34">
              <w:rPr>
                <w:noProof/>
                <w:webHidden/>
              </w:rPr>
              <w:fldChar w:fldCharType="separate"/>
            </w:r>
            <w:r w:rsidR="00AE5C34">
              <w:rPr>
                <w:noProof/>
                <w:webHidden/>
              </w:rPr>
              <w:t>191</w:t>
            </w:r>
            <w:r w:rsidR="00AE5C34">
              <w:rPr>
                <w:noProof/>
                <w:webHidden/>
              </w:rPr>
              <w:fldChar w:fldCharType="end"/>
            </w:r>
          </w:hyperlink>
        </w:p>
        <w:p w14:paraId="006D8DE3" w14:textId="0B2E98E2" w:rsidR="00AE5C34" w:rsidRDefault="0039129C">
          <w:pPr>
            <w:pStyle w:val="TOC3"/>
            <w:tabs>
              <w:tab w:val="right" w:leader="dot" w:pos="9350"/>
            </w:tabs>
            <w:rPr>
              <w:rFonts w:asciiTheme="minorHAnsi" w:eastAsiaTheme="minorEastAsia" w:hAnsiTheme="minorHAnsi" w:cstheme="minorBidi"/>
              <w:noProof/>
            </w:rPr>
          </w:pPr>
          <w:hyperlink w:anchor="_Toc518723875" w:history="1">
            <w:r w:rsidR="00AE5C34" w:rsidRPr="0056380B">
              <w:rPr>
                <w:rStyle w:val="Hyperlink"/>
                <w:noProof/>
              </w:rPr>
              <w:t>Chinese Navy Rising</w:t>
            </w:r>
            <w:r w:rsidR="00AE5C34">
              <w:rPr>
                <w:noProof/>
                <w:webHidden/>
              </w:rPr>
              <w:tab/>
            </w:r>
            <w:r w:rsidR="00AE5C34">
              <w:rPr>
                <w:noProof/>
                <w:webHidden/>
              </w:rPr>
              <w:fldChar w:fldCharType="begin"/>
            </w:r>
            <w:r w:rsidR="00AE5C34">
              <w:rPr>
                <w:noProof/>
                <w:webHidden/>
              </w:rPr>
              <w:instrText xml:space="preserve"> PAGEREF _Toc518723875 \h </w:instrText>
            </w:r>
            <w:r w:rsidR="00AE5C34">
              <w:rPr>
                <w:noProof/>
                <w:webHidden/>
              </w:rPr>
            </w:r>
            <w:r w:rsidR="00AE5C34">
              <w:rPr>
                <w:noProof/>
                <w:webHidden/>
              </w:rPr>
              <w:fldChar w:fldCharType="separate"/>
            </w:r>
            <w:r w:rsidR="00AE5C34">
              <w:rPr>
                <w:noProof/>
                <w:webHidden/>
              </w:rPr>
              <w:t>194</w:t>
            </w:r>
            <w:r w:rsidR="00AE5C34">
              <w:rPr>
                <w:noProof/>
                <w:webHidden/>
              </w:rPr>
              <w:fldChar w:fldCharType="end"/>
            </w:r>
          </w:hyperlink>
        </w:p>
        <w:p w14:paraId="05E8ED93" w14:textId="38BCB1D2" w:rsidR="00AE5C34" w:rsidRDefault="0039129C">
          <w:pPr>
            <w:pStyle w:val="TOC3"/>
            <w:tabs>
              <w:tab w:val="right" w:leader="dot" w:pos="9350"/>
            </w:tabs>
            <w:rPr>
              <w:rFonts w:asciiTheme="minorHAnsi" w:eastAsiaTheme="minorEastAsia" w:hAnsiTheme="minorHAnsi" w:cstheme="minorBidi"/>
              <w:noProof/>
            </w:rPr>
          </w:pPr>
          <w:hyperlink w:anchor="_Toc518723876" w:history="1">
            <w:r w:rsidR="00AE5C34" w:rsidRPr="0056380B">
              <w:rPr>
                <w:rStyle w:val="Hyperlink"/>
                <w:noProof/>
              </w:rPr>
              <w:t>Taiwan War Likely</w:t>
            </w:r>
            <w:r w:rsidR="00AE5C34">
              <w:rPr>
                <w:noProof/>
                <w:webHidden/>
              </w:rPr>
              <w:tab/>
            </w:r>
            <w:r w:rsidR="00AE5C34">
              <w:rPr>
                <w:noProof/>
                <w:webHidden/>
              </w:rPr>
              <w:fldChar w:fldCharType="begin"/>
            </w:r>
            <w:r w:rsidR="00AE5C34">
              <w:rPr>
                <w:noProof/>
                <w:webHidden/>
              </w:rPr>
              <w:instrText xml:space="preserve"> PAGEREF _Toc518723876 \h </w:instrText>
            </w:r>
            <w:r w:rsidR="00AE5C34">
              <w:rPr>
                <w:noProof/>
                <w:webHidden/>
              </w:rPr>
            </w:r>
            <w:r w:rsidR="00AE5C34">
              <w:rPr>
                <w:noProof/>
                <w:webHidden/>
              </w:rPr>
              <w:fldChar w:fldCharType="separate"/>
            </w:r>
            <w:r w:rsidR="00AE5C34">
              <w:rPr>
                <w:noProof/>
                <w:webHidden/>
              </w:rPr>
              <w:t>199</w:t>
            </w:r>
            <w:r w:rsidR="00AE5C34">
              <w:rPr>
                <w:noProof/>
                <w:webHidden/>
              </w:rPr>
              <w:fldChar w:fldCharType="end"/>
            </w:r>
          </w:hyperlink>
        </w:p>
        <w:p w14:paraId="53EEC50B" w14:textId="43476FF6" w:rsidR="00AE5C34" w:rsidRDefault="0039129C">
          <w:pPr>
            <w:pStyle w:val="TOC3"/>
            <w:tabs>
              <w:tab w:val="right" w:leader="dot" w:pos="9350"/>
            </w:tabs>
            <w:rPr>
              <w:rFonts w:asciiTheme="minorHAnsi" w:eastAsiaTheme="minorEastAsia" w:hAnsiTheme="minorHAnsi" w:cstheme="minorBidi"/>
              <w:noProof/>
            </w:rPr>
          </w:pPr>
          <w:hyperlink w:anchor="_Toc518723877" w:history="1">
            <w:r w:rsidR="00AE5C34" w:rsidRPr="0056380B">
              <w:rPr>
                <w:rStyle w:val="Hyperlink"/>
                <w:noProof/>
              </w:rPr>
              <w:t>Chinese Navy Rise Risks Instability</w:t>
            </w:r>
            <w:r w:rsidR="00AE5C34">
              <w:rPr>
                <w:noProof/>
                <w:webHidden/>
              </w:rPr>
              <w:tab/>
            </w:r>
            <w:r w:rsidR="00AE5C34">
              <w:rPr>
                <w:noProof/>
                <w:webHidden/>
              </w:rPr>
              <w:fldChar w:fldCharType="begin"/>
            </w:r>
            <w:r w:rsidR="00AE5C34">
              <w:rPr>
                <w:noProof/>
                <w:webHidden/>
              </w:rPr>
              <w:instrText xml:space="preserve"> PAGEREF _Toc518723877 \h </w:instrText>
            </w:r>
            <w:r w:rsidR="00AE5C34">
              <w:rPr>
                <w:noProof/>
                <w:webHidden/>
              </w:rPr>
            </w:r>
            <w:r w:rsidR="00AE5C34">
              <w:rPr>
                <w:noProof/>
                <w:webHidden/>
              </w:rPr>
              <w:fldChar w:fldCharType="separate"/>
            </w:r>
            <w:r w:rsidR="00AE5C34">
              <w:rPr>
                <w:noProof/>
                <w:webHidden/>
              </w:rPr>
              <w:t>201</w:t>
            </w:r>
            <w:r w:rsidR="00AE5C34">
              <w:rPr>
                <w:noProof/>
                <w:webHidden/>
              </w:rPr>
              <w:fldChar w:fldCharType="end"/>
            </w:r>
          </w:hyperlink>
        </w:p>
        <w:p w14:paraId="0A0A1584" w14:textId="321B4FB7" w:rsidR="00AE5C34" w:rsidRDefault="0039129C">
          <w:pPr>
            <w:pStyle w:val="TOC3"/>
            <w:tabs>
              <w:tab w:val="right" w:leader="dot" w:pos="9350"/>
            </w:tabs>
            <w:rPr>
              <w:rFonts w:asciiTheme="minorHAnsi" w:eastAsiaTheme="minorEastAsia" w:hAnsiTheme="minorHAnsi" w:cstheme="minorBidi"/>
              <w:noProof/>
            </w:rPr>
          </w:pPr>
          <w:hyperlink w:anchor="_Toc518723878" w:history="1">
            <w:r w:rsidR="00AE5C34" w:rsidRPr="0056380B">
              <w:rPr>
                <w:rStyle w:val="Hyperlink"/>
                <w:noProof/>
              </w:rPr>
              <w:t>Navy Decline Hurts Hegemony</w:t>
            </w:r>
            <w:r w:rsidR="00AE5C34">
              <w:rPr>
                <w:noProof/>
                <w:webHidden/>
              </w:rPr>
              <w:tab/>
            </w:r>
            <w:r w:rsidR="00AE5C34">
              <w:rPr>
                <w:noProof/>
                <w:webHidden/>
              </w:rPr>
              <w:fldChar w:fldCharType="begin"/>
            </w:r>
            <w:r w:rsidR="00AE5C34">
              <w:rPr>
                <w:noProof/>
                <w:webHidden/>
              </w:rPr>
              <w:instrText xml:space="preserve"> PAGEREF _Toc518723878 \h </w:instrText>
            </w:r>
            <w:r w:rsidR="00AE5C34">
              <w:rPr>
                <w:noProof/>
                <w:webHidden/>
              </w:rPr>
            </w:r>
            <w:r w:rsidR="00AE5C34">
              <w:rPr>
                <w:noProof/>
                <w:webHidden/>
              </w:rPr>
              <w:fldChar w:fldCharType="separate"/>
            </w:r>
            <w:r w:rsidR="00AE5C34">
              <w:rPr>
                <w:noProof/>
                <w:webHidden/>
              </w:rPr>
              <w:t>203</w:t>
            </w:r>
            <w:r w:rsidR="00AE5C34">
              <w:rPr>
                <w:noProof/>
                <w:webHidden/>
              </w:rPr>
              <w:fldChar w:fldCharType="end"/>
            </w:r>
          </w:hyperlink>
        </w:p>
        <w:p w14:paraId="3FE82D5D" w14:textId="1C5631A4" w:rsidR="00AE5C34" w:rsidRDefault="0039129C">
          <w:pPr>
            <w:pStyle w:val="TOC3"/>
            <w:tabs>
              <w:tab w:val="right" w:leader="dot" w:pos="9350"/>
            </w:tabs>
            <w:rPr>
              <w:rFonts w:asciiTheme="minorHAnsi" w:eastAsiaTheme="minorEastAsia" w:hAnsiTheme="minorHAnsi" w:cstheme="minorBidi"/>
              <w:noProof/>
            </w:rPr>
          </w:pPr>
          <w:hyperlink w:anchor="_Toc518723879" w:history="1">
            <w:r w:rsidR="00AE5C34" w:rsidRPr="0056380B">
              <w:rPr>
                <w:rStyle w:val="Hyperlink"/>
                <w:noProof/>
              </w:rPr>
              <w:t>Navy Decline Risks South China Sea Conflict</w:t>
            </w:r>
            <w:r w:rsidR="00AE5C34">
              <w:rPr>
                <w:noProof/>
                <w:webHidden/>
              </w:rPr>
              <w:tab/>
            </w:r>
            <w:r w:rsidR="00AE5C34">
              <w:rPr>
                <w:noProof/>
                <w:webHidden/>
              </w:rPr>
              <w:fldChar w:fldCharType="begin"/>
            </w:r>
            <w:r w:rsidR="00AE5C34">
              <w:rPr>
                <w:noProof/>
                <w:webHidden/>
              </w:rPr>
              <w:instrText xml:space="preserve"> PAGEREF _Toc518723879 \h </w:instrText>
            </w:r>
            <w:r w:rsidR="00AE5C34">
              <w:rPr>
                <w:noProof/>
                <w:webHidden/>
              </w:rPr>
            </w:r>
            <w:r w:rsidR="00AE5C34">
              <w:rPr>
                <w:noProof/>
                <w:webHidden/>
              </w:rPr>
              <w:fldChar w:fldCharType="separate"/>
            </w:r>
            <w:r w:rsidR="00AE5C34">
              <w:rPr>
                <w:noProof/>
                <w:webHidden/>
              </w:rPr>
              <w:t>204</w:t>
            </w:r>
            <w:r w:rsidR="00AE5C34">
              <w:rPr>
                <w:noProof/>
                <w:webHidden/>
              </w:rPr>
              <w:fldChar w:fldCharType="end"/>
            </w:r>
          </w:hyperlink>
        </w:p>
        <w:p w14:paraId="49211C68" w14:textId="53535C9E" w:rsidR="00AE5C34" w:rsidRDefault="0039129C">
          <w:pPr>
            <w:pStyle w:val="TOC3"/>
            <w:tabs>
              <w:tab w:val="right" w:leader="dot" w:pos="9350"/>
            </w:tabs>
            <w:rPr>
              <w:rFonts w:asciiTheme="minorHAnsi" w:eastAsiaTheme="minorEastAsia" w:hAnsiTheme="minorHAnsi" w:cstheme="minorBidi"/>
              <w:noProof/>
            </w:rPr>
          </w:pPr>
          <w:hyperlink w:anchor="_Toc518723880" w:history="1">
            <w:r w:rsidR="00AE5C34" w:rsidRPr="0056380B">
              <w:rPr>
                <w:rStyle w:val="Hyperlink"/>
                <w:noProof/>
              </w:rPr>
              <w:t>AT – Checks on US-China Conflict</w:t>
            </w:r>
            <w:r w:rsidR="00AE5C34">
              <w:rPr>
                <w:noProof/>
                <w:webHidden/>
              </w:rPr>
              <w:tab/>
            </w:r>
            <w:r w:rsidR="00AE5C34">
              <w:rPr>
                <w:noProof/>
                <w:webHidden/>
              </w:rPr>
              <w:fldChar w:fldCharType="begin"/>
            </w:r>
            <w:r w:rsidR="00AE5C34">
              <w:rPr>
                <w:noProof/>
                <w:webHidden/>
              </w:rPr>
              <w:instrText xml:space="preserve"> PAGEREF _Toc518723880 \h </w:instrText>
            </w:r>
            <w:r w:rsidR="00AE5C34">
              <w:rPr>
                <w:noProof/>
                <w:webHidden/>
              </w:rPr>
            </w:r>
            <w:r w:rsidR="00AE5C34">
              <w:rPr>
                <w:noProof/>
                <w:webHidden/>
              </w:rPr>
              <w:fldChar w:fldCharType="separate"/>
            </w:r>
            <w:r w:rsidR="00AE5C34">
              <w:rPr>
                <w:noProof/>
                <w:webHidden/>
              </w:rPr>
              <w:t>208</w:t>
            </w:r>
            <w:r w:rsidR="00AE5C34">
              <w:rPr>
                <w:noProof/>
                <w:webHidden/>
              </w:rPr>
              <w:fldChar w:fldCharType="end"/>
            </w:r>
          </w:hyperlink>
        </w:p>
        <w:p w14:paraId="164B9089" w14:textId="3D624487" w:rsidR="00AE5C34" w:rsidRDefault="0039129C">
          <w:pPr>
            <w:pStyle w:val="TOC2"/>
            <w:tabs>
              <w:tab w:val="right" w:leader="dot" w:pos="9350"/>
            </w:tabs>
            <w:rPr>
              <w:rFonts w:asciiTheme="minorHAnsi" w:eastAsiaTheme="minorEastAsia" w:hAnsiTheme="minorHAnsi" w:cstheme="minorBidi"/>
              <w:noProof/>
            </w:rPr>
          </w:pPr>
          <w:hyperlink w:anchor="_Toc518723881" w:history="1">
            <w:r w:rsidR="00AE5C34" w:rsidRPr="0056380B">
              <w:rPr>
                <w:rStyle w:val="Hyperlink"/>
                <w:noProof/>
              </w:rPr>
              <w:t>Air Force Advantage</w:t>
            </w:r>
            <w:r w:rsidR="00AE5C34">
              <w:rPr>
                <w:noProof/>
                <w:webHidden/>
              </w:rPr>
              <w:tab/>
            </w:r>
            <w:r w:rsidR="00AE5C34">
              <w:rPr>
                <w:noProof/>
                <w:webHidden/>
              </w:rPr>
              <w:fldChar w:fldCharType="begin"/>
            </w:r>
            <w:r w:rsidR="00AE5C34">
              <w:rPr>
                <w:noProof/>
                <w:webHidden/>
              </w:rPr>
              <w:instrText xml:space="preserve"> PAGEREF _Toc518723881 \h </w:instrText>
            </w:r>
            <w:r w:rsidR="00AE5C34">
              <w:rPr>
                <w:noProof/>
                <w:webHidden/>
              </w:rPr>
            </w:r>
            <w:r w:rsidR="00AE5C34">
              <w:rPr>
                <w:noProof/>
                <w:webHidden/>
              </w:rPr>
              <w:fldChar w:fldCharType="separate"/>
            </w:r>
            <w:r w:rsidR="00AE5C34">
              <w:rPr>
                <w:noProof/>
                <w:webHidden/>
              </w:rPr>
              <w:t>209</w:t>
            </w:r>
            <w:r w:rsidR="00AE5C34">
              <w:rPr>
                <w:noProof/>
                <w:webHidden/>
              </w:rPr>
              <w:fldChar w:fldCharType="end"/>
            </w:r>
          </w:hyperlink>
        </w:p>
        <w:p w14:paraId="6BF48792" w14:textId="050A3F46" w:rsidR="00AE5C34" w:rsidRDefault="0039129C">
          <w:pPr>
            <w:pStyle w:val="TOC3"/>
            <w:tabs>
              <w:tab w:val="right" w:leader="dot" w:pos="9350"/>
            </w:tabs>
            <w:rPr>
              <w:rFonts w:asciiTheme="minorHAnsi" w:eastAsiaTheme="minorEastAsia" w:hAnsiTheme="minorHAnsi" w:cstheme="minorBidi"/>
              <w:noProof/>
            </w:rPr>
          </w:pPr>
          <w:hyperlink w:anchor="_Toc518723882" w:history="1">
            <w:r w:rsidR="00AE5C34" w:rsidRPr="0056380B">
              <w:rPr>
                <w:rStyle w:val="Hyperlink"/>
                <w:noProof/>
              </w:rPr>
              <w:t>Uniqueness – Air Force = Doctor Shortage</w:t>
            </w:r>
            <w:r w:rsidR="00AE5C34">
              <w:rPr>
                <w:noProof/>
                <w:webHidden/>
              </w:rPr>
              <w:tab/>
            </w:r>
            <w:r w:rsidR="00AE5C34">
              <w:rPr>
                <w:noProof/>
                <w:webHidden/>
              </w:rPr>
              <w:fldChar w:fldCharType="begin"/>
            </w:r>
            <w:r w:rsidR="00AE5C34">
              <w:rPr>
                <w:noProof/>
                <w:webHidden/>
              </w:rPr>
              <w:instrText xml:space="preserve"> PAGEREF _Toc518723882 \h </w:instrText>
            </w:r>
            <w:r w:rsidR="00AE5C34">
              <w:rPr>
                <w:noProof/>
                <w:webHidden/>
              </w:rPr>
            </w:r>
            <w:r w:rsidR="00AE5C34">
              <w:rPr>
                <w:noProof/>
                <w:webHidden/>
              </w:rPr>
              <w:fldChar w:fldCharType="separate"/>
            </w:r>
            <w:r w:rsidR="00AE5C34">
              <w:rPr>
                <w:noProof/>
                <w:webHidden/>
              </w:rPr>
              <w:t>210</w:t>
            </w:r>
            <w:r w:rsidR="00AE5C34">
              <w:rPr>
                <w:noProof/>
                <w:webHidden/>
              </w:rPr>
              <w:fldChar w:fldCharType="end"/>
            </w:r>
          </w:hyperlink>
        </w:p>
        <w:p w14:paraId="1F01E7E6" w14:textId="24366760" w:rsidR="00AE5C34" w:rsidRDefault="0039129C">
          <w:pPr>
            <w:pStyle w:val="TOC2"/>
            <w:tabs>
              <w:tab w:val="right" w:leader="dot" w:pos="9350"/>
            </w:tabs>
            <w:rPr>
              <w:rFonts w:asciiTheme="minorHAnsi" w:eastAsiaTheme="minorEastAsia" w:hAnsiTheme="minorHAnsi" w:cstheme="minorBidi"/>
              <w:noProof/>
            </w:rPr>
          </w:pPr>
          <w:hyperlink w:anchor="_Toc518723883" w:history="1">
            <w:r w:rsidR="00AE5C34" w:rsidRPr="0056380B">
              <w:rPr>
                <w:rStyle w:val="Hyperlink"/>
                <w:noProof/>
              </w:rPr>
              <w:t>Marines</w:t>
            </w:r>
            <w:r w:rsidR="00AE5C34">
              <w:rPr>
                <w:noProof/>
                <w:webHidden/>
              </w:rPr>
              <w:tab/>
            </w:r>
            <w:r w:rsidR="00AE5C34">
              <w:rPr>
                <w:noProof/>
                <w:webHidden/>
              </w:rPr>
              <w:fldChar w:fldCharType="begin"/>
            </w:r>
            <w:r w:rsidR="00AE5C34">
              <w:rPr>
                <w:noProof/>
                <w:webHidden/>
              </w:rPr>
              <w:instrText xml:space="preserve"> PAGEREF _Toc518723883 \h </w:instrText>
            </w:r>
            <w:r w:rsidR="00AE5C34">
              <w:rPr>
                <w:noProof/>
                <w:webHidden/>
              </w:rPr>
            </w:r>
            <w:r w:rsidR="00AE5C34">
              <w:rPr>
                <w:noProof/>
                <w:webHidden/>
              </w:rPr>
              <w:fldChar w:fldCharType="separate"/>
            </w:r>
            <w:r w:rsidR="00AE5C34">
              <w:rPr>
                <w:noProof/>
                <w:webHidden/>
              </w:rPr>
              <w:t>211</w:t>
            </w:r>
            <w:r w:rsidR="00AE5C34">
              <w:rPr>
                <w:noProof/>
                <w:webHidden/>
              </w:rPr>
              <w:fldChar w:fldCharType="end"/>
            </w:r>
          </w:hyperlink>
        </w:p>
        <w:p w14:paraId="272A1FC6" w14:textId="347BB736" w:rsidR="00AE5C34" w:rsidRDefault="0039129C">
          <w:pPr>
            <w:pStyle w:val="TOC3"/>
            <w:tabs>
              <w:tab w:val="right" w:leader="dot" w:pos="9350"/>
            </w:tabs>
            <w:rPr>
              <w:rFonts w:asciiTheme="minorHAnsi" w:eastAsiaTheme="minorEastAsia" w:hAnsiTheme="minorHAnsi" w:cstheme="minorBidi"/>
              <w:noProof/>
            </w:rPr>
          </w:pPr>
          <w:hyperlink w:anchor="_Toc518723884" w:history="1">
            <w:r w:rsidR="00AE5C34" w:rsidRPr="0056380B">
              <w:rPr>
                <w:rStyle w:val="Hyperlink"/>
                <w:noProof/>
              </w:rPr>
              <w:t>Uniqueness &amp; Internal Link – MAVNI Solves Culture Proficiency</w:t>
            </w:r>
            <w:r w:rsidR="00AE5C34">
              <w:rPr>
                <w:noProof/>
                <w:webHidden/>
              </w:rPr>
              <w:tab/>
            </w:r>
            <w:r w:rsidR="00AE5C34">
              <w:rPr>
                <w:noProof/>
                <w:webHidden/>
              </w:rPr>
              <w:fldChar w:fldCharType="begin"/>
            </w:r>
            <w:r w:rsidR="00AE5C34">
              <w:rPr>
                <w:noProof/>
                <w:webHidden/>
              </w:rPr>
              <w:instrText xml:space="preserve"> PAGEREF _Toc518723884 \h </w:instrText>
            </w:r>
            <w:r w:rsidR="00AE5C34">
              <w:rPr>
                <w:noProof/>
                <w:webHidden/>
              </w:rPr>
            </w:r>
            <w:r w:rsidR="00AE5C34">
              <w:rPr>
                <w:noProof/>
                <w:webHidden/>
              </w:rPr>
              <w:fldChar w:fldCharType="separate"/>
            </w:r>
            <w:r w:rsidR="00AE5C34">
              <w:rPr>
                <w:noProof/>
                <w:webHidden/>
              </w:rPr>
              <w:t>212</w:t>
            </w:r>
            <w:r w:rsidR="00AE5C34">
              <w:rPr>
                <w:noProof/>
                <w:webHidden/>
              </w:rPr>
              <w:fldChar w:fldCharType="end"/>
            </w:r>
          </w:hyperlink>
        </w:p>
        <w:p w14:paraId="1611B1C5" w14:textId="481E2E86" w:rsidR="00AE5C34" w:rsidRDefault="0039129C">
          <w:pPr>
            <w:pStyle w:val="TOC2"/>
            <w:tabs>
              <w:tab w:val="right" w:leader="dot" w:pos="9350"/>
            </w:tabs>
            <w:rPr>
              <w:rFonts w:asciiTheme="minorHAnsi" w:eastAsiaTheme="minorEastAsia" w:hAnsiTheme="minorHAnsi" w:cstheme="minorBidi"/>
              <w:noProof/>
            </w:rPr>
          </w:pPr>
          <w:hyperlink w:anchor="_Toc518723885" w:history="1">
            <w:r w:rsidR="00AE5C34" w:rsidRPr="0056380B">
              <w:rPr>
                <w:rStyle w:val="Hyperlink"/>
                <w:noProof/>
              </w:rPr>
              <w:t>Soft Power</w:t>
            </w:r>
            <w:r w:rsidR="00AE5C34">
              <w:rPr>
                <w:noProof/>
                <w:webHidden/>
              </w:rPr>
              <w:tab/>
            </w:r>
            <w:r w:rsidR="00AE5C34">
              <w:rPr>
                <w:noProof/>
                <w:webHidden/>
              </w:rPr>
              <w:fldChar w:fldCharType="begin"/>
            </w:r>
            <w:r w:rsidR="00AE5C34">
              <w:rPr>
                <w:noProof/>
                <w:webHidden/>
              </w:rPr>
              <w:instrText xml:space="preserve"> PAGEREF _Toc518723885 \h </w:instrText>
            </w:r>
            <w:r w:rsidR="00AE5C34">
              <w:rPr>
                <w:noProof/>
                <w:webHidden/>
              </w:rPr>
            </w:r>
            <w:r w:rsidR="00AE5C34">
              <w:rPr>
                <w:noProof/>
                <w:webHidden/>
              </w:rPr>
              <w:fldChar w:fldCharType="separate"/>
            </w:r>
            <w:r w:rsidR="00AE5C34">
              <w:rPr>
                <w:noProof/>
                <w:webHidden/>
              </w:rPr>
              <w:t>215</w:t>
            </w:r>
            <w:r w:rsidR="00AE5C34">
              <w:rPr>
                <w:noProof/>
                <w:webHidden/>
              </w:rPr>
              <w:fldChar w:fldCharType="end"/>
            </w:r>
          </w:hyperlink>
        </w:p>
        <w:p w14:paraId="3FDD86F1" w14:textId="5678DCFC" w:rsidR="00AE5C34" w:rsidRDefault="0039129C">
          <w:pPr>
            <w:pStyle w:val="TOC3"/>
            <w:tabs>
              <w:tab w:val="right" w:leader="dot" w:pos="9350"/>
            </w:tabs>
            <w:rPr>
              <w:rFonts w:asciiTheme="minorHAnsi" w:eastAsiaTheme="minorEastAsia" w:hAnsiTheme="minorHAnsi" w:cstheme="minorBidi"/>
              <w:noProof/>
            </w:rPr>
          </w:pPr>
          <w:hyperlink w:anchor="_Toc518723886" w:history="1">
            <w:r w:rsidR="00AE5C34" w:rsidRPr="0056380B">
              <w:rPr>
                <w:rStyle w:val="Hyperlink"/>
                <w:noProof/>
              </w:rPr>
              <w:t>Military Key to Soft Power</w:t>
            </w:r>
            <w:r w:rsidR="00AE5C34">
              <w:rPr>
                <w:noProof/>
                <w:webHidden/>
              </w:rPr>
              <w:tab/>
            </w:r>
            <w:r w:rsidR="00AE5C34">
              <w:rPr>
                <w:noProof/>
                <w:webHidden/>
              </w:rPr>
              <w:fldChar w:fldCharType="begin"/>
            </w:r>
            <w:r w:rsidR="00AE5C34">
              <w:rPr>
                <w:noProof/>
                <w:webHidden/>
              </w:rPr>
              <w:instrText xml:space="preserve"> PAGEREF _Toc518723886 \h </w:instrText>
            </w:r>
            <w:r w:rsidR="00AE5C34">
              <w:rPr>
                <w:noProof/>
                <w:webHidden/>
              </w:rPr>
            </w:r>
            <w:r w:rsidR="00AE5C34">
              <w:rPr>
                <w:noProof/>
                <w:webHidden/>
              </w:rPr>
              <w:fldChar w:fldCharType="separate"/>
            </w:r>
            <w:r w:rsidR="00AE5C34">
              <w:rPr>
                <w:noProof/>
                <w:webHidden/>
              </w:rPr>
              <w:t>216</w:t>
            </w:r>
            <w:r w:rsidR="00AE5C34">
              <w:rPr>
                <w:noProof/>
                <w:webHidden/>
              </w:rPr>
              <w:fldChar w:fldCharType="end"/>
            </w:r>
          </w:hyperlink>
        </w:p>
        <w:p w14:paraId="308EA41E" w14:textId="6DA78766" w:rsidR="00AE5C34" w:rsidRDefault="0039129C">
          <w:pPr>
            <w:pStyle w:val="TOC1"/>
            <w:tabs>
              <w:tab w:val="right" w:leader="dot" w:pos="9350"/>
            </w:tabs>
            <w:rPr>
              <w:rFonts w:asciiTheme="minorHAnsi" w:eastAsiaTheme="minorEastAsia" w:hAnsiTheme="minorHAnsi" w:cstheme="minorBidi"/>
              <w:noProof/>
            </w:rPr>
          </w:pPr>
          <w:hyperlink w:anchor="_Toc518723887" w:history="1">
            <w:r w:rsidR="00AE5C34" w:rsidRPr="0056380B">
              <w:rPr>
                <w:rStyle w:val="Hyperlink"/>
                <w:noProof/>
              </w:rPr>
              <w:t>Off-Case Answers</w:t>
            </w:r>
            <w:r w:rsidR="00AE5C34">
              <w:rPr>
                <w:noProof/>
                <w:webHidden/>
              </w:rPr>
              <w:tab/>
            </w:r>
            <w:r w:rsidR="00AE5C34">
              <w:rPr>
                <w:noProof/>
                <w:webHidden/>
              </w:rPr>
              <w:fldChar w:fldCharType="begin"/>
            </w:r>
            <w:r w:rsidR="00AE5C34">
              <w:rPr>
                <w:noProof/>
                <w:webHidden/>
              </w:rPr>
              <w:instrText xml:space="preserve"> PAGEREF _Toc518723887 \h </w:instrText>
            </w:r>
            <w:r w:rsidR="00AE5C34">
              <w:rPr>
                <w:noProof/>
                <w:webHidden/>
              </w:rPr>
            </w:r>
            <w:r w:rsidR="00AE5C34">
              <w:rPr>
                <w:noProof/>
                <w:webHidden/>
              </w:rPr>
              <w:fldChar w:fldCharType="separate"/>
            </w:r>
            <w:r w:rsidR="00AE5C34">
              <w:rPr>
                <w:noProof/>
                <w:webHidden/>
              </w:rPr>
              <w:t>218</w:t>
            </w:r>
            <w:r w:rsidR="00AE5C34">
              <w:rPr>
                <w:noProof/>
                <w:webHidden/>
              </w:rPr>
              <w:fldChar w:fldCharType="end"/>
            </w:r>
          </w:hyperlink>
        </w:p>
        <w:p w14:paraId="6B3AE132" w14:textId="3CB12DD2" w:rsidR="00AE5C34" w:rsidRDefault="0039129C">
          <w:pPr>
            <w:pStyle w:val="TOC2"/>
            <w:tabs>
              <w:tab w:val="right" w:leader="dot" w:pos="9350"/>
            </w:tabs>
            <w:rPr>
              <w:rFonts w:asciiTheme="minorHAnsi" w:eastAsiaTheme="minorEastAsia" w:hAnsiTheme="minorHAnsi" w:cstheme="minorBidi"/>
              <w:noProof/>
            </w:rPr>
          </w:pPr>
          <w:hyperlink w:anchor="_Toc518723888" w:history="1">
            <w:r w:rsidR="00AE5C34" w:rsidRPr="0056380B">
              <w:rPr>
                <w:rStyle w:val="Hyperlink"/>
                <w:noProof/>
              </w:rPr>
              <w:t>Topicality Answers</w:t>
            </w:r>
            <w:r w:rsidR="00AE5C34">
              <w:rPr>
                <w:noProof/>
                <w:webHidden/>
              </w:rPr>
              <w:tab/>
            </w:r>
            <w:r w:rsidR="00AE5C34">
              <w:rPr>
                <w:noProof/>
                <w:webHidden/>
              </w:rPr>
              <w:fldChar w:fldCharType="begin"/>
            </w:r>
            <w:r w:rsidR="00AE5C34">
              <w:rPr>
                <w:noProof/>
                <w:webHidden/>
              </w:rPr>
              <w:instrText xml:space="preserve"> PAGEREF _Toc518723888 \h </w:instrText>
            </w:r>
            <w:r w:rsidR="00AE5C34">
              <w:rPr>
                <w:noProof/>
                <w:webHidden/>
              </w:rPr>
            </w:r>
            <w:r w:rsidR="00AE5C34">
              <w:rPr>
                <w:noProof/>
                <w:webHidden/>
              </w:rPr>
              <w:fldChar w:fldCharType="separate"/>
            </w:r>
            <w:r w:rsidR="00AE5C34">
              <w:rPr>
                <w:noProof/>
                <w:webHidden/>
              </w:rPr>
              <w:t>219</w:t>
            </w:r>
            <w:r w:rsidR="00AE5C34">
              <w:rPr>
                <w:noProof/>
                <w:webHidden/>
              </w:rPr>
              <w:fldChar w:fldCharType="end"/>
            </w:r>
          </w:hyperlink>
        </w:p>
        <w:p w14:paraId="4CDE343F" w14:textId="128F8115" w:rsidR="00AE5C34" w:rsidRDefault="0039129C">
          <w:pPr>
            <w:pStyle w:val="TOC3"/>
            <w:tabs>
              <w:tab w:val="right" w:leader="dot" w:pos="9350"/>
            </w:tabs>
            <w:rPr>
              <w:rFonts w:asciiTheme="minorHAnsi" w:eastAsiaTheme="minorEastAsia" w:hAnsiTheme="minorHAnsi" w:cstheme="minorBidi"/>
              <w:noProof/>
            </w:rPr>
          </w:pPr>
          <w:hyperlink w:anchor="_Toc518723889" w:history="1">
            <w:r w:rsidR="00AE5C34" w:rsidRPr="0056380B">
              <w:rPr>
                <w:rStyle w:val="Hyperlink"/>
                <w:noProof/>
              </w:rPr>
              <w:t>AT – Immigration Restrictions Not Key to MAVNI</w:t>
            </w:r>
            <w:r w:rsidR="00AE5C34">
              <w:rPr>
                <w:noProof/>
                <w:webHidden/>
              </w:rPr>
              <w:tab/>
            </w:r>
            <w:r w:rsidR="00AE5C34">
              <w:rPr>
                <w:noProof/>
                <w:webHidden/>
              </w:rPr>
              <w:fldChar w:fldCharType="begin"/>
            </w:r>
            <w:r w:rsidR="00AE5C34">
              <w:rPr>
                <w:noProof/>
                <w:webHidden/>
              </w:rPr>
              <w:instrText xml:space="preserve"> PAGEREF _Toc518723889 \h </w:instrText>
            </w:r>
            <w:r w:rsidR="00AE5C34">
              <w:rPr>
                <w:noProof/>
                <w:webHidden/>
              </w:rPr>
            </w:r>
            <w:r w:rsidR="00AE5C34">
              <w:rPr>
                <w:noProof/>
                <w:webHidden/>
              </w:rPr>
              <w:fldChar w:fldCharType="separate"/>
            </w:r>
            <w:r w:rsidR="00AE5C34">
              <w:rPr>
                <w:noProof/>
                <w:webHidden/>
              </w:rPr>
              <w:t>220</w:t>
            </w:r>
            <w:r w:rsidR="00AE5C34">
              <w:rPr>
                <w:noProof/>
                <w:webHidden/>
              </w:rPr>
              <w:fldChar w:fldCharType="end"/>
            </w:r>
          </w:hyperlink>
        </w:p>
        <w:p w14:paraId="0387431C" w14:textId="03F71E07" w:rsidR="00AE5C34" w:rsidRDefault="0039129C">
          <w:pPr>
            <w:pStyle w:val="TOC2"/>
            <w:tabs>
              <w:tab w:val="right" w:leader="dot" w:pos="9350"/>
            </w:tabs>
            <w:rPr>
              <w:rFonts w:asciiTheme="minorHAnsi" w:eastAsiaTheme="minorEastAsia" w:hAnsiTheme="minorHAnsi" w:cstheme="minorBidi"/>
              <w:noProof/>
            </w:rPr>
          </w:pPr>
          <w:hyperlink w:anchor="_Toc518723890" w:history="1">
            <w:r w:rsidR="00AE5C34" w:rsidRPr="0056380B">
              <w:rPr>
                <w:rStyle w:val="Hyperlink"/>
                <w:noProof/>
              </w:rPr>
              <w:t>Security K Answers</w:t>
            </w:r>
            <w:r w:rsidR="00AE5C34">
              <w:rPr>
                <w:noProof/>
                <w:webHidden/>
              </w:rPr>
              <w:tab/>
            </w:r>
            <w:r w:rsidR="00AE5C34">
              <w:rPr>
                <w:noProof/>
                <w:webHidden/>
              </w:rPr>
              <w:fldChar w:fldCharType="begin"/>
            </w:r>
            <w:r w:rsidR="00AE5C34">
              <w:rPr>
                <w:noProof/>
                <w:webHidden/>
              </w:rPr>
              <w:instrText xml:space="preserve"> PAGEREF _Toc518723890 \h </w:instrText>
            </w:r>
            <w:r w:rsidR="00AE5C34">
              <w:rPr>
                <w:noProof/>
                <w:webHidden/>
              </w:rPr>
            </w:r>
            <w:r w:rsidR="00AE5C34">
              <w:rPr>
                <w:noProof/>
                <w:webHidden/>
              </w:rPr>
              <w:fldChar w:fldCharType="separate"/>
            </w:r>
            <w:r w:rsidR="00AE5C34">
              <w:rPr>
                <w:noProof/>
                <w:webHidden/>
              </w:rPr>
              <w:t>221</w:t>
            </w:r>
            <w:r w:rsidR="00AE5C34">
              <w:rPr>
                <w:noProof/>
                <w:webHidden/>
              </w:rPr>
              <w:fldChar w:fldCharType="end"/>
            </w:r>
          </w:hyperlink>
        </w:p>
        <w:p w14:paraId="77264410" w14:textId="73532C8C" w:rsidR="00AE5C34" w:rsidRDefault="0039129C">
          <w:pPr>
            <w:pStyle w:val="TOC3"/>
            <w:tabs>
              <w:tab w:val="right" w:leader="dot" w:pos="9350"/>
            </w:tabs>
            <w:rPr>
              <w:rFonts w:asciiTheme="minorHAnsi" w:eastAsiaTheme="minorEastAsia" w:hAnsiTheme="minorHAnsi" w:cstheme="minorBidi"/>
              <w:noProof/>
            </w:rPr>
          </w:pPr>
          <w:hyperlink w:anchor="_Toc518723891" w:history="1">
            <w:r w:rsidR="00AE5C34" w:rsidRPr="0056380B">
              <w:rPr>
                <w:rStyle w:val="Hyperlink"/>
                <w:noProof/>
              </w:rPr>
              <w:t>Securitization Inevitable</w:t>
            </w:r>
            <w:r w:rsidR="00AE5C34">
              <w:rPr>
                <w:noProof/>
                <w:webHidden/>
              </w:rPr>
              <w:tab/>
            </w:r>
            <w:r w:rsidR="00AE5C34">
              <w:rPr>
                <w:noProof/>
                <w:webHidden/>
              </w:rPr>
              <w:fldChar w:fldCharType="begin"/>
            </w:r>
            <w:r w:rsidR="00AE5C34">
              <w:rPr>
                <w:noProof/>
                <w:webHidden/>
              </w:rPr>
              <w:instrText xml:space="preserve"> PAGEREF _Toc518723891 \h </w:instrText>
            </w:r>
            <w:r w:rsidR="00AE5C34">
              <w:rPr>
                <w:noProof/>
                <w:webHidden/>
              </w:rPr>
            </w:r>
            <w:r w:rsidR="00AE5C34">
              <w:rPr>
                <w:noProof/>
                <w:webHidden/>
              </w:rPr>
              <w:fldChar w:fldCharType="separate"/>
            </w:r>
            <w:r w:rsidR="00AE5C34">
              <w:rPr>
                <w:noProof/>
                <w:webHidden/>
              </w:rPr>
              <w:t>222</w:t>
            </w:r>
            <w:r w:rsidR="00AE5C34">
              <w:rPr>
                <w:noProof/>
                <w:webHidden/>
              </w:rPr>
              <w:fldChar w:fldCharType="end"/>
            </w:r>
          </w:hyperlink>
        </w:p>
        <w:p w14:paraId="120E112D" w14:textId="0956C0AD" w:rsidR="00AE5C34" w:rsidRDefault="0039129C">
          <w:pPr>
            <w:pStyle w:val="TOC2"/>
            <w:tabs>
              <w:tab w:val="right" w:leader="dot" w:pos="9350"/>
            </w:tabs>
            <w:rPr>
              <w:rFonts w:asciiTheme="minorHAnsi" w:eastAsiaTheme="minorEastAsia" w:hAnsiTheme="minorHAnsi" w:cstheme="minorBidi"/>
              <w:noProof/>
            </w:rPr>
          </w:pPr>
          <w:hyperlink w:anchor="_Toc518723892" w:history="1">
            <w:r w:rsidR="00AE5C34" w:rsidRPr="0056380B">
              <w:rPr>
                <w:rStyle w:val="Hyperlink"/>
                <w:noProof/>
              </w:rPr>
              <w:t>K Answers</w:t>
            </w:r>
            <w:r w:rsidR="00AE5C34">
              <w:rPr>
                <w:noProof/>
                <w:webHidden/>
              </w:rPr>
              <w:tab/>
            </w:r>
            <w:r w:rsidR="00AE5C34">
              <w:rPr>
                <w:noProof/>
                <w:webHidden/>
              </w:rPr>
              <w:fldChar w:fldCharType="begin"/>
            </w:r>
            <w:r w:rsidR="00AE5C34">
              <w:rPr>
                <w:noProof/>
                <w:webHidden/>
              </w:rPr>
              <w:instrText xml:space="preserve"> PAGEREF _Toc518723892 \h </w:instrText>
            </w:r>
            <w:r w:rsidR="00AE5C34">
              <w:rPr>
                <w:noProof/>
                <w:webHidden/>
              </w:rPr>
            </w:r>
            <w:r w:rsidR="00AE5C34">
              <w:rPr>
                <w:noProof/>
                <w:webHidden/>
              </w:rPr>
              <w:fldChar w:fldCharType="separate"/>
            </w:r>
            <w:r w:rsidR="00AE5C34">
              <w:rPr>
                <w:noProof/>
                <w:webHidden/>
              </w:rPr>
              <w:t>224</w:t>
            </w:r>
            <w:r w:rsidR="00AE5C34">
              <w:rPr>
                <w:noProof/>
                <w:webHidden/>
              </w:rPr>
              <w:fldChar w:fldCharType="end"/>
            </w:r>
          </w:hyperlink>
        </w:p>
        <w:p w14:paraId="40B5AC76" w14:textId="79554247" w:rsidR="00AE5C34" w:rsidRDefault="0039129C">
          <w:pPr>
            <w:pStyle w:val="TOC3"/>
            <w:tabs>
              <w:tab w:val="right" w:leader="dot" w:pos="9350"/>
            </w:tabs>
            <w:rPr>
              <w:rFonts w:asciiTheme="minorHAnsi" w:eastAsiaTheme="minorEastAsia" w:hAnsiTheme="minorHAnsi" w:cstheme="minorBidi"/>
              <w:noProof/>
            </w:rPr>
          </w:pPr>
          <w:hyperlink w:anchor="_Toc518723893" w:history="1">
            <w:r w:rsidR="00AE5C34" w:rsidRPr="0056380B">
              <w:rPr>
                <w:rStyle w:val="Hyperlink"/>
                <w:noProof/>
              </w:rPr>
              <w:t>No Link – Immigrants Want MAVNI</w:t>
            </w:r>
            <w:r w:rsidR="00AE5C34">
              <w:rPr>
                <w:noProof/>
                <w:webHidden/>
              </w:rPr>
              <w:tab/>
            </w:r>
            <w:r w:rsidR="00AE5C34">
              <w:rPr>
                <w:noProof/>
                <w:webHidden/>
              </w:rPr>
              <w:fldChar w:fldCharType="begin"/>
            </w:r>
            <w:r w:rsidR="00AE5C34">
              <w:rPr>
                <w:noProof/>
                <w:webHidden/>
              </w:rPr>
              <w:instrText xml:space="preserve"> PAGEREF _Toc518723893 \h </w:instrText>
            </w:r>
            <w:r w:rsidR="00AE5C34">
              <w:rPr>
                <w:noProof/>
                <w:webHidden/>
              </w:rPr>
            </w:r>
            <w:r w:rsidR="00AE5C34">
              <w:rPr>
                <w:noProof/>
                <w:webHidden/>
              </w:rPr>
              <w:fldChar w:fldCharType="separate"/>
            </w:r>
            <w:r w:rsidR="00AE5C34">
              <w:rPr>
                <w:noProof/>
                <w:webHidden/>
              </w:rPr>
              <w:t>225</w:t>
            </w:r>
            <w:r w:rsidR="00AE5C34">
              <w:rPr>
                <w:noProof/>
                <w:webHidden/>
              </w:rPr>
              <w:fldChar w:fldCharType="end"/>
            </w:r>
          </w:hyperlink>
        </w:p>
        <w:p w14:paraId="14A5FECA" w14:textId="5E868D04" w:rsidR="00AE5C34" w:rsidRDefault="0039129C">
          <w:pPr>
            <w:pStyle w:val="TOC2"/>
            <w:tabs>
              <w:tab w:val="right" w:leader="dot" w:pos="9350"/>
            </w:tabs>
            <w:rPr>
              <w:rFonts w:asciiTheme="minorHAnsi" w:eastAsiaTheme="minorEastAsia" w:hAnsiTheme="minorHAnsi" w:cstheme="minorBidi"/>
              <w:noProof/>
            </w:rPr>
          </w:pPr>
          <w:hyperlink w:anchor="_Toc518723894" w:history="1">
            <w:r w:rsidR="00AE5C34" w:rsidRPr="0056380B">
              <w:rPr>
                <w:rStyle w:val="Hyperlink"/>
                <w:noProof/>
              </w:rPr>
              <w:t>AT – Spending Link</w:t>
            </w:r>
            <w:r w:rsidR="00AE5C34">
              <w:rPr>
                <w:noProof/>
                <w:webHidden/>
              </w:rPr>
              <w:tab/>
            </w:r>
            <w:r w:rsidR="00AE5C34">
              <w:rPr>
                <w:noProof/>
                <w:webHidden/>
              </w:rPr>
              <w:fldChar w:fldCharType="begin"/>
            </w:r>
            <w:r w:rsidR="00AE5C34">
              <w:rPr>
                <w:noProof/>
                <w:webHidden/>
              </w:rPr>
              <w:instrText xml:space="preserve"> PAGEREF _Toc518723894 \h </w:instrText>
            </w:r>
            <w:r w:rsidR="00AE5C34">
              <w:rPr>
                <w:noProof/>
                <w:webHidden/>
              </w:rPr>
            </w:r>
            <w:r w:rsidR="00AE5C34">
              <w:rPr>
                <w:noProof/>
                <w:webHidden/>
              </w:rPr>
              <w:fldChar w:fldCharType="separate"/>
            </w:r>
            <w:r w:rsidR="00AE5C34">
              <w:rPr>
                <w:noProof/>
                <w:webHidden/>
              </w:rPr>
              <w:t>227</w:t>
            </w:r>
            <w:r w:rsidR="00AE5C34">
              <w:rPr>
                <w:noProof/>
                <w:webHidden/>
              </w:rPr>
              <w:fldChar w:fldCharType="end"/>
            </w:r>
          </w:hyperlink>
        </w:p>
        <w:p w14:paraId="3F2C4FA5" w14:textId="0D6AD58D" w:rsidR="00AE5C34" w:rsidRDefault="0039129C">
          <w:pPr>
            <w:pStyle w:val="TOC3"/>
            <w:tabs>
              <w:tab w:val="right" w:leader="dot" w:pos="9350"/>
            </w:tabs>
            <w:rPr>
              <w:rFonts w:asciiTheme="minorHAnsi" w:eastAsiaTheme="minorEastAsia" w:hAnsiTheme="minorHAnsi" w:cstheme="minorBidi"/>
              <w:noProof/>
            </w:rPr>
          </w:pPr>
          <w:hyperlink w:anchor="_Toc518723895" w:history="1">
            <w:r w:rsidR="00AE5C34" w:rsidRPr="0056380B">
              <w:rPr>
                <w:rStyle w:val="Hyperlink"/>
                <w:noProof/>
              </w:rPr>
              <w:t>Cost Reductions</w:t>
            </w:r>
            <w:r w:rsidR="00AE5C34">
              <w:rPr>
                <w:noProof/>
                <w:webHidden/>
              </w:rPr>
              <w:tab/>
            </w:r>
            <w:r w:rsidR="00AE5C34">
              <w:rPr>
                <w:noProof/>
                <w:webHidden/>
              </w:rPr>
              <w:fldChar w:fldCharType="begin"/>
            </w:r>
            <w:r w:rsidR="00AE5C34">
              <w:rPr>
                <w:noProof/>
                <w:webHidden/>
              </w:rPr>
              <w:instrText xml:space="preserve"> PAGEREF _Toc518723895 \h </w:instrText>
            </w:r>
            <w:r w:rsidR="00AE5C34">
              <w:rPr>
                <w:noProof/>
                <w:webHidden/>
              </w:rPr>
            </w:r>
            <w:r w:rsidR="00AE5C34">
              <w:rPr>
                <w:noProof/>
                <w:webHidden/>
              </w:rPr>
              <w:fldChar w:fldCharType="separate"/>
            </w:r>
            <w:r w:rsidR="00AE5C34">
              <w:rPr>
                <w:noProof/>
                <w:webHidden/>
              </w:rPr>
              <w:t>228</w:t>
            </w:r>
            <w:r w:rsidR="00AE5C34">
              <w:rPr>
                <w:noProof/>
                <w:webHidden/>
              </w:rPr>
              <w:fldChar w:fldCharType="end"/>
            </w:r>
          </w:hyperlink>
        </w:p>
        <w:p w14:paraId="21F832A0" w14:textId="3E7BB9CF" w:rsidR="00AE5C34" w:rsidRDefault="0039129C">
          <w:pPr>
            <w:pStyle w:val="TOC2"/>
            <w:tabs>
              <w:tab w:val="right" w:leader="dot" w:pos="9350"/>
            </w:tabs>
            <w:rPr>
              <w:rFonts w:asciiTheme="minorHAnsi" w:eastAsiaTheme="minorEastAsia" w:hAnsiTheme="minorHAnsi" w:cstheme="minorBidi"/>
              <w:noProof/>
            </w:rPr>
          </w:pPr>
          <w:hyperlink w:anchor="_Toc518723896" w:history="1">
            <w:r w:rsidR="00AE5C34" w:rsidRPr="0056380B">
              <w:rPr>
                <w:rStyle w:val="Hyperlink"/>
                <w:noProof/>
              </w:rPr>
              <w:t>Politics Answers</w:t>
            </w:r>
            <w:r w:rsidR="00AE5C34">
              <w:rPr>
                <w:noProof/>
                <w:webHidden/>
              </w:rPr>
              <w:tab/>
            </w:r>
            <w:r w:rsidR="00AE5C34">
              <w:rPr>
                <w:noProof/>
                <w:webHidden/>
              </w:rPr>
              <w:fldChar w:fldCharType="begin"/>
            </w:r>
            <w:r w:rsidR="00AE5C34">
              <w:rPr>
                <w:noProof/>
                <w:webHidden/>
              </w:rPr>
              <w:instrText xml:space="preserve"> PAGEREF _Toc518723896 \h </w:instrText>
            </w:r>
            <w:r w:rsidR="00AE5C34">
              <w:rPr>
                <w:noProof/>
                <w:webHidden/>
              </w:rPr>
            </w:r>
            <w:r w:rsidR="00AE5C34">
              <w:rPr>
                <w:noProof/>
                <w:webHidden/>
              </w:rPr>
              <w:fldChar w:fldCharType="separate"/>
            </w:r>
            <w:r w:rsidR="00AE5C34">
              <w:rPr>
                <w:noProof/>
                <w:webHidden/>
              </w:rPr>
              <w:t>229</w:t>
            </w:r>
            <w:r w:rsidR="00AE5C34">
              <w:rPr>
                <w:noProof/>
                <w:webHidden/>
              </w:rPr>
              <w:fldChar w:fldCharType="end"/>
            </w:r>
          </w:hyperlink>
        </w:p>
        <w:p w14:paraId="49BAFB1E" w14:textId="0CE45C1C" w:rsidR="00AE5C34" w:rsidRDefault="0039129C">
          <w:pPr>
            <w:pStyle w:val="TOC3"/>
            <w:tabs>
              <w:tab w:val="right" w:leader="dot" w:pos="9350"/>
            </w:tabs>
            <w:rPr>
              <w:rFonts w:asciiTheme="minorHAnsi" w:eastAsiaTheme="minorEastAsia" w:hAnsiTheme="minorHAnsi" w:cstheme="minorBidi"/>
              <w:noProof/>
            </w:rPr>
          </w:pPr>
          <w:hyperlink w:anchor="_Toc518723897" w:history="1">
            <w:r w:rsidR="00AE5C34" w:rsidRPr="0056380B">
              <w:rPr>
                <w:rStyle w:val="Hyperlink"/>
                <w:noProof/>
              </w:rPr>
              <w:t>Trump Supports the Plan</w:t>
            </w:r>
            <w:r w:rsidR="00AE5C34">
              <w:rPr>
                <w:noProof/>
                <w:webHidden/>
              </w:rPr>
              <w:tab/>
            </w:r>
            <w:r w:rsidR="00AE5C34">
              <w:rPr>
                <w:noProof/>
                <w:webHidden/>
              </w:rPr>
              <w:fldChar w:fldCharType="begin"/>
            </w:r>
            <w:r w:rsidR="00AE5C34">
              <w:rPr>
                <w:noProof/>
                <w:webHidden/>
              </w:rPr>
              <w:instrText xml:space="preserve"> PAGEREF _Toc518723897 \h </w:instrText>
            </w:r>
            <w:r w:rsidR="00AE5C34">
              <w:rPr>
                <w:noProof/>
                <w:webHidden/>
              </w:rPr>
            </w:r>
            <w:r w:rsidR="00AE5C34">
              <w:rPr>
                <w:noProof/>
                <w:webHidden/>
              </w:rPr>
              <w:fldChar w:fldCharType="separate"/>
            </w:r>
            <w:r w:rsidR="00AE5C34">
              <w:rPr>
                <w:noProof/>
                <w:webHidden/>
              </w:rPr>
              <w:t>230</w:t>
            </w:r>
            <w:r w:rsidR="00AE5C34">
              <w:rPr>
                <w:noProof/>
                <w:webHidden/>
              </w:rPr>
              <w:fldChar w:fldCharType="end"/>
            </w:r>
          </w:hyperlink>
        </w:p>
        <w:p w14:paraId="25408352" w14:textId="16767772" w:rsidR="00AE5C34" w:rsidRDefault="0039129C">
          <w:pPr>
            <w:pStyle w:val="TOC3"/>
            <w:tabs>
              <w:tab w:val="right" w:leader="dot" w:pos="9350"/>
            </w:tabs>
            <w:rPr>
              <w:rFonts w:asciiTheme="minorHAnsi" w:eastAsiaTheme="minorEastAsia" w:hAnsiTheme="minorHAnsi" w:cstheme="minorBidi"/>
              <w:noProof/>
            </w:rPr>
          </w:pPr>
          <w:hyperlink w:anchor="_Toc518723898" w:history="1">
            <w:r w:rsidR="00AE5C34" w:rsidRPr="0056380B">
              <w:rPr>
                <w:rStyle w:val="Hyperlink"/>
                <w:noProof/>
              </w:rPr>
              <w:t>MAVNI Popular – Veterans</w:t>
            </w:r>
            <w:r w:rsidR="00AE5C34">
              <w:rPr>
                <w:noProof/>
                <w:webHidden/>
              </w:rPr>
              <w:tab/>
            </w:r>
            <w:r w:rsidR="00AE5C34">
              <w:rPr>
                <w:noProof/>
                <w:webHidden/>
              </w:rPr>
              <w:fldChar w:fldCharType="begin"/>
            </w:r>
            <w:r w:rsidR="00AE5C34">
              <w:rPr>
                <w:noProof/>
                <w:webHidden/>
              </w:rPr>
              <w:instrText xml:space="preserve"> PAGEREF _Toc518723898 \h </w:instrText>
            </w:r>
            <w:r w:rsidR="00AE5C34">
              <w:rPr>
                <w:noProof/>
                <w:webHidden/>
              </w:rPr>
            </w:r>
            <w:r w:rsidR="00AE5C34">
              <w:rPr>
                <w:noProof/>
                <w:webHidden/>
              </w:rPr>
              <w:fldChar w:fldCharType="separate"/>
            </w:r>
            <w:r w:rsidR="00AE5C34">
              <w:rPr>
                <w:noProof/>
                <w:webHidden/>
              </w:rPr>
              <w:t>232</w:t>
            </w:r>
            <w:r w:rsidR="00AE5C34">
              <w:rPr>
                <w:noProof/>
                <w:webHidden/>
              </w:rPr>
              <w:fldChar w:fldCharType="end"/>
            </w:r>
          </w:hyperlink>
        </w:p>
        <w:p w14:paraId="36FA96F7" w14:textId="00E23516" w:rsidR="00AE5C34" w:rsidRDefault="0039129C">
          <w:pPr>
            <w:pStyle w:val="TOC3"/>
            <w:tabs>
              <w:tab w:val="right" w:leader="dot" w:pos="9350"/>
            </w:tabs>
            <w:rPr>
              <w:rFonts w:asciiTheme="minorHAnsi" w:eastAsiaTheme="minorEastAsia" w:hAnsiTheme="minorHAnsi" w:cstheme="minorBidi"/>
              <w:noProof/>
            </w:rPr>
          </w:pPr>
          <w:hyperlink w:anchor="_Toc518723899" w:history="1">
            <w:r w:rsidR="00AE5C34" w:rsidRPr="0056380B">
              <w:rPr>
                <w:rStyle w:val="Hyperlink"/>
                <w:noProof/>
              </w:rPr>
              <w:t>Current Policy Unpopular</w:t>
            </w:r>
            <w:r w:rsidR="00AE5C34">
              <w:rPr>
                <w:noProof/>
                <w:webHidden/>
              </w:rPr>
              <w:tab/>
            </w:r>
            <w:r w:rsidR="00AE5C34">
              <w:rPr>
                <w:noProof/>
                <w:webHidden/>
              </w:rPr>
              <w:fldChar w:fldCharType="begin"/>
            </w:r>
            <w:r w:rsidR="00AE5C34">
              <w:rPr>
                <w:noProof/>
                <w:webHidden/>
              </w:rPr>
              <w:instrText xml:space="preserve"> PAGEREF _Toc518723899 \h </w:instrText>
            </w:r>
            <w:r w:rsidR="00AE5C34">
              <w:rPr>
                <w:noProof/>
                <w:webHidden/>
              </w:rPr>
            </w:r>
            <w:r w:rsidR="00AE5C34">
              <w:rPr>
                <w:noProof/>
                <w:webHidden/>
              </w:rPr>
              <w:fldChar w:fldCharType="separate"/>
            </w:r>
            <w:r w:rsidR="00AE5C34">
              <w:rPr>
                <w:noProof/>
                <w:webHidden/>
              </w:rPr>
              <w:t>233</w:t>
            </w:r>
            <w:r w:rsidR="00AE5C34">
              <w:rPr>
                <w:noProof/>
                <w:webHidden/>
              </w:rPr>
              <w:fldChar w:fldCharType="end"/>
            </w:r>
          </w:hyperlink>
        </w:p>
        <w:p w14:paraId="467E41B8" w14:textId="61D367B6" w:rsidR="00AE5C34" w:rsidRDefault="0039129C">
          <w:pPr>
            <w:pStyle w:val="TOC3"/>
            <w:tabs>
              <w:tab w:val="right" w:leader="dot" w:pos="9350"/>
            </w:tabs>
            <w:rPr>
              <w:rFonts w:asciiTheme="minorHAnsi" w:eastAsiaTheme="minorEastAsia" w:hAnsiTheme="minorHAnsi" w:cstheme="minorBidi"/>
              <w:noProof/>
            </w:rPr>
          </w:pPr>
          <w:hyperlink w:anchor="_Toc518723900" w:history="1">
            <w:r w:rsidR="00AE5C34" w:rsidRPr="0056380B">
              <w:rPr>
                <w:rStyle w:val="Hyperlink"/>
                <w:noProof/>
              </w:rPr>
              <w:t>Bipartisanship</w:t>
            </w:r>
            <w:r w:rsidR="00AE5C34">
              <w:rPr>
                <w:noProof/>
                <w:webHidden/>
              </w:rPr>
              <w:tab/>
            </w:r>
            <w:r w:rsidR="00AE5C34">
              <w:rPr>
                <w:noProof/>
                <w:webHidden/>
              </w:rPr>
              <w:fldChar w:fldCharType="begin"/>
            </w:r>
            <w:r w:rsidR="00AE5C34">
              <w:rPr>
                <w:noProof/>
                <w:webHidden/>
              </w:rPr>
              <w:instrText xml:space="preserve"> PAGEREF _Toc518723900 \h </w:instrText>
            </w:r>
            <w:r w:rsidR="00AE5C34">
              <w:rPr>
                <w:noProof/>
                <w:webHidden/>
              </w:rPr>
            </w:r>
            <w:r w:rsidR="00AE5C34">
              <w:rPr>
                <w:noProof/>
                <w:webHidden/>
              </w:rPr>
              <w:fldChar w:fldCharType="separate"/>
            </w:r>
            <w:r w:rsidR="00AE5C34">
              <w:rPr>
                <w:noProof/>
                <w:webHidden/>
              </w:rPr>
              <w:t>234</w:t>
            </w:r>
            <w:r w:rsidR="00AE5C34">
              <w:rPr>
                <w:noProof/>
                <w:webHidden/>
              </w:rPr>
              <w:fldChar w:fldCharType="end"/>
            </w:r>
          </w:hyperlink>
        </w:p>
        <w:p w14:paraId="74AC0E53" w14:textId="268C7F06" w:rsidR="00AE5C34" w:rsidRDefault="0039129C">
          <w:pPr>
            <w:pStyle w:val="TOC2"/>
            <w:tabs>
              <w:tab w:val="right" w:leader="dot" w:pos="9350"/>
            </w:tabs>
            <w:rPr>
              <w:rFonts w:asciiTheme="minorHAnsi" w:eastAsiaTheme="minorEastAsia" w:hAnsiTheme="minorHAnsi" w:cstheme="minorBidi"/>
              <w:noProof/>
            </w:rPr>
          </w:pPr>
          <w:hyperlink w:anchor="_Toc518723901" w:history="1">
            <w:r w:rsidR="00AE5C34" w:rsidRPr="0056380B">
              <w:rPr>
                <w:rStyle w:val="Hyperlink"/>
                <w:noProof/>
              </w:rPr>
              <w:t>Soft Power Answers</w:t>
            </w:r>
            <w:r w:rsidR="00AE5C34">
              <w:rPr>
                <w:noProof/>
                <w:webHidden/>
              </w:rPr>
              <w:tab/>
            </w:r>
            <w:r w:rsidR="00AE5C34">
              <w:rPr>
                <w:noProof/>
                <w:webHidden/>
              </w:rPr>
              <w:fldChar w:fldCharType="begin"/>
            </w:r>
            <w:r w:rsidR="00AE5C34">
              <w:rPr>
                <w:noProof/>
                <w:webHidden/>
              </w:rPr>
              <w:instrText xml:space="preserve"> PAGEREF _Toc518723901 \h </w:instrText>
            </w:r>
            <w:r w:rsidR="00AE5C34">
              <w:rPr>
                <w:noProof/>
                <w:webHidden/>
              </w:rPr>
            </w:r>
            <w:r w:rsidR="00AE5C34">
              <w:rPr>
                <w:noProof/>
                <w:webHidden/>
              </w:rPr>
              <w:fldChar w:fldCharType="separate"/>
            </w:r>
            <w:r w:rsidR="00AE5C34">
              <w:rPr>
                <w:noProof/>
                <w:webHidden/>
              </w:rPr>
              <w:t>235</w:t>
            </w:r>
            <w:r w:rsidR="00AE5C34">
              <w:rPr>
                <w:noProof/>
                <w:webHidden/>
              </w:rPr>
              <w:fldChar w:fldCharType="end"/>
            </w:r>
          </w:hyperlink>
        </w:p>
        <w:p w14:paraId="07AE883B" w14:textId="30F573A5" w:rsidR="00AE5C34" w:rsidRDefault="0039129C">
          <w:pPr>
            <w:pStyle w:val="TOC3"/>
            <w:tabs>
              <w:tab w:val="right" w:leader="dot" w:pos="9350"/>
            </w:tabs>
            <w:rPr>
              <w:rFonts w:asciiTheme="minorHAnsi" w:eastAsiaTheme="minorEastAsia" w:hAnsiTheme="minorHAnsi" w:cstheme="minorBidi"/>
              <w:noProof/>
            </w:rPr>
          </w:pPr>
          <w:hyperlink w:anchor="_Toc518723902" w:history="1">
            <w:r w:rsidR="00AE5C34" w:rsidRPr="0056380B">
              <w:rPr>
                <w:rStyle w:val="Hyperlink"/>
                <w:noProof/>
              </w:rPr>
              <w:t>Thesis Indict – Not a Thing</w:t>
            </w:r>
            <w:r w:rsidR="00AE5C34">
              <w:rPr>
                <w:noProof/>
                <w:webHidden/>
              </w:rPr>
              <w:tab/>
            </w:r>
            <w:r w:rsidR="00AE5C34">
              <w:rPr>
                <w:noProof/>
                <w:webHidden/>
              </w:rPr>
              <w:fldChar w:fldCharType="begin"/>
            </w:r>
            <w:r w:rsidR="00AE5C34">
              <w:rPr>
                <w:noProof/>
                <w:webHidden/>
              </w:rPr>
              <w:instrText xml:space="preserve"> PAGEREF _Toc518723902 \h </w:instrText>
            </w:r>
            <w:r w:rsidR="00AE5C34">
              <w:rPr>
                <w:noProof/>
                <w:webHidden/>
              </w:rPr>
            </w:r>
            <w:r w:rsidR="00AE5C34">
              <w:rPr>
                <w:noProof/>
                <w:webHidden/>
              </w:rPr>
              <w:fldChar w:fldCharType="separate"/>
            </w:r>
            <w:r w:rsidR="00AE5C34">
              <w:rPr>
                <w:noProof/>
                <w:webHidden/>
              </w:rPr>
              <w:t>236</w:t>
            </w:r>
            <w:r w:rsidR="00AE5C34">
              <w:rPr>
                <w:noProof/>
                <w:webHidden/>
              </w:rPr>
              <w:fldChar w:fldCharType="end"/>
            </w:r>
          </w:hyperlink>
        </w:p>
        <w:p w14:paraId="4DACFF7F" w14:textId="0DFC3403" w:rsidR="00AE5C34" w:rsidRDefault="0039129C">
          <w:pPr>
            <w:pStyle w:val="TOC2"/>
            <w:tabs>
              <w:tab w:val="right" w:leader="dot" w:pos="9350"/>
            </w:tabs>
            <w:rPr>
              <w:rFonts w:asciiTheme="minorHAnsi" w:eastAsiaTheme="minorEastAsia" w:hAnsiTheme="minorHAnsi" w:cstheme="minorBidi"/>
              <w:noProof/>
            </w:rPr>
          </w:pPr>
          <w:hyperlink w:anchor="_Toc518723903" w:history="1">
            <w:r w:rsidR="00AE5C34" w:rsidRPr="0056380B">
              <w:rPr>
                <w:rStyle w:val="Hyperlink"/>
                <w:noProof/>
              </w:rPr>
              <w:t>CP Answers</w:t>
            </w:r>
            <w:r w:rsidR="00AE5C34">
              <w:rPr>
                <w:noProof/>
                <w:webHidden/>
              </w:rPr>
              <w:tab/>
            </w:r>
            <w:r w:rsidR="00AE5C34">
              <w:rPr>
                <w:noProof/>
                <w:webHidden/>
              </w:rPr>
              <w:fldChar w:fldCharType="begin"/>
            </w:r>
            <w:r w:rsidR="00AE5C34">
              <w:rPr>
                <w:noProof/>
                <w:webHidden/>
              </w:rPr>
              <w:instrText xml:space="preserve"> PAGEREF _Toc518723903 \h </w:instrText>
            </w:r>
            <w:r w:rsidR="00AE5C34">
              <w:rPr>
                <w:noProof/>
                <w:webHidden/>
              </w:rPr>
            </w:r>
            <w:r w:rsidR="00AE5C34">
              <w:rPr>
                <w:noProof/>
                <w:webHidden/>
              </w:rPr>
              <w:fldChar w:fldCharType="separate"/>
            </w:r>
            <w:r w:rsidR="00AE5C34">
              <w:rPr>
                <w:noProof/>
                <w:webHidden/>
              </w:rPr>
              <w:t>238</w:t>
            </w:r>
            <w:r w:rsidR="00AE5C34">
              <w:rPr>
                <w:noProof/>
                <w:webHidden/>
              </w:rPr>
              <w:fldChar w:fldCharType="end"/>
            </w:r>
          </w:hyperlink>
        </w:p>
        <w:p w14:paraId="00D29098" w14:textId="6538C473" w:rsidR="00AE5C34" w:rsidRDefault="0039129C">
          <w:pPr>
            <w:pStyle w:val="TOC3"/>
            <w:tabs>
              <w:tab w:val="right" w:leader="dot" w:pos="9350"/>
            </w:tabs>
            <w:rPr>
              <w:rFonts w:asciiTheme="minorHAnsi" w:eastAsiaTheme="minorEastAsia" w:hAnsiTheme="minorHAnsi" w:cstheme="minorBidi"/>
              <w:noProof/>
            </w:rPr>
          </w:pPr>
          <w:hyperlink w:anchor="_Toc518723904" w:history="1">
            <w:r w:rsidR="00AE5C34" w:rsidRPr="0056380B">
              <w:rPr>
                <w:rStyle w:val="Hyperlink"/>
                <w:noProof/>
              </w:rPr>
              <w:t>AT – Stabilize Bab-el-Mandeb Strait CP – Empirically Fails</w:t>
            </w:r>
            <w:r w:rsidR="00AE5C34">
              <w:rPr>
                <w:noProof/>
                <w:webHidden/>
              </w:rPr>
              <w:tab/>
            </w:r>
            <w:r w:rsidR="00AE5C34">
              <w:rPr>
                <w:noProof/>
                <w:webHidden/>
              </w:rPr>
              <w:fldChar w:fldCharType="begin"/>
            </w:r>
            <w:r w:rsidR="00AE5C34">
              <w:rPr>
                <w:noProof/>
                <w:webHidden/>
              </w:rPr>
              <w:instrText xml:space="preserve"> PAGEREF _Toc518723904 \h </w:instrText>
            </w:r>
            <w:r w:rsidR="00AE5C34">
              <w:rPr>
                <w:noProof/>
                <w:webHidden/>
              </w:rPr>
            </w:r>
            <w:r w:rsidR="00AE5C34">
              <w:rPr>
                <w:noProof/>
                <w:webHidden/>
              </w:rPr>
              <w:fldChar w:fldCharType="separate"/>
            </w:r>
            <w:r w:rsidR="00AE5C34">
              <w:rPr>
                <w:noProof/>
                <w:webHidden/>
              </w:rPr>
              <w:t>239</w:t>
            </w:r>
            <w:r w:rsidR="00AE5C34">
              <w:rPr>
                <w:noProof/>
                <w:webHidden/>
              </w:rPr>
              <w:fldChar w:fldCharType="end"/>
            </w:r>
          </w:hyperlink>
        </w:p>
        <w:p w14:paraId="2901C873" w14:textId="2A247E4A" w:rsidR="00AE5C34" w:rsidRDefault="0039129C">
          <w:pPr>
            <w:pStyle w:val="TOC3"/>
            <w:tabs>
              <w:tab w:val="right" w:leader="dot" w:pos="9350"/>
            </w:tabs>
            <w:rPr>
              <w:rFonts w:asciiTheme="minorHAnsi" w:eastAsiaTheme="minorEastAsia" w:hAnsiTheme="minorHAnsi" w:cstheme="minorBidi"/>
              <w:noProof/>
            </w:rPr>
          </w:pPr>
          <w:hyperlink w:anchor="_Toc518723905" w:history="1">
            <w:r w:rsidR="00AE5C34" w:rsidRPr="0056380B">
              <w:rPr>
                <w:rStyle w:val="Hyperlink"/>
                <w:noProof/>
              </w:rPr>
              <w:t>AT – Yemen Drone Strikes CP</w:t>
            </w:r>
            <w:r w:rsidR="00AE5C34">
              <w:rPr>
                <w:noProof/>
                <w:webHidden/>
              </w:rPr>
              <w:tab/>
            </w:r>
            <w:r w:rsidR="00AE5C34">
              <w:rPr>
                <w:noProof/>
                <w:webHidden/>
              </w:rPr>
              <w:fldChar w:fldCharType="begin"/>
            </w:r>
            <w:r w:rsidR="00AE5C34">
              <w:rPr>
                <w:noProof/>
                <w:webHidden/>
              </w:rPr>
              <w:instrText xml:space="preserve"> PAGEREF _Toc518723905 \h </w:instrText>
            </w:r>
            <w:r w:rsidR="00AE5C34">
              <w:rPr>
                <w:noProof/>
                <w:webHidden/>
              </w:rPr>
            </w:r>
            <w:r w:rsidR="00AE5C34">
              <w:rPr>
                <w:noProof/>
                <w:webHidden/>
              </w:rPr>
              <w:fldChar w:fldCharType="separate"/>
            </w:r>
            <w:r w:rsidR="00AE5C34">
              <w:rPr>
                <w:noProof/>
                <w:webHidden/>
              </w:rPr>
              <w:t>240</w:t>
            </w:r>
            <w:r w:rsidR="00AE5C34">
              <w:rPr>
                <w:noProof/>
                <w:webHidden/>
              </w:rPr>
              <w:fldChar w:fldCharType="end"/>
            </w:r>
          </w:hyperlink>
        </w:p>
        <w:p w14:paraId="5433BF22" w14:textId="106B2F82" w:rsidR="00C5465F" w:rsidRDefault="00C5465F">
          <w:r>
            <w:rPr>
              <w:b/>
              <w:bCs/>
              <w:noProof/>
            </w:rPr>
            <w:fldChar w:fldCharType="end"/>
          </w:r>
        </w:p>
      </w:sdtContent>
    </w:sdt>
    <w:p w14:paraId="29558D87" w14:textId="77777777" w:rsidR="00317E09" w:rsidRPr="00E16AF4" w:rsidRDefault="00317E09" w:rsidP="001668A8"/>
    <w:p w14:paraId="0E064F30" w14:textId="790B5796" w:rsidR="001668A8" w:rsidRPr="00E16AF4" w:rsidRDefault="001668A8" w:rsidP="001668A8">
      <w:pPr>
        <w:pStyle w:val="Heading1"/>
        <w:rPr>
          <w:rFonts w:cs="Times New Roman"/>
        </w:rPr>
      </w:pPr>
      <w:bookmarkStart w:id="2" w:name="_Toc518723800"/>
      <w:r w:rsidRPr="00E16AF4">
        <w:rPr>
          <w:rFonts w:cs="Times New Roman"/>
        </w:rPr>
        <w:t xml:space="preserve">1AC </w:t>
      </w:r>
      <w:r w:rsidR="00141FAE">
        <w:rPr>
          <w:rFonts w:cs="Times New Roman"/>
        </w:rPr>
        <w:t>Draft</w:t>
      </w:r>
      <w:bookmarkEnd w:id="2"/>
    </w:p>
    <w:p w14:paraId="231894FE" w14:textId="77777777" w:rsidR="001668A8" w:rsidRPr="00E16AF4" w:rsidRDefault="001668A8" w:rsidP="001668A8">
      <w:pPr>
        <w:pStyle w:val="Heading2"/>
        <w:rPr>
          <w:rFonts w:cs="Times New Roman"/>
        </w:rPr>
      </w:pPr>
      <w:bookmarkStart w:id="3" w:name="_Toc518723801"/>
      <w:r w:rsidRPr="00E16AF4">
        <w:rPr>
          <w:rFonts w:cs="Times New Roman"/>
        </w:rPr>
        <w:t>Plan Options</w:t>
      </w:r>
      <w:bookmarkEnd w:id="3"/>
    </w:p>
    <w:p w14:paraId="0118A2BA" w14:textId="77777777" w:rsidR="001668A8" w:rsidRPr="00E16AF4" w:rsidRDefault="001668A8" w:rsidP="001668A8"/>
    <w:p w14:paraId="292773DE" w14:textId="77777777" w:rsidR="001668A8" w:rsidRPr="00E16AF4" w:rsidRDefault="001668A8" w:rsidP="001668A8">
      <w:pPr>
        <w:pStyle w:val="Heading4"/>
        <w:rPr>
          <w:rFonts w:cs="Times New Roman"/>
        </w:rPr>
      </w:pPr>
      <w:r w:rsidRPr="00E16AF4">
        <w:rPr>
          <w:rFonts w:cs="Times New Roman"/>
        </w:rPr>
        <w:t>Text 1 (DOTMLPF)</w:t>
      </w:r>
    </w:p>
    <w:p w14:paraId="6994CB43" w14:textId="77777777" w:rsidR="001668A8" w:rsidRPr="00E16AF4" w:rsidRDefault="001668A8" w:rsidP="001668A8">
      <w:r w:rsidRPr="00E16AF4">
        <w:t>The United States federal government should substantially reduce its restrictions on legal immigration by reimplementing the Military Accessions Vital to the National Interest program as per the recommendations of John M. Lorenzen.</w:t>
      </w:r>
    </w:p>
    <w:p w14:paraId="0C46B6DA" w14:textId="77777777" w:rsidR="001668A8" w:rsidRPr="00E16AF4" w:rsidRDefault="001668A8" w:rsidP="001668A8"/>
    <w:p w14:paraId="0FE17B67" w14:textId="3EA0234E" w:rsidR="001668A8" w:rsidRPr="00E16AF4" w:rsidRDefault="001668A8" w:rsidP="001668A8">
      <w:pPr>
        <w:pStyle w:val="Heading4"/>
        <w:rPr>
          <w:rFonts w:cs="Times New Roman"/>
        </w:rPr>
      </w:pPr>
      <w:r w:rsidRPr="00E16AF4">
        <w:rPr>
          <w:rFonts w:cs="Times New Roman"/>
        </w:rPr>
        <w:t>Text 2 (</w:t>
      </w:r>
      <w:r w:rsidR="00FB4B4C">
        <w:rPr>
          <w:rFonts w:cs="Times New Roman"/>
        </w:rPr>
        <w:t>Expand</w:t>
      </w:r>
      <w:r w:rsidRPr="00E16AF4">
        <w:rPr>
          <w:rFonts w:cs="Times New Roman"/>
        </w:rPr>
        <w:t>)</w:t>
      </w:r>
    </w:p>
    <w:p w14:paraId="5847C65B" w14:textId="77777777" w:rsidR="001668A8" w:rsidRPr="00E16AF4" w:rsidRDefault="001668A8" w:rsidP="001668A8">
      <w:r w:rsidRPr="00E16AF4">
        <w:t>The United States federal government should substantially reduce its restrictions on immigration by restoring and expanding eligibility for the Military Accessions Vital to the National Interest program.</w:t>
      </w:r>
    </w:p>
    <w:p w14:paraId="549163C7" w14:textId="6732C720" w:rsidR="001668A8" w:rsidRDefault="001668A8" w:rsidP="001668A8"/>
    <w:p w14:paraId="0FB729E6" w14:textId="7834BF56" w:rsidR="007E4038" w:rsidRPr="00E16AF4" w:rsidRDefault="007E4038" w:rsidP="007E4038">
      <w:pPr>
        <w:pStyle w:val="Heading4"/>
        <w:rPr>
          <w:rFonts w:cs="Times New Roman"/>
        </w:rPr>
      </w:pPr>
      <w:r w:rsidRPr="00E16AF4">
        <w:rPr>
          <w:rFonts w:cs="Times New Roman"/>
        </w:rPr>
        <w:t xml:space="preserve">Text </w:t>
      </w:r>
      <w:r w:rsidR="00FB4B4C">
        <w:rPr>
          <w:rFonts w:cs="Times New Roman"/>
        </w:rPr>
        <w:t>3</w:t>
      </w:r>
      <w:r w:rsidRPr="00E16AF4">
        <w:rPr>
          <w:rFonts w:cs="Times New Roman"/>
        </w:rPr>
        <w:t xml:space="preserve"> (</w:t>
      </w:r>
      <w:r>
        <w:rPr>
          <w:rFonts w:cs="Times New Roman"/>
        </w:rPr>
        <w:t>Expedite</w:t>
      </w:r>
      <w:r w:rsidRPr="00E16AF4">
        <w:rPr>
          <w:rFonts w:cs="Times New Roman"/>
        </w:rPr>
        <w:t>)</w:t>
      </w:r>
    </w:p>
    <w:p w14:paraId="00CF2743" w14:textId="445CE2AA" w:rsidR="007E4038" w:rsidRPr="00E16AF4" w:rsidRDefault="007E4038" w:rsidP="007E4038">
      <w:r w:rsidRPr="00E16AF4">
        <w:t>The United States federal government should substantially reduce its restrictions on immigration by restoring and expanding eligibility</w:t>
      </w:r>
      <w:r>
        <w:t>, including expediting background checks,</w:t>
      </w:r>
      <w:r w:rsidRPr="00E16AF4">
        <w:t xml:space="preserve"> for the Military Accessions Vital to the National Interest program.</w:t>
      </w:r>
    </w:p>
    <w:p w14:paraId="220E0A8B" w14:textId="77777777" w:rsidR="007E4038" w:rsidRPr="00E16AF4" w:rsidRDefault="007E4038" w:rsidP="001668A8"/>
    <w:p w14:paraId="0F2EB0DA" w14:textId="0D436527" w:rsidR="00544653" w:rsidRDefault="00544653" w:rsidP="001668A8">
      <w:pPr>
        <w:pStyle w:val="Heading2"/>
        <w:rPr>
          <w:rFonts w:cs="Times New Roman"/>
        </w:rPr>
      </w:pPr>
      <w:bookmarkStart w:id="4" w:name="_Toc518723802"/>
      <w:r>
        <w:rPr>
          <w:rFonts w:cs="Times New Roman"/>
        </w:rPr>
        <w:t>Inherency</w:t>
      </w:r>
      <w:bookmarkEnd w:id="4"/>
    </w:p>
    <w:p w14:paraId="6D8C475B" w14:textId="399A651F" w:rsidR="00544653" w:rsidRDefault="00544653" w:rsidP="00544653"/>
    <w:p w14:paraId="18EDFFB1" w14:textId="77777777" w:rsidR="00544653" w:rsidRPr="000960E1" w:rsidRDefault="00544653" w:rsidP="00544653">
      <w:pPr>
        <w:pStyle w:val="Heading4"/>
      </w:pPr>
      <w:r>
        <w:t>The Military Accessions Vital to the National Interest program is being gutted now – wave of discharges underway – leaving many recruits in limbo</w:t>
      </w:r>
    </w:p>
    <w:p w14:paraId="7D76EC0F" w14:textId="77777777" w:rsidR="00544653" w:rsidRPr="00F1430B" w:rsidRDefault="00544653" w:rsidP="00544653">
      <w:pPr>
        <w:rPr>
          <w:rStyle w:val="Style13ptBold"/>
        </w:rPr>
      </w:pPr>
      <w:r>
        <w:rPr>
          <w:rStyle w:val="Style13ptBold"/>
        </w:rPr>
        <w:t>Baynes, The Independent, 7-6-18</w:t>
      </w:r>
    </w:p>
    <w:p w14:paraId="564AF595" w14:textId="77777777" w:rsidR="00544653" w:rsidRPr="007E1BD6" w:rsidRDefault="00544653" w:rsidP="00544653">
      <w:pPr>
        <w:rPr>
          <w:rStyle w:val="StyleUnderline"/>
          <w:b w:val="0"/>
          <w:u w:val="none"/>
        </w:rPr>
      </w:pPr>
      <w:r>
        <w:t>[Chris, 7-6-18, The Independent, “US Army quietly discharges immigrant recruits despite promise of citizenship”, https://www.independent.co.uk/news/world/americas/us-army-discharge-immigrant-recruits-citizenship-trump-administration-a8434166.html, accessed 7-7-18, AFB]</w:t>
      </w:r>
    </w:p>
    <w:p w14:paraId="14BC31F8" w14:textId="77777777" w:rsidR="00544653" w:rsidRDefault="00544653" w:rsidP="00544653"/>
    <w:p w14:paraId="12D5AC98" w14:textId="77777777" w:rsidR="00544653" w:rsidRDefault="00544653" w:rsidP="00544653">
      <w:r w:rsidRPr="007E1BD6">
        <w:rPr>
          <w:rStyle w:val="StyleUnderline"/>
        </w:rPr>
        <w:t>The US Army has been abruptly discharging immigrant recruits and reservists who enlisted through a programme that promised them a path to citizenship</w:t>
      </w:r>
      <w:r>
        <w:t>, it has emerged.</w:t>
      </w:r>
    </w:p>
    <w:p w14:paraId="2A4B1139" w14:textId="77777777" w:rsidR="00544653" w:rsidRPr="007E1BD6" w:rsidRDefault="00544653" w:rsidP="00544653">
      <w:pPr>
        <w:rPr>
          <w:rStyle w:val="StyleUnderline"/>
        </w:rPr>
      </w:pPr>
      <w:r w:rsidRPr="007E1BD6">
        <w:rPr>
          <w:rStyle w:val="StyleUnderline"/>
        </w:rPr>
        <w:t xml:space="preserve">Some of the recruits said they were given no reason for their discharge. Others, after pressing for an explanation, were told they were considered security risks because they have relatives abroad or because the Defence Department had not completed background checks on them. </w:t>
      </w:r>
    </w:p>
    <w:p w14:paraId="1CE06E8F" w14:textId="77777777" w:rsidR="00544653" w:rsidRDefault="00544653" w:rsidP="00544653">
      <w:r w:rsidRPr="007516A0">
        <w:rPr>
          <w:rStyle w:val="StyleUnderline"/>
        </w:rPr>
        <w:t>“It was my dream to serve in the military,” said reservist Lucas Calixto, a Brazilian immigrant</w:t>
      </w:r>
      <w:r>
        <w:t xml:space="preserve"> who filed a lawsuit against the army last week after being unexpectedly discharged.</w:t>
      </w:r>
    </w:p>
    <w:p w14:paraId="68FE15ED" w14:textId="77777777" w:rsidR="00544653" w:rsidRPr="007516A0" w:rsidRDefault="00544653" w:rsidP="00544653">
      <w:pPr>
        <w:rPr>
          <w:rStyle w:val="StyleUnderline"/>
        </w:rPr>
      </w:pPr>
      <w:r w:rsidRPr="007516A0">
        <w:rPr>
          <w:rStyle w:val="StyleUnderline"/>
        </w:rPr>
        <w:t xml:space="preserve"> “Since this country has been so good to me, I thought it was the least I could do to give back to my adopted country and serve in the United States military.</w:t>
      </w:r>
    </w:p>
    <w:p w14:paraId="769C04DA" w14:textId="77777777" w:rsidR="00544653" w:rsidRDefault="00544653" w:rsidP="00544653">
      <w:r w:rsidRPr="007516A0">
        <w:rPr>
          <w:rStyle w:val="StyleUnderline"/>
        </w:rPr>
        <w:t>“Now the great feeling I had when I enlisted is going down the drain. I don’t understand why this is happening</w:t>
      </w:r>
      <w:r>
        <w:t>.”</w:t>
      </w:r>
    </w:p>
    <w:p w14:paraId="5A7324A4" w14:textId="77777777" w:rsidR="00544653" w:rsidRDefault="00544653" w:rsidP="00544653">
      <w:r>
        <w:t>Foreign nationals have served in the US military since the 1775-83 War of Independence, when Irish and French soldiers were deployed by the rebels against the British.</w:t>
      </w:r>
    </w:p>
    <w:p w14:paraId="0E5194C1" w14:textId="77777777" w:rsidR="00544653" w:rsidRDefault="00544653" w:rsidP="00544653">
      <w:r>
        <w:t>It is unclear how many service members who enlisted through the immigrant recruitment programme have been thrown out of the army because of their status.</w:t>
      </w:r>
    </w:p>
    <w:p w14:paraId="6AC4562D" w14:textId="77777777" w:rsidR="00544653" w:rsidRPr="007516A0" w:rsidRDefault="00544653" w:rsidP="00544653">
      <w:pPr>
        <w:rPr>
          <w:rStyle w:val="StyleUnderline"/>
        </w:rPr>
      </w:pPr>
      <w:r>
        <w:t xml:space="preserve">However, </w:t>
      </w:r>
      <w:r w:rsidRPr="007516A0">
        <w:rPr>
          <w:rStyle w:val="StyleUnderline"/>
        </w:rPr>
        <w:t>immigration lawyers said they were aware of more than 40 enlistees who have been expelled from the forces in recent weeks, jeopardising their futures in the US.</w:t>
      </w:r>
    </w:p>
    <w:p w14:paraId="092AE0AE" w14:textId="77777777" w:rsidR="00544653" w:rsidRDefault="00544653" w:rsidP="00544653">
      <w:r w:rsidRPr="007516A0">
        <w:rPr>
          <w:rStyle w:val="StyleUnderline"/>
        </w:rPr>
        <w:t>More than 5,000 immigrants were recruited into the programme in 2016, with an estimated 10,000 currently serving</w:t>
      </w:r>
      <w:r>
        <w:t>. Most enter the army, but some also go into other military branches.</w:t>
      </w:r>
    </w:p>
    <w:p w14:paraId="4CFA2F14" w14:textId="77777777" w:rsidR="00544653" w:rsidRPr="007516A0" w:rsidRDefault="00544653" w:rsidP="00544653">
      <w:pPr>
        <w:rPr>
          <w:rStyle w:val="StyleUnderline"/>
        </w:rPr>
      </w:pPr>
      <w:r w:rsidRPr="007516A0">
        <w:rPr>
          <w:rStyle w:val="StyleUnderline"/>
        </w:rPr>
        <w:t xml:space="preserve">Eligible recruits are required to have legal status in the US, such as a student visa, before enlisting. </w:t>
      </w:r>
    </w:p>
    <w:p w14:paraId="34ECF120" w14:textId="77777777" w:rsidR="00544653" w:rsidRDefault="00544653" w:rsidP="00544653">
      <w:r w:rsidRPr="007516A0">
        <w:rPr>
          <w:rStyle w:val="StyleUnderline"/>
        </w:rPr>
        <w:t>To become citizens, they need to have an honourable service designation</w:t>
      </w:r>
      <w:r>
        <w:t>, which can sometimes come after just a few days at boot camp.</w:t>
      </w:r>
    </w:p>
    <w:p w14:paraId="00EB30D2" w14:textId="77777777" w:rsidR="00544653" w:rsidRDefault="00544653" w:rsidP="00544653">
      <w:r w:rsidRPr="007516A0">
        <w:rPr>
          <w:rStyle w:val="StyleUnderline"/>
        </w:rPr>
        <w:t>This process – known as Military Accessions Vital to the National Interest (MAVNI) – was brought in</w:t>
      </w:r>
      <w:r>
        <w:t xml:space="preserve"> by then-president George W </w:t>
      </w:r>
      <w:r w:rsidRPr="007516A0">
        <w:rPr>
          <w:rStyle w:val="StyleUnderline"/>
        </w:rPr>
        <w:t>Bush in 2002 to swell troop numbers.</w:t>
      </w:r>
    </w:p>
    <w:p w14:paraId="59BC93BF" w14:textId="77777777" w:rsidR="00544653" w:rsidRPr="007516A0" w:rsidRDefault="00544653" w:rsidP="00544653">
      <w:pPr>
        <w:rPr>
          <w:rStyle w:val="StyleUnderline"/>
        </w:rPr>
      </w:pPr>
      <w:r>
        <w:t xml:space="preserve">Margaret </w:t>
      </w:r>
      <w:r w:rsidRPr="007516A0">
        <w:rPr>
          <w:rStyle w:val="StyleUnderline"/>
        </w:rPr>
        <w:t xml:space="preserve">Stock, an Alaska-based immigration lawyer and a retired army reserve lieutenant colonel who helped create the immigrant programme, said she had been inundated over the past few days by recruits who have been abruptly discharged. </w:t>
      </w:r>
    </w:p>
    <w:p w14:paraId="327CEDB7" w14:textId="77777777" w:rsidR="00544653" w:rsidRDefault="00544653" w:rsidP="00544653">
      <w:r w:rsidRPr="007516A0">
        <w:rPr>
          <w:rStyle w:val="StyleUnderline"/>
        </w:rPr>
        <w:t>All had signed enlistment contracts and taken an army oath, she said. Many were reservists who had been attending unit drills, receiving pay and undergoing training</w:t>
      </w:r>
      <w:r>
        <w:t>.</w:t>
      </w:r>
    </w:p>
    <w:p w14:paraId="7DB856ED" w14:textId="77777777" w:rsidR="00544653" w:rsidRDefault="00544653" w:rsidP="00544653">
      <w:r>
        <w:t xml:space="preserve">“Immigrants have been serving in the army since 1775,” Ms Stock added. “We wouldn’t have won the revolution without immigrants. And </w:t>
      </w:r>
      <w:r w:rsidRPr="007516A0">
        <w:rPr>
          <w:rStyle w:val="StyleUnderline"/>
        </w:rPr>
        <w:t>we’re not going to win the global war on terrorism today without immigrants.”</w:t>
      </w:r>
    </w:p>
    <w:p w14:paraId="23EBACF3" w14:textId="77777777" w:rsidR="00544653" w:rsidRDefault="00544653" w:rsidP="00544653">
      <w:r>
        <w:t xml:space="preserve">Mr </w:t>
      </w:r>
      <w:r w:rsidRPr="007516A0">
        <w:rPr>
          <w:rStyle w:val="StyleUnderline"/>
        </w:rPr>
        <w:t>Calixto said he was kicked out of the army soon after being promoted to private second class and was given no specific grounds other than “personnel security”.</w:t>
      </w:r>
    </w:p>
    <w:p w14:paraId="23569AA8" w14:textId="77777777" w:rsidR="00544653" w:rsidRDefault="00544653" w:rsidP="00544653">
      <w:r>
        <w:t>The 28-year-old, who moved to the US when he was 12 and now lives in Massachusetts, said he had joined the army out of patriotism.</w:t>
      </w:r>
    </w:p>
    <w:p w14:paraId="4C77D13C" w14:textId="77777777" w:rsidR="00544653" w:rsidRDefault="00544653" w:rsidP="00544653">
      <w:r>
        <w:t>He has filed a lawsuit in Washington DC alleging the Defence Department did not give him a chance to appeal his abrupt discharge.</w:t>
      </w:r>
    </w:p>
    <w:p w14:paraId="2BA2B919" w14:textId="77777777" w:rsidR="00544653" w:rsidRPr="007516A0" w:rsidRDefault="00544653" w:rsidP="00544653">
      <w:pPr>
        <w:rPr>
          <w:rStyle w:val="StyleUnderline"/>
        </w:rPr>
      </w:pPr>
      <w:r w:rsidRPr="007516A0">
        <w:rPr>
          <w:rStyle w:val="StyleUnderline"/>
        </w:rPr>
        <w:t xml:space="preserve">A Pakistani recruit who spoke to the Associated Press on condition of anonymity said he learned in a phone call a few weeks ago that his military career was over. </w:t>
      </w:r>
    </w:p>
    <w:p w14:paraId="1CA3C6CE" w14:textId="77777777" w:rsidR="00544653" w:rsidRPr="00B16A45" w:rsidRDefault="00544653" w:rsidP="00544653">
      <w:pPr>
        <w:rPr>
          <w:rStyle w:val="StyleUnderline"/>
        </w:rPr>
      </w:pPr>
      <w:r w:rsidRPr="00B16A45">
        <w:rPr>
          <w:rStyle w:val="StyleUnderline"/>
        </w:rPr>
        <w:t xml:space="preserve">“There were so many tears in my eyes that my hands couldn’t move fast enough to wipe them away,” he said. “I was devastated, because I love the US and was so honoured to be able to serve this great country.” </w:t>
      </w:r>
    </w:p>
    <w:p w14:paraId="520E94B1" w14:textId="77777777" w:rsidR="00544653" w:rsidRPr="00B16A45" w:rsidRDefault="00544653" w:rsidP="00544653">
      <w:pPr>
        <w:rPr>
          <w:rStyle w:val="StyleUnderline"/>
        </w:rPr>
      </w:pPr>
      <w:r w:rsidRPr="00B16A45">
        <w:rPr>
          <w:rStyle w:val="StyleUnderline"/>
        </w:rPr>
        <w:t>The 22-year-old’s military file</w:t>
      </w:r>
      <w:r>
        <w:t xml:space="preserve">, seen by the Associated Press, </w:t>
      </w:r>
      <w:r w:rsidRPr="00B16A45">
        <w:rPr>
          <w:rStyle w:val="StyleUnderline"/>
        </w:rPr>
        <w:t>states that he is so deeply loyal to the US that his relationships with his family and fiancee in Pakistan would not make him a security threat. Yet the army cited those same foreign ties as a concern to justify his discharge.</w:t>
      </w:r>
    </w:p>
    <w:p w14:paraId="146B2B90" w14:textId="77777777" w:rsidR="00544653" w:rsidRDefault="00544653" w:rsidP="00544653">
      <w:r w:rsidRPr="00B16A45">
        <w:rPr>
          <w:rStyle w:val="StyleUnderline"/>
        </w:rPr>
        <w:t>Another discharged recruit, an Iranian, said he had enlisted in the programme to gain medical training after coming to the US to study engineering</w:t>
      </w:r>
      <w:r>
        <w:t xml:space="preserve">. </w:t>
      </w:r>
    </w:p>
    <w:p w14:paraId="6E72DDF2" w14:textId="77777777" w:rsidR="00544653" w:rsidRDefault="00544653" w:rsidP="00544653">
      <w:r w:rsidRPr="00B16A45">
        <w:rPr>
          <w:rStyle w:val="StyleUnderline"/>
        </w:rPr>
        <w:t>He said he had felt proud that he was “pursuing everything legally and living an honourable life”, before he was thrown out of the army a few weeks ago</w:t>
      </w:r>
      <w:r>
        <w:t>.</w:t>
      </w:r>
    </w:p>
    <w:p w14:paraId="47B97451" w14:textId="77777777" w:rsidR="00544653" w:rsidRPr="00B16A45" w:rsidRDefault="00544653" w:rsidP="00544653">
      <w:pPr>
        <w:rPr>
          <w:rStyle w:val="StyleUnderline"/>
        </w:rPr>
      </w:pPr>
      <w:r w:rsidRPr="00B16A45">
        <w:rPr>
          <w:rStyle w:val="StyleUnderline"/>
        </w:rPr>
        <w:t>“It’s terrible because I put my life in the line for this country, but I feel like I’m being treated like trash,” said the recruit, who did not want to be named because he fears his involvement with the US military could put him at risk if he is forced to return to Iran.</w:t>
      </w:r>
    </w:p>
    <w:p w14:paraId="30B01461" w14:textId="77777777" w:rsidR="00544653" w:rsidRDefault="00544653" w:rsidP="00544653">
      <w:r w:rsidRPr="00305FD2">
        <w:rPr>
          <w:rStyle w:val="StyleUnderline"/>
        </w:rPr>
        <w:t>It is unclear how being discharged could affect the recruits’ status as legal immigrants</w:t>
      </w:r>
      <w:r>
        <w:t>.</w:t>
      </w:r>
    </w:p>
    <w:p w14:paraId="6E0A959E" w14:textId="77777777" w:rsidR="00544653" w:rsidRDefault="00544653" w:rsidP="00544653">
      <w:r w:rsidRPr="00305FD2">
        <w:rPr>
          <w:rStyle w:val="StyleUnderline"/>
        </w:rPr>
        <w:t>In a statement, the Defence Department said: “All service members</w:t>
      </w:r>
      <w:r>
        <w:t xml:space="preserve"> (ie. contracted recruits, active duty, Guard and Reserve) </w:t>
      </w:r>
      <w:r w:rsidRPr="00305FD2">
        <w:rPr>
          <w:rStyle w:val="StyleUnderline"/>
        </w:rPr>
        <w:t>and those with an honourable discharge are protected from deportation.”</w:t>
      </w:r>
    </w:p>
    <w:p w14:paraId="271ABA12" w14:textId="77777777" w:rsidR="00544653" w:rsidRPr="00305FD2" w:rsidRDefault="00544653" w:rsidP="00544653">
      <w:pPr>
        <w:rPr>
          <w:rStyle w:val="StyleUnderline"/>
        </w:rPr>
      </w:pPr>
      <w:r w:rsidRPr="00305FD2">
        <w:rPr>
          <w:rStyle w:val="StyleUnderline"/>
        </w:rPr>
        <w:t>However, lawyers said many of the immigrants let go in recent weeks were given an “uncharacterised discharge”, neither dishonourable nor honourable.</w:t>
      </w:r>
    </w:p>
    <w:p w14:paraId="47611F21" w14:textId="77777777" w:rsidR="00544653" w:rsidRPr="0079048F" w:rsidRDefault="00544653" w:rsidP="00544653">
      <w:pPr>
        <w:rPr>
          <w:rStyle w:val="StyleUnderline"/>
        </w:rPr>
      </w:pPr>
      <w:r>
        <w:t xml:space="preserve">George W </w:t>
      </w:r>
      <w:r w:rsidRPr="0079048F">
        <w:rPr>
          <w:rStyle w:val="StyleUnderline"/>
        </w:rPr>
        <w:t>Bush introduced “expedited naturalisation” for immigrant soldiers in 2002 in an effort to boost military recruitment. Seven years later MAVNI became an official recruiting programme.</w:t>
      </w:r>
    </w:p>
    <w:p w14:paraId="73F3FF9D" w14:textId="77777777" w:rsidR="00544653" w:rsidRDefault="00544653" w:rsidP="00544653">
      <w:pPr>
        <w:rPr>
          <w:rStyle w:val="StyleUnderline"/>
        </w:rPr>
      </w:pPr>
      <w:r w:rsidRPr="0079048F">
        <w:rPr>
          <w:rStyle w:val="StyleUnderline"/>
        </w:rPr>
        <w:t xml:space="preserve">Since 9/11, nearly 110,000 members of the armed forces have gained citizenship by serving in the US military, according to the Defence Department. </w:t>
      </w:r>
    </w:p>
    <w:p w14:paraId="72A226F0" w14:textId="77777777" w:rsidR="00544653" w:rsidRDefault="00544653" w:rsidP="00544653">
      <w:pPr>
        <w:rPr>
          <w:rStyle w:val="StyleUnderline"/>
        </w:rPr>
      </w:pPr>
    </w:p>
    <w:p w14:paraId="732621DD" w14:textId="77777777" w:rsidR="00544653" w:rsidRPr="00544653" w:rsidRDefault="00544653" w:rsidP="00544653"/>
    <w:p w14:paraId="68ADB783" w14:textId="47782754" w:rsidR="001668A8" w:rsidRPr="00E16AF4" w:rsidRDefault="001668A8" w:rsidP="001668A8">
      <w:pPr>
        <w:pStyle w:val="Heading2"/>
        <w:rPr>
          <w:rFonts w:cs="Times New Roman"/>
        </w:rPr>
      </w:pPr>
      <w:bookmarkStart w:id="5" w:name="_Toc518723803"/>
      <w:r w:rsidRPr="00E16AF4">
        <w:rPr>
          <w:rFonts w:cs="Times New Roman"/>
        </w:rPr>
        <w:t>Advantage 1</w:t>
      </w:r>
      <w:r w:rsidR="003E69EC">
        <w:rPr>
          <w:rFonts w:cs="Times New Roman"/>
        </w:rPr>
        <w:t xml:space="preserve"> – </w:t>
      </w:r>
      <w:r w:rsidRPr="00E16AF4">
        <w:rPr>
          <w:rFonts w:cs="Times New Roman"/>
        </w:rPr>
        <w:t>Naval Readiness</w:t>
      </w:r>
      <w:bookmarkEnd w:id="5"/>
    </w:p>
    <w:p w14:paraId="6C7887A1" w14:textId="77777777" w:rsidR="00847351" w:rsidRPr="00E16AF4" w:rsidRDefault="00847351" w:rsidP="00847351"/>
    <w:p w14:paraId="6F736E44" w14:textId="77777777" w:rsidR="00735584" w:rsidRPr="00E16AF4" w:rsidRDefault="001668A8" w:rsidP="001668A8">
      <w:pPr>
        <w:pStyle w:val="Heading4"/>
        <w:rPr>
          <w:rFonts w:cs="Times New Roman"/>
        </w:rPr>
      </w:pPr>
      <w:r w:rsidRPr="00E16AF4">
        <w:rPr>
          <w:rFonts w:cs="Times New Roman"/>
        </w:rPr>
        <w:t>The Pentagon ended the MAVNI program undermining thousands of immigrants’ ability to gain citizenship through military service</w:t>
      </w:r>
    </w:p>
    <w:p w14:paraId="2ACDBB11" w14:textId="77777777" w:rsidR="00735584" w:rsidRPr="00E16AF4" w:rsidRDefault="001668A8" w:rsidP="001668A8">
      <w:r w:rsidRPr="00E16AF4">
        <w:rPr>
          <w:rStyle w:val="Style13ptBold"/>
        </w:rPr>
        <w:t>Lozada, Cornell Law School International Law Journal Associate, 18</w:t>
      </w:r>
    </w:p>
    <w:p w14:paraId="171F327F" w14:textId="3A5A0710" w:rsidR="001668A8" w:rsidRPr="00E16AF4" w:rsidRDefault="001668A8" w:rsidP="001668A8">
      <w:r w:rsidRPr="00E16AF4">
        <w:t xml:space="preserve">(Luis, 1/29/18, Cornell International Law Journal Online, “The Exclusion of Immigrants in the Military and How it Hurts the United States”, </w:t>
      </w:r>
      <w:hyperlink r:id="rId6" w:history="1">
        <w:r w:rsidRPr="00E16AF4">
          <w:rPr>
            <w:rStyle w:val="Hyperlink"/>
          </w:rPr>
          <w:t>http://cornellilj.org/the-exclusion-of-immigrants-in-the-military-and-how-it-hurts-the-united-states/</w:t>
        </w:r>
      </w:hyperlink>
      <w:r w:rsidRPr="00E16AF4">
        <w:t>, accessed 6/26/18, GDI – AYH)</w:t>
      </w:r>
    </w:p>
    <w:p w14:paraId="22E0DFB2" w14:textId="77777777" w:rsidR="001668A8" w:rsidRPr="00E16AF4" w:rsidRDefault="001668A8" w:rsidP="001668A8"/>
    <w:p w14:paraId="27F273ED" w14:textId="77777777" w:rsidR="001668A8" w:rsidRPr="00E16AF4" w:rsidRDefault="001668A8" w:rsidP="001668A8">
      <w:pPr>
        <w:spacing w:after="0" w:line="240" w:lineRule="auto"/>
      </w:pPr>
      <w:r w:rsidRPr="00E16AF4">
        <w:t>Introduction</w:t>
      </w:r>
    </w:p>
    <w:p w14:paraId="1B5610C9" w14:textId="77777777" w:rsidR="001668A8" w:rsidRPr="00E16AF4" w:rsidRDefault="001668A8" w:rsidP="001668A8">
      <w:pPr>
        <w:spacing w:after="0" w:line="240" w:lineRule="auto"/>
      </w:pPr>
    </w:p>
    <w:p w14:paraId="4FCE9FA6" w14:textId="2CCB50B4" w:rsidR="001668A8" w:rsidRPr="00E16AF4" w:rsidRDefault="001668A8" w:rsidP="001668A8">
      <w:pPr>
        <w:spacing w:after="0" w:line="240" w:lineRule="auto"/>
        <w:rPr>
          <w:rStyle w:val="StyleUnderline"/>
        </w:rPr>
      </w:pPr>
      <w:r w:rsidRPr="00E16AF4">
        <w:rPr>
          <w:rStyle w:val="StyleUnderline"/>
        </w:rPr>
        <w:t>In 2016, the Pentagon announced the closing of the Military Accessions Vital to the National Interests (MAVNI) program.</w:t>
      </w:r>
      <w:r w:rsidRPr="00E16AF4">
        <w:t>[1]</w:t>
      </w:r>
      <w:r w:rsidR="00735584" w:rsidRPr="00E16AF4">
        <w:t xml:space="preserve"> </w:t>
      </w:r>
      <w:r w:rsidRPr="00E16AF4">
        <w:t xml:space="preserve">The program’s </w:t>
      </w:r>
      <w:r w:rsidRPr="00E16AF4">
        <w:rPr>
          <w:rStyle w:val="StyleUnderline"/>
        </w:rPr>
        <w:t>closure suspended pending applications and stalled recruits who had started the process</w:t>
      </w:r>
      <w:r w:rsidRPr="00E16AF4">
        <w:t>.[2]</w:t>
      </w:r>
      <w:r w:rsidR="00735584" w:rsidRPr="00E16AF4">
        <w:t xml:space="preserve"> </w:t>
      </w:r>
      <w:r w:rsidRPr="00E16AF4">
        <w:t xml:space="preserve">Created in 2008, </w:t>
      </w:r>
      <w:r w:rsidRPr="00E16AF4">
        <w:rPr>
          <w:rStyle w:val="StyleUnderline"/>
        </w:rPr>
        <w:t>the MAVNI program provided expedited citizenship for those who possessed valuable specialties or highly sought- after language skills</w:t>
      </w:r>
      <w:r w:rsidRPr="00E16AF4">
        <w:t>.[3]</w:t>
      </w:r>
    </w:p>
    <w:p w14:paraId="44CF78B9" w14:textId="77777777" w:rsidR="001668A8" w:rsidRPr="00E16AF4" w:rsidRDefault="001668A8" w:rsidP="001668A8">
      <w:pPr>
        <w:spacing w:after="0" w:line="240" w:lineRule="auto"/>
      </w:pPr>
    </w:p>
    <w:p w14:paraId="66572DBE" w14:textId="4C6DD8AD" w:rsidR="001668A8" w:rsidRPr="00E16AF4" w:rsidRDefault="001668A8" w:rsidP="001668A8">
      <w:pPr>
        <w:spacing w:after="0" w:line="240" w:lineRule="auto"/>
        <w:rPr>
          <w:rStyle w:val="StyleUnderline"/>
        </w:rPr>
      </w:pPr>
      <w:r w:rsidRPr="00E16AF4">
        <w:t xml:space="preserve">Originally, </w:t>
      </w:r>
      <w:r w:rsidRPr="00E16AF4">
        <w:rPr>
          <w:rStyle w:val="StyleUnderline"/>
        </w:rPr>
        <w:t>the purpose of the program was to attract highly skilled foreign residents to join the military.</w:t>
      </w:r>
      <w:r w:rsidR="00735584" w:rsidRPr="00E16AF4">
        <w:rPr>
          <w:rStyle w:val="StyleUnderline"/>
        </w:rPr>
        <w:t xml:space="preserve"> </w:t>
      </w:r>
      <w:r w:rsidRPr="00E16AF4">
        <w:rPr>
          <w:rStyle w:val="StyleUnderline"/>
        </w:rPr>
        <w:t>Yet, starting in 2012, the Obama Administration used the MAVNI program to provide a pathway to citizenship for undocumented immigrants living in the United States since childhood (Dreamers) if they joined the military while enrolled in the Deferred Action for Childhood Arrivals (DACA) program</w:t>
      </w:r>
      <w:r w:rsidRPr="00E16AF4">
        <w:t>.[4]</w:t>
      </w:r>
      <w:r w:rsidR="00735584" w:rsidRPr="00E16AF4">
        <w:t xml:space="preserve"> </w:t>
      </w:r>
      <w:r w:rsidRPr="00E16AF4">
        <w:rPr>
          <w:rStyle w:val="StyleUnderline"/>
        </w:rPr>
        <w:t>Sending DACA recipients to the MAVNI program harmed both programs because only a select few DACA recipients (an estimated 900 DACA recipients currently serving in the military) possessed highly sought-after specialties or language skills meeting the stringent requirements</w:t>
      </w:r>
      <w:r w:rsidRPr="00E16AF4">
        <w:t>.[5]</w:t>
      </w:r>
      <w:r w:rsidR="00735584" w:rsidRPr="00E16AF4">
        <w:rPr>
          <w:rStyle w:val="StyleUnderline"/>
        </w:rPr>
        <w:t xml:space="preserve"> </w:t>
      </w:r>
      <w:r w:rsidRPr="00E16AF4">
        <w:rPr>
          <w:rStyle w:val="StyleUnderline"/>
        </w:rPr>
        <w:t>As a result, the Department of Defense changed how the MAVNI program operated and required additional security screenings, which caused a substantial backlog of applications and longer processing times.</w:t>
      </w:r>
      <w:r w:rsidRPr="00E16AF4">
        <w:t>[6]</w:t>
      </w:r>
    </w:p>
    <w:p w14:paraId="3982B860" w14:textId="77777777" w:rsidR="001668A8" w:rsidRPr="00E16AF4" w:rsidRDefault="001668A8" w:rsidP="001668A8">
      <w:pPr>
        <w:spacing w:after="0" w:line="240" w:lineRule="auto"/>
      </w:pPr>
    </w:p>
    <w:p w14:paraId="66E8195C" w14:textId="32805656" w:rsidR="001668A8" w:rsidRPr="00E16AF4" w:rsidRDefault="001668A8" w:rsidP="001668A8">
      <w:pPr>
        <w:spacing w:after="0" w:line="240" w:lineRule="auto"/>
      </w:pPr>
      <w:r w:rsidRPr="00E16AF4">
        <w:rPr>
          <w:rStyle w:val="StyleUnderline"/>
        </w:rPr>
        <w:t>Under § 329 of the Nationality and Immigration Act, “Any person who, while an alien or a noncitizen national of the United States, has served honorably as a member of the Selected Reserve of the Ready Reserve or in an active-duty status in the military may be naturalized as provided in this section.”</w:t>
      </w:r>
      <w:r w:rsidRPr="00E16AF4">
        <w:t>[7]</w:t>
      </w:r>
      <w:r w:rsidR="00735584" w:rsidRPr="00E16AF4">
        <w:t xml:space="preserve"> </w:t>
      </w:r>
      <w:r w:rsidRPr="00E16AF4">
        <w:rPr>
          <w:rStyle w:val="StyleUnderline"/>
        </w:rPr>
        <w:t>Since 2009, more than 10,000 immigrants (mostly individuals on student or employment-based visas) have enlisted in the Army through the MAVNI program</w:t>
      </w:r>
      <w:r w:rsidRPr="00E16AF4">
        <w:t>.[8]</w:t>
      </w:r>
      <w:r w:rsidR="00735584" w:rsidRPr="00E16AF4">
        <w:rPr>
          <w:rStyle w:val="StyleUnderline"/>
        </w:rPr>
        <w:t xml:space="preserve"> </w:t>
      </w:r>
      <w:r w:rsidRPr="00E16AF4">
        <w:rPr>
          <w:rStyle w:val="StyleUnderline"/>
        </w:rPr>
        <w:t>MAVNI applicants must have lived legally in the United States at least two years to be eligible</w:t>
      </w:r>
      <w:r w:rsidRPr="00E16AF4">
        <w:t>.[9]</w:t>
      </w:r>
      <w:r w:rsidR="00735584" w:rsidRPr="00E16AF4">
        <w:t xml:space="preserve"> </w:t>
      </w:r>
      <w:r w:rsidRPr="00E16AF4">
        <w:t xml:space="preserve">Program </w:t>
      </w:r>
      <w:r w:rsidRPr="00E16AF4">
        <w:rPr>
          <w:rStyle w:val="StyleUnderline"/>
        </w:rPr>
        <w:t>participants are sworn in as citizens upon completing basic training, without having to first obtain a green card or permanent residency, making the program the fastest path towards citizenship available</w:t>
      </w:r>
      <w:r w:rsidRPr="00E16AF4">
        <w:t>.[10]</w:t>
      </w:r>
      <w:r w:rsidR="00735584" w:rsidRPr="00E16AF4">
        <w:t xml:space="preserve"> </w:t>
      </w:r>
      <w:r w:rsidRPr="00E16AF4">
        <w:t xml:space="preserve">In return, </w:t>
      </w:r>
      <w:r w:rsidRPr="00E16AF4">
        <w:rPr>
          <w:rStyle w:val="StyleUnderline"/>
        </w:rPr>
        <w:t>participants must serve eight years in the military, and they can lose their citizenship</w:t>
      </w:r>
      <w:r w:rsidRPr="00E16AF4">
        <w:t xml:space="preserve"> if they fail to serve honorably.[11]</w:t>
      </w:r>
      <w:r w:rsidR="00735584" w:rsidRPr="00E16AF4">
        <w:t xml:space="preserve"> </w:t>
      </w:r>
      <w:r w:rsidRPr="00E16AF4">
        <w:t>Federal regulations under 8 USC § 1227 states that any alien who has committed an aggravated felony is deportable.[12]</w:t>
      </w:r>
      <w:r w:rsidR="00735584" w:rsidRPr="00E16AF4">
        <w:t xml:space="preserve"> </w:t>
      </w:r>
      <w:r w:rsidRPr="00E16AF4">
        <w:t>Moreover, the Army must discharge any recruit who has not shipped to basic training within two years of joining the program.[13]</w:t>
      </w:r>
    </w:p>
    <w:p w14:paraId="7121BA22" w14:textId="77777777" w:rsidR="001668A8" w:rsidRPr="00E16AF4" w:rsidRDefault="001668A8" w:rsidP="001668A8">
      <w:pPr>
        <w:spacing w:after="0" w:line="240" w:lineRule="auto"/>
      </w:pPr>
    </w:p>
    <w:p w14:paraId="6E4E7362" w14:textId="77777777" w:rsidR="00735584" w:rsidRPr="00E16AF4" w:rsidRDefault="001668A8" w:rsidP="001668A8">
      <w:pPr>
        <w:spacing w:after="0" w:line="240" w:lineRule="auto"/>
        <w:rPr>
          <w:rStyle w:val="StyleUnderline"/>
        </w:rPr>
      </w:pPr>
      <w:r w:rsidRPr="00E16AF4">
        <w:t>From its inception, the program faced heavy criticism.</w:t>
      </w:r>
      <w:r w:rsidR="00735584" w:rsidRPr="00E16AF4">
        <w:t xml:space="preserve"> </w:t>
      </w:r>
      <w:r w:rsidRPr="00E16AF4">
        <w:rPr>
          <w:rStyle w:val="StyleUnderline"/>
        </w:rPr>
        <w:t>Supporters argued that the program attracted high-caliber foreign recruits when it was difficult to recruit well-educated and highly-skilled native-born Americans to join the military</w:t>
      </w:r>
      <w:r w:rsidRPr="00E16AF4">
        <w:t>.[14]</w:t>
      </w:r>
      <w:r w:rsidR="00735584" w:rsidRPr="00E16AF4">
        <w:t xml:space="preserve"> </w:t>
      </w:r>
      <w:r w:rsidRPr="00E16AF4">
        <w:t xml:space="preserve">On the other hand, </w:t>
      </w:r>
      <w:r w:rsidRPr="00E16AF4">
        <w:rPr>
          <w:rStyle w:val="StyleUnderline"/>
        </w:rPr>
        <w:t>critics expressed concern that terrorists could infiltrate the program despite the fact there has never been a MAVNI recruit charged with terrorism.</w:t>
      </w:r>
      <w:r w:rsidRPr="00E16AF4">
        <w:t>[15]</w:t>
      </w:r>
      <w:r w:rsidR="00735584" w:rsidRPr="00E16AF4">
        <w:t xml:space="preserve"> </w:t>
      </w:r>
      <w:r w:rsidRPr="00E16AF4">
        <w:t xml:space="preserve">Nevertheless, according to some officials, </w:t>
      </w:r>
      <w:r w:rsidRPr="00E16AF4">
        <w:rPr>
          <w:rStyle w:val="StyleUnderline"/>
        </w:rPr>
        <w:t xml:space="preserve">“anti-immigration sentiment has swirled in the Pentagon for years,” </w:t>
      </w:r>
      <w:r w:rsidRPr="00E16AF4">
        <w:t>insofar that the immigrant recruiting process is saturated with additional security checks for visa holders that are vetted by both Department of State and Homeland Security.[16]</w:t>
      </w:r>
      <w:r w:rsidR="00735584" w:rsidRPr="00E16AF4">
        <w:t xml:space="preserve"> </w:t>
      </w:r>
      <w:r w:rsidRPr="00E16AF4">
        <w:rPr>
          <w:rStyle w:val="StyleUnderline"/>
        </w:rPr>
        <w:t>One of the program’s main problems was the confusion among states</w:t>
      </w:r>
      <w:r w:rsidRPr="00E16AF4">
        <w:t xml:space="preserve"> </w:t>
      </w:r>
      <w:r w:rsidRPr="00E16AF4">
        <w:rPr>
          <w:rStyle w:val="StyleUnderline"/>
        </w:rPr>
        <w:t>and difficulty for recruiters navigating through regulations and background checks, which often lead to immigrant recruits having their contracts cancelled.</w:t>
      </w:r>
      <w:r w:rsidRPr="00E16AF4">
        <w:t>[17]</w:t>
      </w:r>
    </w:p>
    <w:p w14:paraId="574CB2AB" w14:textId="77777777" w:rsidR="00847351" w:rsidRPr="00E16AF4" w:rsidRDefault="00847351" w:rsidP="00847351">
      <w:pPr>
        <w:rPr>
          <w:rStyle w:val="StyleUnderline"/>
        </w:rPr>
      </w:pPr>
    </w:p>
    <w:p w14:paraId="6D7E8136" w14:textId="77777777" w:rsidR="00735584" w:rsidRPr="00E16AF4" w:rsidRDefault="001668A8" w:rsidP="001668A8">
      <w:pPr>
        <w:pStyle w:val="Heading4"/>
        <w:rPr>
          <w:rFonts w:cs="Times New Roman"/>
        </w:rPr>
      </w:pPr>
      <w:r w:rsidRPr="00E16AF4">
        <w:rPr>
          <w:rFonts w:cs="Times New Roman"/>
        </w:rPr>
        <w:t>That guts readiness – MAVNI recruits knowledge in foreign language and culture act as force multipliers</w:t>
      </w:r>
    </w:p>
    <w:p w14:paraId="4C90F549" w14:textId="18423875" w:rsidR="00735584" w:rsidRPr="00E16AF4" w:rsidRDefault="001668A8" w:rsidP="001668A8">
      <w:pPr>
        <w:rPr>
          <w:rStyle w:val="Style13ptBold"/>
        </w:rPr>
      </w:pPr>
      <w:r w:rsidRPr="00E16AF4">
        <w:rPr>
          <w:rStyle w:val="Style13ptBold"/>
        </w:rPr>
        <w:t>Garrison, Clinton Campaign deputy foreign policy</w:t>
      </w:r>
      <w:r w:rsidR="00E864AB" w:rsidRPr="00E16AF4">
        <w:rPr>
          <w:rStyle w:val="Style13ptBold"/>
        </w:rPr>
        <w:t xml:space="preserve"> advisor,</w:t>
      </w:r>
      <w:r w:rsidRPr="00E16AF4">
        <w:rPr>
          <w:rStyle w:val="Style13ptBold"/>
        </w:rPr>
        <w:t xml:space="preserve"> 17</w:t>
      </w:r>
    </w:p>
    <w:p w14:paraId="484B1205" w14:textId="20287EB0" w:rsidR="001668A8" w:rsidRPr="00E16AF4" w:rsidRDefault="001668A8" w:rsidP="001668A8">
      <w:r w:rsidRPr="00E16AF4">
        <w:t xml:space="preserve">(Bishop, 9/12/17, Just Security, “A Dream Deferred: Rescinding DACA Makes Us Less Secure”, </w:t>
      </w:r>
      <w:hyperlink r:id="rId7" w:history="1">
        <w:r w:rsidRPr="00E16AF4">
          <w:rPr>
            <w:rStyle w:val="Hyperlink"/>
          </w:rPr>
          <w:t>https://www.justsecurity.org/44886/dream-deferred-rescinding-daca-secure/</w:t>
        </w:r>
      </w:hyperlink>
      <w:r w:rsidRPr="00E16AF4">
        <w:t>, accessed 6/29/18, GDI – AYH)</w:t>
      </w:r>
    </w:p>
    <w:p w14:paraId="02FF1DE4" w14:textId="77777777" w:rsidR="001668A8" w:rsidRPr="00E16AF4" w:rsidRDefault="001668A8" w:rsidP="001668A8"/>
    <w:p w14:paraId="102A5FAA" w14:textId="666C9CC8" w:rsidR="001668A8" w:rsidRPr="00E16AF4" w:rsidRDefault="001668A8" w:rsidP="001668A8">
      <w:pPr>
        <w:spacing w:after="0"/>
        <w:rPr>
          <w:b/>
          <w:u w:val="single"/>
        </w:rPr>
      </w:pPr>
      <w:r w:rsidRPr="00E16AF4">
        <w:rPr>
          <w:rStyle w:val="StyleUnderline"/>
        </w:rPr>
        <w:t>While rescinding</w:t>
      </w:r>
      <w:r w:rsidR="00735584" w:rsidRPr="00E16AF4">
        <w:rPr>
          <w:rStyle w:val="StyleUnderline"/>
        </w:rPr>
        <w:t xml:space="preserve"> </w:t>
      </w:r>
      <w:r w:rsidRPr="00E16AF4">
        <w:rPr>
          <w:rStyle w:val="StyleUnderline"/>
        </w:rPr>
        <w:t>Deferred Action for Childhood Arrivals, or DACA, fits comfortably into the thematic vision of “America First” that resonates so well with President Donald Trump’s voter base, in reality the far-reaching ramifications of this anti-immigration decision are devastating and deeply undermine American values.</w:t>
      </w:r>
    </w:p>
    <w:p w14:paraId="44A4BA34" w14:textId="77777777" w:rsidR="001668A8" w:rsidRPr="00E16AF4" w:rsidRDefault="001668A8" w:rsidP="001668A8">
      <w:pPr>
        <w:spacing w:after="0"/>
        <w:rPr>
          <w:b/>
          <w:u w:val="single"/>
        </w:rPr>
      </w:pPr>
      <w:r w:rsidRPr="00E16AF4">
        <w:rPr>
          <w:rStyle w:val="StyleUnderline"/>
        </w:rPr>
        <w:t>The move will affect the United States economically and culturally by removing a group of about 800,000 high-achieving, hardworking, young members of our communities. Additionally, the U.S. will again find itself on the moral low-ground as we potentially deport non-criminal taxpayers to countries they’ve never truly known and away from the only place they’ve ever called home.</w:t>
      </w:r>
    </w:p>
    <w:p w14:paraId="7E882545" w14:textId="77777777" w:rsidR="001668A8" w:rsidRPr="00E16AF4" w:rsidRDefault="001668A8" w:rsidP="001668A8">
      <w:pPr>
        <w:spacing w:after="0"/>
        <w:rPr>
          <w:b/>
          <w:u w:val="single"/>
        </w:rPr>
      </w:pPr>
      <w:r w:rsidRPr="00E16AF4">
        <w:t xml:space="preserve">But </w:t>
      </w:r>
      <w:r w:rsidRPr="00E16AF4">
        <w:rPr>
          <w:rStyle w:val="StyleUnderline"/>
        </w:rPr>
        <w:t>if those two points are not reason enough to compel congressional and executive action to halt this terrible decision, a third argument should weigh heavily on their minds. Getting rid of DACA will create a direct negative effect for hundreds of veterans and active service members who have and continue to risk their lives for our communities</w:t>
      </w:r>
      <w:r w:rsidRPr="00E16AF4">
        <w:t>. Furthermore</w:t>
      </w:r>
      <w:r w:rsidRPr="00E16AF4">
        <w:rPr>
          <w:rStyle w:val="StyleUnderline"/>
        </w:rPr>
        <w:t>, with Trump eager to expand the numbers of our military as he views size as a projection of might, why, then, would it make sense to remove a population of capable, virtually trouble free young people such as Dreamers from volunteering to serve? To put it bluntly, this decision makes us less safe.</w:t>
      </w:r>
    </w:p>
    <w:p w14:paraId="480AB3BD" w14:textId="77777777" w:rsidR="001668A8" w:rsidRPr="00E16AF4" w:rsidRDefault="001668A8" w:rsidP="001668A8">
      <w:pPr>
        <w:spacing w:after="0"/>
        <w:rPr>
          <w:b/>
          <w:u w:val="single"/>
        </w:rPr>
      </w:pPr>
      <w:r w:rsidRPr="00E16AF4">
        <w:t xml:space="preserve">DACA is an Executive Order issued by President Barack Obama five years ago that temporarily eliminates possible deportation </w:t>
      </w:r>
      <w:r w:rsidRPr="00E16AF4">
        <w:rPr>
          <w:rStyle w:val="StyleUnderline"/>
        </w:rPr>
        <w:t>for individuals who meet the requisite criteria:</w:t>
      </w:r>
    </w:p>
    <w:p w14:paraId="5D9E343F" w14:textId="77777777" w:rsidR="001668A8" w:rsidRPr="00E16AF4" w:rsidRDefault="001668A8" w:rsidP="001668A8">
      <w:pPr>
        <w:spacing w:after="0"/>
        <w:rPr>
          <w:rStyle w:val="StyleUnderline"/>
        </w:rPr>
      </w:pPr>
      <w:r w:rsidRPr="00E16AF4">
        <w:rPr>
          <w:rStyle w:val="StyleUnderline"/>
        </w:rPr>
        <w:t>(1) That they were brought to this country as children arriving prior to their sixteenth birthday;</w:t>
      </w:r>
    </w:p>
    <w:p w14:paraId="194745E2" w14:textId="77777777" w:rsidR="001668A8" w:rsidRPr="00E16AF4" w:rsidRDefault="001668A8" w:rsidP="001668A8">
      <w:pPr>
        <w:spacing w:after="0"/>
        <w:rPr>
          <w:rStyle w:val="StyleUnderline"/>
        </w:rPr>
      </w:pPr>
      <w:r w:rsidRPr="00E16AF4">
        <w:rPr>
          <w:rStyle w:val="StyleUnderline"/>
        </w:rPr>
        <w:t>(2) That they were under age 31 and had no valid immigration status on June 15, 2012;</w:t>
      </w:r>
    </w:p>
    <w:p w14:paraId="5E509F47" w14:textId="77777777" w:rsidR="001668A8" w:rsidRPr="00E16AF4" w:rsidRDefault="001668A8" w:rsidP="001668A8">
      <w:pPr>
        <w:spacing w:after="0"/>
        <w:rPr>
          <w:rStyle w:val="StyleUnderline"/>
        </w:rPr>
      </w:pPr>
      <w:r w:rsidRPr="00E16AF4">
        <w:rPr>
          <w:rStyle w:val="StyleUnderline"/>
        </w:rPr>
        <w:t>(3) That they have continuously resided in the United States between June 15, 2007 and the present;</w:t>
      </w:r>
    </w:p>
    <w:p w14:paraId="55FB5F20" w14:textId="77777777" w:rsidR="001668A8" w:rsidRPr="00E16AF4" w:rsidRDefault="001668A8" w:rsidP="001668A8">
      <w:pPr>
        <w:spacing w:after="0"/>
        <w:rPr>
          <w:rStyle w:val="StyleUnderline"/>
        </w:rPr>
      </w:pPr>
      <w:r w:rsidRPr="00E16AF4">
        <w:rPr>
          <w:rStyle w:val="StyleUnderline"/>
        </w:rPr>
        <w:t>(4) That they are currently in school, have graduated from high school, have obtained a GED, or were honorably discharged from the Armed Forces;</w:t>
      </w:r>
    </w:p>
    <w:p w14:paraId="277D43E4" w14:textId="77777777" w:rsidR="001668A8" w:rsidRPr="00E16AF4" w:rsidRDefault="001668A8" w:rsidP="001668A8">
      <w:pPr>
        <w:spacing w:after="0"/>
        <w:rPr>
          <w:b/>
          <w:u w:val="single"/>
        </w:rPr>
      </w:pPr>
      <w:r w:rsidRPr="00E16AF4">
        <w:rPr>
          <w:rStyle w:val="StyleUnderline"/>
        </w:rPr>
        <w:t>(5) That they have not been convicted of a felony, a “significant” misdemeanor, or three or more other misdemeanors, and do not otherwise pose a threat to national security or public safety.</w:t>
      </w:r>
    </w:p>
    <w:p w14:paraId="0BA23F93" w14:textId="77777777" w:rsidR="001668A8" w:rsidRPr="00E16AF4" w:rsidRDefault="001668A8" w:rsidP="001668A8">
      <w:pPr>
        <w:spacing w:after="0"/>
        <w:rPr>
          <w:b/>
          <w:u w:val="single"/>
        </w:rPr>
      </w:pPr>
      <w:r w:rsidRPr="00E16AF4">
        <w:t xml:space="preserve">By design, </w:t>
      </w:r>
      <w:r w:rsidRPr="00E16AF4">
        <w:rPr>
          <w:rStyle w:val="StyleUnderline"/>
        </w:rPr>
        <w:t>the program is geared towards providing non-criminal, young achievers who were not brought here of their own volition an opportunity to remain in the U.S. safely while continuing to further themselves and enrich the communities in which they reside</w:t>
      </w:r>
      <w:r w:rsidRPr="00E16AF4">
        <w:t xml:space="preserve">. </w:t>
      </w:r>
      <w:r w:rsidRPr="00E16AF4">
        <w:rPr>
          <w:rStyle w:val="StyleUnderline"/>
        </w:rPr>
        <w:t xml:space="preserve">Military service is specifically identified in the DACA requirements for its constructive value to society. It’s included partially because of Military Accessions Vital to National Interest (MAVNI), a program that places individuals with critical skill sets the military needs on a faster track for U.S. citizenship. </w:t>
      </w:r>
      <w:r w:rsidRPr="00E16AF4">
        <w:t xml:space="preserve">Given that one of the pre-requisites to qualify for DACA is honorable discharge from the Armed Forces, these two programs were inherently intertwined. MAVNI allowed for military enrollment while DACA provided these young and talented people a path to citizenship. </w:t>
      </w:r>
      <w:r w:rsidRPr="00E16AF4">
        <w:rPr>
          <w:rStyle w:val="StyleUnderline"/>
        </w:rPr>
        <w:t>Tighter review processes implemented by the Trump administration for MAVNI led to an internal review that recommended the program be dissolved, leaving roughly a 1,000 men and women in the lurch</w:t>
      </w:r>
      <w:r w:rsidRPr="00E16AF4">
        <w:t xml:space="preserve">. </w:t>
      </w:r>
      <w:r w:rsidRPr="00E16AF4">
        <w:rPr>
          <w:rStyle w:val="StyleUnderline"/>
        </w:rPr>
        <w:t>As former Pentagon spokesman Rear Adm. John Kirby stated in a recent piece, “more than 10,000 people have been recruited under the program. They serve all over the world and have contributed to operations in Iraq, Afghanistan and Asia-Pacific hotspots</w:t>
      </w:r>
      <w:r w:rsidRPr="00E16AF4">
        <w:t xml:space="preserve">. And </w:t>
      </w:r>
      <w:r w:rsidRPr="00E16AF4">
        <w:rPr>
          <w:rStyle w:val="StyleUnderline"/>
        </w:rPr>
        <w:t>their number includes a US Olympic silver medalist, a Secret Service officer, a nuclear energy fellow at MIT and the US Army’s 2012 Soldier of the Year.” Yes, among MAVNI’s success stories was SGT Saral K. Shrestha the Army’s 2012 soldier of the year, a Nepalese naturalized citizen.</w:t>
      </w:r>
    </w:p>
    <w:p w14:paraId="6A6D914A" w14:textId="55E4A1EF" w:rsidR="001668A8" w:rsidRPr="00E16AF4" w:rsidRDefault="001668A8" w:rsidP="001668A8">
      <w:pPr>
        <w:spacing w:after="0"/>
        <w:rPr>
          <w:b/>
          <w:u w:val="single"/>
        </w:rPr>
      </w:pPr>
      <w:r w:rsidRPr="00E16AF4">
        <w:rPr>
          <w:rStyle w:val="StyleUnderline"/>
        </w:rPr>
        <w:t>Beyond the MAVNI recruits who have been affected, though, estimates place Dreamer military service at approximately 900 veterans and current service members</w:t>
      </w:r>
      <w:r w:rsidRPr="00E16AF4">
        <w:t xml:space="preserve">. </w:t>
      </w:r>
      <w:r w:rsidRPr="00E16AF4">
        <w:rPr>
          <w:rStyle w:val="StyleUnderline"/>
        </w:rPr>
        <w:t>When including the men and women left with the uncertainty of MAVNI’s</w:t>
      </w:r>
      <w:r w:rsidR="00735584" w:rsidRPr="00E16AF4">
        <w:rPr>
          <w:rStyle w:val="StyleUnderline"/>
        </w:rPr>
        <w:t xml:space="preserve"> </w:t>
      </w:r>
      <w:r w:rsidRPr="00E16AF4">
        <w:rPr>
          <w:rStyle w:val="StyleUnderline"/>
        </w:rPr>
        <w:t>potential cancelation, in total, then, nearly 2,000 people who have served or wish to serve in uniform now find their futures in an uncertain position.</w:t>
      </w:r>
      <w:r w:rsidRPr="00E16AF4">
        <w:t xml:space="preserve"> Following the announcement that Trump wished to cancel the program, the president made the situation even more chaotic, calling on Congress to do something to undo his own decision to abandon DACA. Now, </w:t>
      </w:r>
      <w:r w:rsidRPr="00E16AF4">
        <w:rPr>
          <w:rStyle w:val="StyleUnderline"/>
        </w:rPr>
        <w:t>the military service members whose futures are in jeopardy have to wait with the rest of the country to see how this plays out over the next six months.</w:t>
      </w:r>
      <w:r w:rsidRPr="00E16AF4">
        <w:t xml:space="preserve"> But </w:t>
      </w:r>
      <w:r w:rsidRPr="00E16AF4">
        <w:rPr>
          <w:rStyle w:val="StyleUnderline"/>
        </w:rPr>
        <w:t>some non-residents can’t afford to take chances, choosing to seek asylum in Canada rather than be deported back to dangerous countries where their lives would be threatened.</w:t>
      </w:r>
    </w:p>
    <w:p w14:paraId="086BA824" w14:textId="77777777" w:rsidR="001668A8" w:rsidRPr="00E16AF4" w:rsidRDefault="001668A8" w:rsidP="001668A8">
      <w:pPr>
        <w:spacing w:after="0"/>
        <w:rPr>
          <w:b/>
          <w:u w:val="single"/>
        </w:rPr>
      </w:pPr>
      <w:r w:rsidRPr="00E16AF4">
        <w:t xml:space="preserve">If we can’t base the idea of providing for this group of people on solid economic or moral grounds, </w:t>
      </w:r>
      <w:r w:rsidRPr="00E16AF4">
        <w:rPr>
          <w:rStyle w:val="StyleUnderline"/>
        </w:rPr>
        <w:t>we must see the value in ensuring that able-bodied, intelligent, and motivated young people who view America as their home be allowed to serve within our ranks. These diligent patriots are force multipliers who, at a very young age, navigated childhood in foreign lands and consequently often understand multiple languages and cultures, not for the sake of academic prowess but rather for survival. Why would we turn that talent away</w:t>
      </w:r>
      <w:r w:rsidRPr="00E16AF4">
        <w:t xml:space="preserve">? Furthermore, </w:t>
      </w:r>
      <w:r w:rsidRPr="00E16AF4">
        <w:rPr>
          <w:rStyle w:val="StyleUnderline"/>
        </w:rPr>
        <w:t>what will happen to these teenagers that we send back to unstable, war torn countries without the proper, if any, support network?</w:t>
      </w:r>
      <w:r w:rsidRPr="00E16AF4">
        <w:t xml:space="preserve"> We send them to a new area they don’t know well, forcing these young people to struggle and find their own way. </w:t>
      </w:r>
      <w:r w:rsidRPr="00E16AF4">
        <w:rPr>
          <w:rStyle w:val="StyleUnderline"/>
        </w:rPr>
        <w:t>It leaves them vulnerable to groups with ill intentions.</w:t>
      </w:r>
    </w:p>
    <w:p w14:paraId="251E21E8" w14:textId="77777777" w:rsidR="001668A8" w:rsidRPr="00E16AF4" w:rsidRDefault="001668A8" w:rsidP="001668A8">
      <w:pPr>
        <w:spacing w:after="0"/>
        <w:rPr>
          <w:rStyle w:val="StyleUnderline"/>
        </w:rPr>
      </w:pPr>
      <w:r w:rsidRPr="00E16AF4">
        <w:t xml:space="preserve">If we cannot reasonably articulate and address the answers to these questions with our hearts, we must do so with our heads. </w:t>
      </w:r>
      <w:r w:rsidRPr="00E16AF4">
        <w:rPr>
          <w:rStyle w:val="StyleUnderline"/>
        </w:rPr>
        <w:t>Cutting Dreamers out of our country and our lives just doesn’t make sense. It’s not a part of the American Dream, and it undercuts our security and military readiness.</w:t>
      </w:r>
    </w:p>
    <w:p w14:paraId="100776EF" w14:textId="77777777" w:rsidR="001668A8" w:rsidRPr="00E16AF4" w:rsidRDefault="001668A8" w:rsidP="001668A8"/>
    <w:p w14:paraId="096A6467" w14:textId="77777777" w:rsidR="001668A8" w:rsidRPr="00E16AF4" w:rsidRDefault="001668A8" w:rsidP="00E864AB">
      <w:pPr>
        <w:pStyle w:val="Heading4"/>
        <w:rPr>
          <w:rFonts w:cs="Times New Roman"/>
        </w:rPr>
      </w:pPr>
      <w:r w:rsidRPr="00E16AF4">
        <w:rPr>
          <w:rFonts w:cs="Times New Roman"/>
        </w:rPr>
        <w:t>Immigrants key to readiness – lowest estimates puts MAVNI recruits at 1.2 million</w:t>
      </w:r>
    </w:p>
    <w:p w14:paraId="6A7A626D" w14:textId="77777777" w:rsidR="00735584" w:rsidRPr="00E16AF4" w:rsidRDefault="001668A8" w:rsidP="00E864AB">
      <w:pPr>
        <w:rPr>
          <w:rStyle w:val="Style13ptBold"/>
        </w:rPr>
      </w:pPr>
      <w:r w:rsidRPr="00E16AF4">
        <w:rPr>
          <w:rStyle w:val="Style13ptBold"/>
        </w:rPr>
        <w:t>Barry, Center for American Progress, 13</w:t>
      </w:r>
    </w:p>
    <w:p w14:paraId="2D152945" w14:textId="701ED911" w:rsidR="001668A8" w:rsidRPr="00E16AF4" w:rsidRDefault="001668A8" w:rsidP="00E864AB">
      <w:r w:rsidRPr="00E16AF4">
        <w:t xml:space="preserve">(Catherine, 11/8/13, Center for American Progress, “New Americans in Our Nation’s Military”, </w:t>
      </w:r>
      <w:hyperlink r:id="rId8" w:history="1">
        <w:r w:rsidRPr="00E16AF4">
          <w:rPr>
            <w:rStyle w:val="Hyperlink"/>
          </w:rPr>
          <w:t>https://www.americanprogress.org/issues/immigration/reports/2013/11/08/79116/new-americans-in-our-nations-military/</w:t>
        </w:r>
      </w:hyperlink>
      <w:r w:rsidRPr="00E16AF4">
        <w:t>, accessed 6/26/18, GDI – AYH)</w:t>
      </w:r>
    </w:p>
    <w:p w14:paraId="2B2A780B" w14:textId="77777777" w:rsidR="00735584" w:rsidRPr="00E16AF4" w:rsidRDefault="00735584" w:rsidP="001668A8"/>
    <w:p w14:paraId="7F7318E4" w14:textId="06133D7C" w:rsidR="001668A8" w:rsidRPr="00E16AF4" w:rsidRDefault="001668A8" w:rsidP="001668A8">
      <w:pPr>
        <w:rPr>
          <w:rStyle w:val="StyleUnderline"/>
        </w:rPr>
      </w:pPr>
      <w:r w:rsidRPr="00E16AF4">
        <w:rPr>
          <w:rStyle w:val="StyleUnderline"/>
        </w:rPr>
        <w:t>Immigrants are a critical part of U.S. military preparedness</w:t>
      </w:r>
    </w:p>
    <w:p w14:paraId="7D8ED3AB" w14:textId="77777777" w:rsidR="001668A8" w:rsidRPr="00E16AF4" w:rsidRDefault="001668A8" w:rsidP="001668A8">
      <w:pPr>
        <w:rPr>
          <w:rStyle w:val="StyleUnderline"/>
          <w:sz w:val="12"/>
        </w:rPr>
      </w:pPr>
      <w:r w:rsidRPr="00E16AF4">
        <w:rPr>
          <w:rStyle w:val="StyleUnderline"/>
        </w:rPr>
        <w:t>The DOD unveiled its support for the DREAM Act (see text box), integrating it into their 2010-2012 strategic plan to aid in military recruitment.</w:t>
      </w:r>
      <w:r w:rsidRPr="00E16AF4">
        <w:t xml:space="preserve"> That same year, the DOD also highlighted the noncitizen immigrant population in their annual “Population Representation in the Military Services” report. Their report outlined noncitizen population size and eligibility-to-serve criteria, such as being a legal permanent resident, having a high school degree, and English proficiency. </w:t>
      </w:r>
      <w:r w:rsidRPr="00E16AF4">
        <w:rPr>
          <w:rStyle w:val="StyleUnderline"/>
        </w:rPr>
        <w:t>Aside from the sheer number of people that would qualify—1.2 million noncitizens in the prime recruiting ages of 18 to 29 that meet this criteria—DOD recognizes that noncitizens also possess skills that are pivotal to future military strategy and military success.</w:t>
      </w:r>
    </w:p>
    <w:p w14:paraId="6B5B363D" w14:textId="77777777" w:rsidR="001668A8" w:rsidRPr="00E16AF4" w:rsidRDefault="001668A8" w:rsidP="001668A8">
      <w:pPr>
        <w:rPr>
          <w:rStyle w:val="StyleUnderline"/>
          <w:sz w:val="12"/>
        </w:rPr>
      </w:pPr>
      <w:r w:rsidRPr="00E16AF4">
        <w:rPr>
          <w:rStyle w:val="StyleUnderline"/>
        </w:rPr>
        <w:t>Unique skills</w:t>
      </w:r>
    </w:p>
    <w:p w14:paraId="253CAA63" w14:textId="77777777" w:rsidR="001668A8" w:rsidRPr="00E16AF4" w:rsidRDefault="001668A8" w:rsidP="001668A8">
      <w:pPr>
        <w:rPr>
          <w:rStyle w:val="StyleUnderline"/>
        </w:rPr>
      </w:pPr>
      <w:r w:rsidRPr="00E16AF4">
        <w:rPr>
          <w:rStyle w:val="StyleUnderline"/>
        </w:rPr>
        <w:t>The U.S. military environment shifted greatly after 9/11</w:t>
      </w:r>
      <w:r w:rsidRPr="00E16AF4">
        <w:t xml:space="preserve">, with the prolonged involvement in Afghanistan and Iraq, and greater cooperation with allies in the region. </w:t>
      </w:r>
      <w:r w:rsidRPr="00E16AF4">
        <w:rPr>
          <w:rStyle w:val="StyleUnderline"/>
        </w:rPr>
        <w:t>The dearth of military and civilian leadership possessing language and cultural competencies appropriate to these regions created a vacuum that hampered military success and critical on-the-ground coalition-building capacity.</w:t>
      </w:r>
    </w:p>
    <w:p w14:paraId="236164EB" w14:textId="77777777" w:rsidR="001668A8" w:rsidRPr="00E16AF4" w:rsidRDefault="001668A8" w:rsidP="001668A8">
      <w:pPr>
        <w:rPr>
          <w:rStyle w:val="StyleUnderline"/>
          <w:sz w:val="12"/>
        </w:rPr>
      </w:pPr>
      <w:r w:rsidRPr="00E16AF4">
        <w:rPr>
          <w:rStyle w:val="StyleUnderline"/>
        </w:rPr>
        <w:t>Recognizing the unique and essential linguistic and cultural diversity of immigrants born and socialized in cultures of strategic military interest, policymakers and military leaders actively sought to engage immigrants from these and other regions projected to be of national interest now and in the future. Secretary Panetta, in an August 10, 2011, memo on “Language Skills, Regional Expertise, and Cultural Capabilities in the Department of Defense (DoD),” underscored the importance of these skills:</w:t>
      </w:r>
      <w:r w:rsidRPr="00E16AF4">
        <w:rPr>
          <w:rStyle w:val="StyleUnderline"/>
          <w:sz w:val="12"/>
        </w:rPr>
        <w:t>¶</w:t>
      </w:r>
      <w:r w:rsidRPr="00E16AF4">
        <w:rPr>
          <w:sz w:val="12"/>
        </w:rPr>
        <w:t xml:space="preserve"> </w:t>
      </w:r>
      <w:r w:rsidRPr="00E16AF4">
        <w:rPr>
          <w:rStyle w:val="StyleUnderline"/>
        </w:rPr>
        <w:t>Language, regional and cultural skills … are critical to mission readiness in today’s dynamic global environment. Our forces must have the ability to effectively communicate with and understand the cultures of coalition forces, international partners, and local populations.</w:t>
      </w:r>
    </w:p>
    <w:p w14:paraId="6A6953C0" w14:textId="77777777" w:rsidR="001668A8" w:rsidRPr="00E16AF4" w:rsidRDefault="001668A8" w:rsidP="001668A8">
      <w:pPr>
        <w:rPr>
          <w:rStyle w:val="StyleUnderline"/>
          <w:sz w:val="12"/>
        </w:rPr>
      </w:pPr>
      <w:r w:rsidRPr="00E16AF4">
        <w:rPr>
          <w:rStyle w:val="StyleUnderline"/>
        </w:rPr>
        <w:t>Lower attrition</w:t>
      </w:r>
    </w:p>
    <w:p w14:paraId="65BED86C" w14:textId="77777777" w:rsidR="001668A8" w:rsidRPr="00E16AF4" w:rsidRDefault="001668A8" w:rsidP="001668A8">
      <w:pPr>
        <w:rPr>
          <w:rStyle w:val="StyleUnderline"/>
          <w:sz w:val="12"/>
        </w:rPr>
      </w:pPr>
      <w:r w:rsidRPr="00E16AF4">
        <w:t xml:space="preserve">Not only do immigrant service members contribute to linguistic and cultural capabilities, but </w:t>
      </w:r>
      <w:r w:rsidRPr="00E16AF4">
        <w:rPr>
          <w:rStyle w:val="StyleUnderline"/>
        </w:rPr>
        <w:t>noncitizens are less likely than U.S. citizens to drop out of military service.</w:t>
      </w:r>
      <w:r w:rsidRPr="00E16AF4">
        <w:t xml:space="preserve"> Leaving the military before completing a tour of duty, also known </w:t>
      </w:r>
      <w:r w:rsidRPr="00E16AF4">
        <w:rPr>
          <w:rStyle w:val="StyleUnderline"/>
        </w:rPr>
        <w:t>as attrition, is a historical and costly problem for the armed forces. Recruiting, training, transporting, clothing, feeding, and paying enlistees is expensive, so each time an individual drops out of service, he or she must be replaced at additional expense. Noncitizens are less likely to drop out than U.S. citizens at each standardly measured point in time—after 3 months, 36 months, or 48 months of service.</w:t>
      </w:r>
    </w:p>
    <w:p w14:paraId="658181BF" w14:textId="77777777" w:rsidR="001668A8" w:rsidRPr="00E16AF4" w:rsidRDefault="001668A8" w:rsidP="001668A8">
      <w:pPr>
        <w:rPr>
          <w:rStyle w:val="StyleUnderline"/>
          <w:sz w:val="12"/>
        </w:rPr>
      </w:pPr>
      <w:r w:rsidRPr="00E16AF4">
        <w:rPr>
          <w:rStyle w:val="StyleUnderline"/>
        </w:rPr>
        <w:t>Noncitizens consistently maintain approximately half the dropout level as U.S. citizens. After three months of service, for example, only 4 percent of noncitizen recruits versus 8.2 percent of U.S. citizens have dropped out of service; at 48 months, 18.2 percent of noncitizens versus 31.9 percent of U.S. citizens have dropped out. Lower attrition rates translate into cost savings for the military. And because noncitizens account for 4 percent of all first-term recruits across military branches, these cost savings are significant.</w:t>
      </w:r>
    </w:p>
    <w:p w14:paraId="345B6669" w14:textId="77777777" w:rsidR="001668A8" w:rsidRPr="00E16AF4" w:rsidRDefault="001668A8" w:rsidP="001668A8">
      <w:pPr>
        <w:rPr>
          <w:rStyle w:val="StyleUnderline"/>
          <w:sz w:val="12"/>
        </w:rPr>
      </w:pPr>
      <w:r w:rsidRPr="00E16AF4">
        <w:rPr>
          <w:rStyle w:val="StyleUnderline"/>
        </w:rPr>
        <w:t>Outstanding service</w:t>
      </w:r>
    </w:p>
    <w:p w14:paraId="3174A4CF" w14:textId="77777777" w:rsidR="001668A8" w:rsidRPr="00E16AF4" w:rsidRDefault="001668A8" w:rsidP="001668A8">
      <w:pPr>
        <w:rPr>
          <w:rStyle w:val="StyleUnderline"/>
          <w:sz w:val="12"/>
        </w:rPr>
      </w:pPr>
      <w:r w:rsidRPr="00E16AF4">
        <w:rPr>
          <w:rStyle w:val="StyleUnderline"/>
        </w:rPr>
        <w:t>Immigrant service members also perform well on the battlefield</w:t>
      </w:r>
      <w:r w:rsidRPr="00E16AF4">
        <w:t xml:space="preserve">. </w:t>
      </w:r>
      <w:r w:rsidRPr="00E16AF4">
        <w:rPr>
          <w:rStyle w:val="StyleUnderline"/>
        </w:rPr>
        <w:t>The Congressional Medal of Honor award is the highest military decoration bestowed upon a living or deceased service member, and 20 percent of all award recipients have been immigrant service members</w:t>
      </w:r>
      <w:r w:rsidRPr="00E16AF4">
        <w:t xml:space="preserve">. </w:t>
      </w:r>
      <w:r w:rsidRPr="00E16AF4">
        <w:rPr>
          <w:rStyle w:val="StyleUnderline"/>
        </w:rPr>
        <w:t>The courageous—and often fatal—actions to assist fellow service members in the face of grave danger demonstrate the great lengths that immigrant service members will go to uphold their military duties and serve the United States.</w:t>
      </w:r>
    </w:p>
    <w:p w14:paraId="62E36ACB" w14:textId="77777777" w:rsidR="001668A8" w:rsidRPr="00E16AF4" w:rsidRDefault="001668A8" w:rsidP="001668A8">
      <w:r w:rsidRPr="00E16AF4">
        <w:t>Take the story of Navy Cross awardee Marine Sergeant Rafael Peralta. Born in Mexico, Peralta enlisted in the U.S. armed forces after becoming a legal permanent resident. On November 15, 2004, Peralta, a 25-year-old platoon scout serving in Fallujah, Iraq, was shot during a firefight during a house search and fell to the ground, wounded. When his fellow marines entered the room where he lay, the suspected terrorists threw a grenade close to Peralta. Peralta grabbed the grenade and pressed it to his body, absorbing its deadly blast, and saving the lives of six fellow marines. In a letter to his 14-year-old brother before his death, Peralta clearly expressed his motivations for serving and his love for his adopted country: “I’m proud to be a Marine, a U.S. Marine, and to defend and protect the freedom and Constitution of America. You should be proud of being an American citizen.”</w:t>
      </w:r>
    </w:p>
    <w:p w14:paraId="4984E688" w14:textId="77777777" w:rsidR="001668A8" w:rsidRPr="00E16AF4" w:rsidRDefault="001668A8" w:rsidP="001668A8">
      <w:pPr>
        <w:rPr>
          <w:u w:val="single"/>
        </w:rPr>
      </w:pPr>
    </w:p>
    <w:p w14:paraId="0A8CC1C2" w14:textId="77777777" w:rsidR="001668A8" w:rsidRPr="00E16AF4" w:rsidRDefault="001668A8" w:rsidP="00E864AB">
      <w:pPr>
        <w:pStyle w:val="Heading4"/>
        <w:rPr>
          <w:rFonts w:cs="Times New Roman"/>
        </w:rPr>
      </w:pPr>
      <w:r w:rsidRPr="00E16AF4">
        <w:rPr>
          <w:rFonts w:cs="Times New Roman"/>
        </w:rPr>
        <w:t>Specifically, the US Navy is short 50,000 sailors – current eligibility pool is dwindling</w:t>
      </w:r>
    </w:p>
    <w:p w14:paraId="5E0B495F" w14:textId="77777777" w:rsidR="00735584" w:rsidRPr="00E16AF4" w:rsidRDefault="001668A8" w:rsidP="00E864AB">
      <w:pPr>
        <w:rPr>
          <w:rStyle w:val="Style13ptBold"/>
        </w:rPr>
      </w:pPr>
      <w:r w:rsidRPr="00E16AF4">
        <w:rPr>
          <w:rStyle w:val="Style13ptBold"/>
        </w:rPr>
        <w:t>Bergman, Military.com journalist, 6-13-18</w:t>
      </w:r>
    </w:p>
    <w:p w14:paraId="5C71B545" w14:textId="741ED62C" w:rsidR="001668A8" w:rsidRPr="00E16AF4" w:rsidRDefault="001668A8" w:rsidP="00E864AB">
      <w:r w:rsidRPr="00E16AF4">
        <w:t>[Julia, Military journalist, Military.Com, "Navy Secretary Says Service Needs to Boost Recruitment Efforts" https://www.military.com/daily-news/2018/06/13/navy-secretary-says-service-needs-boost-recruitment-efforts.html/ accessed: 6-27-2018//quan]</w:t>
      </w:r>
    </w:p>
    <w:p w14:paraId="11440D8F" w14:textId="77777777" w:rsidR="001668A8" w:rsidRPr="00E16AF4" w:rsidRDefault="001668A8" w:rsidP="001668A8">
      <w:pPr>
        <w:rPr>
          <w:szCs w:val="24"/>
        </w:rPr>
      </w:pPr>
    </w:p>
    <w:p w14:paraId="7AC8D33B" w14:textId="77777777" w:rsidR="001668A8" w:rsidRPr="00E16AF4" w:rsidRDefault="001668A8" w:rsidP="001668A8">
      <w:pPr>
        <w:rPr>
          <w:szCs w:val="24"/>
        </w:rPr>
      </w:pPr>
      <w:r w:rsidRPr="00E16AF4">
        <w:rPr>
          <w:rStyle w:val="StyleUnderline"/>
          <w:sz w:val="24"/>
          <w:szCs w:val="24"/>
        </w:rPr>
        <w:t>The head of the Navy said the service needs to get creative about its recruitment and retention efforts as it seeks to bring on enough</w:t>
      </w:r>
      <w:r w:rsidRPr="00E16AF4">
        <w:t xml:space="preserve"> manpower</w:t>
      </w:r>
      <w:r w:rsidRPr="00E16AF4">
        <w:rPr>
          <w:rStyle w:val="StyleUnderline"/>
          <w:sz w:val="24"/>
          <w:szCs w:val="24"/>
        </w:rPr>
        <w:t xml:space="preserve"> to match a buildup in its fleet</w:t>
      </w:r>
      <w:r w:rsidRPr="00E16AF4">
        <w:rPr>
          <w:szCs w:val="24"/>
        </w:rPr>
        <w:t>.</w:t>
      </w:r>
    </w:p>
    <w:p w14:paraId="055C65B0" w14:textId="77777777" w:rsidR="001668A8" w:rsidRPr="00E16AF4" w:rsidRDefault="001668A8" w:rsidP="001668A8">
      <w:pPr>
        <w:rPr>
          <w:szCs w:val="24"/>
        </w:rPr>
      </w:pPr>
      <w:r w:rsidRPr="00E16AF4">
        <w:rPr>
          <w:rStyle w:val="StyleUnderline"/>
          <w:sz w:val="24"/>
          <w:szCs w:val="24"/>
        </w:rPr>
        <w:t>A healthy U.S. economy -- the unemployment rate is the lowest it's been in 18 years -- means the Navy is facing stiff competition from the private sector, and even the other military services, for talent</w:t>
      </w:r>
      <w:r w:rsidRPr="00E16AF4">
        <w:rPr>
          <w:szCs w:val="24"/>
        </w:rPr>
        <w:t xml:space="preserve">. </w:t>
      </w:r>
      <w:r w:rsidRPr="00E16AF4">
        <w:rPr>
          <w:rStyle w:val="StyleUnderline"/>
          <w:sz w:val="24"/>
          <w:szCs w:val="24"/>
        </w:rPr>
        <w:t>Plus, more than 70 percent of Americans of prime recruiting age are ineligible to serve, due to issues such as criminal records, obesity and lack of a high school diploma or GED,</w:t>
      </w:r>
      <w:r w:rsidRPr="00E16AF4">
        <w:rPr>
          <w:szCs w:val="24"/>
        </w:rPr>
        <w:t xml:space="preserve"> according to Pentagon data.</w:t>
      </w:r>
    </w:p>
    <w:p w14:paraId="44B5D01A" w14:textId="77777777" w:rsidR="001668A8" w:rsidRPr="00E16AF4" w:rsidRDefault="001668A8" w:rsidP="001668A8">
      <w:pPr>
        <w:rPr>
          <w:szCs w:val="24"/>
        </w:rPr>
      </w:pPr>
      <w:r w:rsidRPr="00E16AF4">
        <w:rPr>
          <w:szCs w:val="24"/>
        </w:rPr>
        <w:t>"</w:t>
      </w:r>
      <w:r w:rsidRPr="00E16AF4">
        <w:rPr>
          <w:rStyle w:val="StyleUnderline"/>
          <w:sz w:val="24"/>
          <w:szCs w:val="24"/>
        </w:rPr>
        <w:t>As the economy improves, we compete," Navy Secretary</w:t>
      </w:r>
      <w:r w:rsidRPr="00E16AF4">
        <w:t xml:space="preserve"> Richard</w:t>
      </w:r>
      <w:r w:rsidRPr="00E16AF4">
        <w:rPr>
          <w:rStyle w:val="StyleUnderline"/>
          <w:sz w:val="24"/>
          <w:szCs w:val="24"/>
        </w:rPr>
        <w:t xml:space="preserve"> Spencer said.</w:t>
      </w:r>
      <w:r w:rsidRPr="00E16AF4">
        <w:rPr>
          <w:szCs w:val="24"/>
        </w:rPr>
        <w:t xml:space="preserve"> "The game is now in our court to do the best we can to have the tools that we need to recruit, train and retain the best that our country has to offer."</w:t>
      </w:r>
    </w:p>
    <w:p w14:paraId="0DFD5402" w14:textId="77777777" w:rsidR="001668A8" w:rsidRPr="00E16AF4" w:rsidRDefault="001668A8" w:rsidP="001668A8">
      <w:pPr>
        <w:rPr>
          <w:szCs w:val="24"/>
        </w:rPr>
      </w:pPr>
      <w:r w:rsidRPr="00E16AF4">
        <w:rPr>
          <w:szCs w:val="24"/>
        </w:rPr>
        <w:t>Spencer addressed military scholars Tuesday as part of the Naval War College's annual, two-day Current Strategy Forum in Newport, R.I. The heads of the Navy and Marine Corps spoke earlier in the day.</w:t>
      </w:r>
    </w:p>
    <w:p w14:paraId="4A8C8D0B" w14:textId="77777777" w:rsidR="001668A8" w:rsidRPr="00E16AF4" w:rsidRDefault="001668A8" w:rsidP="001668A8">
      <w:pPr>
        <w:rPr>
          <w:szCs w:val="24"/>
        </w:rPr>
      </w:pPr>
      <w:r w:rsidRPr="00E16AF4">
        <w:rPr>
          <w:szCs w:val="24"/>
        </w:rPr>
        <w:t>Congress has given the Navy flexibility to test new ways to retain personnel. Earlier in the year, the Navy announced a new program to allow sailors who leave the service to rapidly re-enlist within a few years, if they chose to do so. The service is also entertaining the idea of hiring mid-career professionals from the private sector for various job areas such as cyber warfare.</w:t>
      </w:r>
    </w:p>
    <w:p w14:paraId="0D0BC14E" w14:textId="77777777" w:rsidR="001668A8" w:rsidRPr="00E16AF4" w:rsidRDefault="001668A8" w:rsidP="001668A8">
      <w:pPr>
        <w:rPr>
          <w:szCs w:val="24"/>
        </w:rPr>
      </w:pPr>
      <w:r w:rsidRPr="00E16AF4">
        <w:rPr>
          <w:szCs w:val="24"/>
        </w:rPr>
        <w:t>"We have to start thinking like this because we are competing in a very competitive pond when it comes to these resources," Spencer said.</w:t>
      </w:r>
    </w:p>
    <w:p w14:paraId="17038CCE" w14:textId="77777777" w:rsidR="001668A8" w:rsidRPr="00E16AF4" w:rsidRDefault="001668A8" w:rsidP="001668A8">
      <w:pPr>
        <w:rPr>
          <w:szCs w:val="24"/>
        </w:rPr>
      </w:pPr>
      <w:r w:rsidRPr="00E16AF4">
        <w:rPr>
          <w:rStyle w:val="StyleUnderline"/>
          <w:sz w:val="24"/>
          <w:szCs w:val="24"/>
        </w:rPr>
        <w:t>Currently, the Navy is about 11,000 sailors short of what it needs, and will need about 50,000 more sailors to support its goal of a 355-ship fleet.</w:t>
      </w:r>
      <w:r w:rsidRPr="00E16AF4">
        <w:rPr>
          <w:szCs w:val="24"/>
        </w:rPr>
        <w:t xml:space="preserve"> It has 283 ships today.</w:t>
      </w:r>
    </w:p>
    <w:p w14:paraId="7E3D688A" w14:textId="77777777" w:rsidR="001668A8" w:rsidRPr="00E16AF4" w:rsidRDefault="001668A8" w:rsidP="001668A8">
      <w:pPr>
        <w:rPr>
          <w:szCs w:val="24"/>
        </w:rPr>
      </w:pPr>
      <w:r w:rsidRPr="00E16AF4">
        <w:rPr>
          <w:szCs w:val="24"/>
        </w:rPr>
        <w:t>In southeastern Connecticut, officials are estimating an additional 500 families will move to the area due to an uptick in submarine construction.</w:t>
      </w:r>
    </w:p>
    <w:p w14:paraId="14E06EB2" w14:textId="77777777" w:rsidR="001668A8" w:rsidRPr="00E16AF4" w:rsidRDefault="001668A8" w:rsidP="001668A8">
      <w:pPr>
        <w:rPr>
          <w:rStyle w:val="StyleUnderline"/>
          <w:sz w:val="24"/>
          <w:szCs w:val="24"/>
        </w:rPr>
      </w:pPr>
      <w:r w:rsidRPr="00E16AF4">
        <w:rPr>
          <w:szCs w:val="24"/>
        </w:rPr>
        <w:t xml:space="preserve">President Donald Trump requested $686.1 billion for the military in his budget proposal for next year. Adm. John Richardson, head of the Navy, noted in his remarks earlier in the day that he is revising, and will soon release, a strategic memo from January 2016 given the Navy is receiving more funding that it anticipated. Meanwhile, Spencer is in the midst of an audit examining how the Navy spends its money. </w:t>
      </w:r>
      <w:r w:rsidRPr="00E16AF4">
        <w:rPr>
          <w:rStyle w:val="StyleUnderline"/>
          <w:sz w:val="24"/>
          <w:szCs w:val="24"/>
        </w:rPr>
        <w:t>National defense strategy focuses heavily on maritime assets.</w:t>
      </w:r>
    </w:p>
    <w:p w14:paraId="0103602F" w14:textId="77777777" w:rsidR="001668A8" w:rsidRPr="00E16AF4" w:rsidRDefault="001668A8" w:rsidP="001668A8">
      <w:pPr>
        <w:rPr>
          <w:rStyle w:val="StyleUnderline"/>
          <w:sz w:val="24"/>
          <w:szCs w:val="24"/>
        </w:rPr>
      </w:pPr>
    </w:p>
    <w:p w14:paraId="2023ED43" w14:textId="77777777" w:rsidR="00735584" w:rsidRPr="00E16AF4" w:rsidRDefault="001668A8" w:rsidP="001668A8">
      <w:pPr>
        <w:pStyle w:val="Heading4"/>
        <w:rPr>
          <w:rFonts w:cs="Times New Roman"/>
        </w:rPr>
      </w:pPr>
      <w:r w:rsidRPr="00E16AF4">
        <w:rPr>
          <w:rFonts w:cs="Times New Roman"/>
        </w:rPr>
        <w:t>Navy recruiting and expansion key to US navy strength – checks growing China and Russian aggression</w:t>
      </w:r>
    </w:p>
    <w:p w14:paraId="67D8DF87" w14:textId="77777777" w:rsidR="00735584" w:rsidRPr="00E16AF4" w:rsidRDefault="001668A8" w:rsidP="001668A8">
      <w:r w:rsidRPr="00E16AF4">
        <w:rPr>
          <w:rStyle w:val="Style13ptBold"/>
        </w:rPr>
        <w:t>Sussis &amp; Gu, Medill News writers, 6-29-18</w:t>
      </w:r>
    </w:p>
    <w:p w14:paraId="60281116" w14:textId="1D51D804" w:rsidR="001668A8" w:rsidRPr="00E16AF4" w:rsidRDefault="001668A8" w:rsidP="001668A8">
      <w:r w:rsidRPr="00E16AF4">
        <w:t>[Matt and Yingjie, USA TODAY, "Navy’s planned shipbuilding spree overlooks looming sailor shortage" https://www.usatoday.com/story/news/politics/2018/06/29/navy-wants-more-ships-but-lacks-sailors-fill-them/711039002// accessed: 6-29-2018//quan]</w:t>
      </w:r>
    </w:p>
    <w:p w14:paraId="7C24657C" w14:textId="77777777" w:rsidR="001668A8" w:rsidRPr="00E16AF4" w:rsidRDefault="001668A8" w:rsidP="001668A8"/>
    <w:p w14:paraId="1B5646DA" w14:textId="77777777" w:rsidR="001668A8" w:rsidRPr="00E16AF4" w:rsidRDefault="001668A8" w:rsidP="001668A8">
      <w:r w:rsidRPr="00E16AF4">
        <w:rPr>
          <w:rStyle w:val="StyleUnderline"/>
        </w:rPr>
        <w:t>Just as the U.S. is ambitiously working to build up its fleet, so too are China and Russia</w:t>
      </w:r>
      <w:r w:rsidRPr="00E16AF4">
        <w:t>.</w:t>
      </w:r>
    </w:p>
    <w:p w14:paraId="57E8D5F6" w14:textId="77777777" w:rsidR="001668A8" w:rsidRPr="00E16AF4" w:rsidRDefault="001668A8" w:rsidP="001668A8">
      <w:pPr>
        <w:rPr>
          <w:b/>
          <w:u w:val="single"/>
        </w:rPr>
      </w:pPr>
      <w:r w:rsidRPr="00E16AF4">
        <w:rPr>
          <w:rStyle w:val="StyleUnderline"/>
        </w:rPr>
        <w:t>Russia currently has 306 active-duty ships, while China has approximately 500 – including a massive fleet of nearly 300 small surface combatants. Both have plans to expand their smaller ships and undersea warfare capabilities.</w:t>
      </w:r>
    </w:p>
    <w:p w14:paraId="1A65241F" w14:textId="77777777" w:rsidR="001668A8" w:rsidRPr="00E16AF4" w:rsidRDefault="001668A8" w:rsidP="001668A8">
      <w:r w:rsidRPr="00E16AF4">
        <w:rPr>
          <w:rStyle w:val="StyleUnderline"/>
        </w:rPr>
        <w:t>China has become increasingly aggressive in a bid to dominate sea lanes in the Pacific Ocean and grow influence around the world</w:t>
      </w:r>
      <w:r w:rsidRPr="00E16AF4">
        <w:t xml:space="preserve">. </w:t>
      </w:r>
      <w:r w:rsidRPr="00E16AF4">
        <w:rPr>
          <w:rStyle w:val="StyleUnderline"/>
        </w:rPr>
        <w:t>To that end, China has built and is sea testing its second aircraft carrier as it also develops its</w:t>
      </w:r>
      <w:r w:rsidRPr="00E16AF4">
        <w:t xml:space="preserve"> submarine and small surface combatant </w:t>
      </w:r>
      <w:r w:rsidRPr="00E16AF4">
        <w:rPr>
          <w:rStyle w:val="StyleUnderline"/>
        </w:rPr>
        <w:t>fleets</w:t>
      </w:r>
      <w:r w:rsidRPr="00E16AF4">
        <w:t>. Those fleets include at least 12 corvettes (small warships) and ten submarines--including four attack submarines and six ballistic missile submarines.</w:t>
      </w:r>
    </w:p>
    <w:p w14:paraId="3527865D" w14:textId="77777777" w:rsidR="001668A8" w:rsidRPr="00E16AF4" w:rsidRDefault="001668A8" w:rsidP="001668A8">
      <w:r w:rsidRPr="00E16AF4">
        <w:rPr>
          <w:rStyle w:val="StyleUnderline"/>
        </w:rPr>
        <w:t>Russia has become increasingly provocative in the South China Sea where it has agreed to cooperate militarily with Vietnam.</w:t>
      </w:r>
      <w:r w:rsidRPr="00E16AF4">
        <w:t xml:space="preserve"> </w:t>
      </w:r>
      <w:r w:rsidRPr="00E16AF4">
        <w:rPr>
          <w:rStyle w:val="StyleUnderline"/>
        </w:rPr>
        <w:t xml:space="preserve">It </w:t>
      </w:r>
      <w:r w:rsidRPr="00E16AF4">
        <w:t xml:space="preserve">has </w:t>
      </w:r>
      <w:r w:rsidRPr="00E16AF4">
        <w:rPr>
          <w:rStyle w:val="StyleUnderline"/>
        </w:rPr>
        <w:t>plans to develop 16 additional guided missile corvettes, and is modernizing with advanced weapons systems more than a dozen of its attack submarines.</w:t>
      </w:r>
      <w:r w:rsidRPr="00E16AF4">
        <w:t xml:space="preserve"> However, the Russian Navy has had its share of technical problems related to its industrial base.</w:t>
      </w:r>
    </w:p>
    <w:p w14:paraId="485A741A" w14:textId="77777777" w:rsidR="001668A8" w:rsidRPr="00E16AF4" w:rsidRDefault="001668A8" w:rsidP="001668A8">
      <w:r w:rsidRPr="00E16AF4">
        <w:t>“The Russians are very good at coming up with unique ideas, but they’ve struggled to manufacture the hardware to actually carry it out,” said Washington-based naval analyst Christopher P. Cavas.</w:t>
      </w:r>
    </w:p>
    <w:p w14:paraId="5124ECE0" w14:textId="77777777" w:rsidR="001668A8" w:rsidRPr="00E16AF4" w:rsidRDefault="001668A8" w:rsidP="001668A8">
      <w:r w:rsidRPr="00E16AF4">
        <w:rPr>
          <w:rStyle w:val="StyleUnderline"/>
        </w:rPr>
        <w:t>If the United States fulfills its shipbuilding plans by 2023, it will remain the most dominant sea force — particularly with respect to larger surface combatants and submarines,</w:t>
      </w:r>
      <w:r w:rsidRPr="00E16AF4">
        <w:t xml:space="preserve"> experts said.</w:t>
      </w:r>
    </w:p>
    <w:p w14:paraId="10A028A4" w14:textId="77777777" w:rsidR="001668A8" w:rsidRPr="00E16AF4" w:rsidRDefault="001668A8" w:rsidP="001668A8">
      <w:r w:rsidRPr="00E16AF4">
        <w:t xml:space="preserve">But </w:t>
      </w:r>
      <w:r w:rsidRPr="00E16AF4">
        <w:rPr>
          <w:rStyle w:val="StyleUnderline"/>
        </w:rPr>
        <w:t>having the most powerful ships in the world has its limitations if there are not enough sailors to man those ships</w:t>
      </w:r>
      <w:r w:rsidRPr="00E16AF4">
        <w:t xml:space="preserve">. </w:t>
      </w:r>
      <w:r w:rsidRPr="00E16AF4">
        <w:rPr>
          <w:rStyle w:val="StyleUnderline"/>
        </w:rPr>
        <w:t>The Navy will need to seriously improve its recruiting efforts beyond just small incentives such as pay raises and longer sabbaticals</w:t>
      </w:r>
      <w:r w:rsidRPr="00E16AF4">
        <w:t>, said James R. Holmes, professor of strategy at the Naval War College.</w:t>
      </w:r>
    </w:p>
    <w:p w14:paraId="6B43D831" w14:textId="77777777" w:rsidR="001668A8" w:rsidRPr="00E16AF4" w:rsidRDefault="001668A8" w:rsidP="001668A8">
      <w:r w:rsidRPr="00E16AF4">
        <w:t>“What we need to do is figure out how to fire youngsters' passion and loyalty to the service, and that will involve more than offering tasty carrots,” he said. “It means crafting a patriotic appeal to join the Navy and take part in the grand undertaking that is strategic competition with Russia and China.”</w:t>
      </w:r>
    </w:p>
    <w:p w14:paraId="24C9CDFB" w14:textId="77777777" w:rsidR="001668A8" w:rsidRPr="00E16AF4" w:rsidRDefault="001668A8" w:rsidP="001668A8">
      <w:r w:rsidRPr="00E16AF4">
        <w:t>While the Navy says it remains confident it can meet its goals, the Pentagon no longer routinely releases its recruiting statistics, making it difficult to discern how much progress has been made.</w:t>
      </w:r>
    </w:p>
    <w:p w14:paraId="6CEFEB86" w14:textId="77777777" w:rsidR="001668A8" w:rsidRPr="00E16AF4" w:rsidRDefault="001668A8" w:rsidP="001668A8"/>
    <w:p w14:paraId="4B2B6F9C" w14:textId="77777777" w:rsidR="001668A8" w:rsidRPr="00E16AF4" w:rsidRDefault="001668A8" w:rsidP="001668A8">
      <w:pPr>
        <w:pStyle w:val="Heading4"/>
        <w:rPr>
          <w:rFonts w:cs="Times New Roman"/>
        </w:rPr>
      </w:pPr>
      <w:r w:rsidRPr="00E16AF4">
        <w:rPr>
          <w:rFonts w:cs="Times New Roman"/>
        </w:rPr>
        <w:t>Chinese naval expansion now – without US expansion they can challenge US naval supremacy in 5 years</w:t>
      </w:r>
    </w:p>
    <w:p w14:paraId="5C659E4B" w14:textId="77777777" w:rsidR="001668A8" w:rsidRPr="00E16AF4" w:rsidRDefault="001668A8" w:rsidP="001668A8">
      <w:pPr>
        <w:rPr>
          <w:rStyle w:val="Style13ptBold"/>
        </w:rPr>
      </w:pPr>
      <w:r w:rsidRPr="00E16AF4">
        <w:rPr>
          <w:rStyle w:val="Style13ptBold"/>
        </w:rPr>
        <w:t>McCoy, University of Wisconsin-Madison History Professor specializing in Southeast Asia 18</w:t>
      </w:r>
    </w:p>
    <w:p w14:paraId="41768F4B" w14:textId="77777777" w:rsidR="001668A8" w:rsidRPr="00E16AF4" w:rsidRDefault="001668A8" w:rsidP="001668A8">
      <w:r w:rsidRPr="00E16AF4">
        <w:t>[Alfred W. McCoy, 4-9-2018, The Nation, "Is a Modern Chinese Navy a Threat to the United States?" https://www.thenation.com/article/is-a-modern-chinese-navy-a-threat-to-the-united-states// accessed: 6-29-2018//quan]</w:t>
      </w:r>
    </w:p>
    <w:p w14:paraId="7C64073C" w14:textId="77777777" w:rsidR="001668A8" w:rsidRPr="00E16AF4" w:rsidRDefault="001668A8" w:rsidP="001668A8"/>
    <w:p w14:paraId="24768495" w14:textId="77777777" w:rsidR="001668A8" w:rsidRPr="00E16AF4" w:rsidRDefault="001668A8" w:rsidP="001668A8">
      <w:r w:rsidRPr="00E16AF4">
        <w:t xml:space="preserve">After years of seeming compliance with Washington’s rules for good global citizenship, </w:t>
      </w:r>
      <w:r w:rsidRPr="00E16AF4">
        <w:rPr>
          <w:rStyle w:val="StyleUnderline"/>
        </w:rPr>
        <w:t xml:space="preserve">China’s recent actions in Central Asia and the continent’s surrounding seas have revealed a </w:t>
      </w:r>
      <w:r w:rsidRPr="00E16AF4">
        <w:t>two-phase</w:t>
      </w:r>
      <w:r w:rsidRPr="00E16AF4">
        <w:rPr>
          <w:rStyle w:val="StyleUnderline"/>
        </w:rPr>
        <w:t xml:space="preserve"> strategy that would, if successful, undercut the perpetuation of American global power.</w:t>
      </w:r>
      <w:r w:rsidRPr="00E16AF4">
        <w:t xml:space="preserve"> First, China is spending a trillion dollars to fund a vast transcontinental grid of new railroads, highways, and oil and natural gas pipelines that could harness Eurasia’s vast resources as an economic engine to drive its ascent to world power.</w:t>
      </w:r>
    </w:p>
    <w:p w14:paraId="71C8FE4D" w14:textId="77777777" w:rsidR="001668A8" w:rsidRPr="00E16AF4" w:rsidRDefault="001668A8" w:rsidP="001668A8">
      <w:pPr>
        <w:rPr>
          <w:u w:val="single"/>
        </w:rPr>
      </w:pPr>
      <w:r w:rsidRPr="00E16AF4">
        <w:t xml:space="preserve">In a parallel move, </w:t>
      </w:r>
      <w:r w:rsidRPr="00E16AF4">
        <w:rPr>
          <w:rStyle w:val="StyleUnderline"/>
        </w:rPr>
        <w:t>China is building a blue-water navy and creating its first overseas bases in the Arabian and South China seas</w:t>
      </w:r>
      <w:r w:rsidRPr="00E16AF4">
        <w:t xml:space="preserve">. </w:t>
      </w:r>
      <w:r w:rsidRPr="00E16AF4">
        <w:rPr>
          <w:rStyle w:val="StyleUnderline"/>
        </w:rPr>
        <w:t>As Beijing stated in a 2015 white paper,</w:t>
      </w:r>
      <w:r w:rsidRPr="00E16AF4">
        <w:t xml:space="preserve"> “The traditional mentality that land outweighs the sea must be abandoned…. </w:t>
      </w:r>
      <w:r w:rsidRPr="00E16AF4">
        <w:rPr>
          <w:rStyle w:val="StyleUnderline"/>
        </w:rPr>
        <w:t>It is necessary for China to develop a modern maritime military force structure commensurate with its national security</w:t>
      </w:r>
      <w:r w:rsidRPr="00E16AF4">
        <w:t xml:space="preserve">.” Though the force it contemplates will hardly compete with the US Navy’s global presence, </w:t>
      </w:r>
      <w:r w:rsidRPr="00E16AF4">
        <w:rPr>
          <w:rStyle w:val="StyleUnderline"/>
        </w:rPr>
        <w:t>China seems determined to dominate a significant arc of waters around Asia, from the horn of Africa, across the Indian Ocean, all the way to Korea.</w:t>
      </w:r>
    </w:p>
    <w:p w14:paraId="46D0B653" w14:textId="77777777" w:rsidR="001668A8" w:rsidRPr="00E16AF4" w:rsidRDefault="001668A8" w:rsidP="001668A8">
      <w:pPr>
        <w:rPr>
          <w:u w:val="single"/>
        </w:rPr>
      </w:pPr>
      <w:r w:rsidRPr="00E16AF4">
        <w:rPr>
          <w:rStyle w:val="StyleUnderline"/>
        </w:rPr>
        <w:t>Beijing’s bid for overseas bases began quietly in 2011 when it started investing almost $250 million in the transformation of a sleepy fishing village at Gwadar, Pakistan, on the shores of the Arabian Sea, into a modern commercial port</w:t>
      </w:r>
      <w:r w:rsidRPr="00E16AF4">
        <w:t xml:space="preserve"> only 370 miles from the mouth of the Persian Gulf. Four years later, President Xi Jinping committed another $46 billion to the building of a China-Pakistan Economic Corridor of roads, railways, and pipelines stretching for 2,000 miles from western China to the now-modernized port at Gwadar. It still avoided any admission that military aims might be involved so as not to alarm New Delhi or Washington. </w:t>
      </w:r>
      <w:r w:rsidRPr="00E16AF4">
        <w:rPr>
          <w:rStyle w:val="StyleUnderline"/>
        </w:rPr>
        <w:t>In 2016</w:t>
      </w:r>
      <w:r w:rsidRPr="00E16AF4">
        <w:t xml:space="preserve">, however, </w:t>
      </w:r>
      <w:r w:rsidRPr="00E16AF4">
        <w:rPr>
          <w:rStyle w:val="StyleUnderline"/>
        </w:rPr>
        <w:t>Pakistan’s Navy announced that it was indeed opening a naval base at Gwadar</w:t>
      </w:r>
      <w:r w:rsidRPr="00E16AF4">
        <w:t xml:space="preserve"> (soon strengthened with two warships donated by China) </w:t>
      </w:r>
      <w:r w:rsidRPr="00E16AF4">
        <w:rPr>
          <w:rStyle w:val="StyleUnderline"/>
        </w:rPr>
        <w:t>and added that Beijing was welcome to base its own ships there as well.</w:t>
      </w:r>
    </w:p>
    <w:p w14:paraId="4FEF6CC9" w14:textId="77777777" w:rsidR="001668A8" w:rsidRPr="00E16AF4" w:rsidRDefault="001668A8" w:rsidP="001668A8">
      <w:r w:rsidRPr="00E16AF4">
        <w:t xml:space="preserve">That same year, </w:t>
      </w:r>
      <w:r w:rsidRPr="00E16AF4">
        <w:rPr>
          <w:rStyle w:val="StyleUnderline"/>
        </w:rPr>
        <w:t>China began building a major military facility at Djibouti on the Horn of Africa and, in August 2017, opened its first official overseas base there, giving its navy access to the oil-rich Arabian Sea</w:t>
      </w:r>
      <w:r w:rsidRPr="00E16AF4">
        <w:t xml:space="preserve">. Simultaneously, </w:t>
      </w:r>
      <w:r w:rsidRPr="00E16AF4">
        <w:rPr>
          <w:rStyle w:val="StyleUnderline"/>
        </w:rPr>
        <w:t>Sri Lanka</w:t>
      </w:r>
      <w:r w:rsidRPr="00E16AF4">
        <w:t xml:space="preserve">, located at a midpoint in the Indian Ocean, </w:t>
      </w:r>
      <w:r w:rsidRPr="00E16AF4">
        <w:rPr>
          <w:rStyle w:val="StyleUnderline"/>
        </w:rPr>
        <w:t>settled a billion-dollar debt to China by ceding it a strategic port at Hambantota, creating a future potential for dual military use there</w:t>
      </w:r>
      <w:r w:rsidRPr="00E16AF4">
        <w:t>, too—in effect, the Gwadar stealth strategy revisited.</w:t>
      </w:r>
    </w:p>
    <w:p w14:paraId="2F2D44AB" w14:textId="77777777" w:rsidR="001668A8" w:rsidRPr="00E16AF4" w:rsidRDefault="001668A8" w:rsidP="001668A8">
      <w:r w:rsidRPr="00E16AF4">
        <w:t xml:space="preserve">As controversial as these enclaves might be (at least from an American point of view), they paled before China’s attempts to claim an entire ocean. </w:t>
      </w:r>
      <w:r w:rsidRPr="00E16AF4">
        <w:rPr>
          <w:rStyle w:val="StyleUnderline"/>
        </w:rPr>
        <w:t xml:space="preserve">Starting in April 2014, Beijing escalated its bid for exclusive territorial control over the South China Sea by expanding Longpo Naval Base on its own Hainan Island into a home port for its four nuclear-powered ballistic missile submarines. </w:t>
      </w:r>
      <w:r w:rsidRPr="00E16AF4">
        <w:t xml:space="preserve">Without any announcement, </w:t>
      </w:r>
      <w:r w:rsidRPr="00E16AF4">
        <w:rPr>
          <w:rStyle w:val="StyleUnderline"/>
        </w:rPr>
        <w:t>the Chinese also began dredging seven artificial atolls in the disputed Spratly Islands to create military airfields and future anchorages</w:t>
      </w:r>
      <w:r w:rsidRPr="00E16AF4">
        <w:t xml:space="preserve">. In just four years, </w:t>
      </w:r>
      <w:r w:rsidRPr="00E16AF4">
        <w:rPr>
          <w:rStyle w:val="StyleUnderline"/>
        </w:rPr>
        <w:t xml:space="preserve">Beijing’s armada of dredges had sucked up countless tons of sand from the ocean floor, slowly transforming those minimalist reefs and atolls into active military bases. </w:t>
      </w:r>
      <w:r w:rsidRPr="00E16AF4">
        <w:t>Today, China’s army operates a jet runway protected by HQ-9 anti-aircraft missile batteries on Woody Island, a radar base on Cuareton Reef, and has mobile missile launchers near runways ready for jet fighters at three more of these “islands.”</w:t>
      </w:r>
    </w:p>
    <w:p w14:paraId="76B0324E" w14:textId="77777777" w:rsidR="001668A8" w:rsidRPr="00E16AF4" w:rsidRDefault="001668A8" w:rsidP="001668A8">
      <w:r w:rsidRPr="00E16AF4">
        <w:t xml:space="preserve">While fighter planes and submarines are pawns in China’s opening gambit in the contest for the South China Sea, </w:t>
      </w:r>
      <w:r w:rsidRPr="00E16AF4">
        <w:rPr>
          <w:rStyle w:val="StyleUnderline"/>
        </w:rPr>
        <w:t>Beijing hopes one day to at least check (if not checkmate)</w:t>
      </w:r>
      <w:r w:rsidRPr="00E16AF4">
        <w:t xml:space="preserve"> </w:t>
      </w:r>
      <w:r w:rsidRPr="00E16AF4">
        <w:rPr>
          <w:rStyle w:val="StyleUnderline"/>
        </w:rPr>
        <w:t>Washington with a growing armada of aircraft carriers</w:t>
      </w:r>
      <w:r w:rsidRPr="00E16AF4">
        <w:t>, the modern dreadnoughts in this latter-day game of empires. After acquiring an unfinished Soviet Kuznetsov-class carrier from Ukraine in 1998, the naval dockyard at Dalian retrofitted the rusting hulk and launched it in 2012 as the Liaoning, China’s first aircraft carrier. That hull was already 30 years old, an age that would normally have assured such a warship a place in some scrap metal yard. Though not combat capable, it was a platform for training China’s first generation of naval aviators in landing speeding jets on heaving decks in high seas. In marked contrast to the 15 years needed to retrofit this first ship, the Dalian yards took just five years to construct, from the keel up, a much-improved second carrier capable of full combat operations.</w:t>
      </w:r>
    </w:p>
    <w:p w14:paraId="6086C089" w14:textId="77777777" w:rsidR="001668A8" w:rsidRPr="00E16AF4" w:rsidRDefault="001668A8" w:rsidP="001668A8">
      <w:pPr>
        <w:rPr>
          <w:u w:val="single"/>
        </w:rPr>
      </w:pPr>
      <w:r w:rsidRPr="00E16AF4">
        <w:t xml:space="preserve">The narrow hulls and ski-jump prows that limit these first two carriers to just 24 “Flying Shark” fighter planes won’t hold for the country’s third carrier, now being built from indigenous designs in Shanghai. When launched next year, it will be able to carry on-board fuel reserves that will give it a longer cruising range and a complement of 40 aircraft, as well as electromagnetic systems for faster launches. Thanks to an accelerating tempo of training, technology, and construction, </w:t>
      </w:r>
      <w:r w:rsidRPr="00E16AF4">
        <w:rPr>
          <w:rStyle w:val="StyleUnderline"/>
        </w:rPr>
        <w:t>by 2030 China should have enough aircraft carriers to ensure that the South China Sea will become what the Pentagon has termed a “Chinese lake.”</w:t>
      </w:r>
    </w:p>
    <w:p w14:paraId="2C953EAF" w14:textId="77777777" w:rsidR="001668A8" w:rsidRPr="00E16AF4" w:rsidRDefault="001668A8" w:rsidP="001668A8">
      <w:pPr>
        <w:rPr>
          <w:u w:val="single"/>
        </w:rPr>
      </w:pPr>
      <w:r w:rsidRPr="00E16AF4">
        <w:rPr>
          <w:rStyle w:val="StyleUnderline"/>
        </w:rPr>
        <w:t>Such carriers are the vanguard of a sustained naval expansion that, by 2017, had already given China a modern navy of 320 ships, backed by land-based missiles, jet fighters, and a global system of surveillance satellites. Its current anti-ship ballistic missiles have a range of 2,500 miles and so could strike US Navy vessels anywhere in the Western Pacific.</w:t>
      </w:r>
      <w:r w:rsidRPr="00E16AF4">
        <w:t xml:space="preserve"> Beijing has also made strides in mastering the volatile technology for hypersonic missiles with speeds of up to 5,000 miles per hour, making them impossible to stop. </w:t>
      </w:r>
      <w:r w:rsidRPr="00E16AF4">
        <w:rPr>
          <w:rStyle w:val="StyleUnderline"/>
        </w:rPr>
        <w:t>By building two new submarines every year, China has already assembled a fleet of 57, both diesel- and nuclear-powered, and is projected to reach 80 soon</w:t>
      </w:r>
      <w:r w:rsidRPr="00E16AF4">
        <w:t xml:space="preserve">. </w:t>
      </w:r>
      <w:r w:rsidRPr="00E16AF4">
        <w:rPr>
          <w:rStyle w:val="StyleUnderline"/>
        </w:rPr>
        <w:t>Each of its four nuclear submarines carries 12 ballistic missiles that could reach anywhere in the western United States.</w:t>
      </w:r>
      <w:r w:rsidRPr="00E16AF4">
        <w:t xml:space="preserve"> In addition, Beijing has launched dozens of amphibious ships and coastal corvettes, giving it naval dominance in its own waters.</w:t>
      </w:r>
    </w:p>
    <w:p w14:paraId="74927D2A" w14:textId="77777777" w:rsidR="001668A8" w:rsidRPr="00E16AF4" w:rsidRDefault="001668A8" w:rsidP="001668A8">
      <w:pPr>
        <w:rPr>
          <w:rStyle w:val="StyleUnderline"/>
        </w:rPr>
      </w:pPr>
      <w:r w:rsidRPr="00E16AF4">
        <w:rPr>
          <w:rStyle w:val="StyleUnderline"/>
        </w:rPr>
        <w:t>Within just five years, according to the US Office of Naval Intelligence, China “will complete its transition” from the coastal force of the 1990s to a modern navy capable of “sustained blue water operations” and “multiple missions around the world,” including full-spectrum warfare.</w:t>
      </w:r>
      <w:r w:rsidRPr="00E16AF4">
        <w:t xml:space="preserve"> In other words, </w:t>
      </w:r>
      <w:r w:rsidRPr="00E16AF4">
        <w:rPr>
          <w:rStyle w:val="StyleUnderline"/>
        </w:rPr>
        <w:t>China is forging a future capacity to control its “home” waters from the East China Sea to the South China Sea</w:t>
      </w:r>
      <w:r w:rsidRPr="00E16AF4">
        <w:t xml:space="preserve">. </w:t>
      </w:r>
      <w:r w:rsidRPr="00E16AF4">
        <w:rPr>
          <w:rStyle w:val="StyleUnderline"/>
        </w:rPr>
        <w:t>In the process, it will become the first power in 70 years to challenge the US Navy’s dominion over the Pacific basin.</w:t>
      </w:r>
    </w:p>
    <w:p w14:paraId="32D899F0" w14:textId="77777777" w:rsidR="001668A8" w:rsidRPr="00E16AF4" w:rsidRDefault="001668A8" w:rsidP="001668A8">
      <w:pPr>
        <w:rPr>
          <w:rStyle w:val="StyleUnderline"/>
        </w:rPr>
      </w:pPr>
    </w:p>
    <w:p w14:paraId="3A965265" w14:textId="77777777" w:rsidR="001668A8" w:rsidRPr="00E16AF4" w:rsidRDefault="001668A8" w:rsidP="001668A8">
      <w:pPr>
        <w:pStyle w:val="Heading4"/>
        <w:rPr>
          <w:rFonts w:cs="Times New Roman"/>
        </w:rPr>
      </w:pPr>
      <w:r w:rsidRPr="00E16AF4">
        <w:rPr>
          <w:rFonts w:cs="Times New Roman"/>
        </w:rPr>
        <w:t>Decreased US naval presence in the South China Sea increases risk of conflict</w:t>
      </w:r>
    </w:p>
    <w:p w14:paraId="33E3CE19" w14:textId="77777777" w:rsidR="001668A8" w:rsidRPr="00E16AF4" w:rsidRDefault="001668A8" w:rsidP="001668A8">
      <w:pPr>
        <w:rPr>
          <w:rStyle w:val="Style13ptBold"/>
        </w:rPr>
      </w:pPr>
      <w:r w:rsidRPr="00E16AF4">
        <w:rPr>
          <w:rStyle w:val="Style13ptBold"/>
        </w:rPr>
        <w:t>McCoy, University of Wisconsin-Madison History Professor specializing in Southeast Asia 18</w:t>
      </w:r>
    </w:p>
    <w:p w14:paraId="45667404" w14:textId="77777777" w:rsidR="001668A8" w:rsidRPr="00E16AF4" w:rsidRDefault="001668A8" w:rsidP="001668A8">
      <w:r w:rsidRPr="00E16AF4">
        <w:t>[Alfred W. McCoy, 4-9-2018, The Nation, "Is a Modern Chinese Navy a Threat to the United States?" https://www.thenation.com/article/is-a-modern-chinese-navy-a-threat-to-the-united-states// accessed: 6-29-2018//quan]</w:t>
      </w:r>
    </w:p>
    <w:p w14:paraId="067D9C9E" w14:textId="77777777" w:rsidR="001668A8" w:rsidRPr="00E16AF4" w:rsidRDefault="001668A8" w:rsidP="001668A8"/>
    <w:p w14:paraId="1BEE00BD" w14:textId="77777777" w:rsidR="001668A8" w:rsidRPr="00E16AF4" w:rsidRDefault="001668A8" w:rsidP="001668A8">
      <w:r w:rsidRPr="00E16AF4">
        <w:t xml:space="preserve">Amid the intense coverage of Russian cyber-maneuvering and North Korean missile threats, </w:t>
      </w:r>
      <w:r w:rsidRPr="00E16AF4">
        <w:rPr>
          <w:rStyle w:val="StyleUnderline"/>
        </w:rPr>
        <w:t>another kind of great-power rivalry has been playing out quietly in the Indian and Pacific oceans. The US and Chinese navies have been repositioning warships and establishing naval bases as if they were so many pawns on a geopolitical chessboard</w:t>
      </w:r>
      <w:r w:rsidRPr="00E16AF4">
        <w:t>. To some it might seem curious, even quaint, that gunboats and naval bastions, once emblematic of the Victorian age, remain even remotely relevant in our own era of cyber-threats and space warfare.</w:t>
      </w:r>
    </w:p>
    <w:p w14:paraId="149F1400" w14:textId="77777777" w:rsidR="001668A8" w:rsidRPr="00E16AF4" w:rsidRDefault="001668A8" w:rsidP="001668A8">
      <w:pPr>
        <w:rPr>
          <w:b/>
          <w:u w:val="single"/>
        </w:rPr>
      </w:pPr>
      <w:r w:rsidRPr="00E16AF4">
        <w:t xml:space="preserve">Yet if you examine, even briefly, the central role that naval power has played and still plays in the fate of empires, the deadly serious nature of this new naval competition makes more sense. Indeed, </w:t>
      </w:r>
      <w:r w:rsidRPr="00E16AF4">
        <w:rPr>
          <w:rStyle w:val="StyleUnderline"/>
        </w:rPr>
        <w:t>if war were to break out among the major powers today, don’t discount the possibility that it might come from a naval clash over Chinese bases in the South China Sea rather than a missile strike against North Korea or a Russian cyber attack.</w:t>
      </w:r>
    </w:p>
    <w:p w14:paraId="35CF0676" w14:textId="77777777" w:rsidR="001668A8" w:rsidRPr="00E16AF4" w:rsidRDefault="001668A8" w:rsidP="001668A8">
      <w:r w:rsidRPr="00E16AF4">
        <w:t>THE AGE OF EMPIRE</w:t>
      </w:r>
    </w:p>
    <w:p w14:paraId="6237BB20" w14:textId="77777777" w:rsidR="001668A8" w:rsidRPr="00E16AF4" w:rsidRDefault="001668A8" w:rsidP="001668A8">
      <w:r w:rsidRPr="00E16AF4">
        <w:t>For the past 500 years, from the 50 fortified Portuguese ports that dotted the world in the 16th century to the 800 US military bases that dominate much of it today, empires have used such enclaves as Archimedean levers to move the globe. Viewed historically, naval bastions were invaluable when it came to the aspirations of any would-be hegemonic power, yet also surprisingly vulnerable to capture in times of conflict.</w:t>
      </w:r>
    </w:p>
    <w:p w14:paraId="0F12A7CD" w14:textId="77777777" w:rsidR="001668A8" w:rsidRPr="00E16AF4" w:rsidRDefault="001668A8" w:rsidP="001668A8">
      <w:r w:rsidRPr="00E16AF4">
        <w:t xml:space="preserve">Throughout the 20h century and the first years of this one, </w:t>
      </w:r>
      <w:r w:rsidRPr="00E16AF4">
        <w:rPr>
          <w:rStyle w:val="StyleUnderline"/>
        </w:rPr>
        <w:t>military bases in the South China Sea in particular have been flashpoints for geopolitical change</w:t>
      </w:r>
      <w:r w:rsidRPr="00E16AF4">
        <w:t>. The US victory at Manila Bay in 1898, the fall of the British bastion of Singapore to the Japanese in 1942, America’s withdrawal from Subic Bay in the Philippines in 1992, and China’s construction of airstrips and missile launchers in the Spratly Islands since 2014—all have been iconic markers for both geopolitical dominion and imperial transition.</w:t>
      </w:r>
    </w:p>
    <w:p w14:paraId="59BC0989" w14:textId="77777777" w:rsidR="001668A8" w:rsidRPr="00E16AF4" w:rsidRDefault="001668A8" w:rsidP="001668A8">
      <w:r w:rsidRPr="00E16AF4">
        <w:t>Indeed, in his 1890 study of naval history, that famed advocate of seapower Captain Alfred Thayer Mahan, arguably America’s only original strategic thinker, stated that “the maintenance of suitable naval stations…when combined with decided preponderance at sea, makes a scattered and extensive empire, like that of England, secure.” In marked contrast to the British Navy’s 300 ships and 30 bases circling the globe, he worried that US warships with “no foreign establishments, either colonial or military…will be like land birds, unable to fly far from their own shores. To provide resting-places for them…would be one of the first duties of a government proposing to itself the development of the power of the nation at sea.”</w:t>
      </w:r>
    </w:p>
    <w:p w14:paraId="1DC6B11A" w14:textId="77777777" w:rsidR="001668A8" w:rsidRPr="00E16AF4" w:rsidRDefault="001668A8" w:rsidP="001668A8">
      <w:r w:rsidRPr="00E16AF4">
        <w:t>So important did Captain Mahan consider naval bases for America’s defense that he argued “it should be an inviolable resolution of our national policy that no European state should henceforth acquire a coaling position within three thousand miles of San Francisco”—a span that reached the Hawaiian Islands, which Washington would soon seize. In a series of influential dictums, he also argued that a large fleet and overseas bases were essential to both the exercise of global power and national defense.</w:t>
      </w:r>
    </w:p>
    <w:p w14:paraId="6A84EE3C" w14:textId="77777777" w:rsidR="001668A8" w:rsidRPr="00E16AF4" w:rsidRDefault="001668A8" w:rsidP="001668A8">
      <w:r w:rsidRPr="00E16AF4">
        <w:t>Although Mahan was read as gospel by everyone from American President Teddy Roosevelt to German Kaiser Wilhelm II, his observations do not explain the persistent geopolitical significance of such naval bases. Especially in periods between wars, these bastions seem to allow empires to project their power in crucial ways.</w:t>
      </w:r>
    </w:p>
    <w:p w14:paraId="08B4720E" w14:textId="77777777" w:rsidR="001668A8" w:rsidRPr="00E16AF4" w:rsidRDefault="001668A8" w:rsidP="001668A8">
      <w:r w:rsidRPr="00E16AF4">
        <w:t>Historian Paul Kennedy has suggested that Britain’s “naval mastery” in the 19th century made it “extremely difficult for other lesser states to undertake maritime operations or trade without at least its tacit consent.” But modern bases do even more. Naval bastions and the warships they serve can weave a web of dominion across an open sea, transforming an unbounded ocean into de facto territorial waters. Even in an age of cyberwarfare, they remain essential to geopolitical gambits of almost any sort, as the United States has shown repeatedly during its tumultuous century as a Pacific power.</w:t>
      </w:r>
    </w:p>
    <w:p w14:paraId="0D88390A" w14:textId="77777777" w:rsidR="001668A8" w:rsidRPr="00E16AF4" w:rsidRDefault="001668A8" w:rsidP="001668A8">
      <w:r w:rsidRPr="00E16AF4">
        <w:t>AMERICA AS A PACIFIC POWER</w:t>
      </w:r>
    </w:p>
    <w:p w14:paraId="3E00DFB8" w14:textId="77777777" w:rsidR="001668A8" w:rsidRPr="00E16AF4" w:rsidRDefault="001668A8" w:rsidP="001668A8">
      <w:r w:rsidRPr="00E16AF4">
        <w:t>As the United States began its ascent to global power by expanding its navy in the 1890s, Captain Mahan, then head of the Naval War College, argued that Washington had to build a battle fleet and capture island bastions, particularly in the Pacific, that could control the surrounding sea-lanes. Influenced in part by his doctrine, Admiral George Dewey’s squadron sank the Spanish fleet and seized the key harbor of Manila Bay in the Philippines during the Spanish-American War of 1898.</w:t>
      </w:r>
    </w:p>
    <w:p w14:paraId="42935A54" w14:textId="77777777" w:rsidR="001668A8" w:rsidRPr="00E16AF4" w:rsidRDefault="001668A8" w:rsidP="001668A8">
      <w:r w:rsidRPr="00E16AF4">
        <w:t>In 1905, however, Japan’s stunning victory over the Russian Baltic Fleet in the Tsushima Strait (between southern Japan and Korea) suddenly revealed the vulnerability of the slender string of bases the United States then possessed, stretching from Panama to the Philippines. Under the pressure of the imperial Japanese navy, Washington soon abandoned its plans for a major naval presence in the Western Pacific. Within a year, President Theodore Roosevelt had removed the last Navy battleship from the region and later authorized the construction of a new Pacific bastion not in distant Manila Bay but at Pearl Harbor in Hawaii, insisting that “the Philippines form our heel of Achilles.” When the Versailles settlement at the end of World War I awarded Micronesia in the Western Pacific to Japan, the dispatch of any fleet from Pearl Harbor to Manila Bay became problematic in time of war and rendered the Philippines essentially indefensible.</w:t>
      </w:r>
    </w:p>
    <w:p w14:paraId="29FD231B" w14:textId="77777777" w:rsidR="001668A8" w:rsidRPr="00E16AF4" w:rsidRDefault="001668A8" w:rsidP="001668A8">
      <w:r w:rsidRPr="00E16AF4">
        <w:t>It was partly for this reason, in mid-1941, that Secretary of War Henry Stimson decided that the B-17 bomber, aptly named the “Flying Fortress,” would be the wonder weapon capable of countering the Japanese navy’s control of the Western Pacific and sent 35 of these new aircraft to Manila. Stimson’s strategy was, however, a flight of imperial fantasy that condemned most of those planes to destruction by Japanese fighters in the first days of World War II in the Pacific and doomed General Douglas MacArthur’s army in the Philippines to a humiliating defeat at Bataan.</w:t>
      </w:r>
    </w:p>
    <w:p w14:paraId="6F388D6F" w14:textId="77777777" w:rsidR="001668A8" w:rsidRPr="00E16AF4" w:rsidRDefault="001668A8" w:rsidP="001668A8">
      <w:r w:rsidRPr="00E16AF4">
        <w:t>As bomber ranges tripled during that global conflict, however, the War Department decided in 1943 that the country’s postwar defense required retaining forward bases in the Philippines. These ambitions were fully realized in 1947 when the newly independent republic signed the Military Bases Agreement granting the United States a 99-year lease on 23 military installations, including the Seventh Fleet’s future home port at Subic Bay and the massive Clark Air Base near Manila.</w:t>
      </w:r>
    </w:p>
    <w:p w14:paraId="6796D83A" w14:textId="77777777" w:rsidR="001668A8" w:rsidRPr="00E16AF4" w:rsidRDefault="001668A8" w:rsidP="001668A8">
      <w:r w:rsidRPr="00E16AF4">
        <w:t>Simultaneously, during its postwar occupation of Japan, the United States acquired more than a hundred military facilities that stretched from Misawa Air Base in the north of that country to Sasebo Naval Base in the south. With its strategic location, the island of Okinawa had 32 active US installations covering about 20 percent of its entire area.</w:t>
      </w:r>
    </w:p>
    <w:p w14:paraId="20F2217B" w14:textId="77777777" w:rsidR="001668A8" w:rsidRPr="00E16AF4" w:rsidRDefault="001668A8" w:rsidP="001668A8">
      <w:r w:rsidRPr="00E16AF4">
        <w:t>As the Cold War came to Asia in 1951, Washington concluded mutual defense pacts with Japan, South Korea, the Philippines, and Australia that made the Pacific littoral the eastern anchor for its strategic dominion over Eurasia. By 1955, the early enclaves in Japan and the Philippines had been integrated into a global network of 450 overseas bases aimed largely at containing the Sino-Soviet bloc behind an Iron Curtain that bisected the vast Eurasian continent.</w:t>
      </w:r>
    </w:p>
    <w:p w14:paraId="03FB418E" w14:textId="77777777" w:rsidR="001668A8" w:rsidRPr="00E16AF4" w:rsidRDefault="001668A8" w:rsidP="001668A8">
      <w:r w:rsidRPr="00E16AF4">
        <w:t>After surveying the rise and fall of Eurasian empires for the past 600 years, Oxford historian John Darwin concluded that Washington had achieved its “colossal Imperium…on an unprecedented scale” by becoming the first power to control the strategic axial points “at both ends of Eurasia”—in the west through the NATO alliance and in the east via those four mutual security pacts. During the later decades of the Cold War, moreover, the US Navy completed its encirclement of the continent, taking over the old British base at Bahrain in 1971 and later building a multibillion-dollar base at the epicenter of the Indian Ocean on the island of Diego Garcia for its air and naval patrols.</w:t>
      </w:r>
    </w:p>
    <w:p w14:paraId="590E9E34" w14:textId="77777777" w:rsidR="001668A8" w:rsidRPr="00E16AF4" w:rsidRDefault="001668A8" w:rsidP="001668A8">
      <w:r w:rsidRPr="00E16AF4">
        <w:t>Among these many bases ringing Eurasia, those along the Pacific littoral were of particular strategic import before, during, and after the Cold War. As the geopolitical fulcrum between the defense of one continent (North America) and control of another (Asia), the Pacific littoral has remained a constant focus in Washington’s century-long effort to extend and maintain its global power.</w:t>
      </w:r>
    </w:p>
    <w:p w14:paraId="20D824E2" w14:textId="77777777" w:rsidR="001668A8" w:rsidRPr="00E16AF4" w:rsidRDefault="001668A8" w:rsidP="001668A8">
      <w:r w:rsidRPr="00E16AF4">
        <w:t>In the aftermath of the Cold War, as Washington elites reveled in their role as leaders of the world’s sole superpower, former national-security adviser Zbigniew Brzezinski, a master of Eurasia’s unforgiving geopolitics, warned that the United States could preserve its global power only as long as the eastern end of that vast Eurasian landmass did not unify itself in a way that might lead to “the expulsion of America from its offshore bases.” Otherwise, he asserted with some prescience, “a potential rival to America might at some point arise.”</w:t>
      </w:r>
    </w:p>
    <w:p w14:paraId="1F0BAC79" w14:textId="77777777" w:rsidR="001668A8" w:rsidRPr="00E16AF4" w:rsidRDefault="001668A8" w:rsidP="001668A8">
      <w:r w:rsidRPr="00E16AF4">
        <w:t>In fact, the weakening of those “offshore bases” had already begun in 1991, the very year the Soviet Union imploded, when the Philippines refused to extend the US lease on the Seventh Fleet’s bastion at Subic Bay. As Navy tugs towed Subic’s floating dry docks home to Pearl Harbor, the Philippines assumed full responsibility for its own defense without actually putting any more of its funds into air or naval power. Consequently, during a raging typhoon in 1994, China was able to suddenly occupy some shoals in the nearby Spratly Islands that went by the name of Mischief Reef—and that would turn out to be just its first step in a bid to control the South China Sea. Without the ability to launch its own air and navy patrols, in 1998 the Philippine military, in an attempt to reassert its claim to the area, grounded a rusting US-surplus ship on nearby Ayungin Shoal as a “base” for a squad of barefoot soldiers who were forced to fish for their rations.</w:t>
      </w:r>
    </w:p>
    <w:p w14:paraId="1DE4648B" w14:textId="77777777" w:rsidR="001668A8" w:rsidRPr="00E16AF4" w:rsidRDefault="001668A8" w:rsidP="001668A8">
      <w:pPr>
        <w:rPr>
          <w:rStyle w:val="StyleUnderline"/>
        </w:rPr>
      </w:pPr>
      <w:r w:rsidRPr="00E16AF4">
        <w:t>In the meantime, the US Navy suffered its own decline with a 40 percent reduction in surface warships and attack submarines from 1990 to 1996. Over the next two decade</w:t>
      </w:r>
      <w:r w:rsidRPr="00E16AF4">
        <w:rPr>
          <w:rStyle w:val="StyleUnderline"/>
        </w:rPr>
        <w:t>s, the Navy’s Pacific posture weakened further as the focus of naval deployments shifted to wars in the Middle East, the service’s overall size shrank by an additional 20 percen</w:t>
      </w:r>
      <w:r w:rsidRPr="00E16AF4">
        <w:t xml:space="preserve">t (to just 271 ships), </w:t>
      </w:r>
      <w:r w:rsidRPr="00E16AF4">
        <w:rPr>
          <w:rStyle w:val="StyleUnderline"/>
        </w:rPr>
        <w:t>and crews strained under the pressure of ever-extending deployments—leaving the Seventh Fleet ill-prepared to meet China’s unexpected challenge.</w:t>
      </w:r>
    </w:p>
    <w:p w14:paraId="5DF1E004" w14:textId="77777777" w:rsidR="001668A8" w:rsidRPr="00E16AF4" w:rsidRDefault="001668A8" w:rsidP="001668A8">
      <w:pPr>
        <w:rPr>
          <w:rStyle w:val="StyleUnderline"/>
        </w:rPr>
      </w:pPr>
    </w:p>
    <w:p w14:paraId="232BEA26" w14:textId="77777777" w:rsidR="001668A8" w:rsidRPr="00E16AF4" w:rsidRDefault="001668A8" w:rsidP="001668A8">
      <w:pPr>
        <w:pStyle w:val="Heading4"/>
        <w:rPr>
          <w:rFonts w:cs="Times New Roman"/>
        </w:rPr>
      </w:pPr>
      <w:r w:rsidRPr="00E16AF4">
        <w:rPr>
          <w:rFonts w:cs="Times New Roman"/>
        </w:rPr>
        <w:t>China has become increasingly belligerent towards Taiwan and the Japanese Senkaku islands – risk of escalation is high</w:t>
      </w:r>
    </w:p>
    <w:p w14:paraId="67A1B8ED" w14:textId="77777777" w:rsidR="00735584" w:rsidRPr="00E16AF4" w:rsidRDefault="001668A8" w:rsidP="001668A8">
      <w:r w:rsidRPr="00E16AF4">
        <w:rPr>
          <w:rStyle w:val="Style13ptBold"/>
        </w:rPr>
        <w:t>Fanell, former US Pacific Fleet Intelligence and Information Operations director, 18</w:t>
      </w:r>
    </w:p>
    <w:p w14:paraId="4C14FA6A" w14:textId="0604223A" w:rsidR="001668A8" w:rsidRPr="00E16AF4" w:rsidRDefault="001668A8" w:rsidP="001668A8">
      <w:r w:rsidRPr="00E16AF4">
        <w:t xml:space="preserve">[James E. Fanell, served 30 years as a naval intelligence officer specializing in Asian Pacific affairs with an emphasis on the Chinese navy and its operations, National security affairs fellow at the Hoover Institution at Stanford university studying Chinese politics and security affairs, 5-17-18, US House of Representatives Permanent Select Committee On Intelligence, “China's Global Naval Strategy and Expanding Force Structure: Pathway to Hegemony” </w:t>
      </w:r>
      <w:hyperlink r:id="rId9" w:history="1">
        <w:r w:rsidRPr="00E16AF4">
          <w:rPr>
            <w:rStyle w:val="Hyperlink"/>
          </w:rPr>
          <w:t>https://intelligence.house.gov/uploadedfiles/james_e._fanell_hpsci_testimony_-_final_-_17may18.pdf//</w:t>
        </w:r>
      </w:hyperlink>
      <w:r w:rsidRPr="00E16AF4">
        <w:t xml:space="preserve"> p. 12, accessed: 6-30-18//quan]</w:t>
      </w:r>
    </w:p>
    <w:p w14:paraId="5BD781E8" w14:textId="77777777" w:rsidR="001668A8" w:rsidRPr="00E16AF4" w:rsidRDefault="001668A8" w:rsidP="001668A8"/>
    <w:p w14:paraId="759F9378" w14:textId="77777777" w:rsidR="001668A8" w:rsidRPr="00E16AF4" w:rsidRDefault="001668A8" w:rsidP="001668A8">
      <w:pPr>
        <w:rPr>
          <w:u w:val="single"/>
        </w:rPr>
      </w:pPr>
      <w:r w:rsidRPr="00E16AF4">
        <w:t>Regarding the Senkakus, in addition to China’s Maritime Law Enforcement (MLEF) and Peoples Armed Forces Maritime Militia (PAFMM) ships, and the largest civil fishing fleets on the planet</w:t>
      </w:r>
      <w:r w:rsidRPr="00E16AF4">
        <w:rPr>
          <w:rStyle w:val="StyleUnderline"/>
        </w:rPr>
        <w:t>, PLAN forces have also increased their operations in and around the Senkaku Islands since 2012. Prior to 2012, PLA Navy warships generally patrolled on the west side of the median line. Since 2012, Chinese warships have been operating for sustained periods of time east of the median line</w:t>
      </w:r>
      <w:r w:rsidRPr="00E16AF4">
        <w:t xml:space="preserve">. This trend culminated </w:t>
      </w:r>
      <w:r w:rsidRPr="00E16AF4">
        <w:rPr>
          <w:rStyle w:val="StyleUnderline"/>
        </w:rPr>
        <w:t>on 19 June 2016</w:t>
      </w:r>
      <w:r w:rsidRPr="00E16AF4">
        <w:t xml:space="preserve">, when </w:t>
      </w:r>
      <w:r w:rsidRPr="00E16AF4">
        <w:rPr>
          <w:rStyle w:val="StyleUnderline"/>
        </w:rPr>
        <w:t>the Japanese destroyer Setogiri confirmed that a PLA Navy Jiangkai I-class frigate had entered the contiguous zone of the Senkaku Island of Kuba.</w:t>
      </w:r>
    </w:p>
    <w:p w14:paraId="05E95BE8" w14:textId="77777777" w:rsidR="001668A8" w:rsidRPr="00E16AF4" w:rsidRDefault="001668A8" w:rsidP="001668A8">
      <w:r w:rsidRPr="00E16AF4">
        <w:t xml:space="preserve">Following this pattern, </w:t>
      </w:r>
      <w:r w:rsidRPr="00E16AF4">
        <w:rPr>
          <w:rStyle w:val="StyleUnderline"/>
        </w:rPr>
        <w:t>the PRC has also been “tightening the noose” around Taiwan over the last two years</w:t>
      </w:r>
      <w:r w:rsidRPr="00E16AF4">
        <w:t xml:space="preserve">. </w:t>
      </w:r>
      <w:r w:rsidRPr="00E16AF4">
        <w:rPr>
          <w:rStyle w:val="StyleUnderline"/>
        </w:rPr>
        <w:t>In April, the PLA engaged in its largest ever attack exercises in the Taiwan Straits</w:t>
      </w:r>
      <w:r w:rsidRPr="00E16AF4">
        <w:t xml:space="preserve">, </w:t>
      </w:r>
      <w:r w:rsidRPr="00E16AF4">
        <w:rPr>
          <w:rStyle w:val="StyleUnderline"/>
        </w:rPr>
        <w:t>in the first live-fire exercises there since 2015</w:t>
      </w:r>
      <w:r w:rsidRPr="00E16AF4">
        <w:t xml:space="preserve">. In addition, </w:t>
      </w:r>
      <w:r w:rsidRPr="00E16AF4">
        <w:rPr>
          <w:rStyle w:val="StyleUnderline"/>
        </w:rPr>
        <w:t>PLAAF nuclear-capable aircraft circled the island repeatedly during the month in efforts to intimidate the Taiwan government and populace. Other PLAAF aircraft circling Taiwan included multiple fighter jets, H-6K bombers, and early warning airplanes. PLA forces involved in the assault exercises reportedly included some 10,000 personnel, 76 fighter jets, 48 naval vessels, a nuclear powered submarine, and the PLAN’s aircraft carrier Liaoning</w:t>
      </w:r>
      <w:r w:rsidRPr="00E16AF4">
        <w:t xml:space="preserve"> (CV-16) </w:t>
      </w:r>
      <w:r w:rsidRPr="00E16AF4">
        <w:rPr>
          <w:rStyle w:val="StyleUnderline"/>
        </w:rPr>
        <w:t>conducting its first carrier strike group operations in the waters of the Philippine Sea just east of Taiwan. The challenge for the defending force of allied and U.S. warships operating within the First Island Chain is compounded by China’s ability to bring the firepower of all three of its fleets into the sea area around these Islands</w:t>
      </w:r>
      <w:r w:rsidRPr="00E16AF4">
        <w:t>. In addition, China’s naval firepower will come from a densely populated submarine force armed with supersonic, sea-skimming, 290-nm-range YJ-18 ASCM, as well as air-delivered ASCMs from PLA Air Forces.</w:t>
      </w:r>
    </w:p>
    <w:p w14:paraId="647789C1" w14:textId="77777777" w:rsidR="001668A8" w:rsidRPr="00E16AF4" w:rsidRDefault="001668A8" w:rsidP="001668A8">
      <w:pPr>
        <w:rPr>
          <w:rStyle w:val="StyleUnderline"/>
          <w:u w:val="none"/>
        </w:rPr>
      </w:pPr>
    </w:p>
    <w:p w14:paraId="58EC8CF9" w14:textId="77777777" w:rsidR="001668A8" w:rsidRPr="00E16AF4" w:rsidRDefault="001668A8" w:rsidP="001668A8">
      <w:pPr>
        <w:pStyle w:val="Heading4"/>
        <w:rPr>
          <w:rFonts w:cs="Times New Roman"/>
        </w:rPr>
      </w:pPr>
      <w:r w:rsidRPr="00E16AF4">
        <w:rPr>
          <w:rFonts w:cs="Times New Roman"/>
        </w:rPr>
        <w:t>Risk of US-China war over Japan high because of alliances</w:t>
      </w:r>
    </w:p>
    <w:p w14:paraId="35537EFF" w14:textId="77777777" w:rsidR="00735584" w:rsidRPr="00E16AF4" w:rsidRDefault="001668A8" w:rsidP="001668A8">
      <w:pPr>
        <w:rPr>
          <w:rStyle w:val="Style13ptBold"/>
        </w:rPr>
      </w:pPr>
      <w:r w:rsidRPr="00E16AF4">
        <w:rPr>
          <w:rStyle w:val="Style13ptBold"/>
        </w:rPr>
        <w:t>Haas, National Security Council, China, Taiwan, and Mongolia staff, former director</w:t>
      </w:r>
      <w:r w:rsidRPr="00E16AF4">
        <w:t xml:space="preserve"> </w:t>
      </w:r>
      <w:r w:rsidRPr="00E16AF4">
        <w:rPr>
          <w:rStyle w:val="Style13ptBold"/>
        </w:rPr>
        <w:t>17</w:t>
      </w:r>
    </w:p>
    <w:p w14:paraId="5B9CF580" w14:textId="42403C3B" w:rsidR="001668A8" w:rsidRPr="00E16AF4" w:rsidRDefault="001668A8" w:rsidP="001668A8">
      <w:r w:rsidRPr="00E16AF4">
        <w:t>[Ryan, holds a joint appointment to the John L. Thornton China Center and the Center for East Asia Policy Studies,is a David M. Rubenstein Fellow in the Foreign Policy program at Brookings,12-20-2017, Brookings, "Risk of U.S.-China confrontation in the East China Sea" https://www.brookings.edu/opinions/risk-of-u-s-china-confrontation-in-the-east-china-sea// accessed: 7-3-2018//quan]</w:t>
      </w:r>
    </w:p>
    <w:p w14:paraId="2F8307D7" w14:textId="77777777" w:rsidR="001668A8" w:rsidRPr="00E16AF4" w:rsidRDefault="001668A8" w:rsidP="001668A8"/>
    <w:p w14:paraId="50D0A2DD" w14:textId="77777777" w:rsidR="001668A8" w:rsidRPr="00E16AF4" w:rsidRDefault="001668A8" w:rsidP="001668A8">
      <w:r w:rsidRPr="00E16AF4">
        <w:t xml:space="preserve">Fourth, and relatedly, </w:t>
      </w:r>
      <w:r w:rsidRPr="00E16AF4">
        <w:rPr>
          <w:rStyle w:val="StyleUnderline"/>
        </w:rPr>
        <w:t>the frequency of close-in encounters between Chinese and Japanese ships and aircraft in the East China Sea is intensifying</w:t>
      </w:r>
      <w:r w:rsidRPr="00E16AF4">
        <w:t>. This trend likely will accelerate as China and Japan each follow through on plans to introduce more air and maritime capabilities to defend their contested claims in the East China Sea.</w:t>
      </w:r>
    </w:p>
    <w:p w14:paraId="6F04D75E" w14:textId="77777777" w:rsidR="001668A8" w:rsidRPr="00E16AF4" w:rsidRDefault="001668A8" w:rsidP="001668A8">
      <w:r w:rsidRPr="00E16AF4">
        <w:t>Fifth, China and Japan have a hardened view of each other as strategic competitors. Events in the East China Sea take on heightened significance because the dispute is perceived in both countries as a proxy for how they will relate to each other as Asian powers. On top of that, recent history has demonstrated that incidents in the East China Sea can activate public emotions rapidly and, in so doing, limit political space for leaders in Beijing and Tokyo to de-escalate.</w:t>
      </w:r>
    </w:p>
    <w:p w14:paraId="27C71E3F" w14:textId="77777777" w:rsidR="001668A8" w:rsidRPr="00E16AF4" w:rsidRDefault="001668A8" w:rsidP="001668A8">
      <w:pPr>
        <w:rPr>
          <w:b/>
          <w:u w:val="single"/>
        </w:rPr>
      </w:pPr>
      <w:r w:rsidRPr="00E16AF4">
        <w:t xml:space="preserve">Against this backdrop, </w:t>
      </w:r>
      <w:r w:rsidRPr="00E16AF4">
        <w:rPr>
          <w:rStyle w:val="StyleUnderline"/>
        </w:rPr>
        <w:t>the United States has three top national interests in the South and East China Seas that it must protect:</w:t>
      </w:r>
      <w:r w:rsidRPr="00E16AF4">
        <w:t xml:space="preserve"> (1</w:t>
      </w:r>
      <w:r w:rsidRPr="00E16AF4">
        <w:rPr>
          <w:rStyle w:val="StyleUnderline"/>
        </w:rPr>
        <w:t>) uphold the global credibility of U.S. alliance commitments; (2) preserve unimpeded freedom of navigation and overflight for civilian and military assets; and (3) maintain sufficient stability to enable constructive relations with China.</w:t>
      </w:r>
    </w:p>
    <w:p w14:paraId="1CE01C59" w14:textId="77777777" w:rsidR="001668A8" w:rsidRPr="00E16AF4" w:rsidRDefault="001668A8" w:rsidP="001668A8">
      <w:r w:rsidRPr="00E16AF4">
        <w:t>As a matter of global policy, the United States does not take a position on various claims, does not have a preferred outcome to the disputes, and typically does not seek to mediate. Rather, U.S. strategy concentrates on protecting allies, keeping the sea and air space open, and creating conditions that are conducive for claimants to manage and peacefully resolve disputes over time.</w:t>
      </w:r>
    </w:p>
    <w:p w14:paraId="5CAC446B" w14:textId="77777777" w:rsidR="001668A8" w:rsidRPr="00E16AF4" w:rsidRDefault="001668A8" w:rsidP="001668A8">
      <w:r w:rsidRPr="00E16AF4">
        <w:t xml:space="preserve">Based on these narrow national interests, </w:t>
      </w:r>
      <w:r w:rsidRPr="00E16AF4">
        <w:rPr>
          <w:rStyle w:val="StyleUnderline"/>
        </w:rPr>
        <w:t>the two most likely U.S.-China conflict-precipitating scenarios in the South and East China Seas would be a Chinese clash with a U.S. ally that triggered a U.S. alliance commitment</w:t>
      </w:r>
      <w:r w:rsidRPr="00E16AF4">
        <w:t>, or a Chinese attempt to deny access to aircraft or vessels operating in accordance with customary international law.</w:t>
      </w:r>
    </w:p>
    <w:p w14:paraId="57C99EA7" w14:textId="77777777" w:rsidR="001668A8" w:rsidRPr="00E16AF4" w:rsidRDefault="001668A8" w:rsidP="001668A8">
      <w:r w:rsidRPr="00E16AF4">
        <w:t>Any attempt by China to close down waterways or airspace from lawful civilian or military activities would risk triggering a sharp international response, potentially leading to military conflict. Under present conditions, Beijing likely would not assume such risk.</w:t>
      </w:r>
    </w:p>
    <w:p w14:paraId="6CD84814" w14:textId="77777777" w:rsidR="001668A8" w:rsidRPr="00E16AF4" w:rsidRDefault="001668A8" w:rsidP="001668A8">
      <w:pPr>
        <w:rPr>
          <w:b/>
          <w:u w:val="single"/>
        </w:rPr>
      </w:pPr>
      <w:r w:rsidRPr="00E16AF4">
        <w:t xml:space="preserve">The other scenario, which is the most proximate risk, would be an event that implicates U.S. alliance commitments. </w:t>
      </w:r>
      <w:r w:rsidRPr="00E16AF4">
        <w:rPr>
          <w:rStyle w:val="StyleUnderline"/>
        </w:rPr>
        <w:t>Among the various claimants with whom China has a maritime dispute, the United States maintains alliance relationships with the Philippines and Japan.</w:t>
      </w:r>
    </w:p>
    <w:p w14:paraId="4052182F" w14:textId="77777777" w:rsidR="001668A8" w:rsidRPr="00E16AF4" w:rsidRDefault="001668A8" w:rsidP="001668A8">
      <w:r w:rsidRPr="00E16AF4">
        <w:t>Manila and Beijing currently enjoy warm relations, which mitigates risk of a clash. The Philippines also has limited operational presence in waters and airspace in the South China Sea, which reduces the potential of inadvertent incidents. And Washington has signaled clearly and credibly to Beijing that any Chinese attempt to forcibly seize features claimed by Manila could risk implicating U.S. alliance commitments. None of this precludes the possibility that Beijing could attempt to forcibly seize Philippines-claimed features, but it limits the likelihood of such a scenario.</w:t>
      </w:r>
    </w:p>
    <w:p w14:paraId="287692BA" w14:textId="77777777" w:rsidR="001668A8" w:rsidRPr="00E16AF4" w:rsidRDefault="001668A8" w:rsidP="001668A8">
      <w:r w:rsidRPr="00E16AF4">
        <w:rPr>
          <w:rStyle w:val="StyleUnderline"/>
        </w:rPr>
        <w:t>There is greater risk of an unintended incident between Chinese and Japanese forces operating in the East China Sea. This is due to the frequency of close-in operations involving Chinese and Japanese assets</w:t>
      </w:r>
      <w:r w:rsidRPr="00E16AF4">
        <w:t>, the absence of mature risk-reduction mechanisms, and the lack of consensus between Beijing and Tokyo on lines of demarcation and acceptable behaviors in areas around the Senkaku Islands.</w:t>
      </w:r>
    </w:p>
    <w:p w14:paraId="67E7A044" w14:textId="75299151" w:rsidR="001668A8" w:rsidRPr="00E16AF4" w:rsidRDefault="001668A8" w:rsidP="001668A8">
      <w:pPr>
        <w:rPr>
          <w:rStyle w:val="StyleUnderline"/>
        </w:rPr>
      </w:pPr>
      <w:r w:rsidRPr="00E16AF4">
        <w:t xml:space="preserve">Given these factors, </w:t>
      </w:r>
      <w:r w:rsidRPr="00E16AF4">
        <w:rPr>
          <w:rStyle w:val="StyleUnderline"/>
        </w:rPr>
        <w:t>there is non-negligible risk of an unintended collision</w:t>
      </w:r>
      <w:r w:rsidR="00735584" w:rsidRPr="00E16AF4">
        <w:rPr>
          <w:rStyle w:val="StyleUnderline"/>
        </w:rPr>
        <w:t xml:space="preserve"> </w:t>
      </w:r>
      <w:r w:rsidRPr="00E16AF4">
        <w:rPr>
          <w:rStyle w:val="StyleUnderline"/>
        </w:rPr>
        <w:t>.</w:t>
      </w:r>
    </w:p>
    <w:p w14:paraId="3BFC4179" w14:textId="77777777" w:rsidR="001668A8" w:rsidRPr="00E16AF4" w:rsidRDefault="001668A8" w:rsidP="00E864AB">
      <w:pPr>
        <w:rPr>
          <w:rStyle w:val="StyleUnderline"/>
        </w:rPr>
      </w:pPr>
    </w:p>
    <w:p w14:paraId="57688098" w14:textId="77777777" w:rsidR="001668A8" w:rsidRPr="00E16AF4" w:rsidRDefault="001668A8" w:rsidP="001668A8">
      <w:pPr>
        <w:pStyle w:val="Heading4"/>
        <w:rPr>
          <w:rStyle w:val="Style13ptBold"/>
          <w:rFonts w:cs="Times New Roman"/>
          <w:b/>
        </w:rPr>
      </w:pPr>
      <w:r w:rsidRPr="00E16AF4">
        <w:rPr>
          <w:rStyle w:val="Style13ptBold"/>
          <w:rFonts w:cs="Times New Roman"/>
          <w:b/>
        </w:rPr>
        <w:t>Conflict in the East or South China Sea goes nuclear</w:t>
      </w:r>
    </w:p>
    <w:p w14:paraId="156C1A53" w14:textId="77777777" w:rsidR="00735584" w:rsidRPr="00E16AF4" w:rsidRDefault="001668A8" w:rsidP="001668A8">
      <w:pPr>
        <w:rPr>
          <w:rStyle w:val="Style13ptBold"/>
        </w:rPr>
      </w:pPr>
      <w:r w:rsidRPr="00E16AF4">
        <w:rPr>
          <w:rStyle w:val="Style13ptBold"/>
        </w:rPr>
        <w:t>Gross, former State Department Under Secretary for International Security Affairs senior advisor, 12</w:t>
      </w:r>
    </w:p>
    <w:p w14:paraId="091F865D" w14:textId="5F3BD520" w:rsidR="001668A8" w:rsidRPr="00E16AF4" w:rsidRDefault="001668A8" w:rsidP="001668A8">
      <w:pPr>
        <w:rPr>
          <w:rStyle w:val="Hyperlink"/>
        </w:rPr>
      </w:pPr>
      <w:r w:rsidRPr="00E16AF4">
        <w:t xml:space="preserve">[Donald, former Director of Legislative Affairs at the National Security Council in the White House, former Counselor of the U.S. Arms Control and Disarmament Agency, 12-10-12, World Policy Journal, “The United States Can Benefit from China’s Rise” </w:t>
      </w:r>
      <w:hyperlink r:id="rId10" w:history="1">
        <w:r w:rsidRPr="00E16AF4">
          <w:rPr>
            <w:rStyle w:val="Hyperlink"/>
          </w:rPr>
          <w:t>http://www.donaldgross.net/2012/12/the-united-states-can-benefit-from-chinas-rise//</w:t>
        </w:r>
      </w:hyperlink>
      <w:r w:rsidRPr="00E16AF4">
        <w:rPr>
          <w:rStyle w:val="Hyperlink"/>
        </w:rPr>
        <w:t xml:space="preserve"> accessed 7-3-18//quan]</w:t>
      </w:r>
    </w:p>
    <w:p w14:paraId="19726618" w14:textId="77777777" w:rsidR="001668A8" w:rsidRPr="00E16AF4" w:rsidRDefault="001668A8" w:rsidP="00E864AB"/>
    <w:p w14:paraId="54C3650F" w14:textId="77777777" w:rsidR="001668A8" w:rsidRPr="00E16AF4" w:rsidRDefault="001668A8" w:rsidP="001668A8">
      <w:r w:rsidRPr="00E16AF4">
        <w:rPr>
          <w:rStyle w:val="StyleUnderline"/>
        </w:rPr>
        <w:t>Increased tensions with China could have dire consequences. They could lead to a military conflict over Taiwan’s political status, over whether Japan or China holds sovereignty to a group of uninhabitable islands and offshore energy resources in the E</w:t>
      </w:r>
      <w:r w:rsidRPr="00E16AF4">
        <w:t xml:space="preserve">ast </w:t>
      </w:r>
      <w:r w:rsidRPr="00E16AF4">
        <w:rPr>
          <w:rStyle w:val="StyleUnderline"/>
        </w:rPr>
        <w:t>C</w:t>
      </w:r>
      <w:r w:rsidRPr="00E16AF4">
        <w:t xml:space="preserve">hina </w:t>
      </w:r>
      <w:r w:rsidRPr="00E16AF4">
        <w:rPr>
          <w:rStyle w:val="StyleUnderline"/>
        </w:rPr>
        <w:t>S</w:t>
      </w:r>
      <w:r w:rsidRPr="00E16AF4">
        <w:t xml:space="preserve">ea </w:t>
      </w:r>
      <w:r w:rsidRPr="00E16AF4">
        <w:rPr>
          <w:rStyle w:val="StyleUnderline"/>
        </w:rPr>
        <w:t>or over the ownership of small islands and energy resources in the S</w:t>
      </w:r>
      <w:r w:rsidRPr="00E16AF4">
        <w:t xml:space="preserve">outh </w:t>
      </w:r>
      <w:r w:rsidRPr="00E16AF4">
        <w:rPr>
          <w:rStyle w:val="StyleUnderline"/>
        </w:rPr>
        <w:t>C</w:t>
      </w:r>
      <w:r w:rsidRPr="00E16AF4">
        <w:t xml:space="preserve">hina </w:t>
      </w:r>
      <w:r w:rsidRPr="00E16AF4">
        <w:rPr>
          <w:rStyle w:val="StyleUnderline"/>
        </w:rPr>
        <w:t>S</w:t>
      </w:r>
      <w:r w:rsidRPr="00E16AF4">
        <w:t xml:space="preserve">ea. </w:t>
      </w:r>
      <w:r w:rsidRPr="00E16AF4">
        <w:rPr>
          <w:rStyle w:val="StyleUnderline"/>
        </w:rPr>
        <w:t>In a worst case scenario, those conflicts could escalate, by accident or by design, to a nuclear exchange</w:t>
      </w:r>
      <w:r w:rsidRPr="00E16AF4">
        <w:t>.</w:t>
      </w:r>
    </w:p>
    <w:p w14:paraId="6708CF15" w14:textId="77777777" w:rsidR="001668A8" w:rsidRPr="00E16AF4" w:rsidRDefault="001668A8" w:rsidP="00E864AB"/>
    <w:p w14:paraId="57FD4247" w14:textId="77777777" w:rsidR="001668A8" w:rsidRPr="00E16AF4" w:rsidRDefault="001668A8" w:rsidP="001668A8">
      <w:pPr>
        <w:pStyle w:val="Heading2"/>
        <w:rPr>
          <w:rFonts w:cs="Times New Roman"/>
        </w:rPr>
      </w:pPr>
      <w:bookmarkStart w:id="6" w:name="_Toc518723804"/>
      <w:r w:rsidRPr="00E16AF4">
        <w:rPr>
          <w:rFonts w:cs="Times New Roman"/>
        </w:rPr>
        <w:t>Advantage 2 – Special Ops</w:t>
      </w:r>
      <w:bookmarkEnd w:id="6"/>
    </w:p>
    <w:p w14:paraId="29E47BFB" w14:textId="77777777" w:rsidR="001668A8" w:rsidRPr="00E16AF4" w:rsidRDefault="001668A8" w:rsidP="001668A8"/>
    <w:p w14:paraId="3D750C06" w14:textId="77777777" w:rsidR="001668A8" w:rsidRPr="00E16AF4" w:rsidRDefault="001668A8" w:rsidP="001668A8">
      <w:pPr>
        <w:pStyle w:val="Heading4"/>
        <w:rPr>
          <w:rFonts w:cs="Times New Roman"/>
        </w:rPr>
      </w:pPr>
      <w:r w:rsidRPr="00E16AF4">
        <w:rPr>
          <w:rFonts w:cs="Times New Roman"/>
        </w:rPr>
        <w:t>Global crises are expanding now US Special Operations Forces are key to responding to them</w:t>
      </w:r>
    </w:p>
    <w:p w14:paraId="35181856" w14:textId="77777777" w:rsidR="00735584" w:rsidRPr="00E16AF4" w:rsidRDefault="001668A8" w:rsidP="001668A8">
      <w:pPr>
        <w:rPr>
          <w:rStyle w:val="Style13ptBold"/>
        </w:rPr>
      </w:pPr>
      <w:r w:rsidRPr="00E16AF4">
        <w:rPr>
          <w:rStyle w:val="Style13ptBold"/>
        </w:rPr>
        <w:t>Wong-Diaz, Joint Special Operations University Strategic Studies Department senior fellow 13</w:t>
      </w:r>
    </w:p>
    <w:p w14:paraId="16EA4D87" w14:textId="6F3A92A1" w:rsidR="001668A8" w:rsidRPr="00E16AF4" w:rsidRDefault="001668A8" w:rsidP="001668A8">
      <w:r w:rsidRPr="00E16AF4">
        <w:t xml:space="preserve">(Francisco, August 2013, Joint Special Operations University, “Smart Power and U.S. National Strategy,” </w:t>
      </w:r>
      <w:hyperlink r:id="rId11" w:history="1">
        <w:r w:rsidRPr="00E16AF4">
          <w:rPr>
            <w:rStyle w:val="Hyperlink"/>
          </w:rPr>
          <w:t>http://www.dtic.mil/dtic/tr/fulltext/u2/a591984.pdf</w:t>
        </w:r>
      </w:hyperlink>
      <w:r w:rsidRPr="00E16AF4">
        <w:t>, Accessed 6/28/18, GDI-GFerrer-Falto)</w:t>
      </w:r>
    </w:p>
    <w:p w14:paraId="35ACF35C" w14:textId="77777777" w:rsidR="001668A8" w:rsidRPr="00E16AF4" w:rsidRDefault="001668A8" w:rsidP="001668A8"/>
    <w:p w14:paraId="4700D68E" w14:textId="77777777" w:rsidR="001668A8" w:rsidRPr="00E16AF4" w:rsidRDefault="001668A8" w:rsidP="001668A8">
      <w:pPr>
        <w:rPr>
          <w:rStyle w:val="StyleUnderline"/>
        </w:rPr>
      </w:pPr>
      <w:r w:rsidRPr="00E16AF4">
        <w:rPr>
          <w:rStyle w:val="StyleUnderline"/>
        </w:rPr>
        <w:t>The dissolution of the</w:t>
      </w:r>
      <w:r w:rsidRPr="00E16AF4">
        <w:t xml:space="preserve"> Union of Soviet Socialist Republics</w:t>
      </w:r>
      <w:r w:rsidRPr="00E16AF4">
        <w:rPr>
          <w:rStyle w:val="StyleUnderline"/>
        </w:rPr>
        <w:t xml:space="preserve"> (USSR) </w:t>
      </w:r>
      <w:r w:rsidRPr="00E16AF4">
        <w:t>in 1991</w:t>
      </w:r>
      <w:r w:rsidRPr="00E16AF4">
        <w:rPr>
          <w:rStyle w:val="StyleUnderline"/>
        </w:rPr>
        <w:t xml:space="preserve"> generated a hopeful mood throughout the Western world as the Cold War ended, leaving the United States as the sole superpower. The unipolar era that followed did not bring lasting peace</w:t>
      </w:r>
      <w:r w:rsidRPr="00E16AF4">
        <w:t xml:space="preserve">, however, </w:t>
      </w:r>
      <w:r w:rsidRPr="00E16AF4">
        <w:rPr>
          <w:rStyle w:val="StyleUnderline"/>
        </w:rPr>
        <w:t>but global uncertainty and persistent conflict</w:t>
      </w:r>
      <w:r w:rsidRPr="00E16AF4">
        <w:t>. In a short period of time, t</w:t>
      </w:r>
      <w:r w:rsidRPr="00E16AF4">
        <w:rPr>
          <w:rStyle w:val="StyleUnderline"/>
        </w:rPr>
        <w:t>he mood in the “lonely superpower”</w:t>
      </w:r>
      <w:r w:rsidRPr="00E16AF4">
        <w:t xml:space="preserve">1 </w:t>
      </w:r>
      <w:r w:rsidRPr="00E16AF4">
        <w:rPr>
          <w:rStyle w:val="StyleUnderline"/>
        </w:rPr>
        <w:t>faded in the face of the terrorist attacks on 11 September 2001, the wars that followed in Afghanistan and Iraq, and the deepest global economic crisis since the 1930s global depression.</w:t>
      </w:r>
      <w:r w:rsidRPr="00E16AF4">
        <w:t xml:space="preserve"> </w:t>
      </w:r>
      <w:r w:rsidRPr="00E16AF4">
        <w:rPr>
          <w:rStyle w:val="StyleUnderline"/>
        </w:rPr>
        <w:t>The U.S. and its allies currently face daunting challenges and threats including violent extremists, cyber war, nuclear proliferation, nuclear terrorism, integrated terrorist networks and transnational criminal organizations, failed or failing states, a resurgent authoritarian Russia, humanitarian crises, China’s rise, and the “rise of the rest.”2</w:t>
      </w:r>
    </w:p>
    <w:p w14:paraId="0633E007" w14:textId="77777777" w:rsidR="001668A8" w:rsidRPr="00E16AF4" w:rsidRDefault="001668A8" w:rsidP="001668A8">
      <w:r w:rsidRPr="00E16AF4">
        <w:rPr>
          <w:rStyle w:val="StyleUnderline"/>
        </w:rPr>
        <w:t>In this increasingly complex global security environment, the concept of national security itself is said to comprise a myriad of components such as energy, information systems, demographic and climatic restiveness, mineral resources, food, water, and sociopolitical disorders associated with globalization and issues of governance</w:t>
      </w:r>
      <w:r w:rsidRPr="00E16AF4">
        <w:t xml:space="preserve">.3 </w:t>
      </w:r>
      <w:r w:rsidRPr="00E16AF4">
        <w:rPr>
          <w:rStyle w:val="StyleUnderline"/>
        </w:rPr>
        <w:t>As the United States reduced its military footprint in Iraq and U.S.-North Atlantic Treaty Organization (NATO) operations continued in Afghanistan</w:t>
      </w:r>
      <w:r w:rsidRPr="00E16AF4">
        <w:t xml:space="preserve">, </w:t>
      </w:r>
      <w:r w:rsidRPr="00E16AF4">
        <w:rPr>
          <w:rStyle w:val="StyleUnderline"/>
        </w:rPr>
        <w:t>the</w:t>
      </w:r>
      <w:r w:rsidRPr="00E16AF4">
        <w:t xml:space="preserve"> demographically driven </w:t>
      </w:r>
      <w:r w:rsidRPr="00E16AF4">
        <w:rPr>
          <w:rStyle w:val="StyleUnderline"/>
        </w:rPr>
        <w:t>turmoil of the “Arab Spring” spread along the “arc of instability” spanning from North Africa across the Middle East to the Indian Ocean</w:t>
      </w:r>
      <w:r w:rsidRPr="00E16AF4">
        <w:t xml:space="preserve">. In these conflict areas, </w:t>
      </w:r>
      <w:r w:rsidRPr="00E16AF4">
        <w:rPr>
          <w:rStyle w:val="StyleUnderline"/>
        </w:rPr>
        <w:t>Special Operations Forces (SOF), with their innate capabilities, skill sets, and a force structure exceptionally suited to engage the diverse, networked, technologically savvy, asymmetric adversaries, have been at the tip of the spear</w:t>
      </w:r>
      <w:r w:rsidRPr="00E16AF4">
        <w:t>.4</w:t>
      </w:r>
    </w:p>
    <w:p w14:paraId="0F26293D" w14:textId="77777777" w:rsidR="001668A8" w:rsidRPr="00E16AF4" w:rsidRDefault="001668A8" w:rsidP="001668A8"/>
    <w:p w14:paraId="23042761" w14:textId="77777777" w:rsidR="00735584" w:rsidRPr="00E16AF4" w:rsidRDefault="001668A8" w:rsidP="001668A8">
      <w:pPr>
        <w:pStyle w:val="Heading4"/>
        <w:rPr>
          <w:rFonts w:cs="Times New Roman"/>
        </w:rPr>
      </w:pPr>
      <w:r w:rsidRPr="00E16AF4">
        <w:rPr>
          <w:rFonts w:cs="Times New Roman"/>
        </w:rPr>
        <w:t>The military lacks officers who have cultural and linguistic skills in hotspot countries MAVNI key to fill the gap</w:t>
      </w:r>
    </w:p>
    <w:p w14:paraId="730A3953" w14:textId="77777777" w:rsidR="00917024" w:rsidRDefault="001668A8" w:rsidP="001668A8">
      <w:r w:rsidRPr="00E16AF4">
        <w:rPr>
          <w:rStyle w:val="Style13ptBold"/>
        </w:rPr>
        <w:t>Boot, Council on Foreign Relations National Security Studies senior fellow 14</w:t>
      </w:r>
    </w:p>
    <w:p w14:paraId="58F7425A" w14:textId="177EB59E" w:rsidR="001668A8" w:rsidRPr="00E16AF4" w:rsidRDefault="001668A8" w:rsidP="001668A8">
      <w:r w:rsidRPr="00E16AF4">
        <w:t>(Max, Nov/Dec 2014, Foreign Affairs, “More Small Wars: Counterinsurgency Is Here to Stay”, Volume 93, Issue 6,</w:t>
      </w:r>
      <w:r w:rsidR="00735584" w:rsidRPr="00E16AF4">
        <w:t xml:space="preserve"> </w:t>
      </w:r>
      <w:hyperlink r:id="rId12" w:history="1">
        <w:r w:rsidRPr="00E16AF4">
          <w:rPr>
            <w:rStyle w:val="Hyperlink"/>
          </w:rPr>
          <w:t>https://www.foreignaffairs.com/articles/libya/more-small-wars</w:t>
        </w:r>
      </w:hyperlink>
      <w:r w:rsidRPr="00E16AF4">
        <w:t>, p. 5-14, accessed 6/27/18, GDI – AYH)</w:t>
      </w:r>
    </w:p>
    <w:p w14:paraId="20B94CA4" w14:textId="77777777" w:rsidR="001668A8" w:rsidRPr="00E16AF4" w:rsidRDefault="001668A8" w:rsidP="001668A8"/>
    <w:p w14:paraId="7FBDF02A" w14:textId="77777777" w:rsidR="001668A8" w:rsidRPr="00E16AF4" w:rsidRDefault="001668A8" w:rsidP="001668A8">
      <w:pPr>
        <w:rPr>
          <w:rStyle w:val="StyleUnderline"/>
        </w:rPr>
      </w:pPr>
      <w:r w:rsidRPr="00E16AF4">
        <w:rPr>
          <w:rStyle w:val="StyleUnderline"/>
        </w:rPr>
        <w:t>SPEAKING IN TONGUES</w:t>
      </w:r>
    </w:p>
    <w:p w14:paraId="34B36B20" w14:textId="77777777" w:rsidR="001668A8" w:rsidRPr="00E16AF4" w:rsidRDefault="001668A8" w:rsidP="001668A8">
      <w:pPr>
        <w:rPr>
          <w:b/>
          <w:u w:val="single"/>
        </w:rPr>
      </w:pPr>
      <w:r w:rsidRPr="00E16AF4">
        <w:rPr>
          <w:rStyle w:val="StyleUnderline"/>
        </w:rPr>
        <w:t>Preparing for nation building also requires the U.S. government to boost its cultural and linguistic skills.</w:t>
      </w:r>
      <w:r w:rsidRPr="00E16AF4">
        <w:t xml:space="preserve"> </w:t>
      </w:r>
      <w:r w:rsidRPr="00E16AF4">
        <w:rPr>
          <w:rStyle w:val="StyleUnderline"/>
        </w:rPr>
        <w:t>The biggest vulnerability for U.S. forces in Afghanistan and Iraq was their lack of local knowledge, a problem made clear by an experience I had in an area southwest of Baghdad in August 2003. I was traveling with a group of marines when an improvised explosive device blew up near our convoy. While the marines searched for the culprit, an Iraqi man approached us and tried to tell us something, but he spoke no English and we spoke no Arabic. The military partially rectified this problem by hiring many interpreters and so-called cultural advisers, who could communicate with the people of Afghanistan and Iraq.</w:t>
      </w:r>
    </w:p>
    <w:p w14:paraId="62218BCE" w14:textId="77777777" w:rsidR="001668A8" w:rsidRPr="00E16AF4" w:rsidRDefault="001668A8" w:rsidP="001668A8">
      <w:pPr>
        <w:rPr>
          <w:b/>
          <w:u w:val="single"/>
        </w:rPr>
      </w:pPr>
      <w:r w:rsidRPr="00E16AF4">
        <w:t xml:space="preserve">But </w:t>
      </w:r>
      <w:r w:rsidRPr="00E16AF4">
        <w:rPr>
          <w:rStyle w:val="StyleUnderline"/>
        </w:rPr>
        <w:t>those countries represent only two battlefields of many in the broader struggle against Islamist extremism</w:t>
      </w:r>
      <w:r w:rsidRPr="00E16AF4">
        <w:t xml:space="preserve">. </w:t>
      </w:r>
      <w:r w:rsidRPr="00E16AF4">
        <w:rPr>
          <w:rStyle w:val="StyleUnderline"/>
        </w:rPr>
        <w:t>Today, the U.S. government is as deficient in cultural and linguistic knowledge about Iran, Libya, Mali, Nigeria, Pakistan, and Syria as it once was about Afghanistan and Iraq</w:t>
      </w:r>
      <w:r w:rsidRPr="00E16AF4">
        <w:t xml:space="preserve">. </w:t>
      </w:r>
      <w:r w:rsidRPr="00E16AF4">
        <w:rPr>
          <w:rStyle w:val="StyleUnderline"/>
        </w:rPr>
        <w:t>The United States simply doesn't have many soldiers, diplomats, or intelligence officers who are fluent in such languages as Arabic, Farsi, Pashto, and Urdu, to say nothing of the local dialects spoken throughout much of Africa and South Asia</w:t>
      </w:r>
      <w:r w:rsidRPr="00E16AF4">
        <w:t xml:space="preserve">. And </w:t>
      </w:r>
      <w:r w:rsidRPr="00E16AF4">
        <w:rPr>
          <w:rStyle w:val="StyleUnderline"/>
        </w:rPr>
        <w:t>it's not just a question of knowing foreign languages; even more important in many ways is a country's power structures, customs, and mindsets.</w:t>
      </w:r>
    </w:p>
    <w:p w14:paraId="3BFD4E3B" w14:textId="77777777" w:rsidR="001668A8" w:rsidRPr="00E16AF4" w:rsidRDefault="001668A8" w:rsidP="001668A8">
      <w:pPr>
        <w:rPr>
          <w:b/>
          <w:u w:val="single"/>
        </w:rPr>
      </w:pPr>
      <w:r w:rsidRPr="00E16AF4">
        <w:rPr>
          <w:rStyle w:val="StyleUnderline"/>
        </w:rPr>
        <w:t>The U.S. Army's decision in 2012 to create regionally aligned brigades, each one focused on a particular part of the world, counts as a small step in the right direction, but it's doubtful that most troops will have much time or energy to devote to cultural and language studies, given the countless other tasks they must perform. To make matters worse, the army's policy of nonstop rotations means that soldiers rarely stay in one unit or one region long enough to acquire true expertise.</w:t>
      </w:r>
    </w:p>
    <w:p w14:paraId="7FAEF297" w14:textId="77777777" w:rsidR="001668A8" w:rsidRPr="00E16AF4" w:rsidRDefault="001668A8" w:rsidP="001668A8">
      <w:r w:rsidRPr="00E16AF4">
        <w:t>Th</w:t>
      </w:r>
      <w:r w:rsidRPr="00E16AF4">
        <w:rPr>
          <w:rStyle w:val="StyleUnderline"/>
        </w:rPr>
        <w:t>e military does already have a corps of foreign area officers, who have regional expertise, but they rarely secure important command assignments</w:t>
      </w:r>
      <w:r w:rsidRPr="00E16AF4">
        <w:t xml:space="preserve">. The Pentagon needs to mainstream these officers by giving them more credit for their expertise in the promotion and assignment process, and it should permit some of them to stay in hot spots for years, even decades, giving them a chance to gain knowledge and influence. </w:t>
      </w:r>
      <w:r w:rsidRPr="00E16AF4">
        <w:rPr>
          <w:rStyle w:val="StyleUnderline"/>
        </w:rPr>
        <w:t>Some of these volunteers should be foreign-born; the Pentagon needs to expand its Military Accessions Vital to the National Interest, or MAVNI, program, which allows immigrants who don't have green cards but do have needed skills to enlist. This initiative has brought in highly qualified soldiers, including Sergeant Saral Shrestha, a Nepalese immigrant whom the army named Soldier of the Year in 2012. But with just 1,500 slots a year (many of which are reserved for technical positions), MAVNI is far too small</w:t>
      </w:r>
      <w:r w:rsidRPr="00E16AF4">
        <w:t>. The Pentagon should also create an organization dedicated to advising foreign counterparts—arguably the most important mission in the years ahead, but one that today often gets relegated to the lowest-rated officers who have been pulled out of regular combat formations.</w:t>
      </w:r>
    </w:p>
    <w:p w14:paraId="759D7DCB" w14:textId="77777777" w:rsidR="001668A8" w:rsidRPr="00E16AF4" w:rsidRDefault="001668A8" w:rsidP="001668A8"/>
    <w:p w14:paraId="35EFC72A" w14:textId="77777777" w:rsidR="001668A8" w:rsidRPr="00E16AF4" w:rsidRDefault="001668A8" w:rsidP="001668A8">
      <w:pPr>
        <w:pStyle w:val="Heading4"/>
        <w:rPr>
          <w:rFonts w:cs="Times New Roman"/>
        </w:rPr>
      </w:pPr>
      <w:r w:rsidRPr="00E16AF4">
        <w:rPr>
          <w:rFonts w:cs="Times New Roman"/>
        </w:rPr>
        <w:t>MAVNI solves – helps Special Operations Forces maintain a worldwide presence – empirical data proves</w:t>
      </w:r>
    </w:p>
    <w:p w14:paraId="4AB857D2" w14:textId="77777777" w:rsidR="001668A8" w:rsidRPr="00E16AF4" w:rsidRDefault="001668A8" w:rsidP="001668A8">
      <w:pPr>
        <w:rPr>
          <w:rStyle w:val="Style13ptBold"/>
        </w:rPr>
      </w:pPr>
      <w:r w:rsidRPr="00E16AF4">
        <w:rPr>
          <w:rStyle w:val="Style13ptBold"/>
        </w:rPr>
        <w:t>Copenhaver, U.S. Army Colonel, 14</w:t>
      </w:r>
    </w:p>
    <w:p w14:paraId="1D0DEAA8" w14:textId="77777777" w:rsidR="001668A8" w:rsidRPr="00E16AF4" w:rsidRDefault="001668A8" w:rsidP="001668A8">
      <w:r w:rsidRPr="00E16AF4">
        <w:t xml:space="preserve">[Colonel Mike Copenhaver (US Army), 01/03/2014, U.S. Army War College Civilian Research Project, </w:t>
      </w:r>
      <w:r w:rsidRPr="00E16AF4">
        <w:rPr>
          <w:rFonts w:eastAsia="Helvetica"/>
        </w:rPr>
        <w:t>“</w:t>
      </w:r>
      <w:r w:rsidRPr="00E16AF4">
        <w:t>The Integration of Minorities into Special Operations: How Cultural Diversity Enhances Operations.</w:t>
      </w:r>
      <w:r w:rsidRPr="00E16AF4">
        <w:rPr>
          <w:rFonts w:eastAsia="Helvetica"/>
        </w:rPr>
        <w:t>”</w:t>
      </w:r>
      <w:r w:rsidRPr="00E16AF4">
        <w:t xml:space="preserve"> </w:t>
      </w:r>
      <w:hyperlink r:id="rId13" w:history="1">
        <w:r w:rsidRPr="00E16AF4">
          <w:rPr>
            <w:rStyle w:val="Hyperlink"/>
          </w:rPr>
          <w:t>http://www.dtic.mil/dtic/tr/fulltext/u2/a620551.pdf</w:t>
        </w:r>
      </w:hyperlink>
      <w:r w:rsidRPr="00E16AF4">
        <w:t>, pg. 3-6, accessed 6/27/2018, GDI-AGS]</w:t>
      </w:r>
    </w:p>
    <w:p w14:paraId="39F000EE" w14:textId="77777777" w:rsidR="001668A8" w:rsidRPr="00E16AF4" w:rsidRDefault="001668A8" w:rsidP="001668A8"/>
    <w:p w14:paraId="47607264" w14:textId="77777777" w:rsidR="001668A8" w:rsidRPr="00E16AF4" w:rsidRDefault="001668A8" w:rsidP="001668A8">
      <w:pPr>
        <w:rPr>
          <w:rStyle w:val="StyleUnderline"/>
        </w:rPr>
      </w:pPr>
      <w:r w:rsidRPr="00E16AF4">
        <w:rPr>
          <w:rStyle w:val="StyleUnderline"/>
        </w:rPr>
        <w:t xml:space="preserve">National Security remains one of the nation's highest priorities. </w:t>
      </w:r>
      <w:r w:rsidRPr="00E16AF4">
        <w:t xml:space="preserve">As new threats emerge almost daily, </w:t>
      </w:r>
      <w:r w:rsidRPr="00E16AF4">
        <w:rPr>
          <w:rStyle w:val="StyleUnderline"/>
        </w:rPr>
        <w:t>and the Department of Defense (DoD) prepares for significant downsizing, the demand for the capabilities of Special Operations Forces (SOF) will increase. In order to meet an ever changing and dynamic global threat, SOF must be prepared to operate in every corner of the world. To best prepare for future missions, the men and women Special Operations must be trained and ready to meet these missions. A key characteristic of this preparedness is to ensure that the Special Operations Forces are culturally diverse and organized to operate anywhere around the world. The integration of minorities into Special Operations Forces can improve interoperability and seamless transitions into the diverse cultural and ethnic locations where future missions will take U.S. Forces</w:t>
      </w:r>
      <w:r w:rsidRPr="00E16AF4">
        <w:t xml:space="preserve">. The ability to </w:t>
      </w:r>
      <w:r w:rsidRPr="00E16AF4">
        <w:rPr>
          <w:rStyle w:val="StyleUnderline"/>
        </w:rPr>
        <w:t>recruit, train and integrate personnel from multi-cultural and diverse ethnic backgrounds into Special Operations will provide increased combat capability and enable the United States to meet future national security threats to the nation.</w:t>
      </w:r>
    </w:p>
    <w:p w14:paraId="278CA2F2" w14:textId="77777777" w:rsidR="00735584" w:rsidRPr="00E16AF4" w:rsidRDefault="001668A8" w:rsidP="00E864AB">
      <w:pPr>
        <w:rPr>
          <w:rStyle w:val="StyleUnderline"/>
        </w:rPr>
      </w:pPr>
      <w:r w:rsidRPr="00E16AF4">
        <w:t xml:space="preserve">The Armed Forces have relied on cultural diversity from service members for over 200 years. The ability to bring unique skills and capabilities to the fight enhanced operational capability during several conflicts and peace keeping operations over the course of history. In WWI, Choctaw Indians were used to encode messages sent by radio between units and commanders across the battlefield. </w:t>
      </w:r>
      <w:r w:rsidRPr="00E16AF4">
        <w:rPr>
          <w:rStyle w:val="StyleUnderline"/>
        </w:rPr>
        <w:t>During WWII, a more sophisticated program recruited Navajo Indians to send and receive coded messages for military operations. The Navajo language, which was unwritten and contained multiple dialects, proved to be so complex and difficult to speak, that many say the successful capture of Iwo Jima would not have been possible had it not been for the Navajo code talkers. The Japanese were experts in deciphering codes during the war; however, the ability of the U.S. military to take advantage of the expertise and language of the Navajo Indians demonstrated how the use of a unique cultural capability significantly enhanced operational capability and gave the U.S. a clear advantage over their adversary.</w:t>
      </w:r>
    </w:p>
    <w:p w14:paraId="64FF6A76" w14:textId="71676B4F" w:rsidR="001668A8" w:rsidRPr="00E16AF4" w:rsidRDefault="001668A8" w:rsidP="00E864AB">
      <w:r w:rsidRPr="00E16AF4">
        <w:t xml:space="preserve">More recently, </w:t>
      </w:r>
      <w:r w:rsidRPr="00E16AF4">
        <w:rPr>
          <w:rStyle w:val="StyleUnderline"/>
        </w:rPr>
        <w:t>during preparation for the U.S. intervention in Haiti in 1994, there was a personnel database query completed across all of the Armed Forces to identify Creole speaking personnel in order to marry up interpreters with key leaders. The invasion turned into a permissive entry and ultimately a Humanitarian Relief Operation; however, the need for language and cultural expertise remained a high priority requirement. The services identified a number of personnel with the language capability to support the operation. This was a prime example of the importance of having unique cultural capability to support an operation; however, the process DoD used was neither ideal</w:t>
      </w:r>
      <w:r w:rsidR="00735584" w:rsidRPr="00E16AF4">
        <w:rPr>
          <w:rStyle w:val="StyleUnderline"/>
        </w:rPr>
        <w:t xml:space="preserve"> </w:t>
      </w:r>
      <w:r w:rsidRPr="00E16AF4">
        <w:rPr>
          <w:rStyle w:val="StyleUnderline"/>
        </w:rPr>
        <w:t xml:space="preserve">nor met the threshold for a future Tactic, Technique and Procedure (TTP) change. </w:t>
      </w:r>
      <w:r w:rsidRPr="00E16AF4">
        <w:t>Ideally, this capability would be a part of the Geographic Combatant Commander's force structure and capability package.</w:t>
      </w:r>
    </w:p>
    <w:p w14:paraId="046303A7" w14:textId="77777777" w:rsidR="00735584" w:rsidRPr="00E16AF4" w:rsidRDefault="001668A8" w:rsidP="00E864AB">
      <w:pPr>
        <w:rPr>
          <w:rStyle w:val="StyleUnderline"/>
        </w:rPr>
      </w:pPr>
      <w:r w:rsidRPr="00E16AF4">
        <w:rPr>
          <w:rStyle w:val="StyleUnderline"/>
        </w:rPr>
        <w:t xml:space="preserve">A still more recent example in which cultural diversity programs have enhanced operational capability was the Secretary of Defense's approval of the </w:t>
      </w:r>
      <w:r w:rsidRPr="00E16AF4">
        <w:t>Military Accessions Vital to National Interests</w:t>
      </w:r>
      <w:r w:rsidRPr="00E16AF4">
        <w:rPr>
          <w:rStyle w:val="StyleUnderline"/>
        </w:rPr>
        <w:t xml:space="preserve"> (MAVNI) program. The MAVNI program was originally conceived in 2007 as a way to expand the pool of potential recruits for military service. It allows certain non-citizens, who are legally present in the United States without green cards to join the military and apply immediately for U.S. citizenship without first obtaining lawful permanent residence. United States laws 10 USC Sec. 504 and 8 USC Sec. 1440 outlines the categories of non-citizens who may join the U.S. military. Thousands of non-citizens serve in the military today doing a variety of different jobs. The intent of the MAVNI program is to recruit individuals who possess specific foreign language skills and professional medical skills.</w:t>
      </w:r>
      <w:r w:rsidRPr="00E16AF4">
        <w:t xml:space="preserve">3 </w:t>
      </w:r>
      <w:r w:rsidRPr="00E16AF4">
        <w:rPr>
          <w:rStyle w:val="StyleUnderline"/>
        </w:rPr>
        <w:t xml:space="preserve">The MAVNI program provides an avenue through which the military can bring non-citizens into the ranks to fulfill critical operational requirements. Special Operations Forces have taken advantage of this program by recruiting personnel with language capability and diverse ethnic backgrounds in order to support missions in various geographic locations worldwide. Admiral </w:t>
      </w:r>
      <w:r w:rsidRPr="00E16AF4">
        <w:t>Eric T.</w:t>
      </w:r>
      <w:r w:rsidRPr="00E16AF4">
        <w:rPr>
          <w:rStyle w:val="StyleUnderline"/>
        </w:rPr>
        <w:t xml:space="preserve"> Olson, commander, United States Special Operations Command (USSOCOM), testified to Congress in November 2008 that USSOCOM had made great progress in increasing our level of regional expertise through the recruitment of native heritage speakers. He</w:t>
      </w:r>
      <w:r w:rsidRPr="00E16AF4">
        <w:t xml:space="preserve"> stated, "as of today, over 100 legal nonpermanent residents (LNPRs) with special language skills and abilities have joined the Army under a pilot program. Some of these candidates will serve in special operations 5 units."4 </w:t>
      </w:r>
      <w:r w:rsidRPr="00E16AF4">
        <w:rPr>
          <w:rStyle w:val="StyleUnderline"/>
        </w:rPr>
        <w:t>The challenge associated with MAVNI, however, is the cap on the program. Politics make it unlikely that the cap will be removed, and it can therefore only be used as one element in meeting the overall initiative to diversify SOF. Similar to other studies and programs, the MAVNI program was approved with an arbitrary cap of 100. It is understandable that limitations for bringing non-U.S. citizens into the military needed to be closely managed due to security and other factors, but the military missed an opportunity to focus recruitment on key operational shortfalls and specifically target skills, requirements and accessions to support operational capability rather than numbers.</w:t>
      </w:r>
    </w:p>
    <w:p w14:paraId="73523B5E" w14:textId="5953F175" w:rsidR="001668A8" w:rsidRPr="00E16AF4" w:rsidRDefault="001668A8" w:rsidP="00E864AB">
      <w:pPr>
        <w:rPr>
          <w:rStyle w:val="StyleUnderline"/>
        </w:rPr>
      </w:pPr>
    </w:p>
    <w:p w14:paraId="34BC85A7" w14:textId="77777777" w:rsidR="001668A8" w:rsidRPr="00E16AF4" w:rsidRDefault="001668A8" w:rsidP="001668A8">
      <w:pPr>
        <w:pStyle w:val="Heading3"/>
        <w:rPr>
          <w:rFonts w:cs="Times New Roman"/>
        </w:rPr>
      </w:pPr>
      <w:bookmarkStart w:id="7" w:name="_Toc518723805"/>
      <w:r w:rsidRPr="00E16AF4">
        <w:rPr>
          <w:rFonts w:cs="Times New Roman"/>
        </w:rPr>
        <w:t>Scenario 1 – Al-Qaeda in the Arabian Peninsula</w:t>
      </w:r>
      <w:bookmarkEnd w:id="7"/>
    </w:p>
    <w:p w14:paraId="3F601EED" w14:textId="77777777" w:rsidR="001668A8" w:rsidRPr="00E16AF4" w:rsidRDefault="001668A8" w:rsidP="001668A8"/>
    <w:p w14:paraId="59688956" w14:textId="77777777" w:rsidR="00735584" w:rsidRPr="00E16AF4" w:rsidRDefault="001668A8" w:rsidP="001668A8">
      <w:pPr>
        <w:pStyle w:val="Heading4"/>
        <w:rPr>
          <w:rFonts w:cs="Times New Roman"/>
        </w:rPr>
      </w:pPr>
      <w:r w:rsidRPr="00E16AF4">
        <w:rPr>
          <w:rFonts w:cs="Times New Roman"/>
        </w:rPr>
        <w:t>AQAP growth threatens Yemen –US Special Operations Forces key to limit</w:t>
      </w:r>
    </w:p>
    <w:p w14:paraId="5EAA1A8A" w14:textId="77777777" w:rsidR="00735584" w:rsidRPr="00E16AF4" w:rsidRDefault="001668A8" w:rsidP="001668A8">
      <w:pPr>
        <w:rPr>
          <w:rStyle w:val="Style13ptBold"/>
        </w:rPr>
      </w:pPr>
      <w:r w:rsidRPr="00E16AF4">
        <w:rPr>
          <w:rStyle w:val="Style13ptBold"/>
        </w:rPr>
        <w:t>Cigar, Marine Corps University, research fellow 18</w:t>
      </w:r>
    </w:p>
    <w:p w14:paraId="6DF410DA" w14:textId="1A698F45" w:rsidR="001668A8" w:rsidRPr="00E16AF4" w:rsidRDefault="001668A8" w:rsidP="001668A8">
      <w:r w:rsidRPr="00E16AF4">
        <w:t>[Norman, research fellow at the Marine Corps University in Quantico, Virginia, from which he retired as director of regional studies and the Minerva research chair, a senior fellow at the Potomac Institute for Policy Studies,</w:t>
      </w:r>
      <w:r w:rsidR="00735584" w:rsidRPr="00E16AF4">
        <w:t xml:space="preserve"> </w:t>
      </w:r>
      <w:r w:rsidRPr="00E16AF4">
        <w:t xml:space="preserve">June 2018, Joint Special Operations University , “The Enemy is Us: How Allied and U.S. Strategy in Yemen Contributes to AQAP’s Survival,” </w:t>
      </w:r>
      <w:hyperlink r:id="rId14" w:history="1">
        <w:r w:rsidRPr="00E16AF4">
          <w:rPr>
            <w:rStyle w:val="Hyperlink"/>
          </w:rPr>
          <w:t>https://jsou.libguides.com/ld.php?content_id=42529158, pg</w:t>
        </w:r>
      </w:hyperlink>
      <w:r w:rsidRPr="00E16AF4">
        <w:t xml:space="preserve"> 1-2, Accessed 6/30/18, GDI-GFerrer-Falto]</w:t>
      </w:r>
    </w:p>
    <w:p w14:paraId="47376452" w14:textId="77777777" w:rsidR="001668A8" w:rsidRPr="00E16AF4" w:rsidRDefault="001668A8" w:rsidP="001668A8"/>
    <w:p w14:paraId="331071A3" w14:textId="77777777" w:rsidR="001668A8" w:rsidRPr="00E16AF4" w:rsidRDefault="001668A8" w:rsidP="001668A8">
      <w:pPr>
        <w:rPr>
          <w:rStyle w:val="StyleUnderline"/>
        </w:rPr>
      </w:pPr>
      <w:r w:rsidRPr="00E16AF4">
        <w:rPr>
          <w:rStyle w:val="StyleUnderline"/>
        </w:rPr>
        <w:t>There Be Dragons</w:t>
      </w:r>
      <w:r w:rsidRPr="00E16AF4">
        <w:t xml:space="preserve">: </w:t>
      </w:r>
      <w:r w:rsidRPr="00E16AF4">
        <w:rPr>
          <w:rStyle w:val="StyleUnderline"/>
        </w:rPr>
        <w:t>U.S. Counterterrorism Interests in Yemen</w:t>
      </w:r>
    </w:p>
    <w:p w14:paraId="18E43782" w14:textId="77777777" w:rsidR="001668A8" w:rsidRPr="00E16AF4" w:rsidRDefault="001668A8" w:rsidP="001668A8">
      <w:r w:rsidRPr="00E16AF4">
        <w:rPr>
          <w:rStyle w:val="StyleUnderline"/>
        </w:rPr>
        <w:t>Al-Qaeda in the Arabian Peninsula’s (AQAP) presence in Yemen has long represented a terrorist threat to U.S. interests and has been the source of a number of successful and failed attacks against U.S. interests</w:t>
      </w:r>
      <w:r w:rsidRPr="00E16AF4">
        <w:t xml:space="preserve">, </w:t>
      </w:r>
      <w:r w:rsidRPr="00E16AF4">
        <w:rPr>
          <w:rStyle w:val="StyleUnderline"/>
        </w:rPr>
        <w:t>including</w:t>
      </w:r>
      <w:r w:rsidRPr="00E16AF4">
        <w:t xml:space="preserve"> the attack against the destroyer USS COLE in 2000, the attack on the U.S. Embassy in Sanaa in 2008, the “</w:t>
      </w:r>
      <w:r w:rsidRPr="00E16AF4">
        <w:rPr>
          <w:rStyle w:val="StyleUnderline"/>
        </w:rPr>
        <w:t>underwear bombers</w:t>
      </w:r>
      <w:r w:rsidRPr="00E16AF4">
        <w:t xml:space="preserve">” in 2009 and 2012, the </w:t>
      </w:r>
      <w:r w:rsidRPr="00E16AF4">
        <w:rPr>
          <w:rStyle w:val="StyleUnderline"/>
        </w:rPr>
        <w:t>package bombs shipped by air</w:t>
      </w:r>
      <w:r w:rsidRPr="00E16AF4">
        <w:t xml:space="preserve"> in 2010, </w:t>
      </w:r>
      <w:r w:rsidRPr="00E16AF4">
        <w:rPr>
          <w:rStyle w:val="StyleUnderline"/>
        </w:rPr>
        <w:t>and the credible terrorist threat that compelled the U.S. government to temporarily withdraw its nonessential diplomatic staff from Yemen in 2013</w:t>
      </w:r>
      <w:r w:rsidRPr="00E16AF4">
        <w:t xml:space="preserve">. </w:t>
      </w:r>
      <w:r w:rsidRPr="00E16AF4">
        <w:rPr>
          <w:rStyle w:val="StyleUnderline"/>
        </w:rPr>
        <w:t>AQAP has continued to try and take the fight abroad, with reports in 2017 of plans to introduce laptop bombs onto airplanes and encouraging lone wolf attacks in the West</w:t>
      </w:r>
      <w:r w:rsidRPr="00E16AF4">
        <w:t>, as in a May 2017 video featuring AQAP leader Qasim al-Raymi (Abu Hurayra al-Sanani) speaking in Arabic with English subtitles.1 Not surprisingly, the United States has placed a $5 million reward on al-Raymi.</w:t>
      </w:r>
    </w:p>
    <w:p w14:paraId="06324009" w14:textId="77777777" w:rsidR="001668A8" w:rsidRPr="00E16AF4" w:rsidRDefault="001668A8" w:rsidP="001668A8">
      <w:pPr>
        <w:rPr>
          <w:rStyle w:val="StyleUnderline"/>
        </w:rPr>
      </w:pPr>
      <w:r w:rsidRPr="00E16AF4">
        <w:rPr>
          <w:rStyle w:val="StyleUnderline"/>
        </w:rPr>
        <w:t>Al-Qaeda has a long history in Yemen, where it has not only played a role on the local level, but over the years has also been involved in activities in neighboring Saudi Arabia and Somalia</w:t>
      </w:r>
      <w:r w:rsidRPr="00E16AF4">
        <w:t xml:space="preserve">. More recently, </w:t>
      </w:r>
      <w:r w:rsidRPr="00E16AF4">
        <w:rPr>
          <w:rStyle w:val="StyleUnderline"/>
        </w:rPr>
        <w:t>AQAP has expanded its influence within Yemen as a result of the upsurge in internal conflict starting in March 2015</w:t>
      </w:r>
      <w:r w:rsidRPr="00E16AF4">
        <w:t xml:space="preserve">. </w:t>
      </w:r>
      <w:r w:rsidRPr="00E16AF4">
        <w:rPr>
          <w:rStyle w:val="StyleUnderline"/>
        </w:rPr>
        <w:t>AQAP threatens significant enduring U.S. interests, including the prevention of direct attacks on the U.S. homeland and states on the Arabian Peninsula and the Horn of Africa, and, potentially, the freedom of navigation in the busy adjacent sea lanes of communication</w:t>
      </w:r>
      <w:r w:rsidRPr="00E16AF4">
        <w:t xml:space="preserve">. </w:t>
      </w:r>
      <w:r w:rsidRPr="00E16AF4">
        <w:rPr>
          <w:rStyle w:val="StyleUnderline"/>
        </w:rPr>
        <w:t>New interests</w:t>
      </w:r>
      <w:r w:rsidRPr="00E16AF4">
        <w:t xml:space="preserve"> 2 JSOU Report 18-4 </w:t>
      </w:r>
      <w:r w:rsidRPr="00E16AF4">
        <w:rPr>
          <w:rStyle w:val="StyleUnderline"/>
        </w:rPr>
        <w:t>such as the planned Saudi oil pipeline and terminal on the South Yemeni coast, intended to bypass the risk of the Strait of Hormuz, only add to the necessity of dealing with the jihadist threat in Yemen.2</w:t>
      </w:r>
    </w:p>
    <w:p w14:paraId="50CF4986" w14:textId="77777777" w:rsidR="001668A8" w:rsidRPr="00E16AF4" w:rsidRDefault="001668A8" w:rsidP="001668A8">
      <w:r w:rsidRPr="00E16AF4">
        <w:rPr>
          <w:rStyle w:val="StyleUnderline"/>
        </w:rPr>
        <w:t>Although the U.S. has been working in concert with a Saudi Arabian-led coalition, and local forces can and do operate against AQAP, their focus of effort has often been directed instead to fighting against the alliance between Iranian backed Shia Ansar Allah</w:t>
      </w:r>
      <w:r w:rsidRPr="00E16AF4">
        <w:t xml:space="preserve"> (usually called Houthis by their adversaries</w:t>
      </w:r>
      <w:r w:rsidRPr="00E16AF4">
        <w:rPr>
          <w:rStyle w:val="StyleUnderline"/>
        </w:rPr>
        <w:t>) and the deposed former-President Ali Abdullah Saleh along with other local rivals</w:t>
      </w:r>
      <w:r w:rsidRPr="00E16AF4">
        <w:t xml:space="preserve">.3 </w:t>
      </w:r>
      <w:r w:rsidRPr="00E16AF4">
        <w:rPr>
          <w:rStyle w:val="StyleUnderline"/>
        </w:rPr>
        <w:t>That is</w:t>
      </w:r>
      <w:r w:rsidRPr="00E16AF4">
        <w:t xml:space="preserve">, for any local actor, depending on the time and situation, </w:t>
      </w:r>
      <w:r w:rsidRPr="00E16AF4">
        <w:rPr>
          <w:rStyle w:val="StyleUnderline"/>
        </w:rPr>
        <w:t>AQAP may or may not be the main priority that it is for the United States</w:t>
      </w:r>
      <w:r w:rsidRPr="00E16AF4">
        <w:t xml:space="preserve">. A source from Saleh’s party, </w:t>
      </w:r>
      <w:r w:rsidRPr="00E16AF4">
        <w:rPr>
          <w:rStyle w:val="StyleUnderline"/>
        </w:rPr>
        <w:t>the General People’s Congress (GPC),</w:t>
      </w:r>
      <w:r w:rsidRPr="00E16AF4">
        <w:t xml:space="preserve"> encapsulated this truism of Yemeni political life when he </w:t>
      </w:r>
      <w:r w:rsidRPr="00E16AF4">
        <w:rPr>
          <w:rStyle w:val="StyleUnderline"/>
        </w:rPr>
        <w:t>complained</w:t>
      </w:r>
      <w:r w:rsidRPr="00E16AF4">
        <w:t xml:space="preserve"> in 2012, just after Saleh had been ousted from power, </w:t>
      </w:r>
      <w:r w:rsidRPr="00E16AF4">
        <w:rPr>
          <w:rStyle w:val="StyleUnderline"/>
        </w:rPr>
        <w:t>that “the U.S. does not want a real army in Yemen. Instead, they want a force that can fight al-Qaeda. This is one of Yemen’s goals, but it is not our only priority.”</w:t>
      </w:r>
      <w:r w:rsidRPr="00E16AF4">
        <w:t>4</w:t>
      </w:r>
    </w:p>
    <w:p w14:paraId="3FA351B3" w14:textId="77777777" w:rsidR="00735584" w:rsidRPr="00E16AF4" w:rsidRDefault="001668A8" w:rsidP="001668A8">
      <w:r w:rsidRPr="00E16AF4">
        <w:rPr>
          <w:rStyle w:val="StyleUnderline"/>
        </w:rPr>
        <w:t>Yemen, and especially the security threat represented there by AQAP, is likely to remain a focus of interest for the United States well into the future.</w:t>
      </w:r>
      <w:r w:rsidRPr="00E16AF4">
        <w:t xml:space="preserve"> And, </w:t>
      </w:r>
      <w:r w:rsidRPr="00E16AF4">
        <w:rPr>
          <w:rStyle w:val="StyleUnderline"/>
        </w:rPr>
        <w:t>in particular, Special Operations Forces (SOF), because of their versatility, agility, and ability to have a disproportionate impact in certain situations, are likely to be the option of choice to deal with military threats emanating in that country</w:t>
      </w:r>
      <w:r w:rsidRPr="00E16AF4">
        <w:t xml:space="preserve">. This monograph is intended to provide planners, commanders, and instructors in SOF dealing with AQAP now or in the future with background and an analysis of the operational framework, and of the strategic and operational issues that confront the crafting of successful policy within that country’s challenging social, political, and physical environment. </w:t>
      </w:r>
      <w:r w:rsidRPr="00E16AF4">
        <w:rPr>
          <w:rStyle w:val="StyleUnderline"/>
        </w:rPr>
        <w:t>In particular, understanding the complexity of AQAP’s place in what is largely a tribal society and the specific characteristics of Yemen’s political and social dynamics and interactions with its neighbors, can help military and civilian officials appreciate the opportunities and limitations of U.S. policy and the impact military actions can have on the situation and how it can contribute to U.S. policy goals. Such broader awareness is important at all levels of war, whether strategic, operational, or tactical, especially since fighting a counterinsurgency (COIN) such as against AQAP tactical actions can also have an impact at higher levels</w:t>
      </w:r>
      <w:r w:rsidRPr="00E16AF4">
        <w:t>, whether positive or negative.</w:t>
      </w:r>
    </w:p>
    <w:p w14:paraId="4BEE088A" w14:textId="3EC8FD1F" w:rsidR="001668A8" w:rsidRPr="00E16AF4" w:rsidRDefault="001668A8" w:rsidP="001668A8"/>
    <w:p w14:paraId="05CA7A9E" w14:textId="77777777" w:rsidR="001668A8" w:rsidRPr="00E16AF4" w:rsidRDefault="001668A8" w:rsidP="001668A8">
      <w:pPr>
        <w:pStyle w:val="Heading4"/>
        <w:rPr>
          <w:rFonts w:cs="Times New Roman"/>
        </w:rPr>
      </w:pPr>
      <w:r w:rsidRPr="00E16AF4">
        <w:rPr>
          <w:rFonts w:cs="Times New Roman"/>
        </w:rPr>
        <w:t>AQAP’s moving towards conventional weapons now – they’re extremely flexible</w:t>
      </w:r>
    </w:p>
    <w:p w14:paraId="5224CDFB" w14:textId="77777777" w:rsidR="00735584" w:rsidRPr="00E16AF4" w:rsidRDefault="001668A8" w:rsidP="001668A8">
      <w:pPr>
        <w:rPr>
          <w:rStyle w:val="Style13ptBold"/>
        </w:rPr>
      </w:pPr>
      <w:r w:rsidRPr="00E16AF4">
        <w:rPr>
          <w:rStyle w:val="Style13ptBold"/>
        </w:rPr>
        <w:t>Cigar, Marine Corps University, research fellow 18</w:t>
      </w:r>
    </w:p>
    <w:p w14:paraId="694708DA" w14:textId="778205C8" w:rsidR="001668A8" w:rsidRPr="00E16AF4" w:rsidRDefault="001668A8" w:rsidP="001668A8">
      <w:r w:rsidRPr="00E16AF4">
        <w:t>[Norman, research fellow at the Marine Corps University in Quantico, Virginia, from which he retired as director of regional studies and the Minerva research chair, a senior fellow at the Potomac Institute for Policy Studies,</w:t>
      </w:r>
      <w:r w:rsidR="00735584" w:rsidRPr="00E16AF4">
        <w:t xml:space="preserve"> </w:t>
      </w:r>
      <w:r w:rsidRPr="00E16AF4">
        <w:t xml:space="preserve">June 2018, Joint Special Operations University , “The Enemy is Us: How Allied and U.S. Strategy in Yemen Contributes to AQAP’s Survival,” </w:t>
      </w:r>
      <w:hyperlink r:id="rId15" w:history="1">
        <w:r w:rsidRPr="00E16AF4">
          <w:rPr>
            <w:rStyle w:val="Hyperlink"/>
          </w:rPr>
          <w:t>https://jsou.libguides.com/ld.php?content_id=42529158,pg</w:t>
        </w:r>
      </w:hyperlink>
      <w:r w:rsidRPr="00E16AF4">
        <w:t>. 4 Accessed 6/30/18, GDI-GFerrer-Falto]</w:t>
      </w:r>
    </w:p>
    <w:p w14:paraId="652B7041" w14:textId="77777777" w:rsidR="001668A8" w:rsidRPr="00E16AF4" w:rsidRDefault="001668A8" w:rsidP="001668A8"/>
    <w:p w14:paraId="4E7E5E61" w14:textId="77777777" w:rsidR="001668A8" w:rsidRPr="00E16AF4" w:rsidRDefault="001668A8" w:rsidP="001668A8">
      <w:pPr>
        <w:rPr>
          <w:rStyle w:val="StyleUnderline"/>
        </w:rPr>
      </w:pPr>
      <w:r w:rsidRPr="00E16AF4">
        <w:rPr>
          <w:rStyle w:val="StyleUnderline"/>
        </w:rPr>
        <w:t>How AQAP fights and other intangible factors are perhaps even more important than its order of battle in terms of equipment and number of personne</w:t>
      </w:r>
      <w:r w:rsidRPr="00E16AF4">
        <w:t xml:space="preserve">l. By 2014, </w:t>
      </w:r>
      <w:r w:rsidRPr="00E16AF4">
        <w:rPr>
          <w:rStyle w:val="StyleUnderline"/>
        </w:rPr>
        <w:t>AQAP’s military thinker al-Anisi had produced a video lecture series on military strategy, representing an orderly synthesis of theory and practice to guide military activity at all levels of war and a primer on operational art along the spectrum of conflict.</w:t>
      </w:r>
    </w:p>
    <w:p w14:paraId="1608F657" w14:textId="77777777" w:rsidR="00735584" w:rsidRPr="00E16AF4" w:rsidRDefault="001668A8" w:rsidP="001668A8">
      <w:pPr>
        <w:rPr>
          <w:rStyle w:val="StyleUnderline"/>
        </w:rPr>
      </w:pPr>
      <w:r w:rsidRPr="00E16AF4">
        <w:t xml:space="preserve">As he emphasized, </w:t>
      </w:r>
      <w:r w:rsidRPr="00E16AF4">
        <w:rPr>
          <w:rStyle w:val="StyleUnderline"/>
        </w:rPr>
        <w:t>the military objective should be to “undermine the adversary’s will</w:t>
      </w:r>
      <w:r w:rsidRPr="00E16AF4">
        <w:t xml:space="preserve">,” but he stressed that </w:t>
      </w:r>
      <w:r w:rsidRPr="00E16AF4">
        <w:rPr>
          <w:rStyle w:val="StyleUnderline"/>
        </w:rPr>
        <w:t>in insurgencies, given the enemy’s advantages</w:t>
      </w:r>
      <w:r w:rsidRPr="00E16AF4">
        <w:t xml:space="preserve">, </w:t>
      </w:r>
      <w:r w:rsidRPr="00E16AF4">
        <w:rPr>
          <w:rStyle w:val="StyleUnderline"/>
        </w:rPr>
        <w:t>what may be uppermost in the early stages is to be flexible, willing to change objectives, and just avoid being defeated.</w:t>
      </w:r>
      <w:r w:rsidRPr="00E16AF4">
        <w:t xml:space="preserve">8 </w:t>
      </w:r>
      <w:r w:rsidRPr="00E16AF4">
        <w:rPr>
          <w:rStyle w:val="StyleUnderline"/>
        </w:rPr>
        <w:t xml:space="preserve">AQAP has shown flexibility in how it fights rather that adhering to a rigid plan and has been willing and able to adjust the main effort horizontally in space, varying the location of its commitments even within the short period of the recent civil war. AQAP puts emphasis on maintaining the initiative and can take advantage of targets of opportunity, </w:t>
      </w:r>
      <w:r w:rsidRPr="00E16AF4">
        <w:t xml:space="preserve">as when it moved into the undefended cities in South Yemen after much of the Yemeni Army stationed there was disintegrating in 2015. </w:t>
      </w:r>
      <w:r w:rsidRPr="00E16AF4">
        <w:rPr>
          <w:rStyle w:val="StyleUnderline"/>
        </w:rPr>
        <w:t>AQAP has also developed a capability to move vertically, shifting the level of combat and type of forces committed from an insurgency and guerrilla operations to more conventional mobile operations, and back as a situation requires, although it has not reached a fully conventional force structure and operations yet.</w:t>
      </w:r>
    </w:p>
    <w:p w14:paraId="1571DD7F" w14:textId="68FEE7A1" w:rsidR="001668A8" w:rsidRPr="00E16AF4" w:rsidRDefault="001668A8" w:rsidP="001668A8">
      <w:pPr>
        <w:rPr>
          <w:u w:val="single"/>
        </w:rPr>
      </w:pPr>
    </w:p>
    <w:p w14:paraId="4C4B1EE9" w14:textId="0D0DD4F9" w:rsidR="001668A8" w:rsidRPr="00E16AF4" w:rsidRDefault="001668A8" w:rsidP="001668A8">
      <w:pPr>
        <w:pStyle w:val="Heading3"/>
        <w:rPr>
          <w:rFonts w:cs="Times New Roman"/>
        </w:rPr>
      </w:pPr>
      <w:bookmarkStart w:id="8" w:name="_Toc518723806"/>
      <w:r w:rsidRPr="00E16AF4">
        <w:rPr>
          <w:rFonts w:cs="Times New Roman"/>
        </w:rPr>
        <w:t>Scenario 2</w:t>
      </w:r>
      <w:r w:rsidR="00AC0F5E">
        <w:rPr>
          <w:rFonts w:cs="Times New Roman"/>
        </w:rPr>
        <w:t xml:space="preserve"> –</w:t>
      </w:r>
      <w:r w:rsidRPr="00E16AF4">
        <w:rPr>
          <w:rFonts w:cs="Times New Roman"/>
        </w:rPr>
        <w:t xml:space="preserve"> Houthis</w:t>
      </w:r>
      <w:bookmarkEnd w:id="8"/>
    </w:p>
    <w:p w14:paraId="78EDBF4F" w14:textId="77777777" w:rsidR="001668A8" w:rsidRPr="00E16AF4" w:rsidRDefault="001668A8" w:rsidP="001668A8"/>
    <w:p w14:paraId="53D144C4" w14:textId="77777777" w:rsidR="001668A8" w:rsidRPr="00E16AF4" w:rsidRDefault="001668A8" w:rsidP="001668A8">
      <w:pPr>
        <w:pStyle w:val="Heading4"/>
        <w:rPr>
          <w:rFonts w:cs="Times New Roman"/>
        </w:rPr>
      </w:pPr>
      <w:r w:rsidRPr="00E16AF4">
        <w:rPr>
          <w:rFonts w:cs="Times New Roman"/>
        </w:rPr>
        <w:t>Houthi forces want to strike Bab-el-Manded to gain regional hegemony</w:t>
      </w:r>
    </w:p>
    <w:p w14:paraId="1E47F1D7" w14:textId="77777777" w:rsidR="001668A8" w:rsidRPr="00E16AF4" w:rsidRDefault="001668A8" w:rsidP="001668A8">
      <w:pPr>
        <w:rPr>
          <w:rStyle w:val="Style13ptBold"/>
        </w:rPr>
      </w:pPr>
      <w:r w:rsidRPr="00E16AF4">
        <w:rPr>
          <w:rStyle w:val="Style13ptBold"/>
        </w:rPr>
        <w:t>Drennan, Center for International Maritime Security Florida Chapter President, 18</w:t>
      </w:r>
    </w:p>
    <w:p w14:paraId="49158864" w14:textId="77777777" w:rsidR="001668A8" w:rsidRPr="00E16AF4" w:rsidRDefault="001668A8" w:rsidP="001668A8">
      <w:r w:rsidRPr="00E16AF4">
        <w:t xml:space="preserve">[Jimmy, 1/30/18, Center for International Maritime Security, “THE GATE OF TEARS: INTERESTS, OPTIONS, AND STRATEGY IN THE BAB-EL-MANDEB STRAIT,” </w:t>
      </w:r>
      <w:hyperlink r:id="rId16" w:history="1">
        <w:r w:rsidRPr="00E16AF4">
          <w:rPr>
            <w:rStyle w:val="Hyperlink"/>
          </w:rPr>
          <w:t>http://cimsec.org/gate-tears-interests-options-strategy-bab-el-mandeb-strait/35351</w:t>
        </w:r>
      </w:hyperlink>
      <w:r w:rsidRPr="00E16AF4">
        <w:t>, Accessed 7/3/18, GDI-GFerrer-Falto]</w:t>
      </w:r>
    </w:p>
    <w:p w14:paraId="5A1E4283" w14:textId="77777777" w:rsidR="001668A8" w:rsidRPr="00E16AF4" w:rsidRDefault="001668A8" w:rsidP="001668A8"/>
    <w:p w14:paraId="55EA81CB" w14:textId="77777777" w:rsidR="001668A8" w:rsidRPr="00E16AF4" w:rsidRDefault="001668A8" w:rsidP="001668A8">
      <w:r w:rsidRPr="00E16AF4">
        <w:t xml:space="preserve">Conversely, </w:t>
      </w:r>
      <w:r w:rsidRPr="00E16AF4">
        <w:rPr>
          <w:rStyle w:val="StyleUnderline"/>
        </w:rPr>
        <w:t xml:space="preserve">the U.S. has no vital national interest in broader involvement in the armed conflicts in Yemen and Somalia; however, its interests are clearly impacted by the growing threat emanating from </w:t>
      </w:r>
      <w:r w:rsidRPr="00E16AF4">
        <w:t>Yemen</w:t>
      </w:r>
      <w:r w:rsidRPr="00E16AF4">
        <w:rPr>
          <w:rStyle w:val="StyleUnderline"/>
        </w:rPr>
        <w:t>.</w:t>
      </w:r>
      <w:r w:rsidRPr="00E16AF4">
        <w:t xml:space="preserve"> In </w:t>
      </w:r>
      <w:r w:rsidRPr="00E16AF4">
        <w:rPr>
          <w:rStyle w:val="StyleUnderline"/>
        </w:rPr>
        <w:t>western Yemen</w:t>
      </w:r>
      <w:r w:rsidRPr="00E16AF4">
        <w:t xml:space="preserve">, </w:t>
      </w:r>
      <w:r w:rsidRPr="00E16AF4">
        <w:rPr>
          <w:rStyle w:val="StyleUnderline"/>
        </w:rPr>
        <w:t>Saudi Arabia along with eight other regional allies, are fighting a brutal war against separatist Houthi rebels who aim to establish an anti-Western Shia government in Yemen</w:t>
      </w:r>
      <w:r w:rsidRPr="00E16AF4">
        <w:t xml:space="preserve">. In December 2017, </w:t>
      </w:r>
      <w:r w:rsidRPr="00E16AF4">
        <w:rPr>
          <w:rStyle w:val="StyleUnderline"/>
        </w:rPr>
        <w:t>U.S. Ambassador Nikki Haley provided material evidence to the international community that Iran provides missiles and advanced weaponry to the Houthis, enabling them to target vessels transiting the Bab-el-Mandeb Strait and strategic locations inside Saudi Arabia, threatening the U.S. national interest in free flow of commerce and advancing its own interest in promoting its regional hegemony</w:t>
      </w:r>
      <w:r w:rsidRPr="00E16AF4">
        <w:t xml:space="preserve">.4,5 In January 2018, </w:t>
      </w:r>
      <w:r w:rsidRPr="00E16AF4">
        <w:rPr>
          <w:rStyle w:val="StyleUnderline"/>
        </w:rPr>
        <w:t>the Houthis threatened to close the Red Sea to international shipping if the Saudi-led Coalition continued its advance toward Hudaydah, a strategically important Houthi-held port critical to the flow of humanitarian aid.</w:t>
      </w:r>
      <w:r w:rsidRPr="00E16AF4">
        <w:t xml:space="preserve"> If </w:t>
      </w:r>
      <w:r w:rsidRPr="00E16AF4">
        <w:rPr>
          <w:rStyle w:val="StyleUnderline"/>
        </w:rPr>
        <w:t>the Houthi threat is credible, Iranian-aligned forces could now threaten another vital maritime chokepoint, in addition to the Strait of Hormuz which Iran has often threatened to close</w:t>
      </w:r>
      <w:r w:rsidRPr="00E16AF4">
        <w:t xml:space="preserve">. </w:t>
      </w:r>
      <w:r w:rsidRPr="00E16AF4">
        <w:rPr>
          <w:rStyle w:val="StyleUnderline"/>
        </w:rPr>
        <w:t>Growing Houthi influence and capabilities in Yemen also impose costs and shift the balance of power in relation to Iran’s regional opponents, primarily Saudi Arabia, and allows Tehran to expand its influence elsewhere</w:t>
      </w:r>
      <w:r w:rsidRPr="00E16AF4">
        <w:t xml:space="preserve">. </w:t>
      </w:r>
      <w:r w:rsidRPr="00E16AF4">
        <w:rPr>
          <w:rStyle w:val="StyleUnderline"/>
        </w:rPr>
        <w:t>Saudi Arabia may have felt compelled to intervene in Yemen’s civil war as the tide shifted in favor of the Houthis</w:t>
      </w:r>
      <w:r w:rsidRPr="00E16AF4">
        <w:t xml:space="preserve"> because the prospect of bordering an Iranian-aligned state would prove strategically disadvantageous.</w:t>
      </w:r>
    </w:p>
    <w:p w14:paraId="2082194C" w14:textId="77777777" w:rsidR="001668A8" w:rsidRPr="00E16AF4" w:rsidRDefault="001668A8" w:rsidP="001668A8"/>
    <w:p w14:paraId="3A113633" w14:textId="77777777" w:rsidR="001668A8" w:rsidRPr="00E16AF4" w:rsidRDefault="001668A8" w:rsidP="001668A8">
      <w:pPr>
        <w:pStyle w:val="Heading4"/>
        <w:rPr>
          <w:rFonts w:cs="Times New Roman"/>
        </w:rPr>
      </w:pPr>
      <w:r w:rsidRPr="00E16AF4">
        <w:rPr>
          <w:rFonts w:cs="Times New Roman"/>
        </w:rPr>
        <w:t>Bab-el-Mandeb is a critical artery for the global economy – millions of oil barrels and military assets flow through there</w:t>
      </w:r>
    </w:p>
    <w:p w14:paraId="41592835" w14:textId="77777777" w:rsidR="001668A8" w:rsidRPr="00E16AF4" w:rsidRDefault="001668A8" w:rsidP="001668A8">
      <w:pPr>
        <w:rPr>
          <w:rStyle w:val="Style13ptBold"/>
        </w:rPr>
      </w:pPr>
      <w:r w:rsidRPr="00E16AF4">
        <w:rPr>
          <w:rStyle w:val="Style13ptBold"/>
        </w:rPr>
        <w:t>Drennan, Center for International Maritime Security Florida Chapter President, 18</w:t>
      </w:r>
    </w:p>
    <w:p w14:paraId="14683F64" w14:textId="77777777" w:rsidR="001668A8" w:rsidRPr="00E16AF4" w:rsidRDefault="001668A8" w:rsidP="001668A8">
      <w:r w:rsidRPr="00E16AF4">
        <w:t xml:space="preserve">[Jimmy, 1/30/18, Center for International Maritime Security, “THE GATE OF TEARS: INTERESTS, OPTIONS, AND STRATEGY IN THE BAB-EL-MANDEB STRAIT,” </w:t>
      </w:r>
      <w:hyperlink r:id="rId17" w:history="1">
        <w:r w:rsidRPr="00E16AF4">
          <w:rPr>
            <w:rStyle w:val="Hyperlink"/>
          </w:rPr>
          <w:t>http://cimsec.org/gate-tears-interests-options-strategy-bab-el-mandeb-strait/35351</w:t>
        </w:r>
      </w:hyperlink>
      <w:r w:rsidRPr="00E16AF4">
        <w:t>, Accessed 7/3/18, GDI-GFerrer-Falto]</w:t>
      </w:r>
    </w:p>
    <w:p w14:paraId="7E549366" w14:textId="77777777" w:rsidR="001668A8" w:rsidRPr="00E16AF4" w:rsidRDefault="001668A8" w:rsidP="001668A8"/>
    <w:p w14:paraId="0DA7B97A" w14:textId="77777777" w:rsidR="001668A8" w:rsidRPr="00E16AF4" w:rsidRDefault="001668A8" w:rsidP="001668A8">
      <w:pPr>
        <w:rPr>
          <w:u w:val="single"/>
        </w:rPr>
      </w:pPr>
      <w:r w:rsidRPr="00E16AF4">
        <w:rPr>
          <w:rStyle w:val="StyleUnderline"/>
        </w:rPr>
        <w:t>Meanwhile, the Bab-el-Mandeb serves as a critical artery for the global economy</w:t>
      </w:r>
      <w:r w:rsidRPr="00E16AF4">
        <w:t xml:space="preserve">. </w:t>
      </w:r>
      <w:r w:rsidRPr="00E16AF4">
        <w:rPr>
          <w:rStyle w:val="StyleUnderline"/>
        </w:rPr>
        <w:t>52 vessels and 4 million barrels of oil transit the strait per day, making it the fourth busiest waterway in the world, and the only one surrounded by chaos.</w:t>
      </w:r>
      <w:r w:rsidRPr="00E16AF4">
        <w:t xml:space="preserve"> In the last year, </w:t>
      </w:r>
      <w:r w:rsidRPr="00E16AF4">
        <w:rPr>
          <w:rStyle w:val="StyleUnderline"/>
        </w:rPr>
        <w:t>two merchant vessels and five naval ships have been attacked with cruise missiles, explosive boats, and small arms in the southern Red Sea, while the very real threat of mines exists lurking in the water.</w:t>
      </w:r>
    </w:p>
    <w:p w14:paraId="768335E3" w14:textId="77777777" w:rsidR="001668A8" w:rsidRPr="00E16AF4" w:rsidRDefault="001668A8" w:rsidP="001668A8">
      <w:pPr>
        <w:rPr>
          <w:rStyle w:val="StyleUnderline"/>
        </w:rPr>
      </w:pPr>
      <w:r w:rsidRPr="00E16AF4">
        <w:rPr>
          <w:rStyle w:val="StyleUnderline"/>
        </w:rPr>
        <w:t xml:space="preserve">Yemeni and Somali civil wars, humanitarian disaster, and the economic importance of the Bab-el-Mandeb form a complex dynamic in which to develop U.S. foreign policy. The key for policymakers is to determine what U.S. national interests are at stake and what actions must be taken to protect them. </w:t>
      </w:r>
      <w:r w:rsidRPr="00E16AF4">
        <w:t xml:space="preserve">After careful consideration of the issues surrounding the Bab-el-Mandeb, it becomes clear that </w:t>
      </w:r>
      <w:r w:rsidRPr="00E16AF4">
        <w:rPr>
          <w:rStyle w:val="StyleUnderline"/>
        </w:rPr>
        <w:t>the U.S. can ill afford to do nothing</w:t>
      </w:r>
      <w:r w:rsidRPr="00E16AF4">
        <w:t>. On the other hand</w:t>
      </w:r>
      <w:r w:rsidRPr="00E16AF4">
        <w:rPr>
          <w:rStyle w:val="StyleUnderline"/>
        </w:rPr>
        <w:t>, it may also be unaffordable to secure U.S. interests by leading multilateral stabilization efforts via intervention within Yemen and Somalia</w:t>
      </w:r>
      <w:r w:rsidRPr="00E16AF4">
        <w:t xml:space="preserve">. Fortunately, a third alternative is available via American seapower. </w:t>
      </w:r>
      <w:r w:rsidRPr="00E16AF4">
        <w:rPr>
          <w:rStyle w:val="StyleUnderline"/>
        </w:rPr>
        <w:t>Applying maritime influence to enable other elements of national power can contain threats to national security and the global economy, while providing a path to mitigate human suffering in the long term.</w:t>
      </w:r>
    </w:p>
    <w:p w14:paraId="22B74AFD" w14:textId="77777777" w:rsidR="001668A8" w:rsidRPr="00E16AF4" w:rsidRDefault="001668A8" w:rsidP="001668A8">
      <w:pPr>
        <w:pStyle w:val="Heading2"/>
        <w:rPr>
          <w:rFonts w:cs="Times New Roman"/>
        </w:rPr>
      </w:pPr>
      <w:bookmarkStart w:id="9" w:name="_Toc518723807"/>
      <w:r w:rsidRPr="00E16AF4">
        <w:rPr>
          <w:rFonts w:cs="Times New Roman"/>
        </w:rPr>
        <w:t>Solvency</w:t>
      </w:r>
      <w:bookmarkEnd w:id="9"/>
    </w:p>
    <w:p w14:paraId="6CC499C2" w14:textId="77777777" w:rsidR="001668A8" w:rsidRPr="00E16AF4" w:rsidRDefault="001668A8" w:rsidP="001668A8"/>
    <w:p w14:paraId="3A3B8502" w14:textId="77777777" w:rsidR="00735584" w:rsidRPr="00E16AF4" w:rsidRDefault="001668A8" w:rsidP="001668A8">
      <w:pPr>
        <w:pStyle w:val="Heading4"/>
        <w:rPr>
          <w:rFonts w:cs="Times New Roman"/>
        </w:rPr>
      </w:pPr>
      <w:r w:rsidRPr="00E16AF4">
        <w:rPr>
          <w:rFonts w:cs="Times New Roman"/>
        </w:rPr>
        <w:t>The plan ensures a comprehensive outline for MAVNI recruits to become naturalized</w:t>
      </w:r>
    </w:p>
    <w:p w14:paraId="68D74244" w14:textId="70DF1BD4" w:rsidR="001668A8" w:rsidRPr="00E16AF4" w:rsidRDefault="001668A8" w:rsidP="001668A8">
      <w:pPr>
        <w:rPr>
          <w:rStyle w:val="Style13ptBold"/>
        </w:rPr>
      </w:pPr>
      <w:r w:rsidRPr="00E16AF4">
        <w:rPr>
          <w:rStyle w:val="Style13ptBold"/>
        </w:rPr>
        <w:t>Lorenzen, US Army Command and General Staff College instructor 11</w:t>
      </w:r>
    </w:p>
    <w:p w14:paraId="251617A7" w14:textId="77777777" w:rsidR="001668A8" w:rsidRPr="00E16AF4" w:rsidRDefault="001668A8" w:rsidP="001668A8">
      <w:r w:rsidRPr="00E16AF4">
        <w:t xml:space="preserve">(John M., holds a master of arts in international relations from Webster University, and a master of military art and science from the School of Advanced Military Studies. Lorenzen previously served as the G-5, chief of plans, in the 82nd Airborne Division, , 5/19/18, School of Advanced Military Studies United States Army Command and General Staff College Fort Leavenworth, “The Military Accessions Vital to National Interest Program: What It Is and How It Can Be Made Relevant”, School of Advanced Military Studies United States Army Command and General Staff College Fort Leavenworth, Kansas, </w:t>
      </w:r>
      <w:hyperlink r:id="rId18" w:history="1">
        <w:r w:rsidRPr="00E16AF4">
          <w:rPr>
            <w:rStyle w:val="Hyperlink"/>
          </w:rPr>
          <w:t>http://www.dtic.mil/dtic/tr/fulltext/u2/a545580.pdf</w:t>
        </w:r>
      </w:hyperlink>
      <w:r w:rsidRPr="00E16AF4">
        <w:rPr>
          <w:rStyle w:val="Hyperlink"/>
        </w:rPr>
        <w:t>, p. 28-30</w:t>
      </w:r>
      <w:r w:rsidRPr="00E16AF4">
        <w:t>, accessed 6/30/18, GDI – AYH)</w:t>
      </w:r>
    </w:p>
    <w:p w14:paraId="5B961930" w14:textId="77777777" w:rsidR="001668A8" w:rsidRPr="00E16AF4" w:rsidRDefault="001668A8" w:rsidP="001668A8">
      <w:r w:rsidRPr="00E16AF4">
        <w:t>[DOTMLPF = doctrine, organization, training, materiel, leadership and education, personnel, and facilities]</w:t>
      </w:r>
    </w:p>
    <w:p w14:paraId="28513722" w14:textId="77777777" w:rsidR="001668A8" w:rsidRPr="00E16AF4" w:rsidRDefault="001668A8" w:rsidP="001668A8"/>
    <w:p w14:paraId="4EBCCE05" w14:textId="77777777" w:rsidR="001668A8" w:rsidRPr="00E16AF4" w:rsidRDefault="001668A8" w:rsidP="001668A8">
      <w:pPr>
        <w:rPr>
          <w:rStyle w:val="StyleUnderline"/>
        </w:rPr>
      </w:pPr>
      <w:r w:rsidRPr="00E16AF4">
        <w:rPr>
          <w:rStyle w:val="StyleUnderline"/>
        </w:rPr>
        <w:t>DOTMLPF</w:t>
      </w:r>
    </w:p>
    <w:p w14:paraId="46FB4D0A" w14:textId="77777777" w:rsidR="00735584" w:rsidRPr="00E16AF4" w:rsidRDefault="001668A8" w:rsidP="001668A8">
      <w:r w:rsidRPr="00E16AF4">
        <w:rPr>
          <w:rStyle w:val="StyleUnderline"/>
        </w:rPr>
        <w:t>The proposed construct is closely modeled and inspired by interviews with a number of</w:t>
      </w:r>
      <w:r w:rsidRPr="00E16AF4">
        <w:rPr>
          <w:rStyle w:val="StyleUnderline"/>
          <w:sz w:val="12"/>
        </w:rPr>
        <w:t xml:space="preserve">¶ </w:t>
      </w:r>
      <w:r w:rsidRPr="00E16AF4">
        <w:rPr>
          <w:rStyle w:val="StyleUnderline"/>
        </w:rPr>
        <w:t>individuals who suggested the formulation of the MAVNI program and interact daily with MAVNI</w:t>
      </w:r>
      <w:r w:rsidRPr="00E16AF4">
        <w:rPr>
          <w:rStyle w:val="StyleUnderline"/>
          <w:sz w:val="12"/>
        </w:rPr>
        <w:t xml:space="preserve">¶ </w:t>
      </w:r>
      <w:r w:rsidRPr="00E16AF4">
        <w:rPr>
          <w:rStyle w:val="StyleUnderline"/>
        </w:rPr>
        <w:t>Soldiers.105</w:t>
      </w:r>
      <w:r w:rsidRPr="00E16AF4">
        <w:rPr>
          <w:sz w:val="12"/>
        </w:rPr>
        <w:t xml:space="preserve">¶ </w:t>
      </w:r>
      <w:r w:rsidRPr="00E16AF4">
        <w:t>This is by no means a mature proposal and is only intended to generate discussion as to how</w:t>
      </w:r>
      <w:r w:rsidRPr="00E16AF4">
        <w:rPr>
          <w:sz w:val="12"/>
        </w:rPr>
        <w:t xml:space="preserve">¶ </w:t>
      </w:r>
      <w:r w:rsidRPr="00E16AF4">
        <w:t>the MAVNI program can have as positive an impact as possible.</w:t>
      </w:r>
    </w:p>
    <w:p w14:paraId="45101083" w14:textId="77777777" w:rsidR="00735584" w:rsidRPr="00E16AF4" w:rsidRDefault="001668A8" w:rsidP="001668A8">
      <w:pPr>
        <w:rPr>
          <w:u w:val="single"/>
        </w:rPr>
      </w:pPr>
      <w:r w:rsidRPr="00E16AF4">
        <w:rPr>
          <w:u w:val="single"/>
        </w:rPr>
        <w:t>Vision</w:t>
      </w:r>
    </w:p>
    <w:p w14:paraId="688CD134" w14:textId="31C74789" w:rsidR="001668A8" w:rsidRPr="00E16AF4" w:rsidRDefault="001668A8" w:rsidP="001668A8">
      <w:pPr>
        <w:rPr>
          <w:rStyle w:val="StyleUnderline"/>
        </w:rPr>
      </w:pPr>
      <w:r w:rsidRPr="00E16AF4">
        <w:rPr>
          <w:rStyle w:val="StyleUnderline"/>
        </w:rPr>
        <w:t>The effective utilization of Soldiers recruited through the MAVNI program must be guided by a</w:t>
      </w:r>
      <w:r w:rsidRPr="00E16AF4">
        <w:rPr>
          <w:rStyle w:val="StyleUnderline"/>
          <w:sz w:val="12"/>
        </w:rPr>
        <w:t xml:space="preserve">¶ </w:t>
      </w:r>
      <w:r w:rsidRPr="00E16AF4">
        <w:rPr>
          <w:rStyle w:val="StyleUnderline"/>
        </w:rPr>
        <w:t>larger vision of how their language skills and cultural expertise should be applied for the benefit of the</w:t>
      </w:r>
      <w:r w:rsidRPr="00E16AF4">
        <w:rPr>
          <w:rStyle w:val="StyleUnderline"/>
          <w:sz w:val="12"/>
        </w:rPr>
        <w:t xml:space="preserve">¶ </w:t>
      </w:r>
      <w:r w:rsidRPr="00E16AF4">
        <w:rPr>
          <w:rStyle w:val="StyleUnderline"/>
        </w:rPr>
        <w:t>military community writ large</w:t>
      </w:r>
      <w:r w:rsidRPr="00E16AF4">
        <w:t xml:space="preserve">. </w:t>
      </w:r>
      <w:r w:rsidRPr="00E16AF4">
        <w:rPr>
          <w:rStyle w:val="StyleUnderline"/>
        </w:rPr>
        <w:t>With this in mind the following vision statement is proposed as a logical</w:t>
      </w:r>
      <w:r w:rsidRPr="00E16AF4">
        <w:rPr>
          <w:rStyle w:val="StyleUnderline"/>
          <w:sz w:val="12"/>
        </w:rPr>
        <w:t xml:space="preserve">¶ </w:t>
      </w:r>
      <w:r w:rsidRPr="00E16AF4">
        <w:rPr>
          <w:rStyle w:val="StyleUnderline"/>
        </w:rPr>
        <w:t>starting point:</w:t>
      </w:r>
    </w:p>
    <w:p w14:paraId="7D42B132" w14:textId="77777777" w:rsidR="001668A8" w:rsidRPr="00E16AF4" w:rsidRDefault="001668A8" w:rsidP="001668A8">
      <w:pPr>
        <w:rPr>
          <w:rStyle w:val="StyleUnderline"/>
          <w:sz w:val="12"/>
        </w:rPr>
      </w:pPr>
      <w:r w:rsidRPr="00E16AF4">
        <w:rPr>
          <w:rStyle w:val="StyleUnderline"/>
        </w:rPr>
        <w:t>By virtue of their language skills and cultural expertise, MAVNI Soldiers will provide</w:t>
      </w:r>
      <w:r w:rsidRPr="00E16AF4">
        <w:rPr>
          <w:rStyle w:val="StyleUnderline"/>
          <w:sz w:val="12"/>
        </w:rPr>
        <w:t xml:space="preserve">¶ </w:t>
      </w:r>
      <w:r w:rsidRPr="00E16AF4">
        <w:rPr>
          <w:rStyle w:val="StyleUnderline"/>
        </w:rPr>
        <w:t>relevant, reliable and precise information enabling a commander in the development of a deeper</w:t>
      </w:r>
      <w:r w:rsidRPr="00E16AF4">
        <w:rPr>
          <w:rStyle w:val="StyleUnderline"/>
          <w:sz w:val="12"/>
        </w:rPr>
        <w:t xml:space="preserve">¶ </w:t>
      </w:r>
      <w:r w:rsidRPr="00E16AF4">
        <w:rPr>
          <w:rStyle w:val="StyleUnderline"/>
        </w:rPr>
        <w:t>understanding of the operational environment.</w:t>
      </w:r>
    </w:p>
    <w:p w14:paraId="0294CE4B" w14:textId="77777777" w:rsidR="001668A8" w:rsidRPr="00E16AF4" w:rsidRDefault="001668A8" w:rsidP="001668A8">
      <w:pPr>
        <w:rPr>
          <w:rStyle w:val="StyleUnderline"/>
          <w:sz w:val="12"/>
        </w:rPr>
      </w:pPr>
      <w:r w:rsidRPr="00E16AF4">
        <w:rPr>
          <w:rStyle w:val="StyleUnderline"/>
        </w:rPr>
        <w:t>Doctrine</w:t>
      </w:r>
    </w:p>
    <w:p w14:paraId="21BAC1EE" w14:textId="77777777" w:rsidR="001668A8" w:rsidRPr="00E16AF4" w:rsidRDefault="001668A8" w:rsidP="001668A8">
      <w:pPr>
        <w:rPr>
          <w:rStyle w:val="StyleUnderline"/>
          <w:sz w:val="12"/>
        </w:rPr>
      </w:pPr>
      <w:r w:rsidRPr="00E16AF4">
        <w:rPr>
          <w:rStyle w:val="StyleUnderline"/>
        </w:rPr>
        <w:t>1. Review and revise current Service and Joint doctrine on Counterinsurgency to include the</w:t>
      </w:r>
      <w:r w:rsidRPr="00E16AF4">
        <w:rPr>
          <w:rStyle w:val="StyleUnderline"/>
          <w:sz w:val="12"/>
        </w:rPr>
        <w:t xml:space="preserve">¶ </w:t>
      </w:r>
      <w:r w:rsidRPr="00E16AF4">
        <w:rPr>
          <w:rStyle w:val="StyleUnderline"/>
        </w:rPr>
        <w:t>use of MAVNI Soldiers. One example would be to include a portion in Chapter 3 of the Army’s</w:t>
      </w:r>
      <w:r w:rsidRPr="00E16AF4">
        <w:rPr>
          <w:rStyle w:val="StyleUnderline"/>
          <w:sz w:val="12"/>
        </w:rPr>
        <w:t xml:space="preserve">¶ </w:t>
      </w:r>
      <w:r w:rsidRPr="00E16AF4">
        <w:rPr>
          <w:rStyle w:val="StyleUnderline"/>
        </w:rPr>
        <w:t>Counterinsurgency field manual.</w:t>
      </w:r>
    </w:p>
    <w:p w14:paraId="14AE8129" w14:textId="77777777" w:rsidR="001668A8" w:rsidRPr="00E16AF4" w:rsidRDefault="001668A8" w:rsidP="001668A8">
      <w:pPr>
        <w:rPr>
          <w:rStyle w:val="StyleUnderline"/>
          <w:sz w:val="12"/>
        </w:rPr>
      </w:pPr>
      <w:r w:rsidRPr="00E16AF4">
        <w:rPr>
          <w:rStyle w:val="StyleUnderline"/>
        </w:rPr>
        <w:t>2. Establish a military working group to develop/revise regulations which govern the MAVNI</w:t>
      </w:r>
      <w:r w:rsidRPr="00E16AF4">
        <w:rPr>
          <w:rStyle w:val="StyleUnderline"/>
          <w:sz w:val="12"/>
        </w:rPr>
        <w:t xml:space="preserve">¶ </w:t>
      </w:r>
      <w:r w:rsidRPr="00E16AF4">
        <w:rPr>
          <w:rStyle w:val="StyleUnderline"/>
        </w:rPr>
        <w:t>program and develop doctrine for the utilization of Soldiers recruited through the program.</w:t>
      </w:r>
    </w:p>
    <w:p w14:paraId="059DC722" w14:textId="77777777" w:rsidR="001668A8" w:rsidRPr="00E16AF4" w:rsidRDefault="001668A8" w:rsidP="001668A8">
      <w:pPr>
        <w:rPr>
          <w:rStyle w:val="StyleUnderline"/>
          <w:sz w:val="12"/>
        </w:rPr>
      </w:pPr>
      <w:r w:rsidRPr="00E16AF4">
        <w:rPr>
          <w:rStyle w:val="StyleUnderline"/>
        </w:rPr>
        <w:t>3. The current list of Warfighting Functions should be revised to include an Engagement</w:t>
      </w:r>
      <w:r w:rsidRPr="00E16AF4">
        <w:rPr>
          <w:rStyle w:val="StyleUnderline"/>
          <w:sz w:val="12"/>
        </w:rPr>
        <w:t xml:space="preserve">¶ </w:t>
      </w:r>
      <w:r w:rsidRPr="00E16AF4">
        <w:rPr>
          <w:rStyle w:val="StyleUnderline"/>
        </w:rPr>
        <w:t>function which emphasizes tasks associated with developing an understanding of an environment. This</w:t>
      </w:r>
      <w:r w:rsidRPr="00E16AF4">
        <w:rPr>
          <w:rStyle w:val="StyleUnderline"/>
          <w:sz w:val="12"/>
        </w:rPr>
        <w:t xml:space="preserve">¶ </w:t>
      </w:r>
      <w:r w:rsidRPr="00E16AF4">
        <w:rPr>
          <w:rStyle w:val="StyleUnderline"/>
        </w:rPr>
        <w:t>would not only formalize and institutionalize what, in many cases, already is occurring but it would also</w:t>
      </w:r>
      <w:r w:rsidRPr="00E16AF4">
        <w:rPr>
          <w:rStyle w:val="StyleUnderline"/>
          <w:sz w:val="12"/>
        </w:rPr>
        <w:t xml:space="preserve">¶ </w:t>
      </w:r>
      <w:r w:rsidRPr="00E16AF4">
        <w:rPr>
          <w:rStyle w:val="StyleUnderline"/>
        </w:rPr>
        <w:t>emphasize the need for language and cultural experts as part of an Army formation.</w:t>
      </w:r>
    </w:p>
    <w:p w14:paraId="10ED1089" w14:textId="77777777" w:rsidR="001668A8" w:rsidRPr="00E16AF4" w:rsidRDefault="001668A8" w:rsidP="001668A8">
      <w:pPr>
        <w:rPr>
          <w:rStyle w:val="StyleUnderline"/>
          <w:sz w:val="12"/>
        </w:rPr>
      </w:pPr>
      <w:r w:rsidRPr="00E16AF4">
        <w:rPr>
          <w:rStyle w:val="StyleUnderline"/>
        </w:rPr>
        <w:t>Organization</w:t>
      </w:r>
    </w:p>
    <w:p w14:paraId="71A01F8C" w14:textId="77777777" w:rsidR="001668A8" w:rsidRPr="00E16AF4" w:rsidRDefault="001668A8" w:rsidP="001668A8">
      <w:pPr>
        <w:rPr>
          <w:sz w:val="12"/>
        </w:rPr>
      </w:pPr>
      <w:r w:rsidRPr="00E16AF4">
        <w:rPr>
          <w:rStyle w:val="StyleUnderline"/>
        </w:rPr>
        <w:t>1. Stand up a Military Accessions Vital to National Interest experimental organization. The</w:t>
      </w:r>
      <w:r w:rsidRPr="00E16AF4">
        <w:rPr>
          <w:rStyle w:val="StyleUnderline"/>
          <w:sz w:val="12"/>
        </w:rPr>
        <w:t xml:space="preserve">¶ </w:t>
      </w:r>
      <w:r w:rsidRPr="00E16AF4">
        <w:rPr>
          <w:rStyle w:val="StyleUnderline"/>
        </w:rPr>
        <w:t>purpose of this organization would be to develop a plan for integration of MAVNI Soldiers into the Army</w:t>
      </w:r>
      <w:r w:rsidRPr="00E16AF4">
        <w:rPr>
          <w:rStyle w:val="StyleUnderline"/>
          <w:sz w:val="12"/>
        </w:rPr>
        <w:t xml:space="preserve">¶ </w:t>
      </w:r>
      <w:r w:rsidRPr="00E16AF4">
        <w:rPr>
          <w:rStyle w:val="StyleUnderline"/>
        </w:rPr>
        <w:t>and their proper employment on the modern day battlefield.</w:t>
      </w:r>
      <w:r w:rsidRPr="00E16AF4">
        <w:t xml:space="preserve"> Members would include representatives</w:t>
      </w:r>
      <w:r w:rsidRPr="00E16AF4">
        <w:rPr>
          <w:sz w:val="12"/>
        </w:rPr>
        <w:t xml:space="preserve">¶ </w:t>
      </w:r>
      <w:r w:rsidRPr="00E16AF4">
        <w:t>from the Special Operations community as well as other branches such as Civil Affairs, MISO, and</w:t>
      </w:r>
      <w:r w:rsidRPr="00E16AF4">
        <w:rPr>
          <w:sz w:val="12"/>
        </w:rPr>
        <w:t xml:space="preserve">¶ </w:t>
      </w:r>
      <w:r w:rsidRPr="00E16AF4">
        <w:t>Intelligence among others.</w:t>
      </w:r>
    </w:p>
    <w:p w14:paraId="26E73E83" w14:textId="77777777" w:rsidR="001668A8" w:rsidRPr="00E16AF4" w:rsidRDefault="001668A8" w:rsidP="001668A8">
      <w:pPr>
        <w:rPr>
          <w:rStyle w:val="StyleUnderline"/>
          <w:sz w:val="12"/>
        </w:rPr>
      </w:pPr>
      <w:r w:rsidRPr="00E16AF4">
        <w:rPr>
          <w:rStyle w:val="StyleUnderline"/>
        </w:rPr>
        <w:t>2. Establish a Center of Excellence for Cultural Engagement with linkages to military,</w:t>
      </w:r>
      <w:r w:rsidRPr="00E16AF4">
        <w:rPr>
          <w:rStyle w:val="StyleUnderline"/>
          <w:sz w:val="12"/>
        </w:rPr>
        <w:t xml:space="preserve">¶ </w:t>
      </w:r>
      <w:r w:rsidRPr="00E16AF4">
        <w:rPr>
          <w:rStyle w:val="StyleUnderline"/>
        </w:rPr>
        <w:t>interagency, and academic institutions involved in liasing with the militaries and other pertinent agencies</w:t>
      </w:r>
      <w:r w:rsidRPr="00E16AF4">
        <w:rPr>
          <w:rStyle w:val="StyleUnderline"/>
          <w:sz w:val="12"/>
        </w:rPr>
        <w:t xml:space="preserve">¶ </w:t>
      </w:r>
      <w:r w:rsidRPr="00E16AF4">
        <w:rPr>
          <w:rStyle w:val="StyleUnderline"/>
        </w:rPr>
        <w:t>in other countries.</w:t>
      </w:r>
    </w:p>
    <w:p w14:paraId="1055FCC9" w14:textId="77777777" w:rsidR="001668A8" w:rsidRPr="00E16AF4" w:rsidRDefault="001668A8" w:rsidP="001668A8">
      <w:pPr>
        <w:rPr>
          <w:rStyle w:val="StyleUnderline"/>
          <w:sz w:val="12"/>
        </w:rPr>
      </w:pPr>
      <w:r w:rsidRPr="00E16AF4">
        <w:rPr>
          <w:rStyle w:val="StyleUnderline"/>
        </w:rPr>
        <w:t>Training</w:t>
      </w:r>
    </w:p>
    <w:p w14:paraId="4DCF72A7" w14:textId="77777777" w:rsidR="001668A8" w:rsidRPr="00E16AF4" w:rsidRDefault="001668A8" w:rsidP="001668A8">
      <w:pPr>
        <w:rPr>
          <w:rStyle w:val="StyleUnderline"/>
          <w:sz w:val="12"/>
        </w:rPr>
      </w:pPr>
      <w:r w:rsidRPr="00E16AF4">
        <w:rPr>
          <w:rStyle w:val="StyleUnderline"/>
        </w:rPr>
        <w:t>1. Train Soldiers recruited into the Army via the MAVNI program in Military Occupational</w:t>
      </w:r>
      <w:r w:rsidRPr="00E16AF4">
        <w:rPr>
          <w:rStyle w:val="StyleUnderline"/>
          <w:sz w:val="12"/>
        </w:rPr>
        <w:t xml:space="preserve">¶ </w:t>
      </w:r>
      <w:r w:rsidRPr="00E16AF4">
        <w:rPr>
          <w:rStyle w:val="StyleUnderline"/>
        </w:rPr>
        <w:t>Specialties/branches (Translators, Civil Affairs, Military Intelligence, Foreign Area, Strategy, MISO) that</w:t>
      </w:r>
      <w:r w:rsidRPr="00E16AF4">
        <w:rPr>
          <w:rStyle w:val="StyleUnderline"/>
          <w:sz w:val="12"/>
        </w:rPr>
        <w:t xml:space="preserve">¶ </w:t>
      </w:r>
      <w:r w:rsidRPr="00E16AF4">
        <w:rPr>
          <w:rStyle w:val="StyleUnderline"/>
        </w:rPr>
        <w:t>leverage their language skills and cultural expertise</w:t>
      </w:r>
      <w:r w:rsidRPr="00E16AF4">
        <w:t>. In addition</w:t>
      </w:r>
      <w:r w:rsidRPr="00E16AF4">
        <w:rPr>
          <w:rStyle w:val="StyleUnderline"/>
        </w:rPr>
        <w:t>, personnel enlisted under the MAVNI</w:t>
      </w:r>
      <w:r w:rsidRPr="00E16AF4">
        <w:rPr>
          <w:rStyle w:val="StyleUnderline"/>
          <w:sz w:val="12"/>
        </w:rPr>
        <w:t xml:space="preserve">¶ </w:t>
      </w:r>
      <w:r w:rsidRPr="00E16AF4">
        <w:rPr>
          <w:rStyle w:val="StyleUnderline"/>
        </w:rPr>
        <w:t>program should be vetted for training in special operations and special operations support career fields</w:t>
      </w:r>
      <w:r w:rsidRPr="00E16AF4">
        <w:rPr>
          <w:rStyle w:val="StyleUnderline"/>
          <w:sz w:val="12"/>
        </w:rPr>
        <w:t xml:space="preserve">¶ </w:t>
      </w:r>
      <w:r w:rsidRPr="00E16AF4">
        <w:rPr>
          <w:rStyle w:val="StyleUnderline"/>
        </w:rPr>
        <w:t>eligibility and given assignment priority to such a unit.</w:t>
      </w:r>
    </w:p>
    <w:p w14:paraId="2A6E3D06" w14:textId="77777777" w:rsidR="001668A8" w:rsidRPr="00E16AF4" w:rsidRDefault="001668A8" w:rsidP="001668A8">
      <w:pPr>
        <w:rPr>
          <w:rStyle w:val="StyleUnderline"/>
          <w:sz w:val="12"/>
        </w:rPr>
      </w:pPr>
      <w:r w:rsidRPr="00E16AF4">
        <w:rPr>
          <w:rStyle w:val="StyleUnderline"/>
        </w:rPr>
        <w:t>2. Integrate MAVNI soldiers into training that enables them to cultivate their language skills</w:t>
      </w:r>
      <w:r w:rsidRPr="00E16AF4">
        <w:rPr>
          <w:rStyle w:val="StyleUnderline"/>
          <w:sz w:val="12"/>
        </w:rPr>
        <w:t xml:space="preserve">¶ </w:t>
      </w:r>
      <w:r w:rsidRPr="00E16AF4">
        <w:rPr>
          <w:rStyle w:val="StyleUnderline"/>
        </w:rPr>
        <w:t>and offers them the opportunity to learn what information is important to enhancing a commander’s</w:t>
      </w:r>
      <w:r w:rsidRPr="00E16AF4">
        <w:rPr>
          <w:rStyle w:val="StyleUnderline"/>
          <w:sz w:val="12"/>
        </w:rPr>
        <w:t xml:space="preserve">¶ </w:t>
      </w:r>
      <w:r w:rsidRPr="00E16AF4">
        <w:rPr>
          <w:rStyle w:val="StyleUnderline"/>
        </w:rPr>
        <w:t>understanding of the environment.</w:t>
      </w:r>
    </w:p>
    <w:p w14:paraId="6227C62D" w14:textId="77777777" w:rsidR="001668A8" w:rsidRPr="00E16AF4" w:rsidRDefault="001668A8" w:rsidP="001668A8">
      <w:pPr>
        <w:rPr>
          <w:rStyle w:val="StyleUnderline"/>
          <w:sz w:val="12"/>
        </w:rPr>
      </w:pPr>
      <w:r w:rsidRPr="00E16AF4">
        <w:rPr>
          <w:rStyle w:val="StyleUnderline"/>
        </w:rPr>
        <w:t>Materiel</w:t>
      </w:r>
    </w:p>
    <w:p w14:paraId="2AEA92A0" w14:textId="77777777" w:rsidR="001668A8" w:rsidRPr="00E16AF4" w:rsidRDefault="001668A8" w:rsidP="001668A8">
      <w:pPr>
        <w:rPr>
          <w:rStyle w:val="StyleUnderline"/>
          <w:sz w:val="12"/>
        </w:rPr>
      </w:pPr>
      <w:r w:rsidRPr="00E16AF4">
        <w:rPr>
          <w:rStyle w:val="StyleUnderline"/>
        </w:rPr>
        <w:t>1. Establish and optimize funding sources that allow an expansion of the MAVNI program in</w:t>
      </w:r>
      <w:r w:rsidRPr="00E16AF4">
        <w:rPr>
          <w:rStyle w:val="StyleUnderline"/>
          <w:sz w:val="12"/>
        </w:rPr>
        <w:t xml:space="preserve">¶ </w:t>
      </w:r>
      <w:r w:rsidRPr="00E16AF4">
        <w:rPr>
          <w:rStyle w:val="StyleUnderline"/>
        </w:rPr>
        <w:t>terms of recruiting numbers.</w:t>
      </w:r>
    </w:p>
    <w:p w14:paraId="0407DBA5" w14:textId="77777777" w:rsidR="001668A8" w:rsidRPr="00E16AF4" w:rsidRDefault="001668A8" w:rsidP="001668A8">
      <w:pPr>
        <w:rPr>
          <w:sz w:val="12"/>
        </w:rPr>
      </w:pPr>
      <w:r w:rsidRPr="00E16AF4">
        <w:rPr>
          <w:rStyle w:val="StyleUnderline"/>
        </w:rPr>
        <w:t>2. Ensure TOEs/MTOEs include the equipment/resources required for MAVNI Soldiers who</w:t>
      </w:r>
      <w:r w:rsidRPr="00E16AF4">
        <w:rPr>
          <w:rStyle w:val="StyleUnderline"/>
          <w:sz w:val="12"/>
        </w:rPr>
        <w:t xml:space="preserve">¶ </w:t>
      </w:r>
      <w:r w:rsidRPr="00E16AF4">
        <w:rPr>
          <w:rStyle w:val="StyleUnderline"/>
        </w:rPr>
        <w:t>join an organization.</w:t>
      </w:r>
      <w:r w:rsidRPr="00E16AF4">
        <w:rPr>
          <w:rStyle w:val="StyleUnderline"/>
          <w:sz w:val="12"/>
        </w:rPr>
        <w:t xml:space="preserve">¶ </w:t>
      </w:r>
      <w:r w:rsidRPr="00E16AF4">
        <w:t>30</w:t>
      </w:r>
    </w:p>
    <w:p w14:paraId="3C820269" w14:textId="77777777" w:rsidR="001668A8" w:rsidRPr="00E16AF4" w:rsidRDefault="001668A8" w:rsidP="001668A8">
      <w:pPr>
        <w:rPr>
          <w:rStyle w:val="StyleUnderline"/>
          <w:sz w:val="12"/>
        </w:rPr>
      </w:pPr>
      <w:r w:rsidRPr="00E16AF4">
        <w:rPr>
          <w:rStyle w:val="StyleUnderline"/>
        </w:rPr>
        <w:t>Leadership and Education</w:t>
      </w:r>
    </w:p>
    <w:p w14:paraId="62A35C32" w14:textId="77777777" w:rsidR="001668A8" w:rsidRPr="00E16AF4" w:rsidRDefault="001668A8" w:rsidP="001668A8">
      <w:pPr>
        <w:rPr>
          <w:rStyle w:val="StyleUnderline"/>
          <w:sz w:val="12"/>
        </w:rPr>
      </w:pPr>
      <w:r w:rsidRPr="00E16AF4">
        <w:rPr>
          <w:rStyle w:val="StyleUnderline"/>
        </w:rPr>
        <w:t>1. Provide opportunities for senior leaders to receive orientation on the MAVNI program so</w:t>
      </w:r>
      <w:r w:rsidRPr="00E16AF4">
        <w:rPr>
          <w:rStyle w:val="StyleUnderline"/>
          <w:sz w:val="12"/>
        </w:rPr>
        <w:t xml:space="preserve">¶ </w:t>
      </w:r>
      <w:r w:rsidRPr="00E16AF4">
        <w:rPr>
          <w:rStyle w:val="StyleUnderline"/>
        </w:rPr>
        <w:t>they understand the program and the unique capabilities these Soldiers have to offer.</w:t>
      </w:r>
    </w:p>
    <w:p w14:paraId="3014D324" w14:textId="77777777" w:rsidR="001668A8" w:rsidRPr="00E16AF4" w:rsidRDefault="001668A8" w:rsidP="001668A8">
      <w:pPr>
        <w:rPr>
          <w:rStyle w:val="StyleUnderline"/>
          <w:sz w:val="12"/>
        </w:rPr>
      </w:pPr>
      <w:r w:rsidRPr="00E16AF4">
        <w:rPr>
          <w:rStyle w:val="StyleUnderline"/>
        </w:rPr>
        <w:t>2. As the program matures, place MAVNI Soldiers who have demonstrated leadership</w:t>
      </w:r>
      <w:r w:rsidRPr="00E16AF4">
        <w:rPr>
          <w:rStyle w:val="StyleUnderline"/>
          <w:sz w:val="12"/>
        </w:rPr>
        <w:t xml:space="preserve">¶ </w:t>
      </w:r>
      <w:r w:rsidRPr="00E16AF4">
        <w:rPr>
          <w:rStyle w:val="StyleUnderline"/>
        </w:rPr>
        <w:t>potential in command and control of MAVNI formations.</w:t>
      </w:r>
    </w:p>
    <w:p w14:paraId="29F4D1EA" w14:textId="77777777" w:rsidR="001668A8" w:rsidRPr="00E16AF4" w:rsidRDefault="001668A8" w:rsidP="001668A8">
      <w:pPr>
        <w:rPr>
          <w:rStyle w:val="StyleUnderline"/>
          <w:sz w:val="12"/>
        </w:rPr>
      </w:pPr>
      <w:r w:rsidRPr="00E16AF4">
        <w:rPr>
          <w:rStyle w:val="StyleUnderline"/>
        </w:rPr>
        <w:t>Personnel</w:t>
      </w:r>
    </w:p>
    <w:p w14:paraId="3025BC93" w14:textId="77777777" w:rsidR="001668A8" w:rsidRPr="00E16AF4" w:rsidRDefault="001668A8" w:rsidP="001668A8">
      <w:pPr>
        <w:rPr>
          <w:rStyle w:val="StyleUnderline"/>
          <w:sz w:val="12"/>
        </w:rPr>
      </w:pPr>
      <w:r w:rsidRPr="00E16AF4">
        <w:rPr>
          <w:rStyle w:val="StyleUnderline"/>
        </w:rPr>
        <w:t>1. Expand the current quotas to allow more MAVNI Soldiers into the Army.</w:t>
      </w:r>
    </w:p>
    <w:p w14:paraId="32C02094" w14:textId="77777777" w:rsidR="001668A8" w:rsidRPr="00E16AF4" w:rsidRDefault="001668A8" w:rsidP="001668A8">
      <w:pPr>
        <w:rPr>
          <w:rStyle w:val="StyleUnderline"/>
          <w:sz w:val="12"/>
        </w:rPr>
      </w:pPr>
      <w:r w:rsidRPr="00E16AF4">
        <w:rPr>
          <w:rStyle w:val="StyleUnderline"/>
        </w:rPr>
        <w:t>2. Develop an education/assignment/utilization process which leverages a MAVNI Soldier’s</w:t>
      </w:r>
      <w:r w:rsidRPr="00E16AF4">
        <w:rPr>
          <w:rStyle w:val="StyleUnderline"/>
          <w:sz w:val="12"/>
        </w:rPr>
        <w:t xml:space="preserve">¶ </w:t>
      </w:r>
      <w:r w:rsidRPr="00E16AF4">
        <w:rPr>
          <w:rStyle w:val="StyleUnderline"/>
        </w:rPr>
        <w:t>language skills and cultural knowledge.</w:t>
      </w:r>
    </w:p>
    <w:p w14:paraId="0FAEAB0E" w14:textId="77777777" w:rsidR="001668A8" w:rsidRPr="00E16AF4" w:rsidRDefault="001668A8" w:rsidP="001668A8">
      <w:pPr>
        <w:rPr>
          <w:rStyle w:val="StyleUnderline"/>
          <w:sz w:val="12"/>
        </w:rPr>
      </w:pPr>
      <w:r w:rsidRPr="00E16AF4">
        <w:rPr>
          <w:rStyle w:val="StyleUnderline"/>
        </w:rPr>
        <w:t>Facilities</w:t>
      </w:r>
    </w:p>
    <w:p w14:paraId="3AE4F108" w14:textId="77777777" w:rsidR="001668A8" w:rsidRPr="00E16AF4" w:rsidRDefault="001668A8" w:rsidP="001668A8">
      <w:pPr>
        <w:rPr>
          <w:rStyle w:val="StyleUnderline"/>
          <w:sz w:val="12"/>
        </w:rPr>
      </w:pPr>
      <w:r w:rsidRPr="00E16AF4">
        <w:rPr>
          <w:rStyle w:val="StyleUnderline"/>
        </w:rPr>
        <w:t>1. As the program matures, create infrastructure, such as language labs where MAVNI Soldiers</w:t>
      </w:r>
      <w:r w:rsidRPr="00E16AF4">
        <w:rPr>
          <w:rStyle w:val="StyleUnderline"/>
          <w:sz w:val="12"/>
        </w:rPr>
        <w:t xml:space="preserve">¶ </w:t>
      </w:r>
      <w:r w:rsidRPr="00E16AF4">
        <w:rPr>
          <w:rStyle w:val="StyleUnderline"/>
        </w:rPr>
        <w:t>can teach their native language to other Soldiers, across the Army which facilitates incorporation of the</w:t>
      </w:r>
      <w:r w:rsidRPr="00E16AF4">
        <w:rPr>
          <w:rStyle w:val="StyleUnderline"/>
          <w:sz w:val="12"/>
        </w:rPr>
        <w:t xml:space="preserve">¶ </w:t>
      </w:r>
      <w:r w:rsidRPr="00E16AF4">
        <w:rPr>
          <w:rStyle w:val="StyleUnderline"/>
        </w:rPr>
        <w:t>MAVNI skills into a unit.</w:t>
      </w:r>
    </w:p>
    <w:p w14:paraId="4BB5A25C" w14:textId="77777777" w:rsidR="00735584" w:rsidRPr="00E16AF4" w:rsidRDefault="001668A8" w:rsidP="001668A8">
      <w:pPr>
        <w:rPr>
          <w:rStyle w:val="StyleUnderline"/>
        </w:rPr>
      </w:pPr>
      <w:r w:rsidRPr="00E16AF4">
        <w:rPr>
          <w:rStyle w:val="StyleUnderline"/>
        </w:rPr>
        <w:t>2. Define standards for support requirements across existing and projected training facilities.</w:t>
      </w:r>
    </w:p>
    <w:p w14:paraId="17FF02F5" w14:textId="14563ED8" w:rsidR="001668A8" w:rsidRPr="00E16AF4" w:rsidRDefault="001668A8" w:rsidP="00E864AB">
      <w:pPr>
        <w:rPr>
          <w:rStyle w:val="StyleUnderline"/>
        </w:rPr>
      </w:pPr>
    </w:p>
    <w:p w14:paraId="2D21345E" w14:textId="77777777" w:rsidR="001668A8" w:rsidRPr="00E16AF4" w:rsidRDefault="001668A8" w:rsidP="001668A8">
      <w:pPr>
        <w:pStyle w:val="Heading4"/>
        <w:rPr>
          <w:rFonts w:cs="Times New Roman"/>
        </w:rPr>
      </w:pPr>
      <w:r w:rsidRPr="00E16AF4">
        <w:rPr>
          <w:rFonts w:cs="Times New Roman"/>
        </w:rPr>
        <w:t>There are at least 65,000 green card holders in the military now, many more would join if their status were more stable</w:t>
      </w:r>
    </w:p>
    <w:p w14:paraId="6DE2B8F0" w14:textId="77777777" w:rsidR="001668A8" w:rsidRPr="00E16AF4" w:rsidRDefault="001668A8" w:rsidP="001668A8">
      <w:pPr>
        <w:rPr>
          <w:rStyle w:val="Style13ptBold"/>
        </w:rPr>
      </w:pPr>
      <w:r w:rsidRPr="00E16AF4">
        <w:rPr>
          <w:rStyle w:val="Style13ptBold"/>
        </w:rPr>
        <w:t>Lozada, J. D. Cornell Law School International Law Journal Associate, 18</w:t>
      </w:r>
    </w:p>
    <w:p w14:paraId="2DDDB145" w14:textId="77777777" w:rsidR="001668A8" w:rsidRPr="00E16AF4" w:rsidRDefault="001668A8" w:rsidP="001668A8">
      <w:r w:rsidRPr="00E16AF4">
        <w:t xml:space="preserve">(Luis, 1/29/18, “The Exclusion of Immigrants in the Military and How it Hurts the United States”, Cornell International Law Journal Online, </w:t>
      </w:r>
      <w:hyperlink r:id="rId19" w:history="1">
        <w:r w:rsidRPr="00E16AF4">
          <w:rPr>
            <w:rStyle w:val="Hyperlink"/>
          </w:rPr>
          <w:t>http://cornellilj.org/the-exclusion-of-immigrants-in-the-military-and-how-it-hurts-the-united-states/</w:t>
        </w:r>
      </w:hyperlink>
      <w:r w:rsidRPr="00E16AF4">
        <w:t>, accessed 6/26/18, GDI – AYH)</w:t>
      </w:r>
    </w:p>
    <w:p w14:paraId="2CE67511" w14:textId="77777777" w:rsidR="001668A8" w:rsidRPr="00E16AF4" w:rsidRDefault="001668A8" w:rsidP="001668A8"/>
    <w:p w14:paraId="6564E0EE" w14:textId="3F7CA67D" w:rsidR="001668A8" w:rsidRPr="00E16AF4" w:rsidRDefault="001668A8" w:rsidP="001668A8">
      <w:pPr>
        <w:spacing w:after="0" w:line="240" w:lineRule="auto"/>
        <w:rPr>
          <w:rStyle w:val="StyleUnderline"/>
        </w:rPr>
      </w:pPr>
      <w:r w:rsidRPr="00E16AF4">
        <w:rPr>
          <w:rStyle w:val="StyleUnderline"/>
        </w:rPr>
        <w:t>Foreign Aliens, DACA, and Deportation</w:t>
      </w:r>
    </w:p>
    <w:p w14:paraId="68062B8F" w14:textId="2C0BD5EA" w:rsidR="001668A8" w:rsidRPr="00E16AF4" w:rsidRDefault="001668A8" w:rsidP="001668A8">
      <w:pPr>
        <w:spacing w:after="0" w:line="240" w:lineRule="auto"/>
      </w:pPr>
      <w:r w:rsidRPr="00E16AF4">
        <w:t>A provision of the Immigration and Nationality Act authorizes United States Citizenship and Immigration Services (USCIS) to expedite the application and naturalization process for current members of the United States armed forces.[18]</w:t>
      </w:r>
      <w:r w:rsidR="00735584" w:rsidRPr="00E16AF4">
        <w:t xml:space="preserve"> </w:t>
      </w:r>
      <w:r w:rsidRPr="00E16AF4">
        <w:rPr>
          <w:rStyle w:val="StyleUnderline"/>
        </w:rPr>
        <w:t>Members of the armed forces must meet the following requirements to become citizens of the United States: good moral character, knowledge of the English language, knowledge of the U.S. government and civics, and attachment to the principles of the Constitution of the United States by taking an Oath of Allegiance to the United States</w:t>
      </w:r>
      <w:r w:rsidRPr="00E16AF4">
        <w:t>.[19]</w:t>
      </w:r>
      <w:r w:rsidR="00735584" w:rsidRPr="00E16AF4">
        <w:t xml:space="preserve"> </w:t>
      </w:r>
      <w:r w:rsidRPr="00E16AF4">
        <w:t>Moreover, individuals may qualify for naturalization if they have served honorably in the United States armed forces at least one year, obtained lawful permanent residence, and met the other general requirements for naturalization.[20]</w:t>
      </w:r>
    </w:p>
    <w:p w14:paraId="629941AD" w14:textId="5D1A36F1" w:rsidR="001668A8" w:rsidRPr="00E16AF4" w:rsidRDefault="001668A8" w:rsidP="001668A8">
      <w:pPr>
        <w:spacing w:after="0" w:line="240" w:lineRule="auto"/>
        <w:rPr>
          <w:b/>
          <w:u w:val="single"/>
        </w:rPr>
      </w:pPr>
      <w:r w:rsidRPr="00E16AF4">
        <w:rPr>
          <w:rStyle w:val="StyleUnderline"/>
        </w:rPr>
        <w:t>In 2014, the Military Accession in the National Interest program was opened to immigrants who came to the United States without documentation if they came to the United States with their parents before the age of sixteen</w:t>
      </w:r>
      <w:r w:rsidRPr="00E16AF4">
        <w:t>.[21]</w:t>
      </w:r>
      <w:r w:rsidR="00735584" w:rsidRPr="00E16AF4">
        <w:rPr>
          <w:rStyle w:val="StyleUnderline"/>
        </w:rPr>
        <w:t xml:space="preserve"> </w:t>
      </w:r>
      <w:r w:rsidRPr="00E16AF4">
        <w:rPr>
          <w:rStyle w:val="StyleUnderline"/>
        </w:rPr>
        <w:t>These immigrants had to be approved under the 2012 Obama Administration Deferred Action for Childhood Arrivals (DACA) program to qualify</w:t>
      </w:r>
      <w:r w:rsidRPr="00E16AF4">
        <w:t>.[22]</w:t>
      </w:r>
      <w:r w:rsidR="00735584" w:rsidRPr="00E16AF4">
        <w:t xml:space="preserve"> </w:t>
      </w:r>
      <w:r w:rsidRPr="00E16AF4">
        <w:t xml:space="preserve">DACA recipients under </w:t>
      </w:r>
      <w:r w:rsidRPr="00E16AF4">
        <w:rPr>
          <w:rStyle w:val="StyleUnderline"/>
        </w:rPr>
        <w:t>the program were capped at 1500 recruits per year and, on average, the military recruited about 5000 noncitizens (nearly all permanent residents) per year</w:t>
      </w:r>
      <w:r w:rsidRPr="00E16AF4">
        <w:t>.[23]</w:t>
      </w:r>
      <w:r w:rsidR="00735584" w:rsidRPr="00E16AF4">
        <w:t xml:space="preserve"> </w:t>
      </w:r>
      <w:r w:rsidRPr="00E16AF4">
        <w:t xml:space="preserve">Additionally, starting </w:t>
      </w:r>
      <w:r w:rsidRPr="00E16AF4">
        <w:rPr>
          <w:rStyle w:val="StyleUnderline"/>
        </w:rPr>
        <w:t>in 2006, the military began to accept foreigners with nonpermanent visas such as students or tourists, if they had highly valued skills such as foreign language expertise or specialized healthcare training.[24]</w:t>
      </w:r>
      <w:r w:rsidR="00735584" w:rsidRPr="00E16AF4">
        <w:rPr>
          <w:rStyle w:val="StyleUnderline"/>
        </w:rPr>
        <w:t xml:space="preserve"> </w:t>
      </w:r>
      <w:r w:rsidRPr="00E16AF4">
        <w:rPr>
          <w:rStyle w:val="StyleUnderline"/>
        </w:rPr>
        <w:t>These foreigners were eligible for expedited citizenship once entering military service.[25]</w:t>
      </w:r>
    </w:p>
    <w:p w14:paraId="2C796483" w14:textId="50F3DDB5" w:rsidR="001668A8" w:rsidRPr="00E16AF4" w:rsidRDefault="001668A8" w:rsidP="001668A8">
      <w:r w:rsidRPr="00E16AF4">
        <w:t xml:space="preserve">The Pentagon estimated </w:t>
      </w:r>
      <w:r w:rsidRPr="00E16AF4">
        <w:rPr>
          <w:rStyle w:val="StyleUnderline"/>
        </w:rPr>
        <w:t>there are about 65,000 green card holders serving in the military, which amounts to about five percent of all active duty personnel</w:t>
      </w:r>
      <w:r w:rsidRPr="00E16AF4">
        <w:t>.[26]</w:t>
      </w:r>
      <w:r w:rsidR="00735584" w:rsidRPr="00E16AF4">
        <w:t xml:space="preserve"> </w:t>
      </w:r>
      <w:r w:rsidRPr="00E16AF4">
        <w:t xml:space="preserve">However, </w:t>
      </w:r>
      <w:r w:rsidRPr="00E16AF4">
        <w:rPr>
          <w:rStyle w:val="StyleUnderline"/>
        </w:rPr>
        <w:t>the Department of Homeland Security does not count the number of veterans who have been deported</w:t>
      </w:r>
      <w:r w:rsidRPr="00E16AF4">
        <w:t xml:space="preserve">, </w:t>
      </w:r>
      <w:r w:rsidRPr="00E16AF4">
        <w:rPr>
          <w:rStyle w:val="StyleUnderline"/>
        </w:rPr>
        <w:t>which experts estimate could be in the thousands</w:t>
      </w:r>
      <w:r w:rsidRPr="00E16AF4">
        <w:t>.[27]</w:t>
      </w:r>
      <w:r w:rsidR="00735584" w:rsidRPr="00E16AF4">
        <w:t xml:space="preserve"> </w:t>
      </w:r>
      <w:r w:rsidRPr="00E16AF4">
        <w:rPr>
          <w:rStyle w:val="StyleUnderline"/>
        </w:rPr>
        <w:t>As a result, the risk of deportation discourages many immigrant recruits away from joining the military.</w:t>
      </w:r>
      <w:r w:rsidR="00735584" w:rsidRPr="00E16AF4">
        <w:t xml:space="preserve"> </w:t>
      </w:r>
      <w:r w:rsidRPr="00E16AF4">
        <w:t>The effects of military service often lead service members to abuse drugs and engage in criminal activities to feed their addiction.[28] Specifically, a change to the Immigration and Nationality Act (INA) in 1996 allowed the United States to deport legal residents for aggravated felonies or moral turpitude, which the courts have interpreted as conduct that is “based, vile or depraved.”[29]</w:t>
      </w:r>
      <w:r w:rsidR="00735584" w:rsidRPr="00E16AF4">
        <w:t xml:space="preserve"> </w:t>
      </w:r>
      <w:r w:rsidRPr="00E16AF4">
        <w:t>Under 8 USC § 1227, federal regulations specify the classes of aliens that may be deportable:</w:t>
      </w:r>
    </w:p>
    <w:p w14:paraId="27E3DF74" w14:textId="77777777" w:rsidR="00735584" w:rsidRPr="00E16AF4" w:rsidRDefault="001668A8" w:rsidP="001668A8">
      <w:r w:rsidRPr="00E16AF4">
        <w:t>Any alien who is convicted of a crime involving moral turpitude committed within five years after the date of admission, and is convicted for which a sentence of one year or longer may be imposed, is deportable. Any alien who is convicted of an aggravated felony at any time after admission is deportable.[30]</w:t>
      </w:r>
    </w:p>
    <w:p w14:paraId="5D73C285" w14:textId="51BA9996" w:rsidR="00735584" w:rsidRPr="00E16AF4" w:rsidRDefault="00735584" w:rsidP="001668A8"/>
    <w:p w14:paraId="292FD7AD" w14:textId="77777777" w:rsidR="001668A8" w:rsidRPr="00E16AF4" w:rsidRDefault="001668A8" w:rsidP="001668A8">
      <w:pPr>
        <w:pStyle w:val="Heading1"/>
        <w:rPr>
          <w:rFonts w:cs="Times New Roman"/>
        </w:rPr>
      </w:pPr>
      <w:bookmarkStart w:id="10" w:name="_Toc518723808"/>
      <w:r w:rsidRPr="00E16AF4">
        <w:rPr>
          <w:rFonts w:cs="Times New Roman"/>
        </w:rPr>
        <w:t>Mechanics</w:t>
      </w:r>
      <w:bookmarkEnd w:id="10"/>
    </w:p>
    <w:p w14:paraId="7EA2E7C1" w14:textId="77777777" w:rsidR="00E864AB" w:rsidRPr="00E16AF4" w:rsidRDefault="00E864AB" w:rsidP="00E864AB"/>
    <w:p w14:paraId="506002AF" w14:textId="4AA1D644" w:rsidR="00735584" w:rsidRPr="00E16AF4" w:rsidRDefault="00014662" w:rsidP="00014662">
      <w:pPr>
        <w:pStyle w:val="Heading2"/>
        <w:rPr>
          <w:rFonts w:cs="Times New Roman"/>
        </w:rPr>
      </w:pPr>
      <w:bookmarkStart w:id="11" w:name="_Toc518723809"/>
      <w:r w:rsidRPr="00E16AF4">
        <w:rPr>
          <w:rFonts w:cs="Times New Roman"/>
        </w:rPr>
        <w:t>Thesis</w:t>
      </w:r>
      <w:bookmarkEnd w:id="11"/>
    </w:p>
    <w:p w14:paraId="3DA5D1FC" w14:textId="77777777" w:rsidR="00E864AB" w:rsidRPr="00E16AF4" w:rsidRDefault="00E864AB" w:rsidP="00E864AB"/>
    <w:p w14:paraId="60055567" w14:textId="12227E9D" w:rsidR="00014662" w:rsidRPr="00E16AF4" w:rsidRDefault="00014662" w:rsidP="00014662">
      <w:pPr>
        <w:pStyle w:val="Heading3"/>
        <w:rPr>
          <w:rFonts w:cs="Times New Roman"/>
        </w:rPr>
      </w:pPr>
      <w:bookmarkStart w:id="12" w:name="_Toc518723810"/>
      <w:r w:rsidRPr="00E16AF4">
        <w:rPr>
          <w:rFonts w:cs="Times New Roman"/>
        </w:rPr>
        <w:t>What MAVNI Is</w:t>
      </w:r>
      <w:bookmarkEnd w:id="12"/>
    </w:p>
    <w:p w14:paraId="47AA490D" w14:textId="77777777" w:rsidR="00014662" w:rsidRPr="00E16AF4" w:rsidRDefault="00014662" w:rsidP="00014662"/>
    <w:p w14:paraId="6AC1627E" w14:textId="77777777" w:rsidR="00014662" w:rsidRPr="00E16AF4" w:rsidRDefault="00014662" w:rsidP="00014662">
      <w:pPr>
        <w:pStyle w:val="Heading4"/>
        <w:rPr>
          <w:rFonts w:cs="Times New Roman"/>
        </w:rPr>
      </w:pPr>
      <w:r w:rsidRPr="00E16AF4">
        <w:rPr>
          <w:rFonts w:cs="Times New Roman"/>
        </w:rPr>
        <w:t>MAVNI attracts skilled immigrants who want to obtain their green card – they serve in critical areas and is open to many immigrant groups</w:t>
      </w:r>
    </w:p>
    <w:p w14:paraId="04B1E213" w14:textId="77777777" w:rsidR="00F76721" w:rsidRPr="00E16AF4" w:rsidRDefault="00F76721" w:rsidP="00F76721">
      <w:pPr>
        <w:rPr>
          <w:rStyle w:val="Style13ptBold"/>
        </w:rPr>
      </w:pPr>
      <w:r w:rsidRPr="00E16AF4">
        <w:rPr>
          <w:rStyle w:val="Style13ptBold"/>
        </w:rPr>
        <w:t>Chen, The Roosevelt Institute at Columbia University Roosevelt Institute writer, 16</w:t>
      </w:r>
    </w:p>
    <w:p w14:paraId="656E6239" w14:textId="373AB896" w:rsidR="00014662" w:rsidRPr="00E16AF4" w:rsidRDefault="00F76721" w:rsidP="00F76721">
      <w:r w:rsidRPr="00E16AF4">
        <w:t xml:space="preserve">(Alexander, Roosevelt Institute = a progressive, nonpartisan, student-run think tank associated with the broader Roosevelt Institute National Campus Network, </w:t>
      </w:r>
      <w:r w:rsidR="00014662" w:rsidRPr="00E16AF4">
        <w:t xml:space="preserve">2016, The Roosevelt Institute at Colombia University, “Expanding the Scope of the Military Accessions Vital to the National Interest, ” </w:t>
      </w:r>
      <w:hyperlink r:id="rId20" w:history="1">
        <w:r w:rsidR="00014662" w:rsidRPr="00E16AF4">
          <w:rPr>
            <w:rStyle w:val="Hyperlink"/>
          </w:rPr>
          <w:t>https://static1.squarespace.com/static/57689b0e197aeab794b8f733/t/57b3e28c15d5db9ad06b3e07/1471406733001/Defense+and+Diplomacy_Alexander+Chen.pdf</w:t>
        </w:r>
      </w:hyperlink>
      <w:r w:rsidR="00014662" w:rsidRPr="00E16AF4">
        <w:t>, Accessed 6/26/18, GDI-GFerrer-Falto)</w:t>
      </w:r>
    </w:p>
    <w:p w14:paraId="3F6ABF3C" w14:textId="77777777" w:rsidR="00E864AB" w:rsidRPr="00E16AF4" w:rsidRDefault="00E864AB" w:rsidP="00014662"/>
    <w:p w14:paraId="56BB213D" w14:textId="77777777" w:rsidR="00014662" w:rsidRPr="00E16AF4" w:rsidRDefault="00014662" w:rsidP="00014662">
      <w:r w:rsidRPr="00E16AF4">
        <w:t>The Military Accessions Vital to the National Interest (</w:t>
      </w:r>
      <w:r w:rsidRPr="00E16AF4">
        <w:rPr>
          <w:rStyle w:val="StyleUnderline"/>
        </w:rPr>
        <w:t>MAVNI</w:t>
      </w:r>
      <w:r w:rsidRPr="00E16AF4">
        <w:t xml:space="preserve">) program </w:t>
      </w:r>
      <w:r w:rsidRPr="00E16AF4">
        <w:rPr>
          <w:rStyle w:val="StyleUnderline"/>
        </w:rPr>
        <w:t>seeks to match the military’s interest in attracting skilled recruits with immigrants’ desire to obtain citizenship</w:t>
      </w:r>
      <w:r w:rsidRPr="00E16AF4">
        <w:t xml:space="preserve">. </w:t>
      </w:r>
      <w:r w:rsidRPr="00E16AF4">
        <w:rPr>
          <w:rStyle w:val="StyleUnderline"/>
        </w:rPr>
        <w:t>Implemented in a pilot program in 2008, it allows legal non-citizens to apply for citizenship through military service</w:t>
      </w:r>
      <w:r w:rsidRPr="00E16AF4">
        <w:t xml:space="preserve">. Not everyone can apply, though: </w:t>
      </w:r>
      <w:r w:rsidRPr="00E16AF4">
        <w:rPr>
          <w:rStyle w:val="StyleUnderline"/>
        </w:rPr>
        <w:t>Applicants must be</w:t>
      </w:r>
      <w:r w:rsidRPr="00E16AF4">
        <w:t xml:space="preserve"> either be fluent in </w:t>
      </w:r>
      <w:r w:rsidRPr="00E16AF4">
        <w:rPr>
          <w:rStyle w:val="StyleUnderline"/>
        </w:rPr>
        <w:t>one of 50 “critical languages” or be trained in one of several specific medical fields</w:t>
      </w:r>
      <w:r w:rsidRPr="00E16AF4">
        <w:t xml:space="preserve">. the languages that are currently included are fairly evenly distributed geographically, with a slight focus on those spoken in Eastern Europe, India, and Southeast Asia. A notable exception is Spanish; increasing rates of recruiting among Hispanics mean that the military is not wanting for Spanish speakers. Language applicants must enlist for at least four years of active duty, and four years in Defense &amp; Diplomacy the reserves. For the Army, </w:t>
      </w:r>
      <w:r w:rsidRPr="00E16AF4">
        <w:rPr>
          <w:rStyle w:val="StyleUnderline"/>
        </w:rPr>
        <w:t>MAVNI applicants must also score at least 50 on the Armed Forces Qualification Test</w:t>
      </w:r>
      <w:r w:rsidRPr="00E16AF4">
        <w:t xml:space="preserve">, compared to a minimum score of 31 for citizen applicants, and are ineligible for waivers.17 During the pilot program, </w:t>
      </w:r>
      <w:r w:rsidRPr="00E16AF4">
        <w:rPr>
          <w:rStyle w:val="StyleUnderline"/>
        </w:rPr>
        <w:t>15,000 applied for 1,000 spots</w:t>
      </w:r>
      <w:r w:rsidRPr="00E16AF4">
        <w:t xml:space="preserve">.18 Since then, </w:t>
      </w:r>
      <w:r w:rsidRPr="00E16AF4">
        <w:rPr>
          <w:rStyle w:val="StyleUnderline"/>
        </w:rPr>
        <w:t>MAVNI has expanded to allow 3,000 recruits in the fiscal year ending in 2015, and 5,000 in 2016</w:t>
      </w:r>
      <w:r w:rsidRPr="00E16AF4">
        <w:t xml:space="preserve">.19 </w:t>
      </w:r>
      <w:r w:rsidRPr="00E16AF4">
        <w:rPr>
          <w:rStyle w:val="StyleUnderline"/>
        </w:rPr>
        <w:t>Non-citizen soldiers and their spouses have been able to apply for citizenship and undergo an expedited process, but they must obtain legal residency, or a green card, first</w:t>
      </w:r>
      <w:r w:rsidRPr="00E16AF4">
        <w:t xml:space="preserve">. </w:t>
      </w:r>
      <w:r w:rsidRPr="00E16AF4">
        <w:rPr>
          <w:rStyle w:val="StyleUnderline"/>
        </w:rPr>
        <w:t>For some</w:t>
      </w:r>
      <w:r w:rsidRPr="00E16AF4">
        <w:t xml:space="preserve"> troops, </w:t>
      </w:r>
      <w:r w:rsidRPr="00E16AF4">
        <w:rPr>
          <w:rStyle w:val="StyleUnderline"/>
        </w:rPr>
        <w:t>that process has taken 10-15 years</w:t>
      </w:r>
      <w:r w:rsidRPr="00E16AF4">
        <w:t xml:space="preserve">.20 </w:t>
      </w:r>
      <w:r w:rsidRPr="00E16AF4">
        <w:rPr>
          <w:rStyle w:val="StyleUnderline"/>
        </w:rPr>
        <w:t>MAVNI is open to non-citizens without a green card, including refugees, students, and most recently immigrants who arrived in the US under 16 years of age through the Deferred Action for Childhood Arrivals (DACA) policy. Most MAVNI recruits are naturalized in 9-12 weeks</w:t>
      </w:r>
      <w:r w:rsidRPr="00E16AF4">
        <w:t>, after completing basic training.</w:t>
      </w:r>
    </w:p>
    <w:p w14:paraId="63F6F6A7" w14:textId="77777777" w:rsidR="00014662" w:rsidRPr="00E16AF4" w:rsidRDefault="00014662" w:rsidP="00014662"/>
    <w:p w14:paraId="1461482D" w14:textId="7D3737DC" w:rsidR="00014662" w:rsidRPr="00E16AF4" w:rsidRDefault="00014662" w:rsidP="00014662">
      <w:pPr>
        <w:pStyle w:val="Heading2"/>
        <w:rPr>
          <w:rFonts w:cs="Times New Roman"/>
        </w:rPr>
      </w:pPr>
      <w:bookmarkStart w:id="13" w:name="_Toc518723811"/>
      <w:r w:rsidRPr="00E16AF4">
        <w:rPr>
          <w:rFonts w:cs="Times New Roman"/>
        </w:rPr>
        <w:t>Inherency</w:t>
      </w:r>
      <w:bookmarkEnd w:id="13"/>
    </w:p>
    <w:p w14:paraId="4A66F5AC" w14:textId="77777777" w:rsidR="00E864AB" w:rsidRPr="00E16AF4" w:rsidRDefault="00E864AB" w:rsidP="00E864AB"/>
    <w:p w14:paraId="731AA236" w14:textId="0F0A2F24" w:rsidR="00014662" w:rsidRPr="00E16AF4" w:rsidRDefault="00014662" w:rsidP="00014662">
      <w:pPr>
        <w:pStyle w:val="Heading3"/>
        <w:rPr>
          <w:rFonts w:cs="Times New Roman"/>
        </w:rPr>
      </w:pPr>
      <w:bookmarkStart w:id="14" w:name="_Toc518723812"/>
      <w:r w:rsidRPr="00E16AF4">
        <w:rPr>
          <w:rFonts w:cs="Times New Roman"/>
        </w:rPr>
        <w:t>MAVNI Stopped Now</w:t>
      </w:r>
      <w:bookmarkEnd w:id="14"/>
    </w:p>
    <w:p w14:paraId="6C650126" w14:textId="77777777" w:rsidR="00E864AB" w:rsidRPr="00E16AF4" w:rsidRDefault="00E864AB" w:rsidP="00E864AB"/>
    <w:p w14:paraId="404CA98F" w14:textId="77777777" w:rsidR="00735584" w:rsidRPr="00E16AF4" w:rsidRDefault="00014662" w:rsidP="00014662">
      <w:pPr>
        <w:pStyle w:val="Heading4"/>
        <w:rPr>
          <w:rFonts w:cs="Times New Roman"/>
        </w:rPr>
      </w:pPr>
      <w:r w:rsidRPr="00E16AF4">
        <w:rPr>
          <w:rFonts w:cs="Times New Roman"/>
        </w:rPr>
        <w:t>Pentagon removes ten thousand strong MAVNI program - anti-immigration security hurdles, application backlogs and state confusion</w:t>
      </w:r>
    </w:p>
    <w:p w14:paraId="3901D459" w14:textId="77777777" w:rsidR="00735584" w:rsidRPr="00E16AF4" w:rsidRDefault="00014662" w:rsidP="00014662">
      <w:r w:rsidRPr="00E16AF4">
        <w:rPr>
          <w:rStyle w:val="Style13ptBold"/>
        </w:rPr>
        <w:t>Lozada, J. D. candidate at Cornell Law School where he is a Cornell International Law Journal Associate, 18</w:t>
      </w:r>
    </w:p>
    <w:p w14:paraId="7C30EB2B" w14:textId="79EA0C02" w:rsidR="00014662" w:rsidRPr="00E16AF4" w:rsidRDefault="00014662" w:rsidP="00014662">
      <w:r w:rsidRPr="00E16AF4">
        <w:t xml:space="preserve">(Luis, 1/29/18, Cornell International Law Journal Online, “The Exclusion of Immigrants in the Military and How it Hurts the United States”, </w:t>
      </w:r>
      <w:hyperlink r:id="rId21" w:history="1">
        <w:r w:rsidRPr="00E16AF4">
          <w:rPr>
            <w:rStyle w:val="Hyperlink"/>
          </w:rPr>
          <w:t>http://cornellilj.org/the-exclusion-of-immigrants-in-the-military-and-how-it-hurts-the-united-states/</w:t>
        </w:r>
      </w:hyperlink>
      <w:r w:rsidRPr="00E16AF4">
        <w:t>, accessed 6/26/18, GDI – AYH)</w:t>
      </w:r>
    </w:p>
    <w:p w14:paraId="22DB96A6" w14:textId="77777777" w:rsidR="00E864AB" w:rsidRPr="00E16AF4" w:rsidRDefault="00E864AB" w:rsidP="00014662"/>
    <w:p w14:paraId="7BBAD637" w14:textId="77777777" w:rsidR="00014662" w:rsidRPr="00E16AF4" w:rsidRDefault="00014662" w:rsidP="00014662">
      <w:pPr>
        <w:spacing w:after="0" w:line="240" w:lineRule="auto"/>
      </w:pPr>
      <w:r w:rsidRPr="00E16AF4">
        <w:t>Introduction</w:t>
      </w:r>
    </w:p>
    <w:p w14:paraId="49B8F716" w14:textId="77777777" w:rsidR="00014662" w:rsidRPr="00E16AF4" w:rsidRDefault="00014662" w:rsidP="00014662">
      <w:pPr>
        <w:spacing w:after="0" w:line="240" w:lineRule="auto"/>
      </w:pPr>
    </w:p>
    <w:p w14:paraId="57EBF19D" w14:textId="4E1758CA" w:rsidR="00014662" w:rsidRPr="00E16AF4" w:rsidRDefault="00014662" w:rsidP="00014662">
      <w:pPr>
        <w:spacing w:after="0" w:line="240" w:lineRule="auto"/>
        <w:rPr>
          <w:rStyle w:val="StyleUnderline"/>
        </w:rPr>
      </w:pPr>
      <w:r w:rsidRPr="00E16AF4">
        <w:rPr>
          <w:rStyle w:val="StyleUnderline"/>
        </w:rPr>
        <w:t>In 2016, the Pentagon announced the closing of the Military Accessions Vital to the National Interests (MAVNI) program.[1]</w:t>
      </w:r>
      <w:r w:rsidR="00735584" w:rsidRPr="00E16AF4">
        <w:t xml:space="preserve"> </w:t>
      </w:r>
      <w:r w:rsidRPr="00E16AF4">
        <w:t xml:space="preserve">The program’s </w:t>
      </w:r>
      <w:r w:rsidRPr="00E16AF4">
        <w:rPr>
          <w:rStyle w:val="StyleUnderline"/>
        </w:rPr>
        <w:t>closure suspended pending applications and stalled recruits who had started the process.[2]</w:t>
      </w:r>
      <w:r w:rsidR="00735584" w:rsidRPr="00E16AF4">
        <w:t xml:space="preserve"> </w:t>
      </w:r>
      <w:r w:rsidRPr="00E16AF4">
        <w:t xml:space="preserve">Created in 2008, </w:t>
      </w:r>
      <w:r w:rsidRPr="00E16AF4">
        <w:rPr>
          <w:rStyle w:val="StyleUnderline"/>
        </w:rPr>
        <w:t>the MAVNI program provided expedited citizenship for those who possessed valuable specialties or highly sought- after language skills.[3]</w:t>
      </w:r>
    </w:p>
    <w:p w14:paraId="11A10016" w14:textId="77777777" w:rsidR="00014662" w:rsidRPr="00E16AF4" w:rsidRDefault="00014662" w:rsidP="00014662">
      <w:pPr>
        <w:spacing w:after="0" w:line="240" w:lineRule="auto"/>
      </w:pPr>
    </w:p>
    <w:p w14:paraId="688CFC9E" w14:textId="12785F14" w:rsidR="00014662" w:rsidRPr="00E16AF4" w:rsidRDefault="00014662" w:rsidP="00014662">
      <w:pPr>
        <w:spacing w:after="0" w:line="240" w:lineRule="auto"/>
        <w:rPr>
          <w:rStyle w:val="StyleUnderline"/>
        </w:rPr>
      </w:pPr>
      <w:r w:rsidRPr="00E16AF4">
        <w:t xml:space="preserve">Originally, </w:t>
      </w:r>
      <w:r w:rsidRPr="00E16AF4">
        <w:rPr>
          <w:rStyle w:val="StyleUnderline"/>
        </w:rPr>
        <w:t>the purpose of the program was to attract highly skilled foreign residents to join the military.</w:t>
      </w:r>
      <w:r w:rsidR="00735584" w:rsidRPr="00E16AF4">
        <w:rPr>
          <w:rStyle w:val="StyleUnderline"/>
        </w:rPr>
        <w:t xml:space="preserve"> </w:t>
      </w:r>
      <w:r w:rsidRPr="00E16AF4">
        <w:rPr>
          <w:rStyle w:val="StyleUnderline"/>
        </w:rPr>
        <w:t>Yet, starting in 2012, the Obama Administration used the MAVNI program to provide a pathway to citizenship for undocumented immigrants living in the United States since childhood (Dreamers) if they joined the military while enrolled in the Deferred Action for Childhood Arrivals (DACA) program.[4]</w:t>
      </w:r>
      <w:r w:rsidR="00735584" w:rsidRPr="00E16AF4">
        <w:t xml:space="preserve"> </w:t>
      </w:r>
      <w:r w:rsidRPr="00E16AF4">
        <w:rPr>
          <w:rStyle w:val="StyleUnderline"/>
        </w:rPr>
        <w:t>Sending DACA recipients to the MAVNI program harmed both programs because only a select few DACA recipients (an estimated 900 DACA recipients currently serving in the military) possessed highly sought-after specialties or language skills meeting the stringent requirements.[5]</w:t>
      </w:r>
      <w:r w:rsidR="00735584" w:rsidRPr="00E16AF4">
        <w:rPr>
          <w:rStyle w:val="StyleUnderline"/>
        </w:rPr>
        <w:t xml:space="preserve"> </w:t>
      </w:r>
      <w:r w:rsidRPr="00E16AF4">
        <w:rPr>
          <w:rStyle w:val="StyleUnderline"/>
        </w:rPr>
        <w:t>As a result, the Department of Defense changed how the MAVNI program operated and required additional security screenings, which caused a substantial backlog of applications and longer processing times.[6]</w:t>
      </w:r>
    </w:p>
    <w:p w14:paraId="03C4352F" w14:textId="77777777" w:rsidR="00014662" w:rsidRPr="00E16AF4" w:rsidRDefault="00014662" w:rsidP="00014662">
      <w:pPr>
        <w:spacing w:after="0" w:line="240" w:lineRule="auto"/>
      </w:pPr>
    </w:p>
    <w:p w14:paraId="3B18113D" w14:textId="760429CD" w:rsidR="00014662" w:rsidRPr="00E16AF4" w:rsidRDefault="00014662" w:rsidP="00014662">
      <w:pPr>
        <w:spacing w:after="0" w:line="240" w:lineRule="auto"/>
      </w:pPr>
      <w:r w:rsidRPr="00E16AF4">
        <w:rPr>
          <w:rStyle w:val="StyleUnderline"/>
        </w:rPr>
        <w:t>Under § 329 of the Nationality and Immigration Act, “Any person who, while an alien or a noncitizen national of the United States, has served honorably as a member of the Selected Reserve of the Ready Reserve or in an active-duty status in the military may be naturalized as provided in this section.”[</w:t>
      </w:r>
      <w:r w:rsidRPr="00E16AF4">
        <w:t>7]</w:t>
      </w:r>
      <w:r w:rsidR="00735584" w:rsidRPr="00E16AF4">
        <w:t xml:space="preserve"> </w:t>
      </w:r>
      <w:r w:rsidRPr="00E16AF4">
        <w:rPr>
          <w:rStyle w:val="StyleUnderline"/>
        </w:rPr>
        <w:t>Since 2009, more than 10,000 immigrants (mostly individuals on student or employment-based visas) have enlisted in the Army through the MAVNI program.[8]</w:t>
      </w:r>
      <w:r w:rsidR="00735584" w:rsidRPr="00E16AF4">
        <w:rPr>
          <w:rStyle w:val="StyleUnderline"/>
        </w:rPr>
        <w:t xml:space="preserve"> </w:t>
      </w:r>
      <w:r w:rsidRPr="00E16AF4">
        <w:rPr>
          <w:rStyle w:val="StyleUnderline"/>
        </w:rPr>
        <w:t>MAVNI applicants must have lived legally in the United States at least two years to be eligible.[9</w:t>
      </w:r>
      <w:r w:rsidRPr="00E16AF4">
        <w:t>]</w:t>
      </w:r>
      <w:r w:rsidR="00735584" w:rsidRPr="00E16AF4">
        <w:t xml:space="preserve"> </w:t>
      </w:r>
      <w:r w:rsidRPr="00E16AF4">
        <w:t xml:space="preserve">Program </w:t>
      </w:r>
      <w:r w:rsidRPr="00E16AF4">
        <w:rPr>
          <w:rStyle w:val="StyleUnderline"/>
        </w:rPr>
        <w:t>participants are sworn in as citizens upon completing basic training, without having to first obtain a green card or permanent residency, making the program the fastest path towards citizenship available</w:t>
      </w:r>
      <w:r w:rsidRPr="00E16AF4">
        <w:t>.[10]</w:t>
      </w:r>
      <w:r w:rsidR="00735584" w:rsidRPr="00E16AF4">
        <w:t xml:space="preserve"> </w:t>
      </w:r>
      <w:r w:rsidRPr="00E16AF4">
        <w:t xml:space="preserve">In return, </w:t>
      </w:r>
      <w:r w:rsidRPr="00E16AF4">
        <w:rPr>
          <w:rStyle w:val="StyleUnderline"/>
        </w:rPr>
        <w:t>participants must serve eight years in the military, and they can lose their citizenship</w:t>
      </w:r>
      <w:r w:rsidRPr="00E16AF4">
        <w:t xml:space="preserve"> if they fail to serve honorably.[11]</w:t>
      </w:r>
      <w:r w:rsidR="00735584" w:rsidRPr="00E16AF4">
        <w:t xml:space="preserve"> </w:t>
      </w:r>
      <w:r w:rsidRPr="00E16AF4">
        <w:t>Federal regulations under 8 USC § 1227 states that any alien who has committed an aggravated felony is deportable.[12]</w:t>
      </w:r>
      <w:r w:rsidR="00735584" w:rsidRPr="00E16AF4">
        <w:t xml:space="preserve"> </w:t>
      </w:r>
      <w:r w:rsidRPr="00E16AF4">
        <w:t>Moreover, the Army must discharge any recruit who has not shipped to basic training within two years of joining the program.[13]</w:t>
      </w:r>
    </w:p>
    <w:p w14:paraId="255A2FA6" w14:textId="202D2CD5" w:rsidR="00014662" w:rsidRPr="00E16AF4" w:rsidRDefault="00014662" w:rsidP="00014662">
      <w:pPr>
        <w:spacing w:after="0" w:line="240" w:lineRule="auto"/>
        <w:rPr>
          <w:rStyle w:val="StyleUnderline"/>
        </w:rPr>
      </w:pPr>
      <w:r w:rsidRPr="00E16AF4">
        <w:t>From its inception, the program faced heavy criticism.</w:t>
      </w:r>
      <w:r w:rsidR="00735584" w:rsidRPr="00E16AF4">
        <w:t xml:space="preserve"> </w:t>
      </w:r>
      <w:r w:rsidRPr="00E16AF4">
        <w:rPr>
          <w:rStyle w:val="StyleUnderline"/>
        </w:rPr>
        <w:t>Supporters argued that the program attracted high-caliber foreign recruits when it was difficult to recruit well-educated and highly-skilled native-born Americans to join the military</w:t>
      </w:r>
      <w:r w:rsidRPr="00E16AF4">
        <w:t>.[14]</w:t>
      </w:r>
      <w:r w:rsidR="00735584" w:rsidRPr="00E16AF4">
        <w:t xml:space="preserve"> </w:t>
      </w:r>
      <w:r w:rsidRPr="00E16AF4">
        <w:t xml:space="preserve">On the other hand, </w:t>
      </w:r>
      <w:r w:rsidRPr="00E16AF4">
        <w:rPr>
          <w:rStyle w:val="StyleUnderline"/>
        </w:rPr>
        <w:t>critics expressed concern that terrorists could infiltrate the program despite the fact there has never been a MAVNI recruit charged with terrorism.</w:t>
      </w:r>
      <w:r w:rsidRPr="00E16AF4">
        <w:t>[15]</w:t>
      </w:r>
      <w:r w:rsidR="00735584" w:rsidRPr="00E16AF4">
        <w:t xml:space="preserve"> </w:t>
      </w:r>
      <w:r w:rsidRPr="00E16AF4">
        <w:t xml:space="preserve">Nevertheless, according to some officials, </w:t>
      </w:r>
      <w:r w:rsidRPr="00E16AF4">
        <w:rPr>
          <w:rStyle w:val="StyleUnderline"/>
        </w:rPr>
        <w:t xml:space="preserve">“anti-immigration sentiment has swirled in the Pentagon for years,” </w:t>
      </w:r>
      <w:r w:rsidRPr="00E16AF4">
        <w:t>insofar that the immigrant recruiting process is saturated with additional security checks for visa holders that are vetted by both Department of State and Homeland Security.[16]</w:t>
      </w:r>
      <w:r w:rsidR="00735584" w:rsidRPr="00E16AF4">
        <w:t xml:space="preserve"> </w:t>
      </w:r>
      <w:r w:rsidRPr="00E16AF4">
        <w:rPr>
          <w:rStyle w:val="StyleUnderline"/>
        </w:rPr>
        <w:t>One of the program’s main problems was the confusion among states</w:t>
      </w:r>
      <w:r w:rsidRPr="00E16AF4">
        <w:t xml:space="preserve"> </w:t>
      </w:r>
      <w:r w:rsidRPr="00E16AF4">
        <w:rPr>
          <w:rStyle w:val="StyleUnderline"/>
        </w:rPr>
        <w:t>and difficulty for recruiters navigating through regulations and background checks, which often lead to immigrant recruits having their contracts cancelled.[17]</w:t>
      </w:r>
    </w:p>
    <w:p w14:paraId="0FE2A8A8" w14:textId="77777777" w:rsidR="00014662" w:rsidRPr="00E16AF4" w:rsidRDefault="00014662" w:rsidP="00014662"/>
    <w:p w14:paraId="056CF519" w14:textId="77777777" w:rsidR="00014662" w:rsidRPr="00E16AF4" w:rsidRDefault="00014662" w:rsidP="00014662">
      <w:pPr>
        <w:pStyle w:val="Heading4"/>
        <w:rPr>
          <w:rFonts w:cs="Times New Roman"/>
          <w:b w:val="0"/>
        </w:rPr>
      </w:pPr>
      <w:r w:rsidRPr="00E16AF4">
        <w:rPr>
          <w:rFonts w:cs="Times New Roman"/>
        </w:rPr>
        <w:t>Estimates of sixty-five thousand green card holders in the military are understated [thousands of deported veterans, risk of deportation scares away would be MAVNI recruits, arbitrary reasons, moral turpitude and aggravated assault]</w:t>
      </w:r>
    </w:p>
    <w:p w14:paraId="5ADF9992" w14:textId="77777777" w:rsidR="00735584" w:rsidRPr="00E16AF4" w:rsidRDefault="00014662" w:rsidP="00014662">
      <w:pPr>
        <w:rPr>
          <w:rStyle w:val="Style13ptBold"/>
        </w:rPr>
      </w:pPr>
      <w:r w:rsidRPr="00E16AF4">
        <w:rPr>
          <w:rStyle w:val="Style13ptBold"/>
        </w:rPr>
        <w:t>Lozada, J. D. candidate at Cornell Law School where he is a Cornell International Law Journal Associate, 18</w:t>
      </w:r>
    </w:p>
    <w:p w14:paraId="61329293" w14:textId="5D2F23C3" w:rsidR="00014662" w:rsidRPr="00E16AF4" w:rsidRDefault="00014662" w:rsidP="00014662">
      <w:r w:rsidRPr="00E16AF4">
        <w:t xml:space="preserve">(Luis, 1/29/18, Cornell International Law Journal Online, “The Exclusion of Immigrants in the Military and How it Hurts the United States”, Cornell International Law Journal Online, </w:t>
      </w:r>
      <w:hyperlink r:id="rId22" w:history="1">
        <w:r w:rsidRPr="00E16AF4">
          <w:rPr>
            <w:rStyle w:val="Hyperlink"/>
          </w:rPr>
          <w:t>http://cornellilj.org/the-exclusion-of-immigrants-in-the-military-and-how-it-hurts-the-united-states/</w:t>
        </w:r>
      </w:hyperlink>
      <w:r w:rsidRPr="00E16AF4">
        <w:t>, accessed 6/26/18, GDI – AYH)</w:t>
      </w:r>
    </w:p>
    <w:p w14:paraId="747BD849" w14:textId="77777777" w:rsidR="00E864AB" w:rsidRPr="00E16AF4" w:rsidRDefault="00E864AB" w:rsidP="00014662"/>
    <w:p w14:paraId="6C2DF834" w14:textId="77777777" w:rsidR="00014662" w:rsidRPr="00E16AF4" w:rsidRDefault="00014662" w:rsidP="00014662">
      <w:pPr>
        <w:spacing w:after="0" w:line="240" w:lineRule="auto"/>
        <w:rPr>
          <w:rStyle w:val="StyleUnderline"/>
        </w:rPr>
      </w:pPr>
      <w:r w:rsidRPr="00E16AF4">
        <w:rPr>
          <w:rStyle w:val="StyleUnderline"/>
        </w:rPr>
        <w:t>Foreign Aliens, DACA, and Deportation</w:t>
      </w:r>
    </w:p>
    <w:p w14:paraId="3A97C4D3" w14:textId="77777777" w:rsidR="00014662" w:rsidRPr="00E16AF4" w:rsidRDefault="00014662" w:rsidP="00014662">
      <w:pPr>
        <w:spacing w:after="0" w:line="240" w:lineRule="auto"/>
        <w:rPr>
          <w:rStyle w:val="StyleUnderline"/>
        </w:rPr>
      </w:pPr>
    </w:p>
    <w:p w14:paraId="598A56C2" w14:textId="4E2570AA" w:rsidR="00014662" w:rsidRPr="00E16AF4" w:rsidRDefault="00014662" w:rsidP="00014662">
      <w:pPr>
        <w:spacing w:after="0" w:line="240" w:lineRule="auto"/>
      </w:pPr>
      <w:r w:rsidRPr="00E16AF4">
        <w:t>A provision of the Immigration and Nationality Act authorizes United States Citizenship and Immigration Services (USCIS) to expedite the application and naturalization process for current members of the United States armed forces.[18]</w:t>
      </w:r>
      <w:r w:rsidR="00735584" w:rsidRPr="00E16AF4">
        <w:t xml:space="preserve"> </w:t>
      </w:r>
      <w:r w:rsidRPr="00E16AF4">
        <w:rPr>
          <w:rStyle w:val="StyleUnderline"/>
        </w:rPr>
        <w:t>Members of the armed forces must meet the following requirements to become citizens of the United States: good moral character, knowledge of the English language, knowledge of the U.S. government and civics, and attachment to the principles of the Constitution of the United States by taking an Oath of Allegiance to the United States</w:t>
      </w:r>
      <w:r w:rsidRPr="00E16AF4">
        <w:t>.[19]</w:t>
      </w:r>
      <w:r w:rsidR="00735584" w:rsidRPr="00E16AF4">
        <w:t xml:space="preserve"> </w:t>
      </w:r>
      <w:r w:rsidRPr="00E16AF4">
        <w:t>Moreover, individuals may qualify for naturalization if they have served honorably in the United States armed forces at least one year, obtained lawful permanent residence, and met the other general requirements for naturalization.[20]</w:t>
      </w:r>
    </w:p>
    <w:p w14:paraId="4F318C29" w14:textId="0D600540" w:rsidR="00014662" w:rsidRPr="00E16AF4" w:rsidRDefault="00014662" w:rsidP="00014662">
      <w:pPr>
        <w:spacing w:after="0" w:line="240" w:lineRule="auto"/>
        <w:rPr>
          <w:b/>
          <w:u w:val="single"/>
        </w:rPr>
      </w:pPr>
      <w:r w:rsidRPr="00E16AF4">
        <w:rPr>
          <w:rStyle w:val="StyleUnderline"/>
        </w:rPr>
        <w:t>In 2014, the Military Accession in the National Interest program was opened to immigrants who came to the United States without documentation if they came to the United States with their parents before the age of sixteen.[21]</w:t>
      </w:r>
      <w:r w:rsidR="00735584" w:rsidRPr="00E16AF4">
        <w:rPr>
          <w:rStyle w:val="StyleUnderline"/>
        </w:rPr>
        <w:t xml:space="preserve"> </w:t>
      </w:r>
      <w:r w:rsidRPr="00E16AF4">
        <w:rPr>
          <w:rStyle w:val="StyleUnderline"/>
        </w:rPr>
        <w:t>These immigrants had to be approved under the 2012 Obama Administration Deferred Action for Childhood Arrivals (DACA) program to qualify</w:t>
      </w:r>
      <w:r w:rsidRPr="00E16AF4">
        <w:t>.[22]</w:t>
      </w:r>
      <w:r w:rsidR="00735584" w:rsidRPr="00E16AF4">
        <w:t xml:space="preserve"> </w:t>
      </w:r>
      <w:r w:rsidRPr="00E16AF4">
        <w:t xml:space="preserve">DACA recipients under </w:t>
      </w:r>
      <w:r w:rsidRPr="00E16AF4">
        <w:rPr>
          <w:rStyle w:val="StyleUnderline"/>
        </w:rPr>
        <w:t>the program were capped at 1500 recruits per year and, on average, the military recruited about 5000 noncitizens (nearly all permanent residents) per year</w:t>
      </w:r>
      <w:r w:rsidRPr="00E16AF4">
        <w:t>.[23]</w:t>
      </w:r>
      <w:r w:rsidR="00735584" w:rsidRPr="00E16AF4">
        <w:t xml:space="preserve"> </w:t>
      </w:r>
      <w:r w:rsidRPr="00E16AF4">
        <w:t xml:space="preserve">Additionally, starting </w:t>
      </w:r>
      <w:r w:rsidRPr="00E16AF4">
        <w:rPr>
          <w:rStyle w:val="StyleUnderline"/>
        </w:rPr>
        <w:t>in 2006, the military began to accept foreigners with nonpermanent visas such as students or tourists, if they had highly valued skills such as foreign language expertise or specialized healthcare training.[24]</w:t>
      </w:r>
      <w:r w:rsidR="00735584" w:rsidRPr="00E16AF4">
        <w:rPr>
          <w:rStyle w:val="StyleUnderline"/>
        </w:rPr>
        <w:t xml:space="preserve"> </w:t>
      </w:r>
      <w:r w:rsidRPr="00E16AF4">
        <w:rPr>
          <w:rStyle w:val="StyleUnderline"/>
        </w:rPr>
        <w:t>These foreigners were eligible for expedited citizenship once entering military service.[25]</w:t>
      </w:r>
    </w:p>
    <w:p w14:paraId="7AE35A7F" w14:textId="37B61369" w:rsidR="00014662" w:rsidRPr="00E16AF4" w:rsidRDefault="00014662" w:rsidP="00014662">
      <w:pPr>
        <w:spacing w:after="0" w:line="240" w:lineRule="auto"/>
        <w:rPr>
          <w:b/>
          <w:u w:val="single"/>
        </w:rPr>
      </w:pPr>
      <w:r w:rsidRPr="00E16AF4">
        <w:t xml:space="preserve">The Pentagon estimated </w:t>
      </w:r>
      <w:r w:rsidRPr="00E16AF4">
        <w:rPr>
          <w:rStyle w:val="StyleUnderline"/>
        </w:rPr>
        <w:t>there are about 65,000 green card holders serving in the military, which amounts to about five percent of all active duty personnel</w:t>
      </w:r>
      <w:r w:rsidRPr="00E16AF4">
        <w:t>.[26]</w:t>
      </w:r>
      <w:r w:rsidR="00735584" w:rsidRPr="00E16AF4">
        <w:t xml:space="preserve"> </w:t>
      </w:r>
      <w:r w:rsidRPr="00E16AF4">
        <w:t xml:space="preserve">However, </w:t>
      </w:r>
      <w:r w:rsidRPr="00E16AF4">
        <w:rPr>
          <w:rStyle w:val="StyleUnderline"/>
        </w:rPr>
        <w:t>the Department of Homeland Security does not count the number of veterans who have been deported</w:t>
      </w:r>
      <w:r w:rsidRPr="00E16AF4">
        <w:t xml:space="preserve">, </w:t>
      </w:r>
      <w:r w:rsidRPr="00E16AF4">
        <w:rPr>
          <w:rStyle w:val="StyleUnderline"/>
        </w:rPr>
        <w:t>which experts estimate could be in the thousands</w:t>
      </w:r>
      <w:r w:rsidRPr="00E16AF4">
        <w:t>.[27]</w:t>
      </w:r>
      <w:r w:rsidR="00735584" w:rsidRPr="00E16AF4">
        <w:t xml:space="preserve"> </w:t>
      </w:r>
      <w:r w:rsidRPr="00E16AF4">
        <w:t xml:space="preserve">As a result, the </w:t>
      </w:r>
      <w:r w:rsidRPr="00E16AF4">
        <w:rPr>
          <w:rStyle w:val="StyleUnderline"/>
        </w:rPr>
        <w:t>risk of deportation discourages many immigrant recruits away from joining the military</w:t>
      </w:r>
      <w:r w:rsidRPr="00E16AF4">
        <w:t>.</w:t>
      </w:r>
      <w:r w:rsidR="00735584" w:rsidRPr="00E16AF4">
        <w:t xml:space="preserve"> </w:t>
      </w:r>
      <w:r w:rsidRPr="00E16AF4">
        <w:t>The ef</w:t>
      </w:r>
      <w:r w:rsidRPr="00E16AF4">
        <w:rPr>
          <w:rStyle w:val="StyleUnderline"/>
        </w:rPr>
        <w:t>fects of military service often lead service members to abuse drugs and engage in criminal activities to feed their addiction.[28] Specifically, a change to the Immigration and Nationality Act (INA) in 1996 allowed the United States to deport legal residents for aggravated felonies or moral turpitude, which the courts have interpreted as conduct that is “based, vile or depraved.”[29]</w:t>
      </w:r>
      <w:r w:rsidR="00735584" w:rsidRPr="00E16AF4">
        <w:rPr>
          <w:rStyle w:val="StyleUnderline"/>
        </w:rPr>
        <w:t xml:space="preserve"> </w:t>
      </w:r>
      <w:r w:rsidRPr="00E16AF4">
        <w:rPr>
          <w:rStyle w:val="StyleUnderline"/>
        </w:rPr>
        <w:t>Under 8 USC § 1227, federal regulations specify the classes of aliens that may be deportable:</w:t>
      </w:r>
    </w:p>
    <w:p w14:paraId="33C66302" w14:textId="122D488C" w:rsidR="00014662" w:rsidRPr="00C25161" w:rsidRDefault="00014662" w:rsidP="00014662">
      <w:pPr>
        <w:spacing w:after="0" w:line="240" w:lineRule="auto"/>
        <w:rPr>
          <w:b/>
          <w:u w:val="single"/>
        </w:rPr>
      </w:pPr>
      <w:r w:rsidRPr="00E16AF4">
        <w:rPr>
          <w:rStyle w:val="StyleUnderline"/>
        </w:rPr>
        <w:t>Any alien who is convicted of a crime involving moral turpitude committed within five years after the date of admission, and is convicted for which a sentence of one year or longer may be imposed, is deportable. Any alien who is convicted of an aggravated felony at any time after admission is deportable.[30]</w:t>
      </w:r>
    </w:p>
    <w:p w14:paraId="2F15A2E8" w14:textId="77777777" w:rsidR="00735584" w:rsidRPr="00E16AF4" w:rsidRDefault="00014662" w:rsidP="00014662">
      <w:pPr>
        <w:spacing w:after="0" w:line="240" w:lineRule="auto"/>
        <w:rPr>
          <w:rStyle w:val="StyleUnderline"/>
        </w:rPr>
      </w:pPr>
      <w:r w:rsidRPr="00E16AF4">
        <w:t xml:space="preserve">Some </w:t>
      </w:r>
      <w:r w:rsidRPr="00E16AF4">
        <w:rPr>
          <w:rStyle w:val="StyleUnderline"/>
        </w:rPr>
        <w:t>commentators have concluded that an “aggravated felony” can be considered a misdemeanor and is a “made-up immigration term” to justify the deportation of legal residents.[</w:t>
      </w:r>
      <w:r w:rsidRPr="00E16AF4">
        <w:t xml:space="preserve">31] </w:t>
      </w:r>
      <w:r w:rsidRPr="00E16AF4">
        <w:rPr>
          <w:rStyle w:val="StyleUnderline"/>
        </w:rPr>
        <w:t>When the term “aggravated felony” was introduced, it referred to murder, drug possession, and firearms trafficking.[32]</w:t>
      </w:r>
      <w:r w:rsidR="00735584" w:rsidRPr="00E16AF4">
        <w:rPr>
          <w:rStyle w:val="StyleUnderline"/>
        </w:rPr>
        <w:t xml:space="preserve"> </w:t>
      </w:r>
      <w:r w:rsidRPr="00E16AF4">
        <w:rPr>
          <w:rStyle w:val="StyleUnderline"/>
        </w:rPr>
        <w:t>Later the definition was broadened to include less severe crimes such as theft or failure to report a change of address.[33]</w:t>
      </w:r>
      <w:r w:rsidR="00735584" w:rsidRPr="00E16AF4">
        <w:rPr>
          <w:rStyle w:val="StyleUnderline"/>
        </w:rPr>
        <w:t xml:space="preserve"> </w:t>
      </w:r>
      <w:r w:rsidRPr="00E16AF4">
        <w:rPr>
          <w:rStyle w:val="StyleUnderline"/>
        </w:rPr>
        <w:t>As a result, § 1227 does not permit judges to consider mitigating factors such as a defendant’s military service or any other aspects of their life, instead the law focuses on the crime committed.[34]</w:t>
      </w:r>
    </w:p>
    <w:p w14:paraId="1F064985" w14:textId="6C177858" w:rsidR="00735584" w:rsidRPr="00E16AF4" w:rsidRDefault="00735584" w:rsidP="00014662">
      <w:pPr>
        <w:spacing w:after="0" w:line="240" w:lineRule="auto"/>
        <w:rPr>
          <w:rStyle w:val="StyleUnderline"/>
        </w:rPr>
      </w:pPr>
    </w:p>
    <w:p w14:paraId="2B71C06C" w14:textId="77777777" w:rsidR="00735584" w:rsidRPr="00E16AF4" w:rsidRDefault="00014662" w:rsidP="00014662">
      <w:pPr>
        <w:pStyle w:val="Heading4"/>
        <w:rPr>
          <w:rFonts w:cs="Times New Roman"/>
        </w:rPr>
      </w:pPr>
      <w:r w:rsidRPr="00E16AF4">
        <w:rPr>
          <w:rFonts w:cs="Times New Roman"/>
        </w:rPr>
        <w:t>Mattis’s decision to end MAVNI not irreversible – still time for the US to restore its soul and humanity</w:t>
      </w:r>
    </w:p>
    <w:p w14:paraId="1E02FD9B" w14:textId="77777777" w:rsidR="00917024" w:rsidRDefault="00E864AB" w:rsidP="00E864AB">
      <w:r w:rsidRPr="00E16AF4">
        <w:rPr>
          <w:rStyle w:val="Style13ptBold"/>
        </w:rPr>
        <w:t>Boot, Council on Foreign Relations National Security Studies senior fellow 14</w:t>
      </w:r>
    </w:p>
    <w:p w14:paraId="2FF05C74" w14:textId="6A461791" w:rsidR="00014662" w:rsidRPr="00E16AF4" w:rsidRDefault="00014662" w:rsidP="00E864AB">
      <w:r w:rsidRPr="00E16AF4">
        <w:t xml:space="preserve">(Max, “What an Irrational Immigration Policy Looks Like”, Commentary Magazine, </w:t>
      </w:r>
      <w:hyperlink r:id="rId23" w:history="1">
        <w:r w:rsidRPr="00E16AF4">
          <w:rPr>
            <w:rStyle w:val="Hyperlink"/>
          </w:rPr>
          <w:t>https://www.commentarymagazine.com/american-society/irrational-immigration-policy-looks-like-donald-trump/</w:t>
        </w:r>
      </w:hyperlink>
      <w:r w:rsidRPr="00E16AF4">
        <w:t>, accessed 6/27/18, GDI – AYH)</w:t>
      </w:r>
    </w:p>
    <w:p w14:paraId="33179A0B" w14:textId="77777777" w:rsidR="00014662" w:rsidRPr="00E16AF4" w:rsidRDefault="00014662" w:rsidP="00014662">
      <w:pPr>
        <w:spacing w:after="0"/>
      </w:pPr>
    </w:p>
    <w:p w14:paraId="0687D04A" w14:textId="6E44D369" w:rsidR="00014662" w:rsidRPr="00C25161" w:rsidRDefault="00014662" w:rsidP="00014662">
      <w:pPr>
        <w:spacing w:after="0"/>
        <w:rPr>
          <w:b/>
          <w:u w:val="single"/>
        </w:rPr>
      </w:pPr>
      <w:r w:rsidRPr="00E16AF4">
        <w:rPr>
          <w:rStyle w:val="StyleUnderline"/>
        </w:rPr>
        <w:t>Amid this hysteria, the U.S. is at risk of not just sacrificing its soul but also its security.</w:t>
      </w:r>
    </w:p>
    <w:p w14:paraId="0F3DF4FC" w14:textId="616F57F5" w:rsidR="00014662" w:rsidRPr="00C25161" w:rsidRDefault="00014662" w:rsidP="00014662">
      <w:pPr>
        <w:spacing w:after="0"/>
        <w:rPr>
          <w:b/>
          <w:u w:val="single"/>
        </w:rPr>
      </w:pPr>
      <w:r w:rsidRPr="00E16AF4">
        <w:rPr>
          <w:rStyle w:val="StyleUnderline"/>
        </w:rPr>
        <w:t>The Pentagon launched a program in 2009 called Military Accessions Vital to the National Interest (MAVNI) to enlist foreigners with vital skills in the U.S. military. They would receive expedited citizenship in return for service. More than 10,400 troops have since served honorably and bravely under the program, bringing vital skills in such disciplines as medicine and Chinese, Pashto, and Russian language skills that are in short supply among native-born recruits.</w:t>
      </w:r>
      <w:r w:rsidRPr="00E16AF4">
        <w:t xml:space="preserve"> But </w:t>
      </w:r>
      <w:r w:rsidRPr="00E16AF4">
        <w:rPr>
          <w:rStyle w:val="StyleUnderline"/>
        </w:rPr>
        <w:t>now the Pentagon is contemplating canceling contracts for roughly 1,000 recruits who are ready to start Basic Training, thus exposing to them to the danger of deportation.</w:t>
      </w:r>
    </w:p>
    <w:p w14:paraId="3DF1C307" w14:textId="078E32BD" w:rsidR="00014662" w:rsidRPr="00C25161" w:rsidRDefault="00014662" w:rsidP="00014662">
      <w:pPr>
        <w:spacing w:after="0"/>
        <w:rPr>
          <w:b/>
          <w:u w:val="single"/>
        </w:rPr>
      </w:pPr>
      <w:r w:rsidRPr="00E16AF4">
        <w:t xml:space="preserve">These episodes are the work of three different government departments: Rex Tillerson’s State Department is responsible for not issuing visas to the Afghan girls robotics team. John Kelly’s Department of Homeland Security is responsible for notifying Radwen Ziadeh that he is likely to be deported. </w:t>
      </w:r>
      <w:r w:rsidRPr="00E16AF4">
        <w:rPr>
          <w:rStyle w:val="StyleUnderline"/>
        </w:rPr>
        <w:t>Jim Mattis’s Department of Defense is responsible for possibly canceling the enlistment of 1,000 foreign-born volunteers.</w:t>
      </w:r>
    </w:p>
    <w:p w14:paraId="7ED3C64C" w14:textId="77777777" w:rsidR="00014662" w:rsidRPr="00E16AF4" w:rsidRDefault="00014662" w:rsidP="00014662">
      <w:pPr>
        <w:spacing w:after="0"/>
        <w:rPr>
          <w:rStyle w:val="StyleUnderline"/>
        </w:rPr>
      </w:pPr>
      <w:r w:rsidRPr="00E16AF4">
        <w:rPr>
          <w:rStyle w:val="StyleUnderline"/>
        </w:rPr>
        <w:t>The good news is that none of these decisions are irreversible—yet. There is still time for the Cabinet agencies in question to display some humanity and common sense. The risk is, in pursuit of a rational immigration policy, America could lose its mind.</w:t>
      </w:r>
    </w:p>
    <w:p w14:paraId="1D6B3AE3" w14:textId="77777777" w:rsidR="00014662" w:rsidRPr="00E16AF4" w:rsidRDefault="00014662" w:rsidP="00014662"/>
    <w:p w14:paraId="35BED1E2" w14:textId="77777777" w:rsidR="00014662" w:rsidRPr="00E16AF4" w:rsidRDefault="00014662" w:rsidP="00014662">
      <w:pPr>
        <w:pStyle w:val="Heading4"/>
        <w:rPr>
          <w:rFonts w:cs="Times New Roman"/>
          <w:sz w:val="24"/>
          <w:szCs w:val="24"/>
        </w:rPr>
      </w:pPr>
      <w:r w:rsidRPr="00E16AF4">
        <w:rPr>
          <w:rFonts w:cs="Times New Roman"/>
          <w:sz w:val="24"/>
          <w:szCs w:val="24"/>
        </w:rPr>
        <w:t>Policy changes effectively ended MAVNI- undermines recruitment and readiness</w:t>
      </w:r>
    </w:p>
    <w:p w14:paraId="7486A683" w14:textId="77777777" w:rsidR="00014662" w:rsidRPr="00E16AF4" w:rsidRDefault="00014662" w:rsidP="00014662">
      <w:pPr>
        <w:rPr>
          <w:szCs w:val="24"/>
        </w:rPr>
      </w:pPr>
      <w:r w:rsidRPr="00E16AF4">
        <w:rPr>
          <w:rStyle w:val="Heading4Char"/>
          <w:rFonts w:cs="Times New Roman"/>
          <w:sz w:val="24"/>
          <w:szCs w:val="24"/>
        </w:rPr>
        <w:t>Constante, NBC journalist, 17</w:t>
      </w:r>
    </w:p>
    <w:p w14:paraId="6CAEE081" w14:textId="753D433D" w:rsidR="00014662" w:rsidRDefault="00014662" w:rsidP="00014662">
      <w:pPr>
        <w:rPr>
          <w:szCs w:val="24"/>
        </w:rPr>
      </w:pPr>
      <w:r w:rsidRPr="00E16AF4">
        <w:rPr>
          <w:szCs w:val="24"/>
        </w:rPr>
        <w:t>[Agnes, journalist for NBC, Asian Journal, The Inquirer, Huffington Post, and Crescenta Valley Weekly, 10-25-17, NBC News, "New Department of Defense rules put future of some non-citizen recruits in question" https://www.nbcnews.com/news/asian-america/new-department-defense-rules-put-future-some-non-citizen-recruits-n814366/ accessed: 6-26-2018//quan]</w:t>
      </w:r>
    </w:p>
    <w:p w14:paraId="4A497F69" w14:textId="77777777" w:rsidR="00C25161" w:rsidRPr="00E16AF4" w:rsidRDefault="00C25161" w:rsidP="00014662">
      <w:pPr>
        <w:rPr>
          <w:szCs w:val="24"/>
        </w:rPr>
      </w:pPr>
    </w:p>
    <w:p w14:paraId="0BE7AAE1" w14:textId="77777777" w:rsidR="00014662" w:rsidRPr="00E16AF4" w:rsidRDefault="00014662" w:rsidP="00014662">
      <w:pPr>
        <w:rPr>
          <w:szCs w:val="24"/>
        </w:rPr>
      </w:pPr>
      <w:r w:rsidRPr="00E16AF4">
        <w:rPr>
          <w:szCs w:val="24"/>
        </w:rPr>
        <w:t>The Department of Defense (DOD) earlier this month announced policy changes affecting non-citizen recruits, causing concern among some participating in a program that offered an expedited pathway to U.S. citizenship in exchange for military service</w:t>
      </w:r>
    </w:p>
    <w:p w14:paraId="51933083" w14:textId="77777777" w:rsidR="00014662" w:rsidRPr="00E16AF4" w:rsidRDefault="00014662" w:rsidP="00014662">
      <w:pPr>
        <w:rPr>
          <w:b/>
          <w:szCs w:val="24"/>
          <w:u w:val="single"/>
        </w:rPr>
      </w:pPr>
      <w:r w:rsidRPr="00E16AF4">
        <w:rPr>
          <w:rStyle w:val="StyleUnderline"/>
          <w:sz w:val="24"/>
          <w:szCs w:val="24"/>
        </w:rPr>
        <w:t>The Military Accessions Vital to National Interest (MAVNI) program was established in 2009 and targeted non-citizens with in-demand skills such as medicine or the ability to speak some languages.</w:t>
      </w:r>
    </w:p>
    <w:p w14:paraId="16B8E2F7" w14:textId="77777777" w:rsidR="00014662" w:rsidRPr="00E16AF4" w:rsidRDefault="00014662" w:rsidP="00014662">
      <w:pPr>
        <w:rPr>
          <w:szCs w:val="24"/>
        </w:rPr>
      </w:pPr>
      <w:r w:rsidRPr="00E16AF4">
        <w:rPr>
          <w:rStyle w:val="StyleUnderline"/>
          <w:sz w:val="24"/>
          <w:szCs w:val="24"/>
        </w:rPr>
        <w:t>But on Oct. 13, the Department of Defense issued policy changes that impact the ability of non-citizen recruits, both within the program and outside, to obtain citizenship</w:t>
      </w:r>
      <w:r w:rsidRPr="00E16AF4">
        <w:rPr>
          <w:szCs w:val="24"/>
        </w:rPr>
        <w:t>.</w:t>
      </w:r>
    </w:p>
    <w:p w14:paraId="4DE7DB3F" w14:textId="77777777" w:rsidR="00014662" w:rsidRPr="00E16AF4" w:rsidRDefault="00014662" w:rsidP="00014662">
      <w:pPr>
        <w:rPr>
          <w:szCs w:val="24"/>
        </w:rPr>
      </w:pPr>
      <w:r w:rsidRPr="00E16AF4">
        <w:rPr>
          <w:szCs w:val="24"/>
        </w:rPr>
        <w:t>To apply for naturalization, recruits are required to submit a document confirming their military service along with their naturalization application. Prior to the policy change, one day of service was sufficient to be eligible.</w:t>
      </w:r>
    </w:p>
    <w:p w14:paraId="52D2DE98" w14:textId="77777777" w:rsidR="00014662" w:rsidRPr="00E16AF4" w:rsidRDefault="00014662" w:rsidP="00014662">
      <w:pPr>
        <w:rPr>
          <w:b/>
          <w:szCs w:val="24"/>
          <w:u w:val="single"/>
        </w:rPr>
      </w:pPr>
      <w:r w:rsidRPr="00E16AF4">
        <w:rPr>
          <w:szCs w:val="24"/>
        </w:rPr>
        <w:t xml:space="preserve">But </w:t>
      </w:r>
      <w:r w:rsidRPr="00E16AF4">
        <w:rPr>
          <w:rStyle w:val="StyleUnderline"/>
          <w:sz w:val="24"/>
          <w:szCs w:val="24"/>
        </w:rPr>
        <w:t>under the new policy, applicants will need to complete all necessary background and security checks, complete basic training, and serve 180 consecutive days in active duty or one year in the selected reserve among other requirements before their service can be considered honorable.</w:t>
      </w:r>
    </w:p>
    <w:p w14:paraId="7EB25DD5" w14:textId="77777777" w:rsidR="00014662" w:rsidRPr="00E16AF4" w:rsidRDefault="00014662" w:rsidP="00014662">
      <w:pPr>
        <w:rPr>
          <w:b/>
          <w:szCs w:val="24"/>
          <w:u w:val="single"/>
        </w:rPr>
      </w:pPr>
      <w:r w:rsidRPr="00E16AF4">
        <w:rPr>
          <w:szCs w:val="24"/>
        </w:rPr>
        <w:t xml:space="preserve">Several </w:t>
      </w:r>
      <w:r w:rsidRPr="00E16AF4">
        <w:rPr>
          <w:rStyle w:val="StyleUnderline"/>
          <w:sz w:val="24"/>
          <w:szCs w:val="24"/>
        </w:rPr>
        <w:t>MAVNI recruits</w:t>
      </w:r>
      <w:r w:rsidRPr="00E16AF4">
        <w:rPr>
          <w:szCs w:val="24"/>
        </w:rPr>
        <w:t xml:space="preserve"> </w:t>
      </w:r>
      <w:r w:rsidRPr="00E16AF4">
        <w:rPr>
          <w:rStyle w:val="StyleUnderline"/>
          <w:sz w:val="24"/>
          <w:szCs w:val="24"/>
        </w:rPr>
        <w:t>have previously told NBC News that their basic training start dates had been delayed due to the time it takes to secure a background check</w:t>
      </w:r>
      <w:r w:rsidRPr="00E16AF4">
        <w:rPr>
          <w:szCs w:val="24"/>
        </w:rPr>
        <w:t>. In a May memo from Defense officials addressed to Secretary of Defense James Mattis, defense officials wrote that the “</w:t>
      </w:r>
      <w:r w:rsidRPr="00E16AF4">
        <w:rPr>
          <w:rStyle w:val="StyleUnderline"/>
          <w:sz w:val="24"/>
          <w:szCs w:val="24"/>
        </w:rPr>
        <w:t>enhanced screening process” required for MAVNI recruits “has diverted already constrained” resources.</w:t>
      </w:r>
    </w:p>
    <w:p w14:paraId="1BC6B4CF" w14:textId="77777777" w:rsidR="00014662" w:rsidRPr="00E16AF4" w:rsidRDefault="00014662" w:rsidP="00014662">
      <w:pPr>
        <w:rPr>
          <w:rStyle w:val="StyleUnderline"/>
          <w:sz w:val="24"/>
          <w:szCs w:val="24"/>
        </w:rPr>
      </w:pPr>
      <w:r w:rsidRPr="00E16AF4">
        <w:rPr>
          <w:szCs w:val="24"/>
        </w:rPr>
        <w:t xml:space="preserve">“The latest memos confirm that </w:t>
      </w:r>
      <w:r w:rsidRPr="00E16AF4">
        <w:rPr>
          <w:rStyle w:val="StyleUnderline"/>
          <w:sz w:val="24"/>
          <w:szCs w:val="24"/>
        </w:rPr>
        <w:t>the DOD has ended the program permanently, since the program can’t function with these new rules,” re</w:t>
      </w:r>
      <w:r w:rsidRPr="00E16AF4">
        <w:rPr>
          <w:szCs w:val="24"/>
        </w:rPr>
        <w:t>tired Army Lt. Col. Margaret Stock, an immigration attorney who helped put the MAVNI program in place, told NBC News in an email. “</w:t>
      </w:r>
      <w:r w:rsidRPr="00E16AF4">
        <w:rPr>
          <w:rStyle w:val="StyleUnderline"/>
          <w:sz w:val="24"/>
          <w:szCs w:val="24"/>
        </w:rPr>
        <w:t>No</w:t>
      </w:r>
      <w:r w:rsidRPr="00E16AF4">
        <w:rPr>
          <w:szCs w:val="24"/>
        </w:rPr>
        <w:t xml:space="preserve"> sane or </w:t>
      </w:r>
      <w:r w:rsidRPr="00E16AF4">
        <w:rPr>
          <w:rStyle w:val="StyleUnderline"/>
          <w:sz w:val="24"/>
          <w:szCs w:val="24"/>
        </w:rPr>
        <w:t>rational immigrant would enlist under the new rules that the DOD has imposed.”</w:t>
      </w:r>
    </w:p>
    <w:p w14:paraId="31132990" w14:textId="77777777" w:rsidR="00014662" w:rsidRPr="00E16AF4" w:rsidRDefault="00014662" w:rsidP="00014662">
      <w:pPr>
        <w:rPr>
          <w:szCs w:val="24"/>
        </w:rPr>
      </w:pPr>
      <w:r w:rsidRPr="00E16AF4">
        <w:rPr>
          <w:szCs w:val="24"/>
        </w:rPr>
        <w:t>An excerpt of a May Department of Defense memo on the MAVNI program.An excerpt of a May Department of Defense memo on the MAVNI program.</w:t>
      </w:r>
    </w:p>
    <w:p w14:paraId="472E5446" w14:textId="77777777" w:rsidR="00014662" w:rsidRPr="00E16AF4" w:rsidRDefault="00014662" w:rsidP="00014662">
      <w:pPr>
        <w:rPr>
          <w:szCs w:val="24"/>
        </w:rPr>
      </w:pPr>
      <w:r w:rsidRPr="00E16AF4">
        <w:rPr>
          <w:rStyle w:val="StyleUnderline"/>
          <w:sz w:val="24"/>
          <w:szCs w:val="24"/>
        </w:rPr>
        <w:t>Many soldiers who enlisted through MAVNI come from Asia — particularly South Korea and India — as well as Africa</w:t>
      </w:r>
      <w:r w:rsidRPr="00E16AF4">
        <w:rPr>
          <w:szCs w:val="24"/>
        </w:rPr>
        <w:t>, Stock has said.</w:t>
      </w:r>
    </w:p>
    <w:p w14:paraId="5763EEE6" w14:textId="77777777" w:rsidR="00014662" w:rsidRPr="00E16AF4" w:rsidRDefault="00014662" w:rsidP="00014662">
      <w:pPr>
        <w:rPr>
          <w:szCs w:val="24"/>
        </w:rPr>
      </w:pPr>
      <w:r w:rsidRPr="00E16AF4">
        <w:rPr>
          <w:szCs w:val="24"/>
        </w:rPr>
        <w:t>Pentagon spokesman Army Maj. Dave Eastburn said in an email that the department's decision to issue the policy change came after a review of the MAVNI pilot program and finding issues with the overall recruitment to training process. He said the security of the United States is the department's highest priority, but added that it appreciates every recruit's willingness to serve — especially those who aren't even residents of the country.</w:t>
      </w:r>
    </w:p>
    <w:p w14:paraId="2FD0D5DB" w14:textId="77777777" w:rsidR="00014662" w:rsidRPr="00E16AF4" w:rsidRDefault="00014662" w:rsidP="00014662">
      <w:pPr>
        <w:rPr>
          <w:szCs w:val="24"/>
        </w:rPr>
      </w:pPr>
      <w:r w:rsidRPr="00E16AF4">
        <w:rPr>
          <w:szCs w:val="24"/>
        </w:rPr>
        <w:t>“The active force has a long history of non-resident service members, something we’re very proud of. The unique skillsets these individuals bring is one of the reasons the Department of Defense is the world’s premier fighting force,” he said.</w:t>
      </w:r>
    </w:p>
    <w:p w14:paraId="79A90666" w14:textId="77777777" w:rsidR="00014662" w:rsidRPr="00E16AF4" w:rsidRDefault="00014662" w:rsidP="00014662">
      <w:pPr>
        <w:rPr>
          <w:szCs w:val="24"/>
        </w:rPr>
      </w:pPr>
      <w:r w:rsidRPr="00E16AF4">
        <w:rPr>
          <w:rStyle w:val="StyleUnderline"/>
          <w:sz w:val="24"/>
          <w:szCs w:val="24"/>
        </w:rPr>
        <w:t>Since MAVNI was established, it has recruited more than 10,000 non-U.S. citizens</w:t>
      </w:r>
      <w:r w:rsidRPr="00E16AF4">
        <w:rPr>
          <w:szCs w:val="24"/>
        </w:rPr>
        <w:t>, Eastburn said. But last year, the program was suspended.</w:t>
      </w:r>
    </w:p>
    <w:p w14:paraId="64678112" w14:textId="77777777" w:rsidR="00014662" w:rsidRPr="00E16AF4" w:rsidRDefault="00014662" w:rsidP="00014662">
      <w:pPr>
        <w:rPr>
          <w:rStyle w:val="StyleUnderline"/>
          <w:sz w:val="24"/>
          <w:szCs w:val="24"/>
        </w:rPr>
      </w:pPr>
      <w:r w:rsidRPr="00E16AF4">
        <w:rPr>
          <w:rStyle w:val="StyleUnderline"/>
          <w:sz w:val="24"/>
          <w:szCs w:val="24"/>
        </w:rPr>
        <w:t>The changes have caused a new wave of concern among recruits, who said they have been left in a state of limbo.</w:t>
      </w:r>
    </w:p>
    <w:p w14:paraId="71CF7FDB" w14:textId="77777777" w:rsidR="00014662" w:rsidRPr="00E16AF4" w:rsidRDefault="00014662" w:rsidP="00014662">
      <w:pPr>
        <w:rPr>
          <w:szCs w:val="24"/>
        </w:rPr>
      </w:pPr>
      <w:r w:rsidRPr="00E16AF4">
        <w:rPr>
          <w:szCs w:val="24"/>
        </w:rPr>
        <w:t>HJ Zhu, 27, enlisted in the military in January 2016 and has yet to be shipped out to basic training. He came to the United States on a student visa and remains in the country lawfully by maintaining a full-time course load at a university.</w:t>
      </w:r>
    </w:p>
    <w:p w14:paraId="4068D91D" w14:textId="77777777" w:rsidR="00014662" w:rsidRPr="00E16AF4" w:rsidRDefault="00014662" w:rsidP="00014662">
      <w:pPr>
        <w:rPr>
          <w:szCs w:val="24"/>
        </w:rPr>
      </w:pPr>
      <w:r w:rsidRPr="00E16AF4">
        <w:rPr>
          <w:szCs w:val="24"/>
        </w:rPr>
        <w:t>Zhu said he applied for citizenship in April. But because he hasn't yet completed the security and background checks required for MAVNI soldiers, his request for certification of military service would be decertified and his naturalization application will be denied under the new policy, he said. He is considering applying for asylum because he said he fears he would face backlash in China for enlisting in the U.S. military.</w:t>
      </w:r>
    </w:p>
    <w:p w14:paraId="115DFE63" w14:textId="77777777" w:rsidR="00014662" w:rsidRPr="00E16AF4" w:rsidRDefault="00014662" w:rsidP="00014662">
      <w:pPr>
        <w:rPr>
          <w:szCs w:val="24"/>
        </w:rPr>
      </w:pPr>
      <w:r w:rsidRPr="00E16AF4">
        <w:rPr>
          <w:szCs w:val="24"/>
        </w:rPr>
        <w:t>ER Fukuda, 28, signed his contract with the military in March 2016. He applied for naturalization in July but has not yet gone to basic training nor undergone mandatory screenings. Like Zhu, Fukuda entered the United States on a student visa and attends school full time to remain in the U.S. legally. He said he works 100 hours a week to pay for tuition and other expenses.</w:t>
      </w:r>
    </w:p>
    <w:p w14:paraId="5DF4CF10" w14:textId="77777777" w:rsidR="00014662" w:rsidRPr="00E16AF4" w:rsidRDefault="00014662" w:rsidP="00014662">
      <w:pPr>
        <w:rPr>
          <w:szCs w:val="24"/>
        </w:rPr>
      </w:pPr>
      <w:r w:rsidRPr="00E16AF4">
        <w:rPr>
          <w:szCs w:val="24"/>
        </w:rPr>
        <w:t>Fukuda said that given the number of changes that have been happening with the MAVNI program, he wasn't too surprised with the new policies. But he added that after waiting for nearly two years to move forward with his life, he feels like he's losing hope.</w:t>
      </w:r>
    </w:p>
    <w:p w14:paraId="13B8945F" w14:textId="77777777" w:rsidR="00014662" w:rsidRPr="00E16AF4" w:rsidRDefault="00014662" w:rsidP="00014662">
      <w:pPr>
        <w:rPr>
          <w:szCs w:val="24"/>
        </w:rPr>
      </w:pPr>
      <w:r w:rsidRPr="00E16AF4">
        <w:rPr>
          <w:szCs w:val="24"/>
        </w:rPr>
        <w:t>“It’s just, everything's on hold and I feel like I don't want to be on hold anymore,” he said. “But I’m not cancelling my contract any time soon. There's still that 20 percent of myself waiting because I've already been waiting for this long, but ... I don't know what's going to happen.”</w:t>
      </w:r>
    </w:p>
    <w:p w14:paraId="2B20C825" w14:textId="77777777" w:rsidR="00014662" w:rsidRPr="00E16AF4" w:rsidRDefault="00014662" w:rsidP="00014662">
      <w:pPr>
        <w:rPr>
          <w:szCs w:val="24"/>
        </w:rPr>
      </w:pPr>
    </w:p>
    <w:p w14:paraId="23AAFFCC" w14:textId="14BF1F91" w:rsidR="00014662" w:rsidRDefault="00014662" w:rsidP="00014662">
      <w:pPr>
        <w:pStyle w:val="Heading3"/>
        <w:rPr>
          <w:rFonts w:cs="Times New Roman"/>
        </w:rPr>
      </w:pPr>
      <w:bookmarkStart w:id="15" w:name="_Toc518723813"/>
      <w:r w:rsidRPr="00E16AF4">
        <w:rPr>
          <w:rFonts w:cs="Times New Roman"/>
        </w:rPr>
        <w:t>Recruits in Limbo</w:t>
      </w:r>
      <w:bookmarkEnd w:id="15"/>
    </w:p>
    <w:p w14:paraId="07DA47DD" w14:textId="77777777" w:rsidR="00C25161" w:rsidRPr="00C25161" w:rsidRDefault="00C25161" w:rsidP="00C25161"/>
    <w:p w14:paraId="7223EC1B" w14:textId="77777777" w:rsidR="00014662" w:rsidRPr="00E16AF4" w:rsidRDefault="00014662" w:rsidP="00014662">
      <w:pPr>
        <w:pStyle w:val="Heading4"/>
        <w:rPr>
          <w:rFonts w:cs="Times New Roman"/>
        </w:rPr>
      </w:pPr>
      <w:r w:rsidRPr="00E16AF4">
        <w:rPr>
          <w:rFonts w:cs="Times New Roman"/>
        </w:rPr>
        <w:t>Restrictions on MAVNI recruits leaving recruits in limbo and subject to deportation</w:t>
      </w:r>
    </w:p>
    <w:p w14:paraId="6725AE15" w14:textId="77777777" w:rsidR="00014662" w:rsidRPr="00E16AF4" w:rsidRDefault="00014662" w:rsidP="00014662">
      <w:pPr>
        <w:rPr>
          <w:rStyle w:val="Style13ptBold"/>
        </w:rPr>
      </w:pPr>
      <w:r w:rsidRPr="00E16AF4">
        <w:rPr>
          <w:rStyle w:val="Style13ptBold"/>
        </w:rPr>
        <w:t>Kang, et. al., Vice News Contributor, 17</w:t>
      </w:r>
    </w:p>
    <w:p w14:paraId="2B945996" w14:textId="5C03A142" w:rsidR="00014662" w:rsidRDefault="00014662" w:rsidP="00014662">
      <w:r w:rsidRPr="00E16AF4">
        <w:t xml:space="preserve">(Jay Caspian, et. al., Vice, 9-15-17, “The U.S. Army is breaking its promise to foreign-born recruits,” </w:t>
      </w:r>
      <w:hyperlink r:id="rId24" w:history="1">
        <w:r w:rsidRPr="00E16AF4">
          <w:rPr>
            <w:rStyle w:val="Hyperlink"/>
          </w:rPr>
          <w:t>https://news.vice.com/en_us/article/7xw7m9/the-u-s-army-is-breaking-its-promise-to-foreign-born-recruits</w:t>
        </w:r>
      </w:hyperlink>
      <w:r w:rsidRPr="00E16AF4">
        <w:t>, accessed 6/28/18, GDI-EJ)</w:t>
      </w:r>
    </w:p>
    <w:p w14:paraId="124E3A42" w14:textId="77777777" w:rsidR="00C25161" w:rsidRPr="00E16AF4" w:rsidRDefault="00C25161" w:rsidP="00014662"/>
    <w:p w14:paraId="753D8FED" w14:textId="77777777" w:rsidR="00014662" w:rsidRPr="00E16AF4" w:rsidRDefault="00014662" w:rsidP="00014662">
      <w:r w:rsidRPr="00E16AF4">
        <w:rPr>
          <w:u w:val="single"/>
        </w:rPr>
        <w:t>The United States Army has canceled the enlistment contracts of hundreds of foreign-born recruits who joined through the Military Accessions Vital to the National Interest program</w:t>
      </w:r>
      <w:r w:rsidRPr="00E16AF4">
        <w:t xml:space="preserve"> (MAVNI), according to a report published Friday by the Washington Post.</w:t>
      </w:r>
    </w:p>
    <w:p w14:paraId="55C77F64" w14:textId="77777777" w:rsidR="00014662" w:rsidRPr="00E16AF4" w:rsidRDefault="00014662" w:rsidP="00014662">
      <w:r w:rsidRPr="00E16AF4">
        <w:rPr>
          <w:u w:val="single"/>
        </w:rPr>
        <w:t>MAVNI launched in 2008 as the brainchild of Margaret Stock</w:t>
      </w:r>
      <w:r w:rsidRPr="00E16AF4">
        <w:t xml:space="preserve">, </w:t>
      </w:r>
      <w:r w:rsidRPr="00E16AF4">
        <w:rPr>
          <w:u w:val="single"/>
        </w:rPr>
        <w:t>a retired Army lieutenant colonel and MacArthur Genius Fellowship winner</w:t>
      </w:r>
      <w:r w:rsidRPr="00E16AF4">
        <w:t xml:space="preserve">. </w:t>
      </w:r>
      <w:r w:rsidRPr="00E16AF4">
        <w:rPr>
          <w:u w:val="single"/>
        </w:rPr>
        <w:t>Stock and other Pentagon officials had assessed the weaknesses in military readiness post-9/11 and determined that the Army needed more highly skilled language experts</w:t>
      </w:r>
      <w:r w:rsidRPr="00E16AF4">
        <w:t xml:space="preserve">. In exchange for military service, </w:t>
      </w:r>
      <w:r w:rsidRPr="00E16AF4">
        <w:rPr>
          <w:u w:val="single"/>
        </w:rPr>
        <w:t>the enlistees would have their citizenship process expedited</w:t>
      </w:r>
      <w:r w:rsidRPr="00E16AF4">
        <w:t>.</w:t>
      </w:r>
    </w:p>
    <w:p w14:paraId="616F08C0" w14:textId="77777777" w:rsidR="00014662" w:rsidRPr="00E16AF4" w:rsidRDefault="00014662" w:rsidP="00014662">
      <w:r w:rsidRPr="00E16AF4">
        <w:t xml:space="preserve">The program started small, with a cap of 1,000 recruits, but </w:t>
      </w:r>
      <w:r w:rsidRPr="00E16AF4">
        <w:rPr>
          <w:u w:val="single"/>
        </w:rPr>
        <w:t>early successes pushed up targeted recruitment numbers to 5,200 in 2016</w:t>
      </w:r>
      <w:r w:rsidRPr="00E16AF4">
        <w:t xml:space="preserve">. </w:t>
      </w:r>
      <w:r w:rsidRPr="00E16AF4">
        <w:rPr>
          <w:u w:val="single"/>
        </w:rPr>
        <w:t>Last year, the Army’s target was 62,500 overall new soldiers, which means roughly 8 percent of new enlistees would be immigrants seeking citizenship</w:t>
      </w:r>
      <w:r w:rsidRPr="00E16AF4">
        <w:t>. Critics of the program, including Army veteran and Oklahoma Congressman Steve Russell, looked at that number and said the program had outgrown its stated purpose and had turned the Army into an immigration processing center.</w:t>
      </w:r>
    </w:p>
    <w:p w14:paraId="7BAF9D64" w14:textId="5E1DA687" w:rsidR="00014662" w:rsidRDefault="00014662" w:rsidP="00014662">
      <w:r w:rsidRPr="00E16AF4">
        <w:rPr>
          <w:u w:val="single"/>
        </w:rPr>
        <w:t>The Pentagon announced plans to curtail the MAVNI program last September, citing the need for additional security screenings. The Army stopped taking new recruits, but the approximately 1,000 enlistees who had signed their contracts and not yet shipped out were left in limbo</w:t>
      </w:r>
      <w:r w:rsidRPr="00E16AF4">
        <w:t xml:space="preserve">. </w:t>
      </w:r>
      <w:r w:rsidRPr="00E16AF4">
        <w:rPr>
          <w:u w:val="single"/>
        </w:rPr>
        <w:t>MAVNI requires anyone who signs up to terminate their current immigration status — so the suspension of the program left many without legal status and open for deportation proceedings</w:t>
      </w:r>
      <w:r w:rsidRPr="00E16AF4">
        <w:t>.</w:t>
      </w:r>
    </w:p>
    <w:p w14:paraId="328A7DDB" w14:textId="77777777" w:rsidR="00C25161" w:rsidRPr="00E16AF4" w:rsidRDefault="00C25161" w:rsidP="00014662"/>
    <w:p w14:paraId="5818EEBE" w14:textId="77777777" w:rsidR="00735584" w:rsidRPr="00E16AF4" w:rsidRDefault="00014662" w:rsidP="00014662">
      <w:pPr>
        <w:pStyle w:val="Heading4"/>
        <w:rPr>
          <w:rFonts w:cs="Times New Roman"/>
        </w:rPr>
      </w:pPr>
      <w:r w:rsidRPr="00E16AF4">
        <w:rPr>
          <w:rFonts w:cs="Times New Roman"/>
        </w:rPr>
        <w:t>MAVNI reversal puts thousands in limbo – their own countries won’t take them back after they swore allegiance to the US</w:t>
      </w:r>
    </w:p>
    <w:p w14:paraId="44EFA68E" w14:textId="584D94EF" w:rsidR="00735584" w:rsidRPr="00E16AF4" w:rsidRDefault="00014662" w:rsidP="00014662">
      <w:r w:rsidRPr="00E16AF4">
        <w:rPr>
          <w:rStyle w:val="Style13ptBold"/>
        </w:rPr>
        <w:t xml:space="preserve">Rainey, </w:t>
      </w:r>
      <w:r w:rsidR="00917024">
        <w:rPr>
          <w:rStyle w:val="Style13ptBold"/>
        </w:rPr>
        <w:t>Denver Post</w:t>
      </w:r>
      <w:r w:rsidRPr="00E16AF4">
        <w:rPr>
          <w:rStyle w:val="Style13ptBold"/>
        </w:rPr>
        <w:t>, 17</w:t>
      </w:r>
    </w:p>
    <w:p w14:paraId="77BFE46C" w14:textId="060B1B38" w:rsidR="00014662" w:rsidRDefault="00014662" w:rsidP="00014662">
      <w:r w:rsidRPr="00E16AF4">
        <w:t xml:space="preserve">(Libby, 8/29/17, The Denver Post, “Thousands of immigrants joined the U.S. military as a path to citizenship. Now, their lives are in limbo”, </w:t>
      </w:r>
      <w:hyperlink r:id="rId25" w:history="1">
        <w:r w:rsidRPr="00E16AF4">
          <w:rPr>
            <w:rStyle w:val="Hyperlink"/>
          </w:rPr>
          <w:t>https://www.denverpost.com/2017/08/29/mavni-immigrants-daca-military/</w:t>
        </w:r>
      </w:hyperlink>
      <w:r w:rsidRPr="00E16AF4">
        <w:t>, accessed 6/26/18, GDI – AYH)</w:t>
      </w:r>
    </w:p>
    <w:p w14:paraId="731FF2F5" w14:textId="77777777" w:rsidR="00C25161" w:rsidRPr="00E16AF4" w:rsidRDefault="00C25161" w:rsidP="00014662"/>
    <w:p w14:paraId="159BC964" w14:textId="2BB88303" w:rsidR="00014662" w:rsidRPr="00E16AF4" w:rsidRDefault="00014662" w:rsidP="00014662">
      <w:r w:rsidRPr="00E16AF4">
        <w:t>H.J. Zhu was pursuing a doctorate in petroleum engineering at the University of Wyoming, hoping to graduate and eventually obtain a green card, when he learned about a U.S. military program that would put him on a fast track to American citizenship.</w:t>
      </w:r>
    </w:p>
    <w:p w14:paraId="1489C644" w14:textId="77777777" w:rsidR="00014662" w:rsidRPr="00E16AF4" w:rsidRDefault="00014662" w:rsidP="00014662">
      <w:pPr>
        <w:rPr>
          <w:rStyle w:val="StyleUnderline"/>
          <w:sz w:val="12"/>
        </w:rPr>
      </w:pPr>
      <w:r w:rsidRPr="00E16AF4">
        <w:t>Military Accessions Vital to the National Interest seemed like the perfect fit for the student from China.</w:t>
      </w:r>
      <w:r w:rsidRPr="00E16AF4">
        <w:rPr>
          <w:sz w:val="12"/>
        </w:rPr>
        <w:t xml:space="preserve">¶ </w:t>
      </w:r>
      <w:r w:rsidRPr="00E16AF4">
        <w:rPr>
          <w:rStyle w:val="StyleUnderline"/>
        </w:rPr>
        <w:t>MAVNI recruits legal immigrants with high-level skills, such as a background in medicine or language expertise, and promises them U.S. citizenship, typically at the end of basic combat training.</w:t>
      </w:r>
      <w:r w:rsidRPr="00E16AF4">
        <w:t xml:space="preserve"> </w:t>
      </w:r>
      <w:r w:rsidRPr="00E16AF4">
        <w:rPr>
          <w:rStyle w:val="StyleUnderline"/>
        </w:rPr>
        <w:t>The program, which was started in 2009 to address critical shortages of medical and strategic language personnel in the U.S. armed services by allowing certain qualified noncitizens to enlist in the U.S. military, has offered a path to citizenship to students and refugees and, since 2014, to some people covered by the Deferred Action for Childhood Arrivals program.</w:t>
      </w:r>
    </w:p>
    <w:p w14:paraId="0487D661" w14:textId="77777777" w:rsidR="00014662" w:rsidRPr="00E16AF4" w:rsidRDefault="00014662" w:rsidP="00014662">
      <w:pPr>
        <w:rPr>
          <w:sz w:val="12"/>
        </w:rPr>
      </w:pPr>
      <w:r w:rsidRPr="00E16AF4">
        <w:t>In addition to English, Zhu speaks Mandarin and Arabic. Joining the Army seemed like a way to avoid the lengthy process of securing a working visa and then green card. So in January 2016, Zhu quit his Ph.D. program and signed a contract, committing six years to the U.S. Army Reserve.</w:t>
      </w:r>
    </w:p>
    <w:p w14:paraId="6A37F923" w14:textId="77777777" w:rsidR="00014662" w:rsidRPr="00E16AF4" w:rsidRDefault="00014662" w:rsidP="00014662">
      <w:pPr>
        <w:rPr>
          <w:rStyle w:val="StyleUnderline"/>
          <w:sz w:val="12"/>
        </w:rPr>
      </w:pPr>
      <w:r w:rsidRPr="00E16AF4">
        <w:rPr>
          <w:rStyle w:val="StyleUnderline"/>
        </w:rPr>
        <w:t>The dream job that had promised Zhu an efficient path to citizenship quickly became a nightmare. There have been multiple delays since he signed his contract and he still hasn’t been sent to basic training. Zhu cannot return to China because he swore allegiance to the United States of America.</w:t>
      </w:r>
    </w:p>
    <w:p w14:paraId="005DB2DF" w14:textId="77777777" w:rsidR="00014662" w:rsidRPr="00E16AF4" w:rsidRDefault="00014662" w:rsidP="00014662">
      <w:pPr>
        <w:rPr>
          <w:rStyle w:val="StyleUnderline"/>
          <w:sz w:val="12"/>
        </w:rPr>
      </w:pPr>
      <w:r w:rsidRPr="00E16AF4">
        <w:rPr>
          <w:rStyle w:val="StyleUnderline"/>
        </w:rPr>
        <w:t>He is, effectively, a man without a country.</w:t>
      </w:r>
    </w:p>
    <w:p w14:paraId="25A3D1DB" w14:textId="77777777" w:rsidR="00014662" w:rsidRPr="00E16AF4" w:rsidRDefault="00014662" w:rsidP="00014662">
      <w:pPr>
        <w:rPr>
          <w:rStyle w:val="StyleUnderline"/>
        </w:rPr>
      </w:pPr>
      <w:r w:rsidRPr="00E16AF4">
        <w:rPr>
          <w:rStyle w:val="StyleUnderline"/>
        </w:rPr>
        <w:t>“My life is put on hold,” Zhu said. “It’s very challenging. I want to stay here and be a U.S. soldier, but my road is blocked. But going back to China is not an option. Now if I go back I may be persecuted.”</w:t>
      </w:r>
    </w:p>
    <w:p w14:paraId="18B684EC" w14:textId="77777777" w:rsidR="00014662" w:rsidRPr="00E16AF4" w:rsidRDefault="00014662" w:rsidP="00014662">
      <w:pPr>
        <w:rPr>
          <w:rStyle w:val="StyleUnderline"/>
          <w:sz w:val="12"/>
        </w:rPr>
      </w:pPr>
      <w:r w:rsidRPr="00E16AF4">
        <w:rPr>
          <w:rStyle w:val="StyleUnderline"/>
        </w:rPr>
        <w:t>Zhu is one of about 4,000 recruits trapped in limbo since the MAVNI program stalled last September, when the Department of Defense mandated heightened security screenings for those seeking citizenship through the program. Thousands of individuals who signed up for the military have found themselves stuck waiting for the government to determine their fates. Some have lost their legal immigration status in the process and could be deported. Some are DACA recruits, already at risk due to President Donald Trump’s decision this week to end the program.</w:t>
      </w:r>
    </w:p>
    <w:p w14:paraId="2D1602BD" w14:textId="77777777" w:rsidR="00014662" w:rsidRPr="00E16AF4" w:rsidRDefault="00014662" w:rsidP="00014662">
      <w:pPr>
        <w:rPr>
          <w:rStyle w:val="StyleUnderline"/>
          <w:sz w:val="12"/>
        </w:rPr>
      </w:pPr>
      <w:r w:rsidRPr="00E16AF4">
        <w:rPr>
          <w:rStyle w:val="StyleUnderline"/>
        </w:rPr>
        <w:t>“It’s a terrible situation caused by bureaucratic bungling at the Pentagon,” said Margaret Stock, a retired lieutenant colonel in the U.S. Army Reserve’s Military Police who pioneered the MAVNI program. “The recruits trusted the U.S. government, … and now they’re finding out that the Department of Defense is breaking down and they might have ruined their lives.”</w:t>
      </w:r>
    </w:p>
    <w:p w14:paraId="4073DE8F" w14:textId="77777777" w:rsidR="00014662" w:rsidRPr="00E16AF4" w:rsidRDefault="00014662" w:rsidP="00014662">
      <w:pPr>
        <w:rPr>
          <w:sz w:val="12"/>
        </w:rPr>
      </w:pPr>
      <w:r w:rsidRPr="00E16AF4">
        <w:rPr>
          <w:rStyle w:val="StyleUnderline"/>
        </w:rPr>
        <w:t>More than 10,000 individuals have joined or signed contracts to join the military through the MAVNI program since 2009. To qualify, they had to be in the U.S. legally for at least two years and passed background and aptitude tests. But in 2016, new eligibility requirements added high-level counterintelligence screening typically only required of high-level U.S. officials, Stock said</w:t>
      </w:r>
      <w:r w:rsidRPr="00E16AF4">
        <w:t>.</w:t>
      </w:r>
    </w:p>
    <w:p w14:paraId="382DDBE2" w14:textId="77777777" w:rsidR="00014662" w:rsidRPr="00E16AF4" w:rsidRDefault="00014662" w:rsidP="00014662">
      <w:pPr>
        <w:rPr>
          <w:rStyle w:val="StyleUnderline"/>
          <w:sz w:val="12"/>
        </w:rPr>
      </w:pPr>
      <w:r w:rsidRPr="00E16AF4">
        <w:rPr>
          <w:rStyle w:val="StyleUnderline"/>
        </w:rPr>
        <w:t>Now, MAVNI is under review due to potential security risks and is not accepting new applications, Defense Department spokesman Paul Haverstick said in an email.</w:t>
      </w:r>
    </w:p>
    <w:p w14:paraId="52592EF6" w14:textId="77777777" w:rsidR="00014662" w:rsidRPr="00E16AF4" w:rsidRDefault="00014662" w:rsidP="00014662">
      <w:pPr>
        <w:rPr>
          <w:sz w:val="12"/>
        </w:rPr>
      </w:pPr>
      <w:r w:rsidRPr="00E16AF4">
        <w:t xml:space="preserve">“We know </w:t>
      </w:r>
      <w:r w:rsidRPr="00E16AF4">
        <w:rPr>
          <w:rStyle w:val="StyleUnderline"/>
        </w:rPr>
        <w:t>this involves real people who are in limbo while they await resolution,” Haverstick</w:t>
      </w:r>
      <w:r w:rsidRPr="00E16AF4">
        <w:t xml:space="preserve"> said. He said the Department of Defense is coordinating with U.S. Citizenship and Immigration Services regarding the status of those whose immigration status has lapsed in the meantime.</w:t>
      </w:r>
    </w:p>
    <w:p w14:paraId="426B869B" w14:textId="77777777" w:rsidR="00014662" w:rsidRPr="00E16AF4" w:rsidRDefault="00014662" w:rsidP="00014662">
      <w:pPr>
        <w:rPr>
          <w:sz w:val="12"/>
        </w:rPr>
      </w:pPr>
      <w:r w:rsidRPr="00E16AF4">
        <w:t>Jullian Anderson, a MAVNI recruit from Brazil who gave up his student visa after he joined the military, is still waiting for U.S. Citizenship and Immigration Services to grant him a decision that will defer his deportation.</w:t>
      </w:r>
    </w:p>
    <w:p w14:paraId="3217D016" w14:textId="77777777" w:rsidR="00014662" w:rsidRPr="00E16AF4" w:rsidRDefault="00014662" w:rsidP="00014662">
      <w:pPr>
        <w:rPr>
          <w:sz w:val="12"/>
        </w:rPr>
      </w:pPr>
      <w:r w:rsidRPr="00E16AF4">
        <w:t>Anderson was an undergraduate at the University of Utah when he learned about the MAVNI program at a career fair. He signed his contract in February 2016 and was told he’d be shipped to basic training by that September. After completing his spring semester, he canceled his student status through an authorized early withdrawal. But then his ship date was delayed until February . Then it was delayed indefinitely, leaving him without the legal means to work or study in the U.S.</w:t>
      </w:r>
    </w:p>
    <w:p w14:paraId="5696A56C" w14:textId="77777777" w:rsidR="00014662" w:rsidRPr="00E16AF4" w:rsidRDefault="00014662" w:rsidP="00014662">
      <w:pPr>
        <w:rPr>
          <w:sz w:val="12"/>
        </w:rPr>
      </w:pPr>
      <w:r w:rsidRPr="00E16AF4">
        <w:t>“It’s a lot of smoke and mirrors and not a lot of explanation,” said Anderson, who is relying on the support of friends to continue living in Salt Lake City while waiting for the military to provide answers. “I never expected that a job offer given to me at my university would lead me down a path where I would have to give up my status and not have my citizenship yet.”</w:t>
      </w:r>
    </w:p>
    <w:p w14:paraId="6C54FA5F" w14:textId="77777777" w:rsidR="00014662" w:rsidRPr="00E16AF4" w:rsidRDefault="00014662" w:rsidP="00014662">
      <w:pPr>
        <w:rPr>
          <w:sz w:val="12"/>
        </w:rPr>
      </w:pPr>
      <w:r w:rsidRPr="00E16AF4">
        <w:t>His immigration attorney Beverly Cutler said many MAVNI recruits are in his position.</w:t>
      </w:r>
    </w:p>
    <w:p w14:paraId="1315FC0F" w14:textId="77777777" w:rsidR="00014662" w:rsidRPr="00E16AF4" w:rsidRDefault="00014662" w:rsidP="00014662">
      <w:pPr>
        <w:rPr>
          <w:rStyle w:val="StyleUnderline"/>
          <w:sz w:val="12"/>
        </w:rPr>
      </w:pPr>
      <w:r w:rsidRPr="00E16AF4">
        <w:t>“The longer you wait to ship them, the higher percentage is going to have their status expire,” Cutler said. “</w:t>
      </w:r>
      <w:r w:rsidRPr="00E16AF4">
        <w:rPr>
          <w:rStyle w:val="StyleUnderline"/>
        </w:rPr>
        <w:t>What we owe them is not leaving them worse off than they were, because that’s just so unfair. And also some recognition of the time they’ve invested, a couple of years, waiting to go to basic combat training (while) they couldn’t just go get another job because they were contracted with the Army.”</w:t>
      </w:r>
    </w:p>
    <w:p w14:paraId="4D739481" w14:textId="77777777" w:rsidR="00014662" w:rsidRPr="00E16AF4" w:rsidRDefault="00014662" w:rsidP="00014662">
      <w:pPr>
        <w:rPr>
          <w:rStyle w:val="StyleUnderline"/>
          <w:sz w:val="12"/>
        </w:rPr>
      </w:pPr>
      <w:r w:rsidRPr="00E16AF4">
        <w:t xml:space="preserve">For months, </w:t>
      </w:r>
      <w:r w:rsidRPr="00E16AF4">
        <w:rPr>
          <w:rStyle w:val="StyleUnderline"/>
        </w:rPr>
        <w:t>the military was not conducting the counterintelligence background checks, and it even temporarily canceled the program, Stock said, and multiple MAVNI recruits have filed lawsuits against the government. The military has since scheduled the screenings, but Stock said she fears many who would otherwise be eligible for service will not pass.</w:t>
      </w:r>
    </w:p>
    <w:p w14:paraId="6614F686" w14:textId="77777777" w:rsidR="00014662" w:rsidRPr="00E16AF4" w:rsidRDefault="00014662" w:rsidP="00014662">
      <w:pPr>
        <w:rPr>
          <w:sz w:val="12"/>
        </w:rPr>
      </w:pPr>
      <w:r w:rsidRPr="00E16AF4">
        <w:t>“Most of the people in the military couldn’t pass this screening,” Stock said. “We have to wait and see what happens, if people even get through.”</w:t>
      </w:r>
    </w:p>
    <w:p w14:paraId="4D424E77" w14:textId="77777777" w:rsidR="00014662" w:rsidRPr="00E16AF4" w:rsidRDefault="00014662" w:rsidP="00014662">
      <w:pPr>
        <w:rPr>
          <w:sz w:val="12"/>
        </w:rPr>
      </w:pPr>
      <w:r w:rsidRPr="00E16AF4">
        <w:t>Zhu, meanwhile, has his counterintelligence screening scheduled for this month. For now, he’s worried about what his future holds. He has completed the classes for a master’s degree in statistics, and after the fall semester, he’ll have to graduate and once again face having his student visa expire. He said he’s considering applying for asylum.</w:t>
      </w:r>
    </w:p>
    <w:p w14:paraId="03C918A1" w14:textId="77777777" w:rsidR="00014662" w:rsidRPr="00E16AF4" w:rsidRDefault="00014662" w:rsidP="00014662">
      <w:pPr>
        <w:rPr>
          <w:rStyle w:val="StyleUnderline"/>
        </w:rPr>
      </w:pPr>
      <w:r w:rsidRPr="00E16AF4">
        <w:rPr>
          <w:rStyle w:val="StyleUnderline"/>
        </w:rPr>
        <w:t>“I swore allegiance to protect this country, and now the government wants to get rid of me,” Zhu said. “It’s really putting my life in limbo.”</w:t>
      </w:r>
    </w:p>
    <w:p w14:paraId="54C29375" w14:textId="77777777" w:rsidR="00014662" w:rsidRPr="00E16AF4" w:rsidRDefault="00014662" w:rsidP="00014662">
      <w:pPr>
        <w:rPr>
          <w:rStyle w:val="StyleUnderline"/>
        </w:rPr>
      </w:pPr>
    </w:p>
    <w:p w14:paraId="479FC778" w14:textId="77777777" w:rsidR="00014662" w:rsidRPr="00E16AF4" w:rsidRDefault="00014662" w:rsidP="00014662">
      <w:pPr>
        <w:pStyle w:val="Heading4"/>
        <w:rPr>
          <w:rFonts w:cs="Times New Roman"/>
        </w:rPr>
      </w:pPr>
      <w:r w:rsidRPr="00E16AF4">
        <w:rPr>
          <w:rFonts w:cs="Times New Roman"/>
        </w:rPr>
        <w:t>MAVNI recruits stuck in limbo</w:t>
      </w:r>
    </w:p>
    <w:p w14:paraId="6EDB7D5F" w14:textId="77777777" w:rsidR="00735584" w:rsidRPr="00E16AF4" w:rsidRDefault="00014662" w:rsidP="00014662">
      <w:r w:rsidRPr="00E16AF4">
        <w:rPr>
          <w:rStyle w:val="Style13ptBold"/>
        </w:rPr>
        <w:t>Sisk, Military.com, 18</w:t>
      </w:r>
      <w:r w:rsidRPr="00E16AF4">
        <w:t>,</w:t>
      </w:r>
    </w:p>
    <w:p w14:paraId="35B743B4" w14:textId="7BB6CBC6" w:rsidR="00014662" w:rsidRDefault="00014662" w:rsidP="00014662">
      <w:r w:rsidRPr="00E16AF4">
        <w:t xml:space="preserve">[Richard Sisk, 4-15-18, Military.com "Recruits in 'Bureaucratic Limbo' with Citizenship Program Suspended," </w:t>
      </w:r>
      <w:hyperlink r:id="rId26" w:history="1">
        <w:r w:rsidRPr="00E16AF4">
          <w:rPr>
            <w:rStyle w:val="Hyperlink"/>
          </w:rPr>
          <w:t>https://www.military.com/daily-news/2018/04/15/recruits-bureaucratic-limbo-citizenship-program-suspended.html</w:t>
        </w:r>
      </w:hyperlink>
      <w:r w:rsidRPr="00E16AF4">
        <w:t>, accessed 6-27-18/MKG]</w:t>
      </w:r>
    </w:p>
    <w:p w14:paraId="2EB4582D" w14:textId="77777777" w:rsidR="004664D8" w:rsidRPr="00E16AF4" w:rsidRDefault="004664D8" w:rsidP="00014662"/>
    <w:p w14:paraId="52AD1540" w14:textId="77777777" w:rsidR="00014662" w:rsidRPr="00E16AF4" w:rsidRDefault="00014662" w:rsidP="00014662">
      <w:pPr>
        <w:rPr>
          <w:rStyle w:val="StyleUnderline"/>
        </w:rPr>
      </w:pPr>
      <w:r w:rsidRPr="00E16AF4">
        <w:rPr>
          <w:rStyle w:val="StyleUnderline"/>
        </w:rPr>
        <w:t>Army Pvt. Charles Choi, 32, originally from South Korea, has a bachelor's degree and a master's in statistics from Cornell University. He has education and skills that make him a highly valued prospect for the military, but he hasn't made it to Basic Combat Training after signing up with the Army Reserve.</w:t>
      </w:r>
    </w:p>
    <w:p w14:paraId="55150F51" w14:textId="77777777" w:rsidR="00014662" w:rsidRPr="00E16AF4" w:rsidRDefault="00014662" w:rsidP="00014662">
      <w:pPr>
        <w:rPr>
          <w:rStyle w:val="StyleUnderline"/>
        </w:rPr>
      </w:pPr>
      <w:r w:rsidRPr="00E16AF4">
        <w:rPr>
          <w:rStyle w:val="StyleUnderline"/>
        </w:rPr>
        <w:t>He has been waiting for two years.</w:t>
      </w:r>
    </w:p>
    <w:p w14:paraId="23F972D0" w14:textId="77777777" w:rsidR="00014662" w:rsidRPr="00E16AF4" w:rsidRDefault="00014662" w:rsidP="00014662">
      <w:pPr>
        <w:rPr>
          <w:rStyle w:val="StyleUnderline"/>
        </w:rPr>
      </w:pPr>
      <w:r w:rsidRPr="00E16AF4">
        <w:t xml:space="preserve">Yes, I'm in limbo," Choi said in an interview with Military.com. </w:t>
      </w:r>
      <w:r w:rsidRPr="00E16AF4">
        <w:rPr>
          <w:rStyle w:val="StyleUnderline"/>
        </w:rPr>
        <w:t>"I'm still waiting for the security clearance to be completed."</w:t>
      </w:r>
    </w:p>
    <w:p w14:paraId="33B66DFB" w14:textId="77777777" w:rsidR="00014662" w:rsidRPr="00E16AF4" w:rsidRDefault="00014662" w:rsidP="00014662">
      <w:r w:rsidRPr="00E16AF4">
        <w:t>Choi is one of several non-citizen enlistees who joined the military through the Military Accessions Vital To National Interest (MAVNI) program, and spoke</w:t>
      </w:r>
      <w:r w:rsidRPr="00E16AF4">
        <w:rPr>
          <w:rStyle w:val="StyleUnderline"/>
        </w:rPr>
        <w:t xml:space="preserve"> </w:t>
      </w:r>
      <w:r w:rsidRPr="00E16AF4">
        <w:t>with Military.com about how they've been stuck waiting months or years for clearances and security screenings to process.</w:t>
      </w:r>
    </w:p>
    <w:p w14:paraId="78A5F68B" w14:textId="77777777" w:rsidR="00014662" w:rsidRPr="00E16AF4" w:rsidRDefault="00014662" w:rsidP="00014662">
      <w:pPr>
        <w:rPr>
          <w:rStyle w:val="StyleUnderline"/>
        </w:rPr>
      </w:pPr>
      <w:r w:rsidRPr="00E16AF4">
        <w:t xml:space="preserve">The program, created to attract those with highly sought skills for military service, has been essentially suspended amid political battles over immigration policy. </w:t>
      </w:r>
      <w:r w:rsidRPr="00E16AF4">
        <w:rPr>
          <w:rStyle w:val="StyleUnderline"/>
        </w:rPr>
        <w:t>Of the estimated 10,400 troops who have signed up to serve through MAVNI since 2008, more than 1,000 now face uncertain futures. Some can't risk the wait.</w:t>
      </w:r>
    </w:p>
    <w:p w14:paraId="11F033D3" w14:textId="77777777" w:rsidR="00014662" w:rsidRPr="00E16AF4" w:rsidRDefault="00014662" w:rsidP="00014662">
      <w:r w:rsidRPr="00E16AF4">
        <w:t>For Choi, that's especially true.</w:t>
      </w:r>
    </w:p>
    <w:p w14:paraId="4700ECE9" w14:textId="77777777" w:rsidR="00014662" w:rsidRPr="00E16AF4" w:rsidRDefault="00014662" w:rsidP="00014662">
      <w:r w:rsidRPr="00E16AF4">
        <w:rPr>
          <w:rStyle w:val="StyleUnderline"/>
        </w:rPr>
        <w:t>"Delays are so long and we have a finite length to our visas and that's where the real problem comes in</w:t>
      </w:r>
      <w:r w:rsidRPr="00E16AF4">
        <w:t>," he said.</w:t>
      </w:r>
    </w:p>
    <w:p w14:paraId="098D7686" w14:textId="77777777" w:rsidR="00014662" w:rsidRPr="00E16AF4" w:rsidRDefault="00014662" w:rsidP="00014662">
      <w:r w:rsidRPr="00E16AF4">
        <w:t>His visa will expire in less than a year.</w:t>
      </w:r>
    </w:p>
    <w:p w14:paraId="130897EC" w14:textId="77777777" w:rsidR="00014662" w:rsidRPr="00E16AF4" w:rsidRDefault="00014662" w:rsidP="00014662">
      <w:r w:rsidRPr="00E16AF4">
        <w:t>"</w:t>
      </w:r>
      <w:r w:rsidRPr="00E16AF4">
        <w:rPr>
          <w:rStyle w:val="StyleUnderline"/>
        </w:rPr>
        <w:t>So if they just keep us in limbo and if we run out of visa status, then we cannot work or drive</w:t>
      </w:r>
      <w:r w:rsidRPr="00E16AF4">
        <w:t>," he said. "</w:t>
      </w:r>
      <w:r w:rsidRPr="00E16AF4">
        <w:rPr>
          <w:rStyle w:val="StyleUnderline"/>
        </w:rPr>
        <w:t>It's a very screwed-up situation."</w:t>
      </w:r>
    </w:p>
    <w:p w14:paraId="4BB8F6C6" w14:textId="77777777" w:rsidR="00014662" w:rsidRPr="00E16AF4" w:rsidRDefault="00014662" w:rsidP="00014662">
      <w:r w:rsidRPr="00E16AF4">
        <w:t>The Complex History of MAVNI</w:t>
      </w:r>
    </w:p>
    <w:p w14:paraId="11DFF30F" w14:textId="77777777" w:rsidR="00014662" w:rsidRPr="00E16AF4" w:rsidRDefault="00014662" w:rsidP="00014662">
      <w:r w:rsidRPr="00E16AF4">
        <w:t>In 2012, well before MAVNI fell victim to the nation's ever-shifting immigration policies, then-Army Chief of Staff Ray Odierno invited Sgt. Saral Shrestha to his Pentagon office for a photo op and a congratulatory grip-and-greet. Shrestha, who was born in Nepal, had just won the Army's "Best Warrior" competition.</w:t>
      </w:r>
    </w:p>
    <w:p w14:paraId="577C33DB" w14:textId="77777777" w:rsidR="00014662" w:rsidRPr="00E16AF4" w:rsidRDefault="00014662" w:rsidP="00014662">
      <w:r w:rsidRPr="00E16AF4">
        <w:t>Shrestha, who earned citizenship through MAVNI, was honored later that year at the annual Association of the U.S. Army's convention as the "Soldier of the Year."</w:t>
      </w:r>
    </w:p>
    <w:p w14:paraId="52DE353E" w14:textId="77777777" w:rsidR="00014662" w:rsidRPr="00E16AF4" w:rsidRDefault="00014662" w:rsidP="00014662">
      <w:r w:rsidRPr="00E16AF4">
        <w:t>Shrestha's motto is "Mission first, soldiers always." He said that "MAVNI was a blessing" in his progress from student visa to the Army and then to taking the oath as a citizen.</w:t>
      </w:r>
    </w:p>
    <w:p w14:paraId="31AD7FD0" w14:textId="77777777" w:rsidR="00014662" w:rsidRPr="00E16AF4" w:rsidRDefault="00014662" w:rsidP="00014662">
      <w:r w:rsidRPr="00E16AF4">
        <w:t>Last month, Army Sgt. Santosh Kachhepati, a combat medic with the 62nd Medical Brigade with two tours in Afghanistan, was selected for the Enlisted to Medical Degree Preparatory Program, or EMDP2. He will begin his studies to become a doctor at George Mason University in Virginia in the fall.</w:t>
      </w:r>
    </w:p>
    <w:p w14:paraId="680D24CE" w14:textId="77777777" w:rsidR="00014662" w:rsidRPr="00E16AF4" w:rsidRDefault="00014662" w:rsidP="00014662">
      <w:r w:rsidRPr="00E16AF4">
        <w:t>"I consider this opportunity to be an Army physician an honor and a privilege to serve the medical needs of our soldiers who risk their lives protecting this nation," Kachhepati said, according to a release from Joint Base Lewis-McChord.</w:t>
      </w:r>
    </w:p>
    <w:p w14:paraId="5B49CF4C" w14:textId="77777777" w:rsidR="00014662" w:rsidRPr="00E16AF4" w:rsidRDefault="00014662" w:rsidP="00014662">
      <w:r w:rsidRPr="00E16AF4">
        <w:t>JBLM said that Kachhepati, also from Nepal, "came to the United States to attend college at the University of Texas at Arlington. He graduated U.T.'s Nursing Program with Honors in 2013."</w:t>
      </w:r>
    </w:p>
    <w:p w14:paraId="39A275FE" w14:textId="77777777" w:rsidR="00014662" w:rsidRPr="00E16AF4" w:rsidRDefault="00014662" w:rsidP="00014662">
      <w:r w:rsidRPr="00E16AF4">
        <w:t>"He enlisted in Army in 2014 through the Military Accessions Vital to National Interest program, which allows certain qualified non-citizens to enlist in the U.S. military and thereby gain eligibility for U.S. citizenship," JBLM said.</w:t>
      </w:r>
    </w:p>
    <w:p w14:paraId="289573E1" w14:textId="77777777" w:rsidR="00014662" w:rsidRPr="00E16AF4" w:rsidRDefault="00014662" w:rsidP="00014662">
      <w:r w:rsidRPr="00E16AF4">
        <w:t>MAVNI began in 2008 as a one-year pilot program with the goal with the goal of bringing in non-citizen recruits with language or medical skills for the nation's counterinsurgency wars and giving them a fast track to citizenship in return.</w:t>
      </w:r>
    </w:p>
    <w:p w14:paraId="088B5A14" w14:textId="77777777" w:rsidR="00014662" w:rsidRPr="00E16AF4" w:rsidRDefault="00014662" w:rsidP="00014662">
      <w:r w:rsidRPr="00E16AF4">
        <w:t>Adm. Eric Olson, then-commander of U.S. Special Operations Command, said at the time that MAVNI recruits were "operationally critical" to the military's needs. But the program from the onset was caught up in political immigration debates and the high command's security concerns.</w:t>
      </w:r>
    </w:p>
    <w:p w14:paraId="650B74D9" w14:textId="77777777" w:rsidR="00014662" w:rsidRPr="00E16AF4" w:rsidRDefault="00014662" w:rsidP="00014662">
      <w:r w:rsidRPr="00E16AF4">
        <w:t>The program was suspended in 2009 over fears of insider threats in the ranks when Army Maj. Nidal Malik Hassan shot and killed 13 people and wounded more than 30 others in a rampage at Fort Hood, Texas, on Nov. 5 of that year.</w:t>
      </w:r>
    </w:p>
    <w:p w14:paraId="038EA2E5" w14:textId="77777777" w:rsidR="00014662" w:rsidRPr="00E16AF4" w:rsidRDefault="00014662" w:rsidP="00014662">
      <w:r w:rsidRPr="00E16AF4">
        <w:t>The restrictions were lifted again in 2012, shortly after Shrestha won the "Soldier of the Year" award. Since then, MAVNI recruits have performed higher on entrance tests and had lower attrition rates than native-born troops, according to military data. But the program reached a turning point in September 2016.</w:t>
      </w:r>
    </w:p>
    <w:p w14:paraId="120BDA8D" w14:textId="77777777" w:rsidR="00014662" w:rsidRPr="00E16AF4" w:rsidRDefault="00014662" w:rsidP="00014662">
      <w:r w:rsidRPr="00E16AF4">
        <w:t>The beginning of the end for MAVNI came in the form of a September 2016 memo to the service secretaries from Peter Levine, then the acting under secretary for personnel and readiness.</w:t>
      </w:r>
    </w:p>
    <w:p w14:paraId="6BCBFEE7" w14:textId="77777777" w:rsidR="00014662" w:rsidRPr="00E16AF4" w:rsidRDefault="00014662" w:rsidP="00014662">
      <w:r w:rsidRPr="00E16AF4">
        <w:t>Levine said that the MAVNI pilot program "is currently set to expire on Sept. 30, 2016."</w:t>
      </w:r>
    </w:p>
    <w:p w14:paraId="0BFEE027" w14:textId="77777777" w:rsidR="00014662" w:rsidRPr="00E16AF4" w:rsidRDefault="00014662" w:rsidP="00014662">
      <w:r w:rsidRPr="00E16AF4">
        <w:t>As it turned out, that wasn't quite so.</w:t>
      </w:r>
    </w:p>
    <w:p w14:paraId="4BE9F1F0" w14:textId="77777777" w:rsidR="00014662" w:rsidRPr="00E16AF4" w:rsidRDefault="00014662" w:rsidP="00014662">
      <w:r w:rsidRPr="00E16AF4">
        <w:t>In the same memo, Levine said that "changes in the enclosed guidance will strengthen and improve the execution of the MAVNI program."</w:t>
      </w:r>
    </w:p>
    <w:p w14:paraId="68F35FBF" w14:textId="77777777" w:rsidR="00014662" w:rsidRPr="00E16AF4" w:rsidRDefault="00014662" w:rsidP="00014662">
      <w:r w:rsidRPr="00E16AF4">
        <w:t>He said that for MAVNI in the coming year, "the maximum number of accessions will be: Army -- 1,200; Navy -- 65; Marine Corps -- 65; and Air Force -- 70."</w:t>
      </w:r>
    </w:p>
    <w:p w14:paraId="5BAD213D" w14:textId="77777777" w:rsidR="00014662" w:rsidRPr="00E16AF4" w:rsidRDefault="00014662" w:rsidP="00014662">
      <w:r w:rsidRPr="00E16AF4">
        <w:t>Despite the language suggesting the program's continuation, Pentagon spokespeople said the program was effectively allowed to end last October, when tighter screening procedures were put in place for MAVNI recruits who had already signed up.</w:t>
      </w:r>
    </w:p>
    <w:p w14:paraId="1BE10EDC" w14:textId="77777777" w:rsidR="00014662" w:rsidRPr="00E16AF4" w:rsidRDefault="00014662" w:rsidP="00014662">
      <w:r w:rsidRPr="00E16AF4">
        <w:t>Mattis Looks To Save MAVNI</w:t>
      </w:r>
    </w:p>
    <w:p w14:paraId="2403BE67" w14:textId="77777777" w:rsidR="00014662" w:rsidRPr="00E16AF4" w:rsidRDefault="00014662" w:rsidP="00014662">
      <w:r w:rsidRPr="00E16AF4">
        <w:t>In a memo last July to Defense Secretary Jim Mattis, Pentagon personnel and intelligence officials warned of the "espionage potential" from foreign-born recruits.</w:t>
      </w:r>
    </w:p>
    <w:p w14:paraId="3EAC3CE6" w14:textId="77777777" w:rsidR="00014662" w:rsidRPr="00E16AF4" w:rsidRDefault="00014662" w:rsidP="00014662">
      <w:r w:rsidRPr="00E16AF4">
        <w:t>"While the Department recognizes the value of expedited U.S. citizenship achieved through military service, it is in the national interest to ensure all current and prospective service members complete security and suitability screening prior to naturalization," the memo said.</w:t>
      </w:r>
    </w:p>
    <w:p w14:paraId="70A92855" w14:textId="77777777" w:rsidR="00014662" w:rsidRPr="00E16AF4" w:rsidRDefault="00014662" w:rsidP="00014662">
      <w:r w:rsidRPr="00E16AF4">
        <w:t>Foreign-born recruits would have to "complete a background investigation and receive a favorable military security suitability determination (MSSD) prior to entry in the active, reserve, or Guard service," the memo said. "Those in the MAVNI program and other foreign-born recruits may have a higher risk of connections to Foreign Intelligence Services."</w:t>
      </w:r>
    </w:p>
    <w:p w14:paraId="247D2A7C" w14:textId="77777777" w:rsidR="00014662" w:rsidRPr="00E16AF4" w:rsidRDefault="00014662" w:rsidP="00014662">
      <w:r w:rsidRPr="00E16AF4">
        <w:t>However, Mattis, in a session with defense reporters last October, said he was looking for ways to keep MAVNI alive despite the 2016 Levine memo that had again suspended the program.</w:t>
      </w:r>
    </w:p>
    <w:p w14:paraId="70D39635" w14:textId="77777777" w:rsidR="00014662" w:rsidRPr="00E16AF4" w:rsidRDefault="00014662" w:rsidP="00014662">
      <w:r w:rsidRPr="00E16AF4">
        <w:t>"We are taking the steps obviously to save the program, if it can be saved," Mattis said. "And I believe it can."</w:t>
      </w:r>
    </w:p>
    <w:p w14:paraId="0036742E" w14:textId="77777777" w:rsidR="00014662" w:rsidRPr="00E16AF4" w:rsidRDefault="00014662" w:rsidP="00014662">
      <w:r w:rsidRPr="00E16AF4">
        <w:t>In January, on board his plane en route to Vietnam, Mattis held out the possibility that MAVNI could be renewed once enhanced vetting procedures were ironed out.</w:t>
      </w:r>
    </w:p>
    <w:p w14:paraId="4413C52E" w14:textId="77777777" w:rsidR="00014662" w:rsidRPr="00E16AF4" w:rsidRDefault="00014662" w:rsidP="00014662">
      <w:r w:rsidRPr="00E16AF4">
        <w:t>Mattis said that an internal examination had found that procedures were lax in screening MAVNI recruits.</w:t>
      </w:r>
    </w:p>
    <w:p w14:paraId="45803F97" w14:textId="77777777" w:rsidR="00014662" w:rsidRPr="00E16AF4" w:rsidRDefault="00014662" w:rsidP="00014662">
      <w:r w:rsidRPr="00E16AF4">
        <w:t>"We were not keeping pace with our usual standard," he said.</w:t>
      </w:r>
    </w:p>
    <w:p w14:paraId="64146FD3" w14:textId="77777777" w:rsidR="00014662" w:rsidRPr="00E16AF4" w:rsidRDefault="00014662" w:rsidP="00014662">
      <w:r w:rsidRPr="00E16AF4">
        <w:t>"We've got to look people's backgrounds, and if you have a lot of family members in certain countries, then you come under additional scrutiny," he added. "Until we can get them screened, we can't bring in more.</w:t>
      </w:r>
    </w:p>
    <w:p w14:paraId="7F12E809" w14:textId="77777777" w:rsidR="00014662" w:rsidRPr="00E16AF4" w:rsidRDefault="00014662" w:rsidP="00014662">
      <w:r w:rsidRPr="00E16AF4">
        <w:t>"You've got to be able to screen them as they come in, rather than get them in and then you send them off to a unit and they say, 'By the way, they don't have security clearance yet.' And then they say, 'Well, thanks very much, but I can't use them.'</w:t>
      </w:r>
    </w:p>
    <w:p w14:paraId="135CA12D" w14:textId="77777777" w:rsidR="00014662" w:rsidRPr="00E16AF4" w:rsidRDefault="00014662" w:rsidP="00014662">
      <w:r w:rsidRPr="00E16AF4">
        <w:t>"So it's simply a matter of aligning the process, the recruiting process with the usual screening process," Mattis continued. "There's nothing more to it."</w:t>
      </w:r>
    </w:p>
    <w:p w14:paraId="639FF138" w14:textId="77777777" w:rsidR="00014662" w:rsidRPr="00E16AF4" w:rsidRDefault="00014662" w:rsidP="00014662">
      <w:r w:rsidRPr="00E16AF4">
        <w:t>Don't Go Climbing Mount Kilimanjaro</w:t>
      </w:r>
    </w:p>
    <w:p w14:paraId="09F5E230" w14:textId="77777777" w:rsidR="00014662" w:rsidRPr="00E16AF4" w:rsidRDefault="00014662" w:rsidP="00014662">
      <w:r w:rsidRPr="00E16AF4">
        <w:t>The changes in the rules since 2016 have left more than 1,000 recruits already accepted into the military in a state of bureaucratic limbo with time running out on their visas while they await security clearances.</w:t>
      </w:r>
    </w:p>
    <w:p w14:paraId="38F3140B" w14:textId="77777777" w:rsidR="00014662" w:rsidRPr="00E16AF4" w:rsidRDefault="00014662" w:rsidP="00014662">
      <w:pPr>
        <w:rPr>
          <w:rStyle w:val="StyleUnderline"/>
        </w:rPr>
      </w:pPr>
      <w:r w:rsidRPr="00E16AF4">
        <w:rPr>
          <w:rStyle w:val="StyleUnderline"/>
        </w:rPr>
        <w:t>Choi</w:t>
      </w:r>
      <w:r w:rsidRPr="00E16AF4">
        <w:t>, the Korean Army private</w:t>
      </w:r>
      <w:r w:rsidRPr="00E16AF4">
        <w:rPr>
          <w:rStyle w:val="StyleUnderline"/>
        </w:rPr>
        <w:t>, described filling out a form that required him to list his travel to foreign countries over the last seven years. He didn't list a trip to Tanzania to climb Mount Kilimanjaro, which had occurred more than seven years before he filled out the form.</w:t>
      </w:r>
    </w:p>
    <w:p w14:paraId="6054C435" w14:textId="77777777" w:rsidR="00014662" w:rsidRPr="00E16AF4" w:rsidRDefault="00014662" w:rsidP="00014662">
      <w:pPr>
        <w:rPr>
          <w:rStyle w:val="StyleUnderline"/>
        </w:rPr>
      </w:pPr>
      <w:r w:rsidRPr="00E16AF4">
        <w:rPr>
          <w:rStyle w:val="StyleUnderline"/>
        </w:rPr>
        <w:t>Six months later, an Army investigator gave him a call. They had found out about the trip to Tanzania and needed some "points of clarification," Choi said. "The way they do it is just really not organized at all. It's kind of clear this was made up on the fly."</w:t>
      </w:r>
    </w:p>
    <w:p w14:paraId="2EF819C5" w14:textId="77777777" w:rsidR="00014662" w:rsidRPr="00E16AF4" w:rsidRDefault="00014662" w:rsidP="00014662">
      <w:r w:rsidRPr="00E16AF4">
        <w:t>Army Reserve Pfc. Alan Huanyu Liang, 24, is also caught up in the same screening logjam while waiting to report to BCT. He was born in China, has been living in the U.S. for six years and has a bachelor's degree from University of California, Los Angeles.</w:t>
      </w:r>
    </w:p>
    <w:p w14:paraId="7F015F59" w14:textId="77777777" w:rsidR="00014662" w:rsidRPr="00E16AF4" w:rsidRDefault="00014662" w:rsidP="00014662">
      <w:r w:rsidRPr="00E16AF4">
        <w:t>He signed his contract under the MAVNI program in May 2016.</w:t>
      </w:r>
    </w:p>
    <w:p w14:paraId="72B3CFCA" w14:textId="77777777" w:rsidR="00014662" w:rsidRPr="00E16AF4" w:rsidRDefault="00014662" w:rsidP="00014662">
      <w:r w:rsidRPr="00E16AF4">
        <w:t>"Since then, my life has been drastically changed by this program," he told Military.com. "From the day I signed my contract, I have been eagerly waiting for my ship day [to BCT]."</w:t>
      </w:r>
    </w:p>
    <w:p w14:paraId="77377F53" w14:textId="77777777" w:rsidR="00014662" w:rsidRPr="00E16AF4" w:rsidRDefault="00014662" w:rsidP="00014662">
      <w:r w:rsidRPr="00E16AF4">
        <w:t>Now, he said, it has been almost two years and no progress has been made since he signed his contract.</w:t>
      </w:r>
    </w:p>
    <w:p w14:paraId="271C989A" w14:textId="77777777" w:rsidR="00014662" w:rsidRPr="00E16AF4" w:rsidRDefault="00014662" w:rsidP="00014662">
      <w:r w:rsidRPr="00E16AF4">
        <w:t>"I have been drilling every month since I was in-processed into my unit, and I witnessed people coming later to the unit than I did get shipped and came back with a uniform," he said. "I really, really envy them. I wish one day I can be in that uniform and serve like a real soldier. I keep asking my recruiter and all I am told is to wait."</w:t>
      </w:r>
    </w:p>
    <w:p w14:paraId="0F1712C2" w14:textId="77777777" w:rsidR="00014662" w:rsidRPr="00E16AF4" w:rsidRDefault="00014662" w:rsidP="00014662">
      <w:r w:rsidRPr="00E16AF4">
        <w:t>Another MAVNI recruit, who didn't want her name used, told Military.com that she has been at a training base for two years after completing BCT while awaiting additional screening that would let her go to AIT, or Advanced Individual Training.</w:t>
      </w:r>
    </w:p>
    <w:p w14:paraId="0337428B" w14:textId="77777777" w:rsidR="00014662" w:rsidRPr="00E16AF4" w:rsidRDefault="00014662" w:rsidP="00014662">
      <w:r w:rsidRPr="00E16AF4">
        <w:t>In the meantime, she does paperwork.</w:t>
      </w:r>
    </w:p>
    <w:p w14:paraId="7A008C75" w14:textId="77777777" w:rsidR="00014662" w:rsidRPr="00E16AF4" w:rsidRDefault="00014662" w:rsidP="00014662">
      <w:r w:rsidRPr="00E16AF4">
        <w:t>"You need the favorable adjudication [Military Service Suitability Determination] to go to AIT," she said. "I'm between a rock and a hard place. It's kind of ridiculous, but I am still motivated by the idea of serving."</w:t>
      </w:r>
    </w:p>
    <w:p w14:paraId="02196D08" w14:textId="77777777" w:rsidR="00014662" w:rsidRPr="00E16AF4" w:rsidRDefault="00014662" w:rsidP="00014662">
      <w:r w:rsidRPr="00E16AF4">
        <w:t>Lawyer Who Built MAVNI Pushes To Save It</w:t>
      </w:r>
    </w:p>
    <w:p w14:paraId="24786E27" w14:textId="77777777" w:rsidR="00014662" w:rsidRPr="00E16AF4" w:rsidRDefault="00014662" w:rsidP="00014662">
      <w:r w:rsidRPr="00E16AF4">
        <w:t>"There's an epic bureaucratic fight going on," said Margaret Stock, a lawyer and former Army lieutenant colonel who was instrumental in planning and initiating the MAVNI program while still in the service.</w:t>
      </w:r>
    </w:p>
    <w:p w14:paraId="3B268205" w14:textId="77777777" w:rsidR="00014662" w:rsidRPr="00E16AF4" w:rsidRDefault="00014662" w:rsidP="00014662">
      <w:r w:rsidRPr="00E16AF4">
        <w:t>"</w:t>
      </w:r>
      <w:r w:rsidRPr="00E16AF4">
        <w:rPr>
          <w:rStyle w:val="StyleUnderline"/>
        </w:rPr>
        <w:t>It's an appalling example of bureaucratic incompetence</w:t>
      </w:r>
      <w:r w:rsidRPr="00E16AF4">
        <w:t>," she said of the efforts to kill the MAVNI program and subject those who have already signed up to endless screening.</w:t>
      </w:r>
    </w:p>
    <w:p w14:paraId="4F56DEF8" w14:textId="77777777" w:rsidR="00014662" w:rsidRPr="00E16AF4" w:rsidRDefault="00014662" w:rsidP="00014662">
      <w:pPr>
        <w:rPr>
          <w:rStyle w:val="StyleUnderline"/>
        </w:rPr>
      </w:pPr>
      <w:r w:rsidRPr="00E16AF4">
        <w:t>"</w:t>
      </w:r>
      <w:r w:rsidRPr="00E16AF4">
        <w:rPr>
          <w:rStyle w:val="StyleUnderline"/>
        </w:rPr>
        <w:t>They're saying the MAVNIs are some kind of security threat," Stock told Military.com, but "there is no specific threat" that justify strictures that would kill a program that has already proven its worth.</w:t>
      </w:r>
    </w:p>
    <w:p w14:paraId="52B4B22D" w14:textId="77777777" w:rsidR="00014662" w:rsidRPr="00E16AF4" w:rsidRDefault="00014662" w:rsidP="00014662">
      <w:pPr>
        <w:rPr>
          <w:rStyle w:val="StyleUnderline"/>
        </w:rPr>
      </w:pPr>
      <w:r w:rsidRPr="00E16AF4">
        <w:rPr>
          <w:rStyle w:val="StyleUnderline"/>
        </w:rPr>
        <w:t>"They pose the same threat that U.S. citizens would," said Stock, the recipient of a MacArthur "Genius Grant" fellowship.</w:t>
      </w:r>
    </w:p>
    <w:p w14:paraId="79243944" w14:textId="57A789E4" w:rsidR="00014662" w:rsidRDefault="00014662" w:rsidP="00014662">
      <w:pPr>
        <w:rPr>
          <w:rStyle w:val="StyleUnderline"/>
        </w:rPr>
      </w:pPr>
      <w:r w:rsidRPr="00E16AF4">
        <w:rPr>
          <w:rStyle w:val="StyleUnderline"/>
        </w:rPr>
        <w:t>To meet a range of emerging threats, "we need these people," she said. "What we don't need is people sitting on a base for 18 months doing nothing because of background checks."</w:t>
      </w:r>
    </w:p>
    <w:p w14:paraId="5161DDF9" w14:textId="77777777" w:rsidR="004664D8" w:rsidRPr="00E16AF4" w:rsidRDefault="004664D8" w:rsidP="00014662">
      <w:pPr>
        <w:rPr>
          <w:rStyle w:val="StyleUnderline"/>
        </w:rPr>
      </w:pPr>
    </w:p>
    <w:p w14:paraId="7DB5EC7F" w14:textId="77777777" w:rsidR="00014662" w:rsidRPr="00E16AF4" w:rsidRDefault="00014662" w:rsidP="00014662">
      <w:pPr>
        <w:pStyle w:val="Heading4"/>
        <w:rPr>
          <w:rFonts w:cs="Times New Roman"/>
        </w:rPr>
      </w:pPr>
      <w:r w:rsidRPr="00E16AF4">
        <w:rPr>
          <w:rFonts w:cs="Times New Roman"/>
        </w:rPr>
        <w:t>The combination of DACA uncertainty and excessive background checks in the name of national security has left many young immigrants who wish to join the military stuck in limbo</w:t>
      </w:r>
    </w:p>
    <w:p w14:paraId="473EBBA6" w14:textId="77777777" w:rsidR="00014662" w:rsidRPr="00E16AF4" w:rsidRDefault="00014662" w:rsidP="00014662">
      <w:pPr>
        <w:rPr>
          <w:b/>
        </w:rPr>
      </w:pPr>
      <w:r w:rsidRPr="00E16AF4">
        <w:rPr>
          <w:b/>
        </w:rPr>
        <w:t>Gonzales, NPR’s San Francisco National Desk Correspondent, 17</w:t>
      </w:r>
    </w:p>
    <w:p w14:paraId="4CB19E5B" w14:textId="02A51EAE" w:rsidR="00014662" w:rsidRDefault="00014662" w:rsidP="00014662">
      <w:pPr>
        <w:rPr>
          <w:rStyle w:val="Hyperlink"/>
        </w:rPr>
      </w:pPr>
      <w:r w:rsidRPr="00E16AF4">
        <w:t xml:space="preserve">[Richard, 11-23-17, All Things Considered, “They’re Undocumented and Want to Join the U.S. Army Before It’s Too Late”, </w:t>
      </w:r>
      <w:hyperlink r:id="rId27" w:history="1"/>
    </w:p>
    <w:p w14:paraId="1396B708" w14:textId="77777777" w:rsidR="00917024" w:rsidRPr="00E16AF4" w:rsidRDefault="00917024" w:rsidP="00014662"/>
    <w:p w14:paraId="5514D4BC" w14:textId="77777777" w:rsidR="00014662" w:rsidRPr="00E16AF4" w:rsidRDefault="00014662" w:rsidP="00014662">
      <w:r w:rsidRPr="00E16AF4">
        <w:t xml:space="preserve">ARI SHAPIRO: Joining the U.S. Army is a goal of many young adults, including several hundred who, as children, were brought to this country illegally. </w:t>
      </w:r>
      <w:r w:rsidRPr="00E16AF4">
        <w:rPr>
          <w:rStyle w:val="StyleUnderline"/>
        </w:rPr>
        <w:t>The Trump administration is considering eliminating or scaling back two programs that put them on the path to the military</w:t>
      </w:r>
      <w:r w:rsidRPr="00E16AF4">
        <w:t>. NPR's Richard Gonzales introduces us to two young men, both hoping to make it to basic training before it's too late.</w:t>
      </w:r>
    </w:p>
    <w:p w14:paraId="1B321BAC" w14:textId="77777777" w:rsidR="00014662" w:rsidRPr="00E16AF4" w:rsidRDefault="00014662" w:rsidP="00014662">
      <w:r w:rsidRPr="00E16AF4">
        <w:t>RICHARD GONZALES: Harminder Saini was 6 years old when his parents brought him to the United States from India. The now 20-year-old college history major grew up in Queens, N.Y.</w:t>
      </w:r>
    </w:p>
    <w:p w14:paraId="6C5C541F" w14:textId="77777777" w:rsidR="00014662" w:rsidRPr="00E16AF4" w:rsidRDefault="00014662" w:rsidP="00014662">
      <w:r w:rsidRPr="00E16AF4">
        <w:t>HARMINDER SAINI: All these times, you know, growing up doing American things, you know, like celebrating Halloween, or going to the park or - it was just things - everything was normal.</w:t>
      </w:r>
    </w:p>
    <w:p w14:paraId="2D1423C5" w14:textId="77777777" w:rsidR="00014662" w:rsidRPr="00E16AF4" w:rsidRDefault="00014662" w:rsidP="00014662">
      <w:r w:rsidRPr="00E16AF4">
        <w:t>GONZALES: Like any American teenager, he hoped to earn some extra cash with his first job. So he asked his parents for his Social Security number. That's when they told him he was in this country illegally, so he didn't have one.</w:t>
      </w:r>
    </w:p>
    <w:p w14:paraId="78AD15CE" w14:textId="77777777" w:rsidR="00014662" w:rsidRPr="00E16AF4" w:rsidRDefault="00014662" w:rsidP="00014662">
      <w:r w:rsidRPr="00E16AF4">
        <w:t>SAINI: It was like, wait, so I'm not American. So it was very frustrating, disappointing and also confusing.</w:t>
      </w:r>
    </w:p>
    <w:p w14:paraId="232A667D" w14:textId="77777777" w:rsidR="00014662" w:rsidRPr="00E16AF4" w:rsidRDefault="00014662" w:rsidP="00014662">
      <w:r w:rsidRPr="00E16AF4">
        <w:t>GONZALES: On the other side of the country in Southern California, 20-year-old John Sena had an almost parallel experience. His parents brought him to this country when he was 10 from the Philippines. He grew up near a Marine recruiting center.</w:t>
      </w:r>
    </w:p>
    <w:p w14:paraId="2CAA9D8E" w14:textId="77777777" w:rsidR="00014662" w:rsidRPr="00E16AF4" w:rsidRDefault="00014662" w:rsidP="00014662">
      <w:r w:rsidRPr="00E16AF4">
        <w:t>JOHN SENA: Ever since I was 12, I saw the Marines in their dress blues, and I thought I always wanted to be a Marine.</w:t>
      </w:r>
    </w:p>
    <w:p w14:paraId="286B29C1" w14:textId="77777777" w:rsidR="00014662" w:rsidRPr="00E16AF4" w:rsidRDefault="00014662" w:rsidP="00014662">
      <w:r w:rsidRPr="00E16AF4">
        <w:t>GONZALES: But when he tried to enlist, his parents told him he couldn't.</w:t>
      </w:r>
    </w:p>
    <w:p w14:paraId="02D51962" w14:textId="77777777" w:rsidR="00917024" w:rsidRDefault="00014662" w:rsidP="00917024">
      <w:pPr>
        <w:tabs>
          <w:tab w:val="left" w:pos="11360"/>
        </w:tabs>
      </w:pPr>
      <w:r w:rsidRPr="00E16AF4">
        <w:t>SENA: My mom just kind of broke the silence, said, oh, we're not supposed to be here. We don't have any paper</w:t>
      </w:r>
    </w:p>
    <w:p w14:paraId="18249C71" w14:textId="37102E83" w:rsidR="00014662" w:rsidRPr="00E16AF4" w:rsidRDefault="00014662" w:rsidP="00917024">
      <w:pPr>
        <w:tabs>
          <w:tab w:val="left" w:pos="11360"/>
        </w:tabs>
      </w:pPr>
      <w:r w:rsidRPr="00E16AF4">
        <w:t xml:space="preserve">GONZALES: Both </w:t>
      </w:r>
      <w:r w:rsidRPr="00E16AF4">
        <w:rPr>
          <w:rStyle w:val="StyleUnderline"/>
        </w:rPr>
        <w:t>Harminder</w:t>
      </w:r>
      <w:r w:rsidRPr="00E16AF4">
        <w:t xml:space="preserve"> Saini </w:t>
      </w:r>
      <w:r w:rsidRPr="00E16AF4">
        <w:rPr>
          <w:rStyle w:val="StyleUnderline"/>
        </w:rPr>
        <w:t xml:space="preserve">and </w:t>
      </w:r>
      <w:r w:rsidRPr="00E16AF4">
        <w:t xml:space="preserve">John </w:t>
      </w:r>
      <w:r w:rsidRPr="00E16AF4">
        <w:rPr>
          <w:rStyle w:val="StyleUnderline"/>
        </w:rPr>
        <w:t>Sena enrolled in DACA, the Obama</w:t>
      </w:r>
      <w:r w:rsidRPr="00E16AF4">
        <w:t xml:space="preserve">-era </w:t>
      </w:r>
      <w:r w:rsidRPr="00E16AF4">
        <w:rPr>
          <w:rStyle w:val="StyleUnderline"/>
        </w:rPr>
        <w:t xml:space="preserve">program called Deferred Action for Childhood Arrivals. It protected them against deportation and came with a work permit. It also allowed them to enlist in the Army under a program called MAVNI </w:t>
      </w:r>
      <w:r w:rsidRPr="00E16AF4">
        <w:t xml:space="preserve">- Military Accessions Vital to the National Interest. </w:t>
      </w:r>
      <w:r w:rsidRPr="00E16AF4">
        <w:rPr>
          <w:rStyle w:val="StyleUnderline"/>
        </w:rPr>
        <w:t>MAVNI accepts noncitizens in the health care professions or with foreign language skills and offers a fast track to citizenship after basic training</w:t>
      </w:r>
      <w:r w:rsidRPr="00E16AF4">
        <w:t>. Saini speaks Punjabi. Sena, a nursing student, speaks Tagalog. They signed up for active duty in early 2016. Here's Saini.</w:t>
      </w:r>
    </w:p>
    <w:p w14:paraId="4F9265E7" w14:textId="77777777" w:rsidR="00014662" w:rsidRPr="00E16AF4" w:rsidRDefault="00014662" w:rsidP="00014662">
      <w:r w:rsidRPr="00E16AF4">
        <w:t>SAINI: It was very exciting. And it was such a great opportunity for me to not just live here but also give back to this country.</w:t>
      </w:r>
    </w:p>
    <w:p w14:paraId="3E5C3A5E" w14:textId="77777777" w:rsidR="00014662" w:rsidRPr="00E16AF4" w:rsidRDefault="00014662" w:rsidP="00014662">
      <w:r w:rsidRPr="00E16AF4">
        <w:t xml:space="preserve">GONZALES: But nearly two years after enlisting, Harminder </w:t>
      </w:r>
      <w:r w:rsidRPr="00E16AF4">
        <w:rPr>
          <w:rStyle w:val="StyleUnderline"/>
        </w:rPr>
        <w:t>Saini and</w:t>
      </w:r>
      <w:r w:rsidRPr="00E16AF4">
        <w:t xml:space="preserve"> John </w:t>
      </w:r>
      <w:r w:rsidRPr="00E16AF4">
        <w:rPr>
          <w:rStyle w:val="StyleUnderline"/>
        </w:rPr>
        <w:t>Sena are still waiting to ship out to basic training</w:t>
      </w:r>
      <w:r w:rsidRPr="00E16AF4">
        <w:t xml:space="preserve">. That's because </w:t>
      </w:r>
      <w:r w:rsidRPr="00E16AF4">
        <w:rPr>
          <w:rStyle w:val="StyleUnderline"/>
        </w:rPr>
        <w:t>the Pentagon has frozen MAVNI while deciding its future</w:t>
      </w:r>
      <w:r w:rsidRPr="00E16AF4">
        <w:t xml:space="preserve">. Citing security concerns, </w:t>
      </w:r>
      <w:r w:rsidRPr="00E16AF4">
        <w:rPr>
          <w:rStyle w:val="StyleUnderline"/>
        </w:rPr>
        <w:t>the Pentagon ordered intensive background checks on all current MAVNI service members and recruits - about 10,000 of them. Such a massive backlog of security checks leaves about 350 DACA recruits in limbo</w:t>
      </w:r>
      <w:r w:rsidRPr="00E16AF4">
        <w:t>. In the meantime</w:t>
      </w:r>
      <w:r w:rsidRPr="00E16AF4">
        <w:rPr>
          <w:rStyle w:val="StyleUnderline"/>
        </w:rPr>
        <w:t>, if they lose their DACA status, they become ineligible for the Army.</w:t>
      </w:r>
      <w:r w:rsidRPr="00E16AF4">
        <w:t xml:space="preserve"> Margaret Stock is a retired Army lieutenant colonel who created the MAVNI program back in 2008.</w:t>
      </w:r>
    </w:p>
    <w:p w14:paraId="7337EDC1" w14:textId="77777777" w:rsidR="00014662" w:rsidRPr="00E16AF4" w:rsidRDefault="00014662" w:rsidP="00014662">
      <w:r w:rsidRPr="00E16AF4">
        <w:t>MARGARET STOCK: And they're now going to face deportation, even though they signed enlistment contracts and have been waiting patiently all this time and going through all the background checks that were necessary for them to ship out.</w:t>
      </w:r>
    </w:p>
    <w:p w14:paraId="43A8FB80" w14:textId="77777777" w:rsidR="00014662" w:rsidRPr="00E16AF4" w:rsidRDefault="00014662" w:rsidP="00014662">
      <w:r w:rsidRPr="00E16AF4">
        <w:t xml:space="preserve">GONZALES: </w:t>
      </w:r>
      <w:r w:rsidRPr="00E16AF4">
        <w:rPr>
          <w:rStyle w:val="StyleUnderline"/>
        </w:rPr>
        <w:t>President Trump plans to start phasing out the DACA program in March unless Congress steps in</w:t>
      </w:r>
      <w:r w:rsidRPr="00E16AF4">
        <w:t>. Sena's DACA status expires in October of next year. Saini's status ends a few months later. The possibility of getting shortchanged by two government programs leaves Harminder Saini almost speechless.</w:t>
      </w:r>
    </w:p>
    <w:p w14:paraId="44C5370A" w14:textId="77777777" w:rsidR="00014662" w:rsidRPr="00E16AF4" w:rsidRDefault="00014662" w:rsidP="00014662">
      <w:r w:rsidRPr="00E16AF4">
        <w:t>SAINI: I don't know what to say about that. It's just - it's very, very frustrating.</w:t>
      </w:r>
    </w:p>
    <w:p w14:paraId="0CE4FDF7" w14:textId="77777777" w:rsidR="00735584" w:rsidRPr="00E16AF4" w:rsidRDefault="00014662" w:rsidP="00014662">
      <w:r w:rsidRPr="00E16AF4">
        <w:t>GONZALES: Sena and Saini have powerful allies. Former Defense Secretary Robert Gates says that DACA recipients should be allowed to serve and become citizens. Even the current secretary of defense, James Mattis, says he would like to preserve the Pentagon program for immigrants. Pentagon officials note that the Army is struggling to meet its recruiting goals.</w:t>
      </w:r>
    </w:p>
    <w:p w14:paraId="42772040" w14:textId="032ACCF4" w:rsidR="00735584" w:rsidRPr="00E16AF4" w:rsidRDefault="00735584" w:rsidP="00014662"/>
    <w:p w14:paraId="134A6F5B" w14:textId="77777777" w:rsidR="00B82B7D" w:rsidRDefault="00B82B7D" w:rsidP="00B82B7D">
      <w:pPr>
        <w:pStyle w:val="Heading3"/>
      </w:pPr>
      <w:bookmarkStart w:id="16" w:name="_Toc518723814"/>
      <w:r>
        <w:t>AT – Discharges Legitimate</w:t>
      </w:r>
      <w:bookmarkEnd w:id="16"/>
    </w:p>
    <w:p w14:paraId="299EBC31" w14:textId="77777777" w:rsidR="00B82B7D" w:rsidRPr="00A81B98" w:rsidRDefault="00B82B7D" w:rsidP="00B82B7D"/>
    <w:p w14:paraId="49A67E3D" w14:textId="77777777" w:rsidR="00B82B7D" w:rsidRPr="00A81B98" w:rsidRDefault="00B82B7D" w:rsidP="00B82B7D">
      <w:pPr>
        <w:pStyle w:val="Heading4"/>
      </w:pPr>
      <w:r>
        <w:t>Discharges seem to be based on pretenses – being a foreigner renders someone ineligible, which is weird for a program intended to recruit foreigners</w:t>
      </w:r>
    </w:p>
    <w:p w14:paraId="1345CD38" w14:textId="77777777" w:rsidR="00B82B7D" w:rsidRPr="00622F6D" w:rsidRDefault="00B82B7D" w:rsidP="00B82B7D">
      <w:pPr>
        <w:rPr>
          <w:rStyle w:val="Style13ptBold"/>
        </w:rPr>
      </w:pPr>
      <w:r w:rsidRPr="00622F6D">
        <w:rPr>
          <w:rStyle w:val="Style13ptBold"/>
        </w:rPr>
        <w:t xml:space="preserve">Schultz &amp; </w:t>
      </w:r>
      <w:r>
        <w:rPr>
          <w:rStyle w:val="Style13ptBold"/>
        </w:rPr>
        <w:t xml:space="preserve">Eustachewich, </w:t>
      </w:r>
      <w:r w:rsidRPr="00622F6D">
        <w:rPr>
          <w:rStyle w:val="Style13ptBold"/>
        </w:rPr>
        <w:t>New York Post, 7-6-18</w:t>
      </w:r>
    </w:p>
    <w:p w14:paraId="77DE95C3" w14:textId="77777777" w:rsidR="00B82B7D" w:rsidRDefault="00B82B7D" w:rsidP="00B82B7D">
      <w:r>
        <w:t>[Maria &amp; Lia, 7-6-18, New York Post, “Veterans respond to Army discharging immigrant recruits”, https://nypost.com/2018/07/06/veterans-respond-to-army-discharging-immigrant-recruits/, accessed 7-7-18, AFB]</w:t>
      </w:r>
    </w:p>
    <w:p w14:paraId="3124516D" w14:textId="77777777" w:rsidR="00B82B7D" w:rsidRDefault="00B82B7D" w:rsidP="00B82B7D"/>
    <w:p w14:paraId="5954988A" w14:textId="77777777" w:rsidR="00B82B7D" w:rsidRDefault="00B82B7D" w:rsidP="00B82B7D">
      <w:r w:rsidRPr="00A81B98">
        <w:rPr>
          <w:rStyle w:val="StyleUnderline"/>
        </w:rPr>
        <w:t>Under the Trump administration, hundreds of recruits saw their contracts canceled last year, according to the AP. MAVNI was suspended in September 2017</w:t>
      </w:r>
      <w:r>
        <w:t>.</w:t>
      </w:r>
    </w:p>
    <w:p w14:paraId="1D6CCD16" w14:textId="77777777" w:rsidR="00B82B7D" w:rsidRPr="00A81B98" w:rsidRDefault="00B82B7D" w:rsidP="00B82B7D">
      <w:pPr>
        <w:rPr>
          <w:rStyle w:val="StyleUnderline"/>
        </w:rPr>
      </w:pPr>
      <w:r>
        <w:t xml:space="preserve">Margaret </w:t>
      </w:r>
      <w:r w:rsidRPr="00A81B98">
        <w:rPr>
          <w:rStyle w:val="StyleUnderline"/>
        </w:rPr>
        <w:t>Stock, a a retired Army Reserve lieutenant colonel who helped create the immigrant recruitment program when she was a professor at the US Military Academy at West Point, questioned the Defense Department’s explanation.</w:t>
      </w:r>
    </w:p>
    <w:p w14:paraId="72048E7E" w14:textId="77777777" w:rsidR="00B82B7D" w:rsidRDefault="00B82B7D" w:rsidP="00B82B7D">
      <w:r w:rsidRPr="00A81B98">
        <w:rPr>
          <w:rStyle w:val="StyleUnderline"/>
        </w:rPr>
        <w:t>“They suddenly started discharging lots of people,” said Stock, who now works at as an immigration attorney.</w:t>
      </w:r>
      <w:r>
        <w:t xml:space="preserve"> “</w:t>
      </w:r>
      <w:r w:rsidRPr="00A81B98">
        <w:rPr>
          <w:rStyle w:val="StyleUnderline"/>
        </w:rPr>
        <w:t>Before there would be one or two here or there. … Now, there are whole bunch of people all at once with no explanation.”</w:t>
      </w:r>
    </w:p>
    <w:p w14:paraId="33DB7F3F" w14:textId="77777777" w:rsidR="00B82B7D" w:rsidRDefault="00B82B7D" w:rsidP="00B82B7D">
      <w:r>
        <w:t xml:space="preserve">Over time, </w:t>
      </w:r>
      <w:r w:rsidRPr="00A81B98">
        <w:rPr>
          <w:rStyle w:val="StyleUnderline"/>
        </w:rPr>
        <w:t>Stock said the vetting requirements for MAVNI recruits has gotten so extreme they are were impossible to meet. “They think that anybody who is a foreigner in the ranks is a threat,” she said.</w:t>
      </w:r>
    </w:p>
    <w:p w14:paraId="06AD56F4" w14:textId="77777777" w:rsidR="00B82B7D" w:rsidRDefault="00B82B7D" w:rsidP="00B82B7D">
      <w:r w:rsidRPr="004E773D">
        <w:rPr>
          <w:rStyle w:val="StyleUnderline"/>
        </w:rPr>
        <w:t>“It’s totally suspicious to me. What DoD is doing is a classic thing the bureaucracy does when they are trying to cover-up wrong doing. They claim national security, they say they can’t you tell you anything and then they do things that don’t make any sense like discharging a whole pile of people all at once and not telling them why they are discharging them. And telling the public they failed some background check,” Stock said</w:t>
      </w:r>
      <w:r>
        <w:t>.</w:t>
      </w:r>
    </w:p>
    <w:p w14:paraId="42ED718F" w14:textId="77777777" w:rsidR="00B82B7D" w:rsidRPr="004E773D" w:rsidRDefault="00B82B7D" w:rsidP="00B82B7D">
      <w:pPr>
        <w:rPr>
          <w:b/>
          <w:u w:val="single"/>
        </w:rPr>
      </w:pPr>
      <w:r w:rsidRPr="004E773D">
        <w:rPr>
          <w:rStyle w:val="StyleUnderline"/>
        </w:rPr>
        <w:t>“They are going through vetting from hell. It’s out of control.”</w:t>
      </w:r>
    </w:p>
    <w:p w14:paraId="2A2A4727" w14:textId="77777777" w:rsidR="00B82B7D" w:rsidRDefault="00B82B7D" w:rsidP="00B82B7D">
      <w:r>
        <w:t>George Rufolo, 91, a World War II Navy vet and member of VFW Post 150 in Corona, Queens, said the recent discharges were flat-out wrong.</w:t>
      </w:r>
    </w:p>
    <w:p w14:paraId="32F87298" w14:textId="77777777" w:rsidR="00B82B7D" w:rsidRDefault="00B82B7D" w:rsidP="00B82B7D">
      <w:r>
        <w:t>“It isn’t fair,” Rufolo said. “Why did you take them and then throw them out?”</w:t>
      </w:r>
    </w:p>
    <w:p w14:paraId="0050F961" w14:textId="77777777" w:rsidR="00B82B7D" w:rsidRDefault="00B82B7D" w:rsidP="00B82B7D"/>
    <w:p w14:paraId="1CA90AF2" w14:textId="77777777" w:rsidR="00C961C4" w:rsidRDefault="00C961C4" w:rsidP="00C961C4">
      <w:pPr>
        <w:pStyle w:val="Heading3"/>
      </w:pPr>
      <w:bookmarkStart w:id="17" w:name="_Toc518723815"/>
      <w:r>
        <w:t>Background Check System Failing</w:t>
      </w:r>
      <w:bookmarkEnd w:id="17"/>
    </w:p>
    <w:p w14:paraId="1C159F9D" w14:textId="77777777" w:rsidR="00C961C4" w:rsidRPr="00C45DF0" w:rsidRDefault="00C961C4" w:rsidP="00C961C4"/>
    <w:p w14:paraId="0498F845" w14:textId="77777777" w:rsidR="00C961C4" w:rsidRPr="00853506" w:rsidRDefault="00C961C4" w:rsidP="00C961C4">
      <w:pPr>
        <w:pStyle w:val="Heading4"/>
      </w:pPr>
      <w:r>
        <w:t>Bureaucratic snafus have resulted in background check process failing recruits now</w:t>
      </w:r>
    </w:p>
    <w:p w14:paraId="7B792550" w14:textId="77777777" w:rsidR="00C961C4" w:rsidRPr="008C1DB4" w:rsidRDefault="00C961C4" w:rsidP="00C961C4">
      <w:pPr>
        <w:rPr>
          <w:rStyle w:val="Style13ptBold"/>
        </w:rPr>
      </w:pPr>
      <w:r>
        <w:rPr>
          <w:rStyle w:val="Style13ptBold"/>
        </w:rPr>
        <w:t xml:space="preserve">Quinn, </w:t>
      </w:r>
      <w:r w:rsidRPr="008C1DB4">
        <w:rPr>
          <w:rStyle w:val="Style13ptBold"/>
        </w:rPr>
        <w:t>National Review, 7-6-18</w:t>
      </w:r>
    </w:p>
    <w:p w14:paraId="71995B61" w14:textId="77777777" w:rsidR="00C961C4" w:rsidRDefault="00C961C4" w:rsidP="00C961C4">
      <w:r>
        <w:t xml:space="preserve">[Jimmy, 7-6-18, National Review, “That Story about Immigrants Being Discharged from the Military Is Much More Complex than the AP Makes It Seem”, </w:t>
      </w:r>
      <w:hyperlink r:id="rId28" w:history="1">
        <w:r w:rsidRPr="00DF073A">
          <w:rPr>
            <w:rStyle w:val="Hyperlink"/>
          </w:rPr>
          <w:t>https://www.nationalreview.com/2018/07/immigrant-military-recruit-discharges-blame-bureacratic-incompetence/</w:t>
        </w:r>
      </w:hyperlink>
      <w:r>
        <w:t>, accessed 7-7-18, AFB]</w:t>
      </w:r>
    </w:p>
    <w:p w14:paraId="2353990B" w14:textId="77777777" w:rsidR="00C961C4" w:rsidRDefault="00C961C4" w:rsidP="00C961C4"/>
    <w:p w14:paraId="5922F7C3" w14:textId="77777777" w:rsidR="00C961C4" w:rsidRPr="00C45DF0" w:rsidRDefault="00C961C4" w:rsidP="00C961C4">
      <w:pPr>
        <w:rPr>
          <w:rStyle w:val="StyleUnderline"/>
        </w:rPr>
      </w:pPr>
      <w:r w:rsidRPr="00931200">
        <w:rPr>
          <w:rStyle w:val="StyleUnderline"/>
        </w:rPr>
        <w:t>In 2002, President George Bush signed an executive order permitting the expedited naturalization of active-duty non-citizen soldiers, in an effort to swell the ranks of the armed forces after</w:t>
      </w:r>
      <w:r>
        <w:t xml:space="preserve"> the </w:t>
      </w:r>
      <w:r w:rsidRPr="00931200">
        <w:rPr>
          <w:rStyle w:val="StyleUnderline"/>
        </w:rPr>
        <w:t>9/11</w:t>
      </w:r>
      <w:r>
        <w:t xml:space="preserve"> terrorist attacks. </w:t>
      </w:r>
      <w:r w:rsidRPr="00931200">
        <w:rPr>
          <w:rStyle w:val="StyleUnderline"/>
        </w:rPr>
        <w:t>In 2008, the Bush administration created MAVNI, a program for expedited naturalization with a targeted approach to recruiting highly skilled foreign nationals to the military, for two reasons: (1) to fill the gaps in the military’s critical-language capabilities, which the 9/11 commission recognized as a weak link in America’s national-security apparatus; and (2) to recruit foreigners with technical skills, such as dentists and doctors. These recruits were a highly educated bunch: The inaugural MAVNI cohort in 2009 accounted for close to 2/3 of the military’s master’s degrees and filled 47 percent of its shortage of dentists</w:t>
      </w:r>
      <w:r>
        <w:t xml:space="preserve">. </w:t>
      </w:r>
      <w:r w:rsidRPr="00C45DF0">
        <w:rPr>
          <w:rStyle w:val="StyleUnderline"/>
        </w:rPr>
        <w:t>Where the military was in need of recruits with language and other skills, these foreigners answered the call in exchange for a quicker path to citizenship than was possible through non-military means.</w:t>
      </w:r>
    </w:p>
    <w:p w14:paraId="2D87D998" w14:textId="77777777" w:rsidR="00C961C4" w:rsidRDefault="00C961C4" w:rsidP="00C961C4">
      <w:r w:rsidRPr="00931200">
        <w:rPr>
          <w:rStyle w:val="StyleUnderline"/>
        </w:rPr>
        <w:t>While the program ran more or less smoothly until the end of the Obama administration, it faced a few bumps</w:t>
      </w:r>
      <w:r>
        <w:t xml:space="preserve"> on the road from its inception </w:t>
      </w:r>
      <w:r w:rsidRPr="00C26AC7">
        <w:rPr>
          <w:rStyle w:val="StyleUnderline"/>
        </w:rPr>
        <w:t>until it stopped accepting new recruits in 2016</w:t>
      </w:r>
      <w:r>
        <w:t xml:space="preserve">. </w:t>
      </w:r>
      <w:r w:rsidRPr="00C26AC7">
        <w:rPr>
          <w:rStyle w:val="StyleUnderline"/>
        </w:rPr>
        <w:t>The</w:t>
      </w:r>
      <w:r>
        <w:t xml:space="preserve"> 2009 </w:t>
      </w:r>
      <w:r w:rsidRPr="00C26AC7">
        <w:rPr>
          <w:rStyle w:val="StyleUnderline"/>
        </w:rPr>
        <w:t>Fort Hood shooting led to its suspension before it was restarted in 2012, as Pentagon officials worried about internal threats from non-citizen service members. Additionally, the program faced strains as the inclusion of DACA recipients was ordered by the Obama administration in 2014.</w:t>
      </w:r>
    </w:p>
    <w:p w14:paraId="4FB36952" w14:textId="77777777" w:rsidR="00C961C4" w:rsidRPr="00C26AC7" w:rsidRDefault="00C961C4" w:rsidP="00C961C4">
      <w:pPr>
        <w:rPr>
          <w:rStyle w:val="StyleUnderline"/>
        </w:rPr>
      </w:pPr>
      <w:r>
        <w:t xml:space="preserve">In an interview with National Review, Margaret </w:t>
      </w:r>
      <w:r w:rsidRPr="00C26AC7">
        <w:rPr>
          <w:rStyle w:val="StyleUnderline"/>
        </w:rPr>
        <w:t>Stock — who designed the MAVNI program</w:t>
      </w:r>
      <w:r>
        <w:t xml:space="preserve"> when she worked at the Department of Defense and is now an immigration lawyer representing recently discharged MAVNI recruits — </w:t>
      </w:r>
      <w:r w:rsidRPr="00C26AC7">
        <w:rPr>
          <w:rStyle w:val="StyleUnderline"/>
        </w:rPr>
        <w:t>says that she supported the enlistment of DACA recipients in the military, but not through MAVNI, which “wasn’t designed for them.”</w:t>
      </w:r>
      <w:r>
        <w:t xml:space="preserve"> </w:t>
      </w:r>
      <w:r w:rsidRPr="00C26AC7">
        <w:rPr>
          <w:rStyle w:val="StyleUnderline"/>
        </w:rPr>
        <w:t>According to Stock, then–Pentagon general counsel Jeh Johnson</w:t>
      </w:r>
      <w:r>
        <w:t xml:space="preserve">, who would go on to serve as Obama’s secretary of homeland security, </w:t>
      </w:r>
      <w:r w:rsidRPr="00C26AC7">
        <w:rPr>
          <w:rStyle w:val="StyleUnderline"/>
        </w:rPr>
        <w:t>added DACA beneficiaries to the program in a memo that argued “with no basis in law or fact [that] the only way to let them into the military was through the MAVNI program.”</w:t>
      </w:r>
    </w:p>
    <w:p w14:paraId="30DC451C" w14:textId="77777777" w:rsidR="00C961C4" w:rsidRDefault="00C961C4" w:rsidP="00C961C4">
      <w:r w:rsidRPr="00FF4EE5">
        <w:rPr>
          <w:rStyle w:val="StyleUnderline"/>
        </w:rPr>
        <w:t>And so, while potentially thousands of DACA recipients could otherwise have joined the military, their participation was limited exclusively to MAVNI by Johnson’s memo, and only 900 of them enlisted.</w:t>
      </w:r>
      <w:r>
        <w:t xml:space="preserve"> (Spanish is not a critical language whose speakers are sought by the military, and it is impossible for immigrants without legal status to become doctors.)</w:t>
      </w:r>
    </w:p>
    <w:p w14:paraId="0D54003E" w14:textId="77777777" w:rsidR="00C961C4" w:rsidRPr="00FF4EE5" w:rsidRDefault="00C961C4" w:rsidP="00C961C4">
      <w:pPr>
        <w:rPr>
          <w:rStyle w:val="StyleUnderline"/>
        </w:rPr>
      </w:pPr>
      <w:r w:rsidRPr="00FF4EE5">
        <w:rPr>
          <w:rStyle w:val="StyleUnderline"/>
        </w:rPr>
        <w:t>Even this limited addition to the program contributed to a modest background-check backlog. But according to Stock, the program was dealt a truly deadly blow in September 2016, when Pentagon officials ordered “extreme vetting” for MAVNI recruits.</w:t>
      </w:r>
      <w:r>
        <w:t xml:space="preserve"> Before, these recruits had already been subjected to the background-check process for receiving top-secret security clearance, which included counterintelligence screening among other rigorous measures. Now, </w:t>
      </w:r>
      <w:r w:rsidRPr="00FF4EE5">
        <w:rPr>
          <w:rStyle w:val="StyleUnderline"/>
        </w:rPr>
        <w:t>the additional “extreme vetting” procedures stretched the Defense Department’s capabilities to their breaking point.</w:t>
      </w:r>
      <w:r>
        <w:t xml:space="preserve"> </w:t>
      </w:r>
      <w:r w:rsidRPr="00FF4EE5">
        <w:rPr>
          <w:rStyle w:val="StyleUnderline"/>
        </w:rPr>
        <w:t>Stock says that this move was made without commissioning a cost-benefit analysis, and that defense officials neglected to back it with the necessary resources</w:t>
      </w:r>
      <w:r>
        <w:t xml:space="preserve"> and manpower </w:t>
      </w:r>
      <w:r w:rsidRPr="00FF4EE5">
        <w:rPr>
          <w:rStyle w:val="StyleUnderline"/>
        </w:rPr>
        <w:t>to carry it out. MAVNI stopped accepting new recruits shortly after the “extreme vetting” order, and the program was finally suspended in 2017.</w:t>
      </w:r>
    </w:p>
    <w:p w14:paraId="6A99FF6C" w14:textId="77777777" w:rsidR="00C961C4" w:rsidRDefault="00C961C4" w:rsidP="00C961C4">
      <w:r w:rsidRPr="00FF4EE5">
        <w:rPr>
          <w:rStyle w:val="StyleUnderline"/>
        </w:rPr>
        <w:t>The substantive issue here is the immigrants left in limbo</w:t>
      </w:r>
      <w:r>
        <w:t xml:space="preserve">, the ones who signed contracts in 2015 and 2016, before the program ended, </w:t>
      </w:r>
      <w:r w:rsidRPr="00FF4EE5">
        <w:rPr>
          <w:rStyle w:val="StyleUnderline"/>
        </w:rPr>
        <w:t>and are now facing unqualified discharge (rather than the honorable discharge that would grant them citizenship under the program). Because MAVNI enlistees were promised citizenship through the arrangement, many let their visas lapse, and some now face return to their home countries, such as China and Russia, whose governments view them as traitors</w:t>
      </w:r>
      <w:r>
        <w:t>.</w:t>
      </w:r>
    </w:p>
    <w:p w14:paraId="30E8B537" w14:textId="77777777" w:rsidR="00C961C4" w:rsidRPr="00FF4EE5" w:rsidRDefault="00C961C4" w:rsidP="00C961C4">
      <w:pPr>
        <w:rPr>
          <w:rStyle w:val="StyleUnderline"/>
        </w:rPr>
      </w:pPr>
      <w:r w:rsidRPr="00FF4EE5">
        <w:rPr>
          <w:rStyle w:val="StyleUnderline"/>
        </w:rPr>
        <w:t>The justification given for discharging the MAVNI recruits whose cases have been publicly revealed in recent days</w:t>
      </w:r>
      <w:r>
        <w:t xml:space="preserve"> (it’s likely that several more will come to light soon enough) </w:t>
      </w:r>
      <w:r w:rsidRPr="00FF4EE5">
        <w:rPr>
          <w:rStyle w:val="StyleUnderline"/>
        </w:rPr>
        <w:t>is that they failed a background check. This is not, however, as straightforward as it immediately seems — while failing a background check might indicate that one is a national-security concern, in this case it might well also be a simple reflection of bureaucratic insanity. Funnily, some of the discharged recruits were concurrently approved for asylum status and legal residency, suggesting that other review processes did not view them as threatening.</w:t>
      </w:r>
    </w:p>
    <w:p w14:paraId="6A7CD6CB" w14:textId="77777777" w:rsidR="00C961C4" w:rsidRPr="0044334E" w:rsidRDefault="00C961C4" w:rsidP="00C961C4">
      <w:pPr>
        <w:rPr>
          <w:rStyle w:val="StyleUnderline"/>
        </w:rPr>
      </w:pPr>
      <w:r w:rsidRPr="0044334E">
        <w:rPr>
          <w:rStyle w:val="StyleUnderline"/>
        </w:rPr>
        <w:t>Stock tells National Review that one of her clients, a man from Pakistan, failed his background check because investigators flagged family ties in his home country and his relationship with his fiancée as concerning. Yet his background-check report, which Stock obtained through a FOIA request, also shows that the Equifax portion of his screening had not come through. Normally, sending records via Equifax takes 48 hours — not three years, as it did in his case. To boot, the report also notes that this man — whose phone and car bumper are emblazoned with American flags — “has such a deep and longstanding loyalty to the U.S., that he can be expected to resolve any conflict of interest in favor of the U.S.” Yet, it passes him over because his file is incomplete.</w:t>
      </w:r>
    </w:p>
    <w:p w14:paraId="52492574" w14:textId="77777777" w:rsidR="00C961C4" w:rsidRDefault="00C961C4" w:rsidP="00C961C4">
      <w:r>
        <w:t xml:space="preserve">Much has been made in reactions to the AP article of whether the immigrants discharged can have truly “enlisted” before expulsion from the military. But </w:t>
      </w:r>
      <w:r w:rsidRPr="0044334E">
        <w:rPr>
          <w:rStyle w:val="StyleUnderline"/>
        </w:rPr>
        <w:t>if Stock’s client’s case reflects a broader trend — which is entirely conceivable, considering the total chaos that reigned over MAVNI background checks — then justifying discharge on the grounds of failing a background check is moot</w:t>
      </w:r>
      <w:r>
        <w:t xml:space="preserve">. </w:t>
      </w:r>
      <w:r w:rsidRPr="0044334E">
        <w:rPr>
          <w:rStyle w:val="StyleUnderline"/>
        </w:rPr>
        <w:t>If the government does not execute these background checks, their subjects will necessarily fail them.</w:t>
      </w:r>
      <w:r>
        <w:t xml:space="preserve"> (That said, it’s also entirely possible that a recruit could fail a check on his own merits, a nuance that makes this debate yet more complex.)</w:t>
      </w:r>
    </w:p>
    <w:p w14:paraId="5B2EA8B5" w14:textId="77777777" w:rsidR="00C961C4" w:rsidRDefault="00C961C4" w:rsidP="00C961C4"/>
    <w:p w14:paraId="45EFA808" w14:textId="77777777" w:rsidR="00014662" w:rsidRPr="00E16AF4" w:rsidRDefault="00014662" w:rsidP="00014662">
      <w:pPr>
        <w:pStyle w:val="Heading3"/>
        <w:rPr>
          <w:rFonts w:cs="Times New Roman"/>
        </w:rPr>
      </w:pPr>
      <w:bookmarkStart w:id="18" w:name="_Toc518723816"/>
      <w:r w:rsidRPr="00E16AF4">
        <w:rPr>
          <w:rFonts w:cs="Times New Roman"/>
        </w:rPr>
        <w:t>Need Medical and Language Experts</w:t>
      </w:r>
      <w:bookmarkEnd w:id="18"/>
    </w:p>
    <w:p w14:paraId="6F1D08EB" w14:textId="77777777" w:rsidR="00014662" w:rsidRPr="00E16AF4" w:rsidRDefault="00014662" w:rsidP="00014662"/>
    <w:p w14:paraId="46912CEC" w14:textId="77777777" w:rsidR="00735584" w:rsidRPr="00E16AF4" w:rsidRDefault="00014662" w:rsidP="00014662">
      <w:pPr>
        <w:pStyle w:val="Heading4"/>
        <w:rPr>
          <w:rFonts w:cs="Times New Roman"/>
        </w:rPr>
      </w:pPr>
      <w:r w:rsidRPr="00E16AF4">
        <w:rPr>
          <w:rFonts w:cs="Times New Roman"/>
        </w:rPr>
        <w:t>MAVNI attracts immigrants with medical and language skills – Trump’s decision leaves these people in immigration limbo</w:t>
      </w:r>
    </w:p>
    <w:p w14:paraId="0CC9E5C5" w14:textId="7911D232" w:rsidR="00735584" w:rsidRPr="00E16AF4" w:rsidRDefault="00014662" w:rsidP="00014662">
      <w:r w:rsidRPr="00E16AF4">
        <w:rPr>
          <w:rStyle w:val="Style13ptBold"/>
        </w:rPr>
        <w:t xml:space="preserve">Preston, </w:t>
      </w:r>
      <w:r w:rsidR="00EE1FC9">
        <w:rPr>
          <w:rStyle w:val="Style13ptBold"/>
        </w:rPr>
        <w:t>Vice</w:t>
      </w:r>
      <w:r w:rsidRPr="00E16AF4">
        <w:rPr>
          <w:rStyle w:val="Style13ptBold"/>
        </w:rPr>
        <w:t>, 17</w:t>
      </w:r>
    </w:p>
    <w:p w14:paraId="799242D1" w14:textId="328D73BF" w:rsidR="00014662" w:rsidRDefault="00014662" w:rsidP="00014662">
      <w:r w:rsidRPr="00E16AF4">
        <w:t xml:space="preserve">(Julia, 9/20/18, VICE, “Immigration Limbo Under Trump”, </w:t>
      </w:r>
      <w:hyperlink r:id="rId29" w:history="1">
        <w:r w:rsidRPr="00E16AF4">
          <w:rPr>
            <w:rStyle w:val="Hyperlink"/>
          </w:rPr>
          <w:t>https://www.vice.com/en_us/article/7xk8m9/the-us-soldiers-stuck-in-immigration-limbo-under-trump</w:t>
        </w:r>
      </w:hyperlink>
      <w:r w:rsidRPr="00E16AF4">
        <w:t>, accessed 6/26/18, GDI – AYH)</w:t>
      </w:r>
    </w:p>
    <w:p w14:paraId="779E3B81" w14:textId="77777777" w:rsidR="004664D8" w:rsidRPr="00E16AF4" w:rsidRDefault="004664D8" w:rsidP="00014662"/>
    <w:p w14:paraId="7B1A3A24" w14:textId="77777777" w:rsidR="00014662" w:rsidRPr="00E16AF4" w:rsidRDefault="00014662" w:rsidP="00014662">
      <w:pPr>
        <w:rPr>
          <w:rStyle w:val="StyleUnderline"/>
          <w:sz w:val="12"/>
        </w:rPr>
      </w:pPr>
      <w:r w:rsidRPr="00E16AF4">
        <w:rPr>
          <w:rStyle w:val="StyleUnderline"/>
        </w:rPr>
        <w:t>When he enlisted in the Army last year, Private First Class Kyungmin Cho thought he would be an active-duty soldier by this time and a proud naturalized citizen of the United States. But despite enthusiastic praise in recent days from President Trump for the service of immigrants like him, Cho's time as a recruit has left him wondering whether the American military wants him at all.</w:t>
      </w:r>
    </w:p>
    <w:p w14:paraId="38357EC6" w14:textId="77777777" w:rsidR="00014662" w:rsidRPr="00E16AF4" w:rsidRDefault="00014662" w:rsidP="00014662">
      <w:pPr>
        <w:rPr>
          <w:sz w:val="12"/>
        </w:rPr>
      </w:pPr>
      <w:r w:rsidRPr="00E16AF4">
        <w:t>Born in South Korea, Cho grew up in this country as an undocumented immigrant after coming here with his parents when he was seven. Now 19, he was able to join the US Army after he gained temporary protection from deportation through a program for young immigrants who came as children, known as DACA.</w:t>
      </w:r>
    </w:p>
    <w:p w14:paraId="774D49F8" w14:textId="77777777" w:rsidR="00014662" w:rsidRPr="00E16AF4" w:rsidRDefault="00014662" w:rsidP="00014662">
      <w:pPr>
        <w:rPr>
          <w:rStyle w:val="StyleUnderline"/>
          <w:sz w:val="12"/>
        </w:rPr>
      </w:pPr>
      <w:r w:rsidRPr="00E16AF4">
        <w:rPr>
          <w:rStyle w:val="StyleUnderline"/>
        </w:rPr>
        <w:t>Trump said on September 5 that he is shutting down the DACA program. But he said he was giving Congress six months to replace it, and he provoked a feud in his own Republican Party by negotiating with Democratic leaders on legislation to provide some permanent legal status for nearly 800,000 immigrants in the program, who call themselves Dreamers.</w:t>
      </w:r>
    </w:p>
    <w:p w14:paraId="6B1B9957" w14:textId="77777777" w:rsidR="00014662" w:rsidRPr="00E16AF4" w:rsidRDefault="00014662" w:rsidP="00014662">
      <w:pPr>
        <w:rPr>
          <w:rStyle w:val="StyleUnderline"/>
          <w:sz w:val="12"/>
        </w:rPr>
      </w:pPr>
      <w:r w:rsidRPr="00E16AF4">
        <w:rPr>
          <w:rStyle w:val="StyleUnderline"/>
        </w:rPr>
        <w:t>"Does anybody really want to throw out good, educated and accomplished young people who have jobs, some serving in the military? Really!....." Trump asked in a tweet.</w:t>
      </w:r>
    </w:p>
    <w:p w14:paraId="1CD68E53" w14:textId="77777777" w:rsidR="00014662" w:rsidRPr="00E16AF4" w:rsidRDefault="00014662" w:rsidP="00014662">
      <w:pPr>
        <w:rPr>
          <w:rStyle w:val="StyleUnderline"/>
          <w:sz w:val="12"/>
        </w:rPr>
      </w:pPr>
      <w:r w:rsidRPr="00E16AF4">
        <w:rPr>
          <w:rStyle w:val="StyleUnderline"/>
        </w:rPr>
        <w:t>Yet while Trump is closing down DACA, his Defense Department is also cutting back a different program that has allowed Cho and other DACA holders to serve, saying the immigrant recruits present heightened security risks. So Cho's immigration status is now doubly uncertain, and instead of the citizenship he hoped for, he could be heading toward deportation.</w:t>
      </w:r>
    </w:p>
    <w:p w14:paraId="6E1ED965" w14:textId="77777777" w:rsidR="00014662" w:rsidRPr="00E16AF4" w:rsidRDefault="00014662" w:rsidP="00014662">
      <w:pPr>
        <w:rPr>
          <w:rStyle w:val="StyleUnderline"/>
          <w:sz w:val="12"/>
        </w:rPr>
      </w:pPr>
      <w:r w:rsidRPr="00E16AF4">
        <w:rPr>
          <w:rStyle w:val="StyleUnderline"/>
        </w:rPr>
        <w:t>After President Obama used his executive powers in 2012 to create the DACA program (its full name is Deferred Action for Childhood Arrivals), some young immigrants who received its two-year deferrals lobbied to enlist in the military. In general, immigrants must be citizens or legal permanent residents with green cards to be eligible to enlist. But in 2014, Pentagon officials opened a narrow channel for DACA holders, through an existing program for immigrants with no permanent status who had special language and medical skills.</w:t>
      </w:r>
    </w:p>
    <w:p w14:paraId="3086F054" w14:textId="77777777" w:rsidR="00014662" w:rsidRPr="00E16AF4" w:rsidRDefault="00014662" w:rsidP="00014662">
      <w:pPr>
        <w:rPr>
          <w:rStyle w:val="StyleUnderline"/>
          <w:sz w:val="12"/>
        </w:rPr>
      </w:pPr>
      <w:r w:rsidRPr="00E16AF4">
        <w:rPr>
          <w:rStyle w:val="StyleUnderline"/>
        </w:rPr>
        <w:t>That program, known as MAVNI (initials for another tongue-twisting name, Military Accession Vital to National Interest), accepts immigrants who speak one or more of 44 languages deemed useful for military operations or who have medical skills needed to fill gaps. The program includes a powerful magnet for immigrants: a fast-track to citizenship that starts as soon as a recruit enters basic training.</w:t>
      </w:r>
    </w:p>
    <w:p w14:paraId="43BE8B13" w14:textId="77777777" w:rsidR="00014662" w:rsidRPr="00E16AF4" w:rsidRDefault="00014662" w:rsidP="00014662">
      <w:pPr>
        <w:rPr>
          <w:rStyle w:val="StyleUnderline"/>
          <w:sz w:val="12"/>
        </w:rPr>
      </w:pPr>
      <w:r w:rsidRPr="00E16AF4">
        <w:rPr>
          <w:rStyle w:val="StyleUnderline"/>
        </w:rPr>
        <w:t>Fewer than 900 DACA immigrants are serving or have signed contracts to serve through the MAVNI program, Pentagon officials said. About 360 of them are in the same precarious position as Cho: They've been inducted but have not yet started basic training.</w:t>
      </w:r>
    </w:p>
    <w:p w14:paraId="7FEA3975" w14:textId="77777777" w:rsidR="00014662" w:rsidRPr="00E16AF4" w:rsidRDefault="00014662" w:rsidP="00014662">
      <w:pPr>
        <w:rPr>
          <w:rStyle w:val="StyleUnderline"/>
          <w:sz w:val="12"/>
        </w:rPr>
      </w:pPr>
      <w:r w:rsidRPr="00E16AF4">
        <w:rPr>
          <w:rStyle w:val="StyleUnderline"/>
        </w:rPr>
        <w:t>From its earliest days in 2008, the MAVNI program has been caught in a tug-of-war between supportive recruitment commanders, who saw the exceptionally high education and skill levels of the immigrants, and doubting Pentagon brass who thought it could be an entry point for foreign spies or terrorists.</w:t>
      </w:r>
    </w:p>
    <w:p w14:paraId="57AB2A60" w14:textId="77777777" w:rsidR="00014662" w:rsidRPr="00E16AF4" w:rsidRDefault="00014662" w:rsidP="00014662">
      <w:pPr>
        <w:rPr>
          <w:sz w:val="12"/>
        </w:rPr>
      </w:pPr>
      <w:r w:rsidRPr="00E16AF4">
        <w:t>Now Cho is snagged in that dispute. He grew up in a flourishing South Korean community in Palisades Park, New Jersey. Like many undocumented youths, he only made the jolting discovery of his lack of legal status when he was in high school, thinking about applying for college and looking for a social security number he didn't have. "The whole time when I was growing up I thought I had a green card," Cho said.</w:t>
      </w:r>
    </w:p>
    <w:p w14:paraId="5C857BDE" w14:textId="77777777" w:rsidR="00014662" w:rsidRPr="00E16AF4" w:rsidRDefault="00014662" w:rsidP="00014662">
      <w:pPr>
        <w:rPr>
          <w:sz w:val="12"/>
        </w:rPr>
      </w:pPr>
      <w:r w:rsidRPr="00E16AF4">
        <w:t>He took his undocumented status as a spur to work harder, so he could win merit-based scholarships for college. In high school, he was a high-honors student, competed in track and basketball, and spoke at his graduation as senior class president.</w:t>
      </w:r>
    </w:p>
    <w:p w14:paraId="07EDC912" w14:textId="77777777" w:rsidR="00014662" w:rsidRPr="00E16AF4" w:rsidRDefault="00014662" w:rsidP="00014662">
      <w:pPr>
        <w:rPr>
          <w:sz w:val="12"/>
        </w:rPr>
      </w:pPr>
      <w:r w:rsidRPr="00E16AF4">
        <w:t>"I think I had the cleanest record ever as a student there," Cho said. "I never did get into any trouble." In 2012, he was among the first cohort of young immigrants to receive DACA two-year deferrals of deportation. He has renewed twice, most recently in February.</w:t>
      </w:r>
    </w:p>
    <w:p w14:paraId="48476DB6" w14:textId="77777777" w:rsidR="00014662" w:rsidRPr="00E16AF4" w:rsidRDefault="00014662" w:rsidP="00014662">
      <w:pPr>
        <w:rPr>
          <w:sz w:val="12"/>
        </w:rPr>
      </w:pPr>
      <w:r w:rsidRPr="00E16AF4">
        <w:t>He won a generous scholarship to Temple University in Philadelphia. But he decided to enlist in the MAVNI program in June 2016 to secure his citizenship and prove his bona fides as an American. He was accepted as a native speaker of South Korean—the language of the country where more than 23,000 American troops are stationed and similar to the version spoken in North Korea, a nation threatening nuclear warfare against the United States.</w:t>
      </w:r>
    </w:p>
    <w:p w14:paraId="7748C577" w14:textId="77777777" w:rsidR="00014662" w:rsidRPr="00E16AF4" w:rsidRDefault="00014662" w:rsidP="00014662">
      <w:pPr>
        <w:rPr>
          <w:rStyle w:val="StyleUnderline"/>
          <w:sz w:val="12"/>
        </w:rPr>
      </w:pPr>
      <w:r w:rsidRPr="00E16AF4">
        <w:rPr>
          <w:rStyle w:val="StyleUnderline"/>
        </w:rPr>
        <w:t>Cho was told he would report to basic training in March. But he has yet to be called up.</w:t>
      </w:r>
    </w:p>
    <w:p w14:paraId="3DCC6B14" w14:textId="77777777" w:rsidR="00014662" w:rsidRPr="00E16AF4" w:rsidRDefault="00014662" w:rsidP="00014662">
      <w:pPr>
        <w:rPr>
          <w:rStyle w:val="StyleUnderline"/>
          <w:sz w:val="12"/>
        </w:rPr>
      </w:pPr>
      <w:r w:rsidRPr="00E16AF4">
        <w:rPr>
          <w:rStyle w:val="StyleUnderline"/>
        </w:rPr>
        <w:t>He is hearing loud and clear a message of suspicion from both immigration programs where he is enrolled. "It's an odd feeling," he said, "when you stand up for years and do the Pledge of Allegiance and at the last minute they tell you you're not a citizen and you don't belong here."</w:t>
      </w:r>
    </w:p>
    <w:p w14:paraId="6634BA0D" w14:textId="77777777" w:rsidR="00014662" w:rsidRPr="00E16AF4" w:rsidRDefault="00014662" w:rsidP="00014662">
      <w:pPr>
        <w:rPr>
          <w:rStyle w:val="StyleUnderline"/>
          <w:sz w:val="12"/>
        </w:rPr>
      </w:pPr>
      <w:r w:rsidRPr="00E16AF4">
        <w:rPr>
          <w:rStyle w:val="StyleUnderline"/>
        </w:rPr>
        <w:t>Last year, the Pentagon discovered that some MAVNI recruits—none of them with DACA—had obtained student visas through a fake university set up by federal immigration investigators in a sting operation. In September 2016, the Pentagon stopped taking new recruits and issued instructions mandating a total of four rounds of security checks for MAVNI soldiers, including counterintelligence screenings usually required for high levels of clearance.</w:t>
      </w:r>
    </w:p>
    <w:p w14:paraId="0FD2721F" w14:textId="77777777" w:rsidR="00014662" w:rsidRPr="00E16AF4" w:rsidRDefault="00014662" w:rsidP="00014662">
      <w:pPr>
        <w:rPr>
          <w:rStyle w:val="StyleUnderline"/>
          <w:sz w:val="12"/>
        </w:rPr>
      </w:pPr>
      <w:r w:rsidRPr="00E16AF4">
        <w:rPr>
          <w:rStyle w:val="StyleUnderline"/>
        </w:rPr>
        <w:t>In April, the Trump administration doubled down on that policy, insisting in a memo that the added scrutiny was "critical to the sustainment of the MAVNI program and the welfare of its participants." Of about 10,000 soldiers recruited to date through MAVNI, about 4000 have been held back from basic training for screenings, Pentagon officials said. An internal memo published by the Washington Post in June outlined a Defense Department plan to cancel more than 1000 MAVNI recruiting contracts. Last week, some contracts were canceled.</w:t>
      </w:r>
    </w:p>
    <w:p w14:paraId="1770CA3C" w14:textId="77777777" w:rsidR="00014662" w:rsidRPr="00E16AF4" w:rsidRDefault="00014662" w:rsidP="00014662">
      <w:pPr>
        <w:rPr>
          <w:rStyle w:val="StyleUnderline"/>
          <w:sz w:val="12"/>
        </w:rPr>
      </w:pPr>
      <w:r w:rsidRPr="00E16AF4">
        <w:rPr>
          <w:rStyle w:val="StyleUnderline"/>
        </w:rPr>
        <w:t>"There is no question it is pretty much a purgatory at this point," said Cesar Vargas, an immigrant youth leader and lawyer who has long advocated for undocumented young people to be able to serve in the armed forces.</w:t>
      </w:r>
    </w:p>
    <w:p w14:paraId="5D0B1166" w14:textId="77777777" w:rsidR="00014662" w:rsidRPr="00E16AF4" w:rsidRDefault="00014662" w:rsidP="00014662">
      <w:pPr>
        <w:rPr>
          <w:sz w:val="12"/>
        </w:rPr>
      </w:pPr>
      <w:r w:rsidRPr="00E16AF4">
        <w:t>The Pentagon explained its reasoning in a lawsuit filed in February by MAVNI soldiers who had become US citizens, challenging the added checks. MAVNI recruits require intense scrutiny, the Pentagon said, because of a lack of information about them "due to the fact that, as a group, they have spent significant periods of their lives outside of the United States and have had extensive contacts with foreign persons."</w:t>
      </w:r>
    </w:p>
    <w:p w14:paraId="0CA75957" w14:textId="77777777" w:rsidR="00014662" w:rsidRPr="00E16AF4" w:rsidRDefault="00014662" w:rsidP="00014662">
      <w:pPr>
        <w:rPr>
          <w:sz w:val="12"/>
        </w:rPr>
      </w:pPr>
      <w:r w:rsidRPr="00E16AF4">
        <w:t>The 19 soldiers who sued claimed the Pentagon's arguments show it is singling them out for distrust solely because they are immigrants. The case is ongoing.</w:t>
      </w:r>
    </w:p>
    <w:p w14:paraId="0B1B0592" w14:textId="77777777" w:rsidR="00014662" w:rsidRPr="00E16AF4" w:rsidRDefault="00014662" w:rsidP="00014662">
      <w:pPr>
        <w:rPr>
          <w:sz w:val="12"/>
        </w:rPr>
      </w:pPr>
      <w:r w:rsidRPr="00E16AF4">
        <w:t>In any event, the Pentagon's concerns would not seem to apply to DACA immigrants, who have lived in this country since they were children and already passed some background checks to qualify for deferrals. But Cho, now a sophomore at Temple and trying to concentrate on his studies, is waiting for word that could come at any time from his Army unit in Queens, New York to schedule a battery of screenings.</w:t>
      </w:r>
    </w:p>
    <w:p w14:paraId="26B176E6" w14:textId="77777777" w:rsidR="00014662" w:rsidRPr="00E16AF4" w:rsidRDefault="00014662" w:rsidP="00014662">
      <w:pPr>
        <w:rPr>
          <w:sz w:val="12"/>
        </w:rPr>
      </w:pPr>
      <w:r w:rsidRPr="00E16AF4">
        <w:t>"I currently don't even know what I am in the Army," Cho said. He has been issued a backpack but no uniform. His DACA deferral is valid until February 2019. But other recruits have permits expiring soon after a March 5, 2018 deadline set by the Trump administration, which can't be renewed. If they never become citizens and are discharged, all the DACA holders would eventually lose protections and become deportable.</w:t>
      </w:r>
    </w:p>
    <w:p w14:paraId="012B2CA0" w14:textId="77777777" w:rsidR="00014662" w:rsidRPr="00E16AF4" w:rsidRDefault="00014662" w:rsidP="00014662">
      <w:pPr>
        <w:rPr>
          <w:rStyle w:val="StyleUnderline"/>
          <w:sz w:val="12"/>
        </w:rPr>
      </w:pPr>
      <w:r w:rsidRPr="00E16AF4">
        <w:rPr>
          <w:rStyle w:val="StyleUnderline"/>
        </w:rPr>
        <w:t>A Defense spokesman, Lt. Col. Paul Haverstick, said the Pentagon has not yet decided any policy changes based on the DACA shutdown. He said, "We know this involves real people, who are in limbo while they await resolution."</w:t>
      </w:r>
    </w:p>
    <w:p w14:paraId="705BAC25" w14:textId="77777777" w:rsidR="00014662" w:rsidRPr="00E16AF4" w:rsidRDefault="00014662" w:rsidP="00014662">
      <w:pPr>
        <w:rPr>
          <w:rStyle w:val="StyleUnderline"/>
          <w:sz w:val="12"/>
        </w:rPr>
      </w:pPr>
      <w:r w:rsidRPr="00E16AF4">
        <w:rPr>
          <w:rStyle w:val="StyleUnderline"/>
        </w:rPr>
        <w:t>In a surge of support for DACA immigrants after Trump's shutdown, Democratic and some Republican lawmakers have called for a permanent fix to allow the young people to enlist. Senators Richard Durbin, a Democrat from Illinois, and Lindsey Graham, a Republican from South Carolina, have offered a bill with incentives for them to</w:t>
      </w:r>
      <w:r w:rsidRPr="00E16AF4">
        <w:t xml:space="preserve"> </w:t>
      </w:r>
      <w:r w:rsidRPr="00E16AF4">
        <w:rPr>
          <w:rStyle w:val="StyleUnderline"/>
        </w:rPr>
        <w:t>sign up. Durbin and Senator Kamala Harris, a Democrat from California, added an amendment to the defense authorization bill to prevent the military from dismissing MAVNI recruits because of delays with background checks.</w:t>
      </w:r>
    </w:p>
    <w:p w14:paraId="07E8063A" w14:textId="77777777" w:rsidR="00014662" w:rsidRPr="00E16AF4" w:rsidRDefault="00014662" w:rsidP="00014662">
      <w:r w:rsidRPr="00E16AF4">
        <w:t>Cho is frustrated and confused by the results of his eagerness to serve. "We think of America as our country," he said, "but the country does not think of us as Americans."</w:t>
      </w:r>
    </w:p>
    <w:p w14:paraId="6B43849B" w14:textId="77777777" w:rsidR="00014662" w:rsidRPr="00E16AF4" w:rsidRDefault="00014662" w:rsidP="00014662"/>
    <w:p w14:paraId="2FCD4C8D" w14:textId="77777777" w:rsidR="00735584" w:rsidRPr="00E16AF4" w:rsidRDefault="00014662" w:rsidP="00014662">
      <w:pPr>
        <w:pStyle w:val="Heading4"/>
        <w:rPr>
          <w:rFonts w:cs="Times New Roman"/>
        </w:rPr>
      </w:pPr>
      <w:r w:rsidRPr="00E16AF4">
        <w:rPr>
          <w:rFonts w:cs="Times New Roman"/>
        </w:rPr>
        <w:t>Military lacks officers who know cultural/linguistic implications of hotspot countries – MAVNI key to fill the gap</w:t>
      </w:r>
    </w:p>
    <w:p w14:paraId="31EF5348" w14:textId="77777777" w:rsidR="00917024" w:rsidRDefault="00E864AB" w:rsidP="00E864AB">
      <w:r w:rsidRPr="00E16AF4">
        <w:rPr>
          <w:rStyle w:val="Style13ptBold"/>
        </w:rPr>
        <w:t>Boot, Council on Foreign Relations National Security Studies senior fellow 14</w:t>
      </w:r>
    </w:p>
    <w:p w14:paraId="2CEE329F" w14:textId="7CF72FBD" w:rsidR="00014662" w:rsidRPr="00E16AF4" w:rsidRDefault="00014662" w:rsidP="00E864AB">
      <w:r w:rsidRPr="00E16AF4">
        <w:t xml:space="preserve">(Max, Nov/Dec 2014, Foreign Affairs, “More Small Wars: Counterinsurgency Is Here to Stay”, Volume. 93 Issue 6 </w:t>
      </w:r>
      <w:r w:rsidR="00E864AB" w:rsidRPr="00E16AF4">
        <w:t xml:space="preserve">p. </w:t>
      </w:r>
      <w:r w:rsidRPr="00E16AF4">
        <w:t>5-14, accessed 6/27/18, GDI – AYH)</w:t>
      </w:r>
    </w:p>
    <w:p w14:paraId="57C76336" w14:textId="77777777" w:rsidR="0040278F" w:rsidRPr="00E16AF4" w:rsidRDefault="0040278F" w:rsidP="00E864AB"/>
    <w:p w14:paraId="4918CC5C" w14:textId="77777777" w:rsidR="00014662" w:rsidRPr="00E16AF4" w:rsidRDefault="00014662" w:rsidP="00014662">
      <w:pPr>
        <w:rPr>
          <w:rStyle w:val="StyleUnderline"/>
        </w:rPr>
      </w:pPr>
      <w:r w:rsidRPr="00E16AF4">
        <w:rPr>
          <w:rStyle w:val="StyleUnderline"/>
        </w:rPr>
        <w:t>SPEAKING IN TONGUES</w:t>
      </w:r>
    </w:p>
    <w:p w14:paraId="52267B30" w14:textId="0C5DAAE5" w:rsidR="00014662" w:rsidRPr="004664D8" w:rsidRDefault="00014662" w:rsidP="00014662">
      <w:pPr>
        <w:rPr>
          <w:b/>
          <w:u w:val="single"/>
        </w:rPr>
      </w:pPr>
      <w:r w:rsidRPr="00E16AF4">
        <w:rPr>
          <w:rStyle w:val="StyleUnderline"/>
        </w:rPr>
        <w:t>Preparing for nation building also requires the U.S. government to boost its cultural and linguistic skills.</w:t>
      </w:r>
      <w:r w:rsidRPr="00E16AF4">
        <w:t xml:space="preserve"> </w:t>
      </w:r>
      <w:r w:rsidRPr="00E16AF4">
        <w:rPr>
          <w:rStyle w:val="StyleUnderline"/>
        </w:rPr>
        <w:t>The biggest vulnerability for U.S. forces in Afghanistan and Iraq was their lack of local knowledge, a problem made clear by an experience I had in an area southwest of Baghdad in August 2003. I was traveling with a group of marines when an improvised explosive device blew up near our convoy. While the marines searched for the culprit, an Iraqi man approached us and tried to tell us something, but he spoke no English and we spoke no Arabic. The military partially rectified this problem by hiring many interpreters and so-called cultural advisers, who could communicate with the people of Afghanistan and Iraq.</w:t>
      </w:r>
    </w:p>
    <w:p w14:paraId="1A5D1814" w14:textId="0071BD61" w:rsidR="00014662" w:rsidRPr="004664D8" w:rsidRDefault="00014662" w:rsidP="00014662">
      <w:pPr>
        <w:rPr>
          <w:b/>
          <w:u w:val="single"/>
        </w:rPr>
      </w:pPr>
      <w:r w:rsidRPr="00E16AF4">
        <w:t xml:space="preserve">But </w:t>
      </w:r>
      <w:r w:rsidRPr="00E16AF4">
        <w:rPr>
          <w:rStyle w:val="StyleUnderline"/>
        </w:rPr>
        <w:t>those countries represent only two battlefields of many in the broader struggle against Islamist extremism</w:t>
      </w:r>
      <w:r w:rsidRPr="00E16AF4">
        <w:t xml:space="preserve">. </w:t>
      </w:r>
      <w:r w:rsidRPr="00E16AF4">
        <w:rPr>
          <w:rStyle w:val="StyleUnderline"/>
        </w:rPr>
        <w:t>Today, the U.S. government is as deficient in cultural and linguistic knowledge about Iran, Libya, Mali, Nigeria, Pakistan, and Syria as it once was about Afghanistan and Iraq</w:t>
      </w:r>
      <w:r w:rsidRPr="00E16AF4">
        <w:t xml:space="preserve">. </w:t>
      </w:r>
      <w:r w:rsidRPr="00E16AF4">
        <w:rPr>
          <w:rStyle w:val="StyleUnderline"/>
        </w:rPr>
        <w:t>The United States simply doesn't have many soldiers, diplomats, or intelligence officers who are fluent in such languages as Arabic, Farsi, Pashto, and Urdu, to say nothing of the local dialects spoken throughout much of Africa and South Asia</w:t>
      </w:r>
      <w:r w:rsidRPr="00E16AF4">
        <w:t xml:space="preserve">. And </w:t>
      </w:r>
      <w:r w:rsidRPr="00E16AF4">
        <w:rPr>
          <w:rStyle w:val="StyleUnderline"/>
        </w:rPr>
        <w:t>it's not just a question of knowing foreign languages; even more important in many ways is a country's power structures, customs, and mindsets.</w:t>
      </w:r>
    </w:p>
    <w:p w14:paraId="1B469F1E" w14:textId="267AEFD5" w:rsidR="00014662" w:rsidRPr="004664D8" w:rsidRDefault="00014662" w:rsidP="00014662">
      <w:pPr>
        <w:rPr>
          <w:b/>
          <w:u w:val="single"/>
        </w:rPr>
      </w:pPr>
      <w:r w:rsidRPr="00E16AF4">
        <w:rPr>
          <w:rStyle w:val="StyleUnderline"/>
        </w:rPr>
        <w:t>The U.S. Army's decision in 2012 to create regionally aligned brigades, each one focused on a particular part of the world, counts as a small step in the right direction, but it's doubtful that most troops will have much time or energy to devote to cultural and language studies, given the countless other tasks they must perform. To make matters worse, the army's policy of nonstop rotations means that soldiers rarely stay in one unit or one region long enough to acquire true expertise.</w:t>
      </w:r>
    </w:p>
    <w:p w14:paraId="7F531092" w14:textId="77777777" w:rsidR="00014662" w:rsidRPr="00E16AF4" w:rsidRDefault="00014662" w:rsidP="00014662">
      <w:r w:rsidRPr="00E16AF4">
        <w:t>Th</w:t>
      </w:r>
      <w:r w:rsidRPr="00E16AF4">
        <w:rPr>
          <w:rStyle w:val="StyleUnderline"/>
        </w:rPr>
        <w:t>e military does already have a corps of foreign area officers, who have regional expertise, but they rarely secure important command assignments</w:t>
      </w:r>
      <w:r w:rsidRPr="00E16AF4">
        <w:t xml:space="preserve">. The Pentagon needs to mainstream these officers by giving them more credit for their expertise in the promotion and assignment process, and it should permit some of them to stay in hot spots for years, even decades, giving them a chance to gain knowledge and influence. </w:t>
      </w:r>
      <w:r w:rsidRPr="00E16AF4">
        <w:rPr>
          <w:rStyle w:val="StyleUnderline"/>
        </w:rPr>
        <w:t>Some of these volunteers should be foreign-born; the Pentagon needs to expand its Military Accessions Vital to the National Interest, or MAVNI, program, which allows immigrants who don't have green cards but do have needed skills to enlist. This initiative has brought in highly qualified soldiers, including Sergeant Saral Shrestha, a Nepalese immigrant whom the army named Soldier of the Year in 2012. But with just 1,500 slots a year (many of which are reserved for technical positions), MAVNI is far too small</w:t>
      </w:r>
      <w:r w:rsidRPr="00E16AF4">
        <w:t>. The Pentagon should also create an organization dedicated to advising foreign counterparts—arguably the most important mission in the years ahead, but one that today often gets relegated to the lowest-rated officers who have been pulled out of regular combat formations.</w:t>
      </w:r>
    </w:p>
    <w:p w14:paraId="30AFB21B" w14:textId="554F7DB2" w:rsidR="00014662" w:rsidRDefault="00014662" w:rsidP="00014662">
      <w:pPr>
        <w:pStyle w:val="Heading2"/>
        <w:rPr>
          <w:rFonts w:cs="Times New Roman"/>
        </w:rPr>
      </w:pPr>
      <w:bookmarkStart w:id="19" w:name="_Toc518723817"/>
      <w:r w:rsidRPr="00E16AF4">
        <w:rPr>
          <w:rFonts w:cs="Times New Roman"/>
        </w:rPr>
        <w:t>Solvency</w:t>
      </w:r>
      <w:bookmarkEnd w:id="19"/>
    </w:p>
    <w:p w14:paraId="6595E74C" w14:textId="77777777" w:rsidR="004664D8" w:rsidRPr="004664D8" w:rsidRDefault="004664D8" w:rsidP="004664D8"/>
    <w:p w14:paraId="5F5077D2" w14:textId="1C0566DD" w:rsidR="00014662" w:rsidRDefault="00014662" w:rsidP="00014662">
      <w:pPr>
        <w:pStyle w:val="Heading3"/>
        <w:rPr>
          <w:rFonts w:cs="Times New Roman"/>
        </w:rPr>
      </w:pPr>
      <w:bookmarkStart w:id="20" w:name="_Toc518723818"/>
      <w:r w:rsidRPr="00E16AF4">
        <w:rPr>
          <w:rFonts w:cs="Times New Roman"/>
        </w:rPr>
        <w:t>DOTMLPF Reform</w:t>
      </w:r>
      <w:bookmarkEnd w:id="20"/>
    </w:p>
    <w:p w14:paraId="557F1B32" w14:textId="77777777" w:rsidR="004664D8" w:rsidRPr="004664D8" w:rsidRDefault="004664D8" w:rsidP="004664D8"/>
    <w:p w14:paraId="0E4BCC98" w14:textId="77777777" w:rsidR="00735584" w:rsidRPr="00E16AF4" w:rsidRDefault="00014662" w:rsidP="00014662">
      <w:pPr>
        <w:pStyle w:val="Heading4"/>
        <w:rPr>
          <w:rFonts w:cs="Times New Roman"/>
        </w:rPr>
      </w:pPr>
      <w:r w:rsidRPr="00E16AF4">
        <w:rPr>
          <w:rFonts w:cs="Times New Roman"/>
        </w:rPr>
        <w:t>The plan ensures a comprehensive outline for MAVNI recruits</w:t>
      </w:r>
    </w:p>
    <w:p w14:paraId="15855AFB" w14:textId="72FA7AF4" w:rsidR="00014662" w:rsidRPr="00E16AF4" w:rsidRDefault="00014662" w:rsidP="00014662">
      <w:pPr>
        <w:rPr>
          <w:rStyle w:val="Style13ptBold"/>
        </w:rPr>
      </w:pPr>
      <w:r w:rsidRPr="00E16AF4">
        <w:rPr>
          <w:rStyle w:val="Style13ptBold"/>
        </w:rPr>
        <w:t>Lorenzen, instructor at the US Army Command and General Staff College, 11</w:t>
      </w:r>
    </w:p>
    <w:p w14:paraId="3800195D" w14:textId="08432DFA" w:rsidR="00014662" w:rsidRDefault="00014662" w:rsidP="00014662">
      <w:r w:rsidRPr="00E16AF4">
        <w:t xml:space="preserve">(John M., holds a master of arts in international relations from Webster University, and a master of military art and science from the School of Advanced Military Studies. Lorenzen previously served as the G-5, chief of plans, in the 82nd Airborne Division, , 5/19/18, School of Advanced Military Studies United States Army Command and General Staff College Fort Leavenworth, “The Military Accessions Vital to National Interest Program: What It Is and How It Can Be Made Relevant”, School of Advanced Military Studies United States Army Command and General Staff College Fort Leavenworth, Kansas, </w:t>
      </w:r>
      <w:hyperlink r:id="rId30" w:history="1">
        <w:r w:rsidRPr="00E16AF4">
          <w:rPr>
            <w:rStyle w:val="Hyperlink"/>
          </w:rPr>
          <w:t>http://www.dtic.mil/dtic/tr/fulltext/u2/a545580.pdf</w:t>
        </w:r>
      </w:hyperlink>
      <w:r w:rsidRPr="00E16AF4">
        <w:t>, accessed 6/30/18, GDI – AYH)</w:t>
      </w:r>
    </w:p>
    <w:p w14:paraId="14477703" w14:textId="77777777" w:rsidR="004664D8" w:rsidRPr="00E16AF4" w:rsidRDefault="004664D8" w:rsidP="00014662"/>
    <w:p w14:paraId="76D9D7E1" w14:textId="77777777" w:rsidR="00014662" w:rsidRPr="00E16AF4" w:rsidRDefault="00014662" w:rsidP="00014662">
      <w:r w:rsidRPr="00E16AF4">
        <w:t>[DOTMLPF = doctrine, organization, training, materiel, leadership and education, personnel, and facilities]</w:t>
      </w:r>
    </w:p>
    <w:p w14:paraId="1E3BBD70" w14:textId="77777777" w:rsidR="00014662" w:rsidRPr="00E16AF4" w:rsidRDefault="00014662" w:rsidP="00014662">
      <w:pPr>
        <w:rPr>
          <w:rStyle w:val="StyleUnderline"/>
        </w:rPr>
      </w:pPr>
      <w:r w:rsidRPr="00E16AF4">
        <w:rPr>
          <w:rStyle w:val="StyleUnderline"/>
        </w:rPr>
        <w:t>DOTMLPF</w:t>
      </w:r>
    </w:p>
    <w:p w14:paraId="1D6006AF" w14:textId="77777777" w:rsidR="00735584" w:rsidRPr="00E16AF4" w:rsidRDefault="00014662" w:rsidP="00014662">
      <w:r w:rsidRPr="00E16AF4">
        <w:rPr>
          <w:rStyle w:val="StyleUnderline"/>
        </w:rPr>
        <w:t>The proposed construct is closely modeled and inspired by interviews with a number of</w:t>
      </w:r>
      <w:r w:rsidRPr="00E16AF4">
        <w:rPr>
          <w:rStyle w:val="StyleUnderline"/>
          <w:sz w:val="12"/>
        </w:rPr>
        <w:t xml:space="preserve">¶ </w:t>
      </w:r>
      <w:r w:rsidRPr="00E16AF4">
        <w:rPr>
          <w:rStyle w:val="StyleUnderline"/>
        </w:rPr>
        <w:t>individuals who suggested the formulation of the MAVNI program and interact daily with MAVNI</w:t>
      </w:r>
      <w:r w:rsidRPr="00E16AF4">
        <w:rPr>
          <w:rStyle w:val="StyleUnderline"/>
          <w:sz w:val="12"/>
        </w:rPr>
        <w:t xml:space="preserve">¶ </w:t>
      </w:r>
      <w:r w:rsidRPr="00E16AF4">
        <w:rPr>
          <w:rStyle w:val="StyleUnderline"/>
        </w:rPr>
        <w:t>Soldiers.105</w:t>
      </w:r>
      <w:r w:rsidRPr="00E16AF4">
        <w:rPr>
          <w:sz w:val="12"/>
        </w:rPr>
        <w:t xml:space="preserve">¶ </w:t>
      </w:r>
      <w:r w:rsidRPr="00E16AF4">
        <w:rPr>
          <w:rStyle w:val="StyleUnderline"/>
        </w:rPr>
        <w:t>Vision</w:t>
      </w:r>
      <w:r w:rsidRPr="00E16AF4">
        <w:rPr>
          <w:rStyle w:val="StyleUnderline"/>
          <w:sz w:val="12"/>
        </w:rPr>
        <w:t xml:space="preserve">¶ </w:t>
      </w:r>
      <w:r w:rsidRPr="00E16AF4">
        <w:t>This is by no means a mature proposal and is only intended to generate discussion as to how</w:t>
      </w:r>
      <w:r w:rsidRPr="00E16AF4">
        <w:rPr>
          <w:sz w:val="12"/>
        </w:rPr>
        <w:t xml:space="preserve">¶ </w:t>
      </w:r>
      <w:r w:rsidRPr="00E16AF4">
        <w:t>the MAVNI program can have as positive an impact as possible.</w:t>
      </w:r>
    </w:p>
    <w:p w14:paraId="318C2CDB" w14:textId="77777777" w:rsidR="00735584" w:rsidRPr="00E16AF4" w:rsidRDefault="00014662" w:rsidP="00014662">
      <w:pPr>
        <w:rPr>
          <w:u w:val="single"/>
        </w:rPr>
      </w:pPr>
      <w:r w:rsidRPr="00E16AF4">
        <w:rPr>
          <w:u w:val="single"/>
        </w:rPr>
        <w:t>Vision</w:t>
      </w:r>
    </w:p>
    <w:p w14:paraId="2039B844" w14:textId="07ED3162" w:rsidR="00014662" w:rsidRPr="00E16AF4" w:rsidRDefault="00014662" w:rsidP="00014662">
      <w:pPr>
        <w:rPr>
          <w:rStyle w:val="StyleUnderline"/>
        </w:rPr>
      </w:pPr>
      <w:r w:rsidRPr="00E16AF4">
        <w:rPr>
          <w:rStyle w:val="StyleUnderline"/>
        </w:rPr>
        <w:t>The effective utilization of Soldiers recruited through the MAVNI program must be guided by a</w:t>
      </w:r>
      <w:r w:rsidRPr="00E16AF4">
        <w:rPr>
          <w:rStyle w:val="StyleUnderline"/>
          <w:sz w:val="12"/>
        </w:rPr>
        <w:t xml:space="preserve">¶ </w:t>
      </w:r>
      <w:r w:rsidRPr="00E16AF4">
        <w:rPr>
          <w:rStyle w:val="StyleUnderline"/>
        </w:rPr>
        <w:t>larger vision of how their language skills and cultural expertise should be applied for the benefit of the</w:t>
      </w:r>
      <w:r w:rsidRPr="00E16AF4">
        <w:rPr>
          <w:rStyle w:val="StyleUnderline"/>
          <w:sz w:val="12"/>
        </w:rPr>
        <w:t xml:space="preserve">¶ </w:t>
      </w:r>
      <w:r w:rsidRPr="00E16AF4">
        <w:rPr>
          <w:rStyle w:val="StyleUnderline"/>
        </w:rPr>
        <w:t>military community writ large</w:t>
      </w:r>
      <w:r w:rsidRPr="00E16AF4">
        <w:t xml:space="preserve">. </w:t>
      </w:r>
      <w:r w:rsidRPr="00E16AF4">
        <w:rPr>
          <w:rStyle w:val="StyleUnderline"/>
        </w:rPr>
        <w:t>With this in mind the following vision statement is proposed as a logical</w:t>
      </w:r>
      <w:r w:rsidRPr="00E16AF4">
        <w:rPr>
          <w:rStyle w:val="StyleUnderline"/>
          <w:sz w:val="12"/>
        </w:rPr>
        <w:t xml:space="preserve">¶ </w:t>
      </w:r>
      <w:r w:rsidRPr="00E16AF4">
        <w:rPr>
          <w:rStyle w:val="StyleUnderline"/>
        </w:rPr>
        <w:t>starting point:</w:t>
      </w:r>
    </w:p>
    <w:p w14:paraId="615EC94A" w14:textId="77777777" w:rsidR="00014662" w:rsidRPr="00E16AF4" w:rsidRDefault="00014662" w:rsidP="00014662">
      <w:pPr>
        <w:rPr>
          <w:rStyle w:val="StyleUnderline"/>
          <w:sz w:val="12"/>
        </w:rPr>
      </w:pPr>
      <w:r w:rsidRPr="00E16AF4">
        <w:rPr>
          <w:rStyle w:val="StyleUnderline"/>
        </w:rPr>
        <w:t>By virtue of their language skills and cultural expertise, MAVNI Soldiers will provide</w:t>
      </w:r>
      <w:r w:rsidRPr="00E16AF4">
        <w:rPr>
          <w:rStyle w:val="StyleUnderline"/>
          <w:sz w:val="12"/>
        </w:rPr>
        <w:t xml:space="preserve">¶ </w:t>
      </w:r>
      <w:r w:rsidRPr="00E16AF4">
        <w:rPr>
          <w:rStyle w:val="StyleUnderline"/>
        </w:rPr>
        <w:t>relevant, reliable and precise information enabling a commander in the development of a deeper</w:t>
      </w:r>
      <w:r w:rsidRPr="00E16AF4">
        <w:rPr>
          <w:rStyle w:val="StyleUnderline"/>
          <w:sz w:val="12"/>
        </w:rPr>
        <w:t xml:space="preserve">¶ </w:t>
      </w:r>
      <w:r w:rsidRPr="00E16AF4">
        <w:rPr>
          <w:rStyle w:val="StyleUnderline"/>
        </w:rPr>
        <w:t>understanding of the operational environment.</w:t>
      </w:r>
    </w:p>
    <w:p w14:paraId="0C5D0BC1" w14:textId="77777777" w:rsidR="00014662" w:rsidRPr="00E16AF4" w:rsidRDefault="00014662" w:rsidP="00014662">
      <w:pPr>
        <w:rPr>
          <w:rStyle w:val="StyleUnderline"/>
          <w:sz w:val="12"/>
        </w:rPr>
      </w:pPr>
      <w:r w:rsidRPr="00E16AF4">
        <w:rPr>
          <w:rStyle w:val="StyleUnderline"/>
        </w:rPr>
        <w:t>Doctrine</w:t>
      </w:r>
    </w:p>
    <w:p w14:paraId="6898A5DB" w14:textId="77777777" w:rsidR="00014662" w:rsidRPr="00E16AF4" w:rsidRDefault="00014662" w:rsidP="00014662">
      <w:pPr>
        <w:rPr>
          <w:rStyle w:val="StyleUnderline"/>
          <w:sz w:val="12"/>
        </w:rPr>
      </w:pPr>
      <w:r w:rsidRPr="00E16AF4">
        <w:rPr>
          <w:rStyle w:val="StyleUnderline"/>
        </w:rPr>
        <w:t>1. Review and revise current Service and Joint doctrine on Counterinsurgency to include the</w:t>
      </w:r>
      <w:r w:rsidRPr="00E16AF4">
        <w:rPr>
          <w:rStyle w:val="StyleUnderline"/>
          <w:sz w:val="12"/>
        </w:rPr>
        <w:t xml:space="preserve">¶ </w:t>
      </w:r>
      <w:r w:rsidRPr="00E16AF4">
        <w:rPr>
          <w:rStyle w:val="StyleUnderline"/>
        </w:rPr>
        <w:t>use of MAVNI Soldiers. One example would be to include a portion in Chapter 3 of the Army’s</w:t>
      </w:r>
      <w:r w:rsidRPr="00E16AF4">
        <w:rPr>
          <w:rStyle w:val="StyleUnderline"/>
          <w:sz w:val="12"/>
        </w:rPr>
        <w:t xml:space="preserve">¶ </w:t>
      </w:r>
      <w:r w:rsidRPr="00E16AF4">
        <w:rPr>
          <w:rStyle w:val="StyleUnderline"/>
        </w:rPr>
        <w:t>Counterinsurgency field manual.</w:t>
      </w:r>
    </w:p>
    <w:p w14:paraId="431FABFC" w14:textId="77777777" w:rsidR="00014662" w:rsidRPr="00E16AF4" w:rsidRDefault="00014662" w:rsidP="00014662">
      <w:pPr>
        <w:rPr>
          <w:rStyle w:val="StyleUnderline"/>
          <w:sz w:val="12"/>
        </w:rPr>
      </w:pPr>
      <w:r w:rsidRPr="00E16AF4">
        <w:rPr>
          <w:rStyle w:val="StyleUnderline"/>
        </w:rPr>
        <w:t>2. Establish a military working group to develop/revise regulations which govern the MAVNI</w:t>
      </w:r>
      <w:r w:rsidRPr="00E16AF4">
        <w:rPr>
          <w:rStyle w:val="StyleUnderline"/>
          <w:sz w:val="12"/>
        </w:rPr>
        <w:t xml:space="preserve">¶ </w:t>
      </w:r>
      <w:r w:rsidRPr="00E16AF4">
        <w:rPr>
          <w:rStyle w:val="StyleUnderline"/>
        </w:rPr>
        <w:t>program and develop doctrine for the utilization of Soldiers recruited through the program.</w:t>
      </w:r>
    </w:p>
    <w:p w14:paraId="3115ABD4" w14:textId="77777777" w:rsidR="00014662" w:rsidRPr="00E16AF4" w:rsidRDefault="00014662" w:rsidP="00014662">
      <w:pPr>
        <w:rPr>
          <w:rStyle w:val="StyleUnderline"/>
          <w:sz w:val="12"/>
        </w:rPr>
      </w:pPr>
      <w:r w:rsidRPr="00E16AF4">
        <w:rPr>
          <w:rStyle w:val="StyleUnderline"/>
        </w:rPr>
        <w:t>3. The current list of Warfighting Functions should be revised to include an Engagement</w:t>
      </w:r>
      <w:r w:rsidRPr="00E16AF4">
        <w:rPr>
          <w:rStyle w:val="StyleUnderline"/>
          <w:sz w:val="12"/>
        </w:rPr>
        <w:t xml:space="preserve">¶ </w:t>
      </w:r>
      <w:r w:rsidRPr="00E16AF4">
        <w:rPr>
          <w:rStyle w:val="StyleUnderline"/>
        </w:rPr>
        <w:t>function which emphasizes tasks associated with developing an understanding of an environment. This</w:t>
      </w:r>
      <w:r w:rsidRPr="00E16AF4">
        <w:rPr>
          <w:rStyle w:val="StyleUnderline"/>
          <w:sz w:val="12"/>
        </w:rPr>
        <w:t xml:space="preserve">¶ </w:t>
      </w:r>
      <w:r w:rsidRPr="00E16AF4">
        <w:rPr>
          <w:rStyle w:val="StyleUnderline"/>
        </w:rPr>
        <w:t>would not only formalize and institutionalize what, in many cases, already is occurring but it would also</w:t>
      </w:r>
      <w:r w:rsidRPr="00E16AF4">
        <w:rPr>
          <w:rStyle w:val="StyleUnderline"/>
          <w:sz w:val="12"/>
        </w:rPr>
        <w:t xml:space="preserve">¶ </w:t>
      </w:r>
      <w:r w:rsidRPr="00E16AF4">
        <w:rPr>
          <w:rStyle w:val="StyleUnderline"/>
        </w:rPr>
        <w:t>emphasize the need for language and cultural experts as part of an Army formation.</w:t>
      </w:r>
    </w:p>
    <w:p w14:paraId="276DB038" w14:textId="77777777" w:rsidR="00014662" w:rsidRPr="00E16AF4" w:rsidRDefault="00014662" w:rsidP="00014662">
      <w:pPr>
        <w:rPr>
          <w:rStyle w:val="StyleUnderline"/>
          <w:sz w:val="12"/>
        </w:rPr>
      </w:pPr>
      <w:r w:rsidRPr="00E16AF4">
        <w:rPr>
          <w:rStyle w:val="StyleUnderline"/>
        </w:rPr>
        <w:t>Organization</w:t>
      </w:r>
    </w:p>
    <w:p w14:paraId="360E23C5" w14:textId="77777777" w:rsidR="00014662" w:rsidRPr="00E16AF4" w:rsidRDefault="00014662" w:rsidP="00014662">
      <w:pPr>
        <w:rPr>
          <w:sz w:val="12"/>
        </w:rPr>
      </w:pPr>
      <w:r w:rsidRPr="00E16AF4">
        <w:rPr>
          <w:rStyle w:val="StyleUnderline"/>
        </w:rPr>
        <w:t>1. Stand up a Military Accessions Vital to National Interest experimental organization. The</w:t>
      </w:r>
      <w:r w:rsidRPr="00E16AF4">
        <w:rPr>
          <w:rStyle w:val="StyleUnderline"/>
          <w:sz w:val="12"/>
        </w:rPr>
        <w:t xml:space="preserve">¶ </w:t>
      </w:r>
      <w:r w:rsidRPr="00E16AF4">
        <w:rPr>
          <w:rStyle w:val="StyleUnderline"/>
        </w:rPr>
        <w:t>purpose of this organization would be to develop a plan for integration of MAVNI Soldiers into the Army</w:t>
      </w:r>
      <w:r w:rsidRPr="00E16AF4">
        <w:rPr>
          <w:rStyle w:val="StyleUnderline"/>
          <w:sz w:val="12"/>
        </w:rPr>
        <w:t xml:space="preserve">¶ </w:t>
      </w:r>
      <w:r w:rsidRPr="00E16AF4">
        <w:rPr>
          <w:rStyle w:val="StyleUnderline"/>
        </w:rPr>
        <w:t>and their proper employment on the modern day battlefield.</w:t>
      </w:r>
      <w:r w:rsidRPr="00E16AF4">
        <w:t xml:space="preserve"> Members would include representatives</w:t>
      </w:r>
      <w:r w:rsidRPr="00E16AF4">
        <w:rPr>
          <w:sz w:val="12"/>
        </w:rPr>
        <w:t xml:space="preserve">¶ </w:t>
      </w:r>
      <w:r w:rsidRPr="00E16AF4">
        <w:t>from the Special Operations community as well as other branches such as Civil Affairs, MISO, and</w:t>
      </w:r>
      <w:r w:rsidRPr="00E16AF4">
        <w:rPr>
          <w:sz w:val="12"/>
        </w:rPr>
        <w:t xml:space="preserve">¶ </w:t>
      </w:r>
      <w:r w:rsidRPr="00E16AF4">
        <w:t>Intelligence among others.</w:t>
      </w:r>
    </w:p>
    <w:p w14:paraId="577F04B9" w14:textId="77777777" w:rsidR="00014662" w:rsidRPr="00E16AF4" w:rsidRDefault="00014662" w:rsidP="00014662">
      <w:pPr>
        <w:rPr>
          <w:rStyle w:val="StyleUnderline"/>
          <w:sz w:val="12"/>
        </w:rPr>
      </w:pPr>
      <w:r w:rsidRPr="00E16AF4">
        <w:rPr>
          <w:rStyle w:val="StyleUnderline"/>
        </w:rPr>
        <w:t>2. Establish a Center of Excellence for Cultural Engagement with linkages to military,</w:t>
      </w:r>
      <w:r w:rsidRPr="00E16AF4">
        <w:rPr>
          <w:rStyle w:val="StyleUnderline"/>
          <w:sz w:val="12"/>
        </w:rPr>
        <w:t xml:space="preserve">¶ </w:t>
      </w:r>
      <w:r w:rsidRPr="00E16AF4">
        <w:rPr>
          <w:rStyle w:val="StyleUnderline"/>
        </w:rPr>
        <w:t>interagency, and academic institutions involved in liasing with the militaries and other pertinent agencies</w:t>
      </w:r>
      <w:r w:rsidRPr="00E16AF4">
        <w:rPr>
          <w:rStyle w:val="StyleUnderline"/>
          <w:sz w:val="12"/>
        </w:rPr>
        <w:t xml:space="preserve">¶ </w:t>
      </w:r>
      <w:r w:rsidRPr="00E16AF4">
        <w:rPr>
          <w:rStyle w:val="StyleUnderline"/>
        </w:rPr>
        <w:t>in other countries.</w:t>
      </w:r>
    </w:p>
    <w:p w14:paraId="3EE503F9" w14:textId="77777777" w:rsidR="00014662" w:rsidRPr="00E16AF4" w:rsidRDefault="00014662" w:rsidP="00014662">
      <w:pPr>
        <w:rPr>
          <w:rStyle w:val="StyleUnderline"/>
          <w:sz w:val="12"/>
        </w:rPr>
      </w:pPr>
      <w:r w:rsidRPr="00E16AF4">
        <w:rPr>
          <w:rStyle w:val="StyleUnderline"/>
        </w:rPr>
        <w:t>Training</w:t>
      </w:r>
    </w:p>
    <w:p w14:paraId="72D64E55" w14:textId="77777777" w:rsidR="00014662" w:rsidRPr="00E16AF4" w:rsidRDefault="00014662" w:rsidP="00014662">
      <w:pPr>
        <w:rPr>
          <w:rStyle w:val="StyleUnderline"/>
          <w:sz w:val="12"/>
        </w:rPr>
      </w:pPr>
      <w:r w:rsidRPr="00E16AF4">
        <w:rPr>
          <w:rStyle w:val="StyleUnderline"/>
        </w:rPr>
        <w:t>1. Train Soldiers recruited into the Army via the MAVNI program in Military Occupational</w:t>
      </w:r>
      <w:r w:rsidRPr="00E16AF4">
        <w:rPr>
          <w:rStyle w:val="StyleUnderline"/>
          <w:sz w:val="12"/>
        </w:rPr>
        <w:t xml:space="preserve">¶ </w:t>
      </w:r>
      <w:r w:rsidRPr="00E16AF4">
        <w:rPr>
          <w:rStyle w:val="StyleUnderline"/>
        </w:rPr>
        <w:t>Specialties/branches (Translators, Civil Affairs, Military Intelligence, Foreign Area, Strategy, MISO) that</w:t>
      </w:r>
      <w:r w:rsidRPr="00E16AF4">
        <w:rPr>
          <w:rStyle w:val="StyleUnderline"/>
          <w:sz w:val="12"/>
        </w:rPr>
        <w:t xml:space="preserve">¶ </w:t>
      </w:r>
      <w:r w:rsidRPr="00E16AF4">
        <w:rPr>
          <w:rStyle w:val="StyleUnderline"/>
        </w:rPr>
        <w:t>leverage their language skills and cultural expertise</w:t>
      </w:r>
      <w:r w:rsidRPr="00E16AF4">
        <w:t>. In addition</w:t>
      </w:r>
      <w:r w:rsidRPr="00E16AF4">
        <w:rPr>
          <w:rStyle w:val="StyleUnderline"/>
        </w:rPr>
        <w:t>, personnel enlisted under the MAVNI</w:t>
      </w:r>
      <w:r w:rsidRPr="00E16AF4">
        <w:rPr>
          <w:rStyle w:val="StyleUnderline"/>
          <w:sz w:val="12"/>
        </w:rPr>
        <w:t xml:space="preserve">¶ </w:t>
      </w:r>
      <w:r w:rsidRPr="00E16AF4">
        <w:rPr>
          <w:rStyle w:val="StyleUnderline"/>
        </w:rPr>
        <w:t>program should be vetted for training in special operations and special operations support career fields</w:t>
      </w:r>
      <w:r w:rsidRPr="00E16AF4">
        <w:rPr>
          <w:rStyle w:val="StyleUnderline"/>
          <w:sz w:val="12"/>
        </w:rPr>
        <w:t xml:space="preserve">¶ </w:t>
      </w:r>
      <w:r w:rsidRPr="00E16AF4">
        <w:rPr>
          <w:rStyle w:val="StyleUnderline"/>
        </w:rPr>
        <w:t>eligibility and given assignment priority to such a unit.</w:t>
      </w:r>
    </w:p>
    <w:p w14:paraId="2287FBC8" w14:textId="77777777" w:rsidR="00014662" w:rsidRPr="00E16AF4" w:rsidRDefault="00014662" w:rsidP="00014662">
      <w:pPr>
        <w:rPr>
          <w:rStyle w:val="StyleUnderline"/>
          <w:sz w:val="12"/>
        </w:rPr>
      </w:pPr>
      <w:r w:rsidRPr="00E16AF4">
        <w:rPr>
          <w:rStyle w:val="StyleUnderline"/>
        </w:rPr>
        <w:t>2. Integrate MAVNI soldiers into training that enables them to cultivate their language skills</w:t>
      </w:r>
      <w:r w:rsidRPr="00E16AF4">
        <w:rPr>
          <w:rStyle w:val="StyleUnderline"/>
          <w:sz w:val="12"/>
        </w:rPr>
        <w:t xml:space="preserve">¶ </w:t>
      </w:r>
      <w:r w:rsidRPr="00E16AF4">
        <w:rPr>
          <w:rStyle w:val="StyleUnderline"/>
        </w:rPr>
        <w:t>and offers them the opportunity to learn what information is important to enhancing a commander’s</w:t>
      </w:r>
      <w:r w:rsidRPr="00E16AF4">
        <w:rPr>
          <w:rStyle w:val="StyleUnderline"/>
          <w:sz w:val="12"/>
        </w:rPr>
        <w:t xml:space="preserve">¶ </w:t>
      </w:r>
      <w:r w:rsidRPr="00E16AF4">
        <w:rPr>
          <w:rStyle w:val="StyleUnderline"/>
        </w:rPr>
        <w:t>understanding of the environment.</w:t>
      </w:r>
    </w:p>
    <w:p w14:paraId="55D2E685" w14:textId="77777777" w:rsidR="00014662" w:rsidRPr="00E16AF4" w:rsidRDefault="00014662" w:rsidP="00014662">
      <w:pPr>
        <w:rPr>
          <w:rStyle w:val="StyleUnderline"/>
          <w:sz w:val="12"/>
        </w:rPr>
      </w:pPr>
      <w:r w:rsidRPr="00E16AF4">
        <w:rPr>
          <w:rStyle w:val="StyleUnderline"/>
        </w:rPr>
        <w:t>Materiel</w:t>
      </w:r>
    </w:p>
    <w:p w14:paraId="16E2655E" w14:textId="77777777" w:rsidR="00014662" w:rsidRPr="00E16AF4" w:rsidRDefault="00014662" w:rsidP="00014662">
      <w:pPr>
        <w:rPr>
          <w:rStyle w:val="StyleUnderline"/>
          <w:sz w:val="12"/>
        </w:rPr>
      </w:pPr>
      <w:r w:rsidRPr="00E16AF4">
        <w:rPr>
          <w:rStyle w:val="StyleUnderline"/>
        </w:rPr>
        <w:t>1. Establish and optimize funding sources that allow an expansion of the MAVNI program in</w:t>
      </w:r>
      <w:r w:rsidRPr="00E16AF4">
        <w:rPr>
          <w:rStyle w:val="StyleUnderline"/>
          <w:sz w:val="12"/>
        </w:rPr>
        <w:t xml:space="preserve">¶ </w:t>
      </w:r>
      <w:r w:rsidRPr="00E16AF4">
        <w:rPr>
          <w:rStyle w:val="StyleUnderline"/>
        </w:rPr>
        <w:t>terms of recruiting numbers.</w:t>
      </w:r>
    </w:p>
    <w:p w14:paraId="065793F4" w14:textId="77777777" w:rsidR="00014662" w:rsidRPr="00E16AF4" w:rsidRDefault="00014662" w:rsidP="00014662">
      <w:pPr>
        <w:rPr>
          <w:sz w:val="12"/>
        </w:rPr>
      </w:pPr>
      <w:r w:rsidRPr="00E16AF4">
        <w:rPr>
          <w:rStyle w:val="StyleUnderline"/>
        </w:rPr>
        <w:t>2. Ensure TOEs/MTOEs include the equipment/resources required for MAVNI Soldiers who</w:t>
      </w:r>
      <w:r w:rsidRPr="00E16AF4">
        <w:rPr>
          <w:rStyle w:val="StyleUnderline"/>
          <w:sz w:val="12"/>
        </w:rPr>
        <w:t xml:space="preserve">¶ </w:t>
      </w:r>
      <w:r w:rsidRPr="00E16AF4">
        <w:rPr>
          <w:rStyle w:val="StyleUnderline"/>
        </w:rPr>
        <w:t>join an organization.</w:t>
      </w:r>
      <w:r w:rsidRPr="00E16AF4">
        <w:rPr>
          <w:rStyle w:val="StyleUnderline"/>
          <w:sz w:val="12"/>
        </w:rPr>
        <w:t xml:space="preserve">¶ </w:t>
      </w:r>
      <w:r w:rsidRPr="00E16AF4">
        <w:t>30</w:t>
      </w:r>
    </w:p>
    <w:p w14:paraId="68D3B215" w14:textId="77777777" w:rsidR="00014662" w:rsidRPr="00E16AF4" w:rsidRDefault="00014662" w:rsidP="00014662">
      <w:pPr>
        <w:rPr>
          <w:rStyle w:val="StyleUnderline"/>
          <w:sz w:val="12"/>
        </w:rPr>
      </w:pPr>
      <w:r w:rsidRPr="00E16AF4">
        <w:rPr>
          <w:rStyle w:val="StyleUnderline"/>
        </w:rPr>
        <w:t>Leadership and Education</w:t>
      </w:r>
    </w:p>
    <w:p w14:paraId="1C63C38C" w14:textId="77777777" w:rsidR="00014662" w:rsidRPr="00E16AF4" w:rsidRDefault="00014662" w:rsidP="00014662">
      <w:pPr>
        <w:rPr>
          <w:rStyle w:val="StyleUnderline"/>
          <w:sz w:val="12"/>
        </w:rPr>
      </w:pPr>
      <w:r w:rsidRPr="00E16AF4">
        <w:rPr>
          <w:rStyle w:val="StyleUnderline"/>
        </w:rPr>
        <w:t>1. Provide opportunities for senior leaders to receive orientation on the MAVNI program so</w:t>
      </w:r>
      <w:r w:rsidRPr="00E16AF4">
        <w:rPr>
          <w:rStyle w:val="StyleUnderline"/>
          <w:sz w:val="12"/>
        </w:rPr>
        <w:t xml:space="preserve">¶ </w:t>
      </w:r>
      <w:r w:rsidRPr="00E16AF4">
        <w:rPr>
          <w:rStyle w:val="StyleUnderline"/>
        </w:rPr>
        <w:t>they understand the program and the unique capabilities these Soldiers have to offer.</w:t>
      </w:r>
    </w:p>
    <w:p w14:paraId="3A518543" w14:textId="77777777" w:rsidR="00014662" w:rsidRPr="00E16AF4" w:rsidRDefault="00014662" w:rsidP="00014662">
      <w:pPr>
        <w:rPr>
          <w:rStyle w:val="StyleUnderline"/>
          <w:sz w:val="12"/>
        </w:rPr>
      </w:pPr>
      <w:r w:rsidRPr="00E16AF4">
        <w:rPr>
          <w:rStyle w:val="StyleUnderline"/>
        </w:rPr>
        <w:t>2. As the program matures, place MAVNI Soldiers who have demonstrated leadership</w:t>
      </w:r>
      <w:r w:rsidRPr="00E16AF4">
        <w:rPr>
          <w:rStyle w:val="StyleUnderline"/>
          <w:sz w:val="12"/>
        </w:rPr>
        <w:t xml:space="preserve">¶ </w:t>
      </w:r>
      <w:r w:rsidRPr="00E16AF4">
        <w:rPr>
          <w:rStyle w:val="StyleUnderline"/>
        </w:rPr>
        <w:t>potential in command and control of MAVNI formations.</w:t>
      </w:r>
    </w:p>
    <w:p w14:paraId="6472260B" w14:textId="77777777" w:rsidR="00014662" w:rsidRPr="00E16AF4" w:rsidRDefault="00014662" w:rsidP="00014662">
      <w:pPr>
        <w:rPr>
          <w:rStyle w:val="StyleUnderline"/>
          <w:sz w:val="12"/>
        </w:rPr>
      </w:pPr>
      <w:r w:rsidRPr="00E16AF4">
        <w:rPr>
          <w:rStyle w:val="StyleUnderline"/>
        </w:rPr>
        <w:t>Personnel</w:t>
      </w:r>
    </w:p>
    <w:p w14:paraId="0A2A5183" w14:textId="77777777" w:rsidR="00014662" w:rsidRPr="00E16AF4" w:rsidRDefault="00014662" w:rsidP="00014662">
      <w:pPr>
        <w:rPr>
          <w:rStyle w:val="StyleUnderline"/>
          <w:sz w:val="12"/>
        </w:rPr>
      </w:pPr>
      <w:r w:rsidRPr="00E16AF4">
        <w:rPr>
          <w:rStyle w:val="StyleUnderline"/>
        </w:rPr>
        <w:t>1. Expand the current quotas to allow more MAVNI Soldiers into the Army.</w:t>
      </w:r>
    </w:p>
    <w:p w14:paraId="1485B614" w14:textId="77777777" w:rsidR="00014662" w:rsidRPr="00E16AF4" w:rsidRDefault="00014662" w:rsidP="00014662">
      <w:pPr>
        <w:rPr>
          <w:rStyle w:val="StyleUnderline"/>
          <w:sz w:val="12"/>
        </w:rPr>
      </w:pPr>
      <w:r w:rsidRPr="00E16AF4">
        <w:rPr>
          <w:rStyle w:val="StyleUnderline"/>
        </w:rPr>
        <w:t>2. Develop an education/assignment/utilization process which leverages a MAVNI Soldier’s</w:t>
      </w:r>
      <w:r w:rsidRPr="00E16AF4">
        <w:rPr>
          <w:rStyle w:val="StyleUnderline"/>
          <w:sz w:val="12"/>
        </w:rPr>
        <w:t xml:space="preserve">¶ </w:t>
      </w:r>
      <w:r w:rsidRPr="00E16AF4">
        <w:rPr>
          <w:rStyle w:val="StyleUnderline"/>
        </w:rPr>
        <w:t>language skills and cultural knowledge.</w:t>
      </w:r>
    </w:p>
    <w:p w14:paraId="68A6EC8A" w14:textId="77777777" w:rsidR="00014662" w:rsidRPr="00E16AF4" w:rsidRDefault="00014662" w:rsidP="00014662">
      <w:pPr>
        <w:rPr>
          <w:rStyle w:val="StyleUnderline"/>
          <w:sz w:val="12"/>
        </w:rPr>
      </w:pPr>
      <w:r w:rsidRPr="00E16AF4">
        <w:rPr>
          <w:rStyle w:val="StyleUnderline"/>
        </w:rPr>
        <w:t>Facilities</w:t>
      </w:r>
    </w:p>
    <w:p w14:paraId="66CD4AB7" w14:textId="77777777" w:rsidR="00014662" w:rsidRPr="00E16AF4" w:rsidRDefault="00014662" w:rsidP="00014662">
      <w:pPr>
        <w:rPr>
          <w:rStyle w:val="StyleUnderline"/>
          <w:sz w:val="12"/>
        </w:rPr>
      </w:pPr>
      <w:r w:rsidRPr="00E16AF4">
        <w:rPr>
          <w:rStyle w:val="StyleUnderline"/>
        </w:rPr>
        <w:t>1. As the program matures, create infrastructure, such as language labs where MAVNI Soldiers</w:t>
      </w:r>
      <w:r w:rsidRPr="00E16AF4">
        <w:rPr>
          <w:rStyle w:val="StyleUnderline"/>
          <w:sz w:val="12"/>
        </w:rPr>
        <w:t xml:space="preserve">¶ </w:t>
      </w:r>
      <w:r w:rsidRPr="00E16AF4">
        <w:rPr>
          <w:rStyle w:val="StyleUnderline"/>
        </w:rPr>
        <w:t>can teach their native language to other Soldiers, across the Army which facilitates incorporation of the</w:t>
      </w:r>
      <w:r w:rsidRPr="00E16AF4">
        <w:rPr>
          <w:rStyle w:val="StyleUnderline"/>
          <w:sz w:val="12"/>
        </w:rPr>
        <w:t xml:space="preserve">¶ </w:t>
      </w:r>
      <w:r w:rsidRPr="00E16AF4">
        <w:rPr>
          <w:rStyle w:val="StyleUnderline"/>
        </w:rPr>
        <w:t>MAVNI skills into a unit.</w:t>
      </w:r>
    </w:p>
    <w:p w14:paraId="797D4746" w14:textId="77777777" w:rsidR="00735584" w:rsidRPr="00E16AF4" w:rsidRDefault="00014662" w:rsidP="00014662">
      <w:pPr>
        <w:rPr>
          <w:rStyle w:val="StyleUnderline"/>
        </w:rPr>
      </w:pPr>
      <w:r w:rsidRPr="00E16AF4">
        <w:rPr>
          <w:rStyle w:val="StyleUnderline"/>
        </w:rPr>
        <w:t>2. Define standards for support requirements across existing and projected training facilities.</w:t>
      </w:r>
    </w:p>
    <w:p w14:paraId="70B5FA89" w14:textId="69A1A67F" w:rsidR="00014662" w:rsidRPr="00EE1FC9" w:rsidRDefault="00014662" w:rsidP="00EE1FC9"/>
    <w:p w14:paraId="105949CA" w14:textId="1647E4F0" w:rsidR="00014662" w:rsidRDefault="00014662" w:rsidP="00014662">
      <w:pPr>
        <w:pStyle w:val="Heading3"/>
        <w:rPr>
          <w:rFonts w:cs="Times New Roman"/>
        </w:rPr>
      </w:pPr>
      <w:bookmarkStart w:id="21" w:name="_Toc518723819"/>
      <w:r w:rsidRPr="00E16AF4">
        <w:rPr>
          <w:rFonts w:cs="Times New Roman"/>
        </w:rPr>
        <w:t>Expand MAVNI Scope</w:t>
      </w:r>
      <w:bookmarkEnd w:id="21"/>
    </w:p>
    <w:p w14:paraId="5A81E97A" w14:textId="77777777" w:rsidR="004664D8" w:rsidRPr="004664D8" w:rsidRDefault="004664D8" w:rsidP="004664D8"/>
    <w:p w14:paraId="4C709323" w14:textId="77777777" w:rsidR="00014662" w:rsidRPr="00E16AF4" w:rsidRDefault="00014662" w:rsidP="00014662">
      <w:pPr>
        <w:pStyle w:val="Heading4"/>
        <w:rPr>
          <w:rFonts w:cs="Times New Roman"/>
        </w:rPr>
      </w:pPr>
      <w:r w:rsidRPr="00E16AF4">
        <w:rPr>
          <w:rFonts w:cs="Times New Roman"/>
        </w:rPr>
        <w:t>Expanding the scope of MAVNI solves recruitment shortages by increasing highly educated immigrants in the military – laundry list of benefits prove</w:t>
      </w:r>
    </w:p>
    <w:p w14:paraId="33EC4F77" w14:textId="77777777" w:rsidR="00F76721" w:rsidRPr="00E16AF4" w:rsidRDefault="00F76721" w:rsidP="00F76721">
      <w:pPr>
        <w:rPr>
          <w:rStyle w:val="Style13ptBold"/>
        </w:rPr>
      </w:pPr>
      <w:r w:rsidRPr="00E16AF4">
        <w:rPr>
          <w:rStyle w:val="Style13ptBold"/>
        </w:rPr>
        <w:t>Chen, The Roosevelt Institute at Columbia University Roosevelt Institute writer, 16</w:t>
      </w:r>
    </w:p>
    <w:p w14:paraId="7054438E" w14:textId="0BB164C5" w:rsidR="00014662" w:rsidRDefault="00F76721" w:rsidP="00F76721">
      <w:r w:rsidRPr="00E16AF4">
        <w:t xml:space="preserve">(Alexander, Roosevelt Institute = a progressive, nonpartisan, student-run think tank associated with the broader Roosevelt Institute National Campus Network, </w:t>
      </w:r>
      <w:r w:rsidR="00014662" w:rsidRPr="00E16AF4">
        <w:t xml:space="preserve">2016, The Roosevelt Institute at Colombia University, “Expanding the Scope of the Military Accessions Vital to the National Interest, ” </w:t>
      </w:r>
      <w:hyperlink r:id="rId31" w:history="1">
        <w:r w:rsidR="00014662" w:rsidRPr="00E16AF4">
          <w:rPr>
            <w:rStyle w:val="Hyperlink"/>
          </w:rPr>
          <w:t>https://static1.squarespace.com/static/57689b0e197aeab794b8f733/t/57b3e28c15d5db9ad06b3e07/1471406733001/Defense+and+Diplomacy_Alexander+Chen.pdf</w:t>
        </w:r>
      </w:hyperlink>
      <w:r w:rsidR="00014662" w:rsidRPr="00E16AF4">
        <w:t>, Accessed 6/26/18, GDI-GFerrer-Falto)</w:t>
      </w:r>
    </w:p>
    <w:p w14:paraId="3C7F8FF0" w14:textId="77777777" w:rsidR="004664D8" w:rsidRPr="00E16AF4" w:rsidRDefault="004664D8" w:rsidP="00014662"/>
    <w:p w14:paraId="6BB08A7B" w14:textId="77777777" w:rsidR="00014662" w:rsidRPr="00E16AF4" w:rsidRDefault="00014662" w:rsidP="00014662">
      <w:pPr>
        <w:rPr>
          <w:rStyle w:val="StyleUnderline"/>
        </w:rPr>
      </w:pPr>
      <w:r w:rsidRPr="00E16AF4">
        <w:rPr>
          <w:rStyle w:val="StyleUnderline"/>
        </w:rPr>
        <w:t>Expanding the scope of the MAVNI program would both alleviate problems in recruiting skilled soldiers and provide highly educated immigrants an expedited path to citizenship</w:t>
      </w:r>
      <w:r w:rsidRPr="00E16AF4">
        <w:t xml:space="preserve">. </w:t>
      </w:r>
      <w:r w:rsidRPr="00E16AF4">
        <w:rPr>
          <w:rStyle w:val="StyleUnderline"/>
        </w:rPr>
        <w:t>Statistics collected by the military show that non-citizens in the Army on average score higher on the entry exam, have a higher retention rate, and 71% possess a college degree</w:t>
      </w:r>
      <w:r w:rsidRPr="00E16AF4">
        <w:t xml:space="preserve">. A US citizen with a undergraduate or advanced degree would need some convincing to enlist rather than fnd another job, usually through recruitment bonuses. At the same time, equally </w:t>
      </w:r>
      <w:r w:rsidRPr="00E16AF4">
        <w:rPr>
          <w:rStyle w:val="StyleUnderline"/>
        </w:rPr>
        <w:t>qualifed foreign nationals are turned away in the thousands due to the quotas in MAVNI. As the military increasingly prioritizes skill over sheer numbers, MAVNI applicants cannot be wasted.</w:t>
      </w:r>
    </w:p>
    <w:p w14:paraId="4A9B6E3C" w14:textId="3BB9BF60" w:rsidR="00735584" w:rsidRDefault="00014662" w:rsidP="00014662">
      <w:pPr>
        <w:rPr>
          <w:rStyle w:val="StyleUnderline"/>
        </w:rPr>
      </w:pPr>
      <w:r w:rsidRPr="00E16AF4">
        <w:rPr>
          <w:rStyle w:val="StyleUnderline"/>
        </w:rPr>
        <w:t>House bill H.R.3698 would make the program permanent,</w:t>
      </w:r>
      <w:r w:rsidRPr="00E16AF4">
        <w:t xml:space="preserve"> </w:t>
      </w:r>
      <w:r w:rsidRPr="00E16AF4">
        <w:rPr>
          <w:rStyle w:val="StyleUnderline"/>
        </w:rPr>
        <w:t>and is still awaiting the Subcommittee on Immigration and Border Security’s action</w:t>
      </w:r>
      <w:r w:rsidRPr="00E16AF4">
        <w:t xml:space="preserve">.21 In addition to making MAVNI permanent legislation through H.R.3698, </w:t>
      </w:r>
      <w:r w:rsidRPr="00E16AF4">
        <w:rPr>
          <w:rStyle w:val="StyleUnderline"/>
        </w:rPr>
        <w:t>the program should be tripled in size to allow 15,000 recruits per year</w:t>
      </w:r>
      <w:r w:rsidRPr="00E16AF4">
        <w:t xml:space="preserve">. </w:t>
      </w:r>
      <w:r w:rsidRPr="00E16AF4">
        <w:rPr>
          <w:rStyle w:val="StyleUnderline"/>
        </w:rPr>
        <w:t>Past applicants have largely been rejected due to quotas rather than a lack of qualifcations.</w:t>
      </w:r>
      <w:r w:rsidRPr="00E16AF4">
        <w:t xml:space="preserve"> Also</w:t>
      </w:r>
      <w:r w:rsidRPr="00E16AF4">
        <w:rPr>
          <w:rStyle w:val="StyleUnderline"/>
        </w:rPr>
        <w:t>, the program should be expanded to include persons in medical school, not just licensed practitioners</w:t>
      </w:r>
      <w:r w:rsidRPr="00E16AF4">
        <w:t xml:space="preserve">. </w:t>
      </w:r>
      <w:r w:rsidRPr="00E16AF4">
        <w:rPr>
          <w:rStyle w:val="StyleUnderline"/>
        </w:rPr>
        <w:t>MAVNI is already cost-efective because of the lack of a need for recruiting bonuses and its higher retention rate</w:t>
      </w:r>
      <w:r w:rsidRPr="00E16AF4">
        <w:t xml:space="preserve">.22 Assuming 30 Diplomacy Defense &amp; the cost of completing recruits’ education in exchange for reserve service through medical school and a mandatory 4+4 term akin to </w:t>
      </w:r>
      <w:r w:rsidRPr="00E16AF4">
        <w:rPr>
          <w:rStyle w:val="StyleUnderline"/>
        </w:rPr>
        <w:t>language applicants would be an investment in a higher-quality military.</w:t>
      </w:r>
    </w:p>
    <w:p w14:paraId="5FEF9F6A" w14:textId="77777777" w:rsidR="00EE1FC9" w:rsidRPr="00E16AF4" w:rsidRDefault="00EE1FC9" w:rsidP="00014662">
      <w:pPr>
        <w:rPr>
          <w:rStyle w:val="StyleUnderline"/>
        </w:rPr>
      </w:pPr>
    </w:p>
    <w:p w14:paraId="76E8432D" w14:textId="20208CD6" w:rsidR="00014662" w:rsidRPr="00E16AF4" w:rsidRDefault="00014662" w:rsidP="00014662">
      <w:pPr>
        <w:pStyle w:val="Heading3"/>
        <w:rPr>
          <w:rFonts w:cs="Times New Roman"/>
        </w:rPr>
      </w:pPr>
      <w:bookmarkStart w:id="22" w:name="_Toc518723820"/>
      <w:r w:rsidRPr="00E16AF4">
        <w:rPr>
          <w:rFonts w:cs="Times New Roman"/>
        </w:rPr>
        <w:t>Military Support</w:t>
      </w:r>
      <w:r w:rsidR="00CB4E85">
        <w:rPr>
          <w:rFonts w:cs="Times New Roman"/>
        </w:rPr>
        <w:t>s</w:t>
      </w:r>
      <w:bookmarkEnd w:id="22"/>
    </w:p>
    <w:p w14:paraId="47661E8B" w14:textId="77777777" w:rsidR="00014662" w:rsidRPr="00E16AF4" w:rsidRDefault="00014662" w:rsidP="00014662"/>
    <w:p w14:paraId="33AE8474" w14:textId="77777777" w:rsidR="00014662" w:rsidRPr="00E16AF4" w:rsidRDefault="00014662" w:rsidP="00014662">
      <w:pPr>
        <w:pStyle w:val="Heading4"/>
        <w:rPr>
          <w:rFonts w:cs="Times New Roman"/>
        </w:rPr>
      </w:pPr>
      <w:r w:rsidRPr="00E16AF4">
        <w:rPr>
          <w:rFonts w:cs="Times New Roman"/>
        </w:rPr>
        <w:t>Military leaders support MAVNI</w:t>
      </w:r>
    </w:p>
    <w:p w14:paraId="491C1455" w14:textId="1546115E" w:rsidR="00014662" w:rsidRPr="00E16AF4" w:rsidRDefault="00014662" w:rsidP="00014662">
      <w:r w:rsidRPr="00E16AF4">
        <w:rPr>
          <w:rStyle w:val="Style13ptBold"/>
        </w:rPr>
        <w:t>Horton, Washington Post, 17</w:t>
      </w:r>
    </w:p>
    <w:p w14:paraId="5544D193" w14:textId="06C381AC" w:rsidR="00014662" w:rsidRDefault="00014662" w:rsidP="00014662">
      <w:r w:rsidRPr="00E16AF4">
        <w:t xml:space="preserve">[Alex, 10-13-17, The Washington Post "The Pentagon tried to kill a program for immigrants. Mattis thinks it can be saved.," </w:t>
      </w:r>
      <w:hyperlink r:id="rId32" w:history="1">
        <w:r w:rsidRPr="00E16AF4">
          <w:rPr>
            <w:rStyle w:val="Hyperlink"/>
          </w:rPr>
          <w:t>https://www.washingtonpost.com/news/checkpoint/wp/2017/10/13/the-pentagon-tried-to-kill-a-program-for-immigrants-mattis-thinks-it-can-be-saved/?noredirect=on&amp;amp;utm_term=.0313f9c48a52</w:t>
        </w:r>
      </w:hyperlink>
      <w:r w:rsidRPr="00E16AF4">
        <w:t xml:space="preserve"> Accessed 6-27-18/MKG]</w:t>
      </w:r>
    </w:p>
    <w:p w14:paraId="155266FF" w14:textId="77777777" w:rsidR="00EE1FC9" w:rsidRPr="00E16AF4" w:rsidRDefault="00EE1FC9" w:rsidP="00014662"/>
    <w:p w14:paraId="4C28E64B" w14:textId="77777777" w:rsidR="00014662" w:rsidRPr="00E16AF4" w:rsidRDefault="00014662" w:rsidP="00014662">
      <w:pPr>
        <w:rPr>
          <w:rStyle w:val="StyleUnderline"/>
        </w:rPr>
      </w:pPr>
      <w:r w:rsidRPr="00E16AF4">
        <w:rPr>
          <w:rStyle w:val="StyleUnderline"/>
        </w:rPr>
        <w:t>Defense Secretary Jim Mattis said Friday that he supports reactivating a program designed to attract foreign military recruits who agree to serve in exchange for fast-tracked U.S. citizenship.</w:t>
      </w:r>
    </w:p>
    <w:p w14:paraId="5817A8AE" w14:textId="77777777" w:rsidR="00014662" w:rsidRPr="00E16AF4" w:rsidRDefault="00014662" w:rsidP="00014662">
      <w:pPr>
        <w:rPr>
          <w:rStyle w:val="StyleUnderline"/>
        </w:rPr>
      </w:pPr>
      <w:r w:rsidRPr="00E16AF4">
        <w:rPr>
          <w:rStyle w:val="StyleUnderline"/>
        </w:rPr>
        <w:t>Speaking with reporters at the Pentagon, Mattis said</w:t>
      </w:r>
      <w:r w:rsidRPr="00E16AF4">
        <w:t xml:space="preserve"> the Military Accessions Vital to the National Interest program, or</w:t>
      </w:r>
      <w:r w:rsidRPr="00E16AF4">
        <w:rPr>
          <w:rStyle w:val="StyleUnderline"/>
        </w:rPr>
        <w:t xml:space="preserve"> MAVNI, was suspended</w:t>
      </w:r>
      <w:r w:rsidRPr="00E16AF4">
        <w:t xml:space="preserve"> a year ago and additional security measures were put in place </w:t>
      </w:r>
      <w:r w:rsidRPr="00E16AF4">
        <w:rPr>
          <w:rStyle w:val="StyleUnderline"/>
        </w:rPr>
        <w:t>to guard against “espionage potential” among U.S. military recruits born in other countries</w:t>
      </w:r>
      <w:r w:rsidRPr="00E16AF4">
        <w:t xml:space="preserve">. Those new regulations left the program paralyzed, </w:t>
      </w:r>
      <w:r w:rsidRPr="00E16AF4">
        <w:rPr>
          <w:rStyle w:val="StyleUnderline"/>
        </w:rPr>
        <w:t>ending a reliable stream of high-quality troops</w:t>
      </w:r>
      <w:r w:rsidRPr="00E16AF4">
        <w:t>.</w:t>
      </w:r>
    </w:p>
    <w:p w14:paraId="1EAF0875" w14:textId="77777777" w:rsidR="00014662" w:rsidRPr="00E16AF4" w:rsidRDefault="00014662" w:rsidP="00014662">
      <w:pPr>
        <w:rPr>
          <w:rStyle w:val="StyleUnderline"/>
        </w:rPr>
      </w:pPr>
      <w:r w:rsidRPr="00E16AF4">
        <w:rPr>
          <w:rStyle w:val="StyleUnderline"/>
        </w:rPr>
        <w:t>“We are taking the steps obviously to save the program</w:t>
      </w:r>
      <w:r w:rsidRPr="00E16AF4">
        <w:t xml:space="preserve">, if it can be saved,” Mattis said. </w:t>
      </w:r>
      <w:r w:rsidRPr="00E16AF4">
        <w:rPr>
          <w:rStyle w:val="StyleUnderline"/>
        </w:rPr>
        <w:t>“And I believe it can.”</w:t>
      </w:r>
    </w:p>
    <w:p w14:paraId="3BE443E6" w14:textId="77777777" w:rsidR="00014662" w:rsidRPr="00E16AF4" w:rsidRDefault="00014662" w:rsidP="00014662">
      <w:pPr>
        <w:rPr>
          <w:rStyle w:val="StyleUnderline"/>
        </w:rPr>
      </w:pPr>
      <w:r w:rsidRPr="00E16AF4">
        <w:rPr>
          <w:rStyle w:val="StyleUnderline"/>
        </w:rPr>
        <w:t>His remarks are the first clear sign Defense Department leaders have backed away from internal recommendations to kill the program and scuttle the contracts of those waiting to serve</w:t>
      </w:r>
      <w:r w:rsidRPr="00E16AF4">
        <w:t>, a strategy discovered in an undated memo obtained and first disclosed by The Washington Post in June. The memo said about 1,000 of foreign-born recruits had already lost their legal immigration status while waiting to receive orders and that any cancellation could expose them to deportation.</w:t>
      </w:r>
    </w:p>
    <w:p w14:paraId="3F0DAEC3" w14:textId="77777777" w:rsidR="00014662" w:rsidRPr="00E16AF4" w:rsidRDefault="00014662" w:rsidP="00014662">
      <w:pPr>
        <w:rPr>
          <w:rStyle w:val="StyleUnderline"/>
        </w:rPr>
      </w:pPr>
      <w:r w:rsidRPr="00E16AF4">
        <w:t>The Pentagon, citing potential security concerns, has not said whether any threats have been identified. Those fears, coupled with the burden of performing additional security checks, compelled officials to shutter the program.</w:t>
      </w:r>
    </w:p>
    <w:p w14:paraId="0AF65160" w14:textId="77777777" w:rsidR="00014662" w:rsidRPr="00E16AF4" w:rsidRDefault="00014662" w:rsidP="00014662">
      <w:pPr>
        <w:rPr>
          <w:rStyle w:val="StyleUnderline"/>
        </w:rPr>
      </w:pPr>
      <w:r w:rsidRPr="00E16AF4">
        <w:rPr>
          <w:rStyle w:val="StyleUnderline"/>
        </w:rPr>
        <w:t>The MAVNI program has produced more than 10,400 troops since 2009 — personnel who possess language and medical skills deemed vital to military operations and in short supply among U.S.-born troops. The military continues to process those who enlisted before the program was suspended.</w:t>
      </w:r>
    </w:p>
    <w:p w14:paraId="269C7DE2" w14:textId="77777777" w:rsidR="00014662" w:rsidRPr="00E16AF4" w:rsidRDefault="00014662" w:rsidP="00014662">
      <w:pPr>
        <w:rPr>
          <w:rStyle w:val="StyleUnderline"/>
        </w:rPr>
      </w:pPr>
      <w:r w:rsidRPr="00E16AF4">
        <w:t>Also Friday, the Pentagon said it is extending tighter enlistment regulations for green card holders, who are permanent legal residents of the United States. Previously, they could enlist and ship for training provided their background checks were initiated. Now, they must pass those screenings before arriving for initial training, a process that could take up to a year, Pentagon spokeswoman Laura Ochoa said.</w:t>
      </w:r>
    </w:p>
    <w:p w14:paraId="5C960ECE" w14:textId="77777777" w:rsidR="00014662" w:rsidRPr="00E16AF4" w:rsidRDefault="00014662" w:rsidP="00014662">
      <w:pPr>
        <w:rPr>
          <w:rStyle w:val="StyleUnderline"/>
        </w:rPr>
      </w:pPr>
      <w:r w:rsidRPr="00E16AF4">
        <w:t>Historically, green card holders have faced fewer investigative obstacles than MAVNI recruits, who must pass more stringent background checks because most have been in the United States for less time.</w:t>
      </w:r>
    </w:p>
    <w:p w14:paraId="03C2EE86" w14:textId="77777777" w:rsidR="00014662" w:rsidRPr="00E16AF4" w:rsidRDefault="00014662" w:rsidP="00014662">
      <w:pPr>
        <w:rPr>
          <w:rStyle w:val="StyleUnderline"/>
        </w:rPr>
      </w:pPr>
      <w:r w:rsidRPr="00E16AF4">
        <w:t xml:space="preserve">Additionally, green card holders and </w:t>
      </w:r>
      <w:r w:rsidRPr="00E16AF4">
        <w:rPr>
          <w:rStyle w:val="StyleUnderline"/>
        </w:rPr>
        <w:t>those in the MAVNI program now must wait 180 days after beginning active duty service, or a full year in the military reserve, before they can receive U.S. citizenship. Previously, they could have been naturalized during basic training — after a few days or weeks.</w:t>
      </w:r>
    </w:p>
    <w:p w14:paraId="68453D8E" w14:textId="77777777" w:rsidR="00014662" w:rsidRPr="00E16AF4" w:rsidRDefault="00014662" w:rsidP="00014662">
      <w:pPr>
        <w:rPr>
          <w:rStyle w:val="StyleUnderline"/>
        </w:rPr>
      </w:pPr>
      <w:r w:rsidRPr="00E16AF4">
        <w:rPr>
          <w:rStyle w:val="StyleUnderline"/>
        </w:rPr>
        <w:t>Green card holders are reliable recruits who stay in the military longer than those born in the United States</w:t>
      </w:r>
      <w:r w:rsidRPr="00E16AF4">
        <w:t>, a 2011 study concluded in recommending the services target this specific demographic as part of their recruiting efforts.</w:t>
      </w:r>
    </w:p>
    <w:p w14:paraId="4357573D" w14:textId="3C14F6A0" w:rsidR="00014662" w:rsidRDefault="00014662" w:rsidP="00014662">
      <w:r w:rsidRPr="00E16AF4">
        <w:t>The faster naturalization process was created after the death of a soldier, Spc. Kendall Frederick of Trinidad, who was killed in Iraq in 2005 before earning his U.S. citizenship. Congress passed a law after his death, expediting the process.</w:t>
      </w:r>
    </w:p>
    <w:p w14:paraId="0B4629CD" w14:textId="77777777" w:rsidR="00EE1FC9" w:rsidRPr="00E16AF4" w:rsidRDefault="00EE1FC9" w:rsidP="00014662"/>
    <w:p w14:paraId="08BA9329" w14:textId="77777777" w:rsidR="00014662" w:rsidRPr="00E16AF4" w:rsidRDefault="00014662" w:rsidP="00014662">
      <w:pPr>
        <w:pStyle w:val="Heading4"/>
        <w:rPr>
          <w:rFonts w:cs="Times New Roman"/>
        </w:rPr>
      </w:pPr>
      <w:r w:rsidRPr="00E16AF4">
        <w:rPr>
          <w:rFonts w:cs="Times New Roman"/>
        </w:rPr>
        <w:t xml:space="preserve">The military needs new people from MAVNI </w:t>
      </w:r>
      <w:r w:rsidRPr="00E16AF4">
        <w:rPr>
          <w:rFonts w:eastAsia="Helvetica" w:cs="Times New Roman"/>
        </w:rPr>
        <w:t>–</w:t>
      </w:r>
      <w:r w:rsidRPr="00E16AF4">
        <w:rPr>
          <w:rFonts w:cs="Times New Roman"/>
        </w:rPr>
        <w:t xml:space="preserve"> Margaret Stock advocates</w:t>
      </w:r>
    </w:p>
    <w:p w14:paraId="78AC30C2" w14:textId="77777777" w:rsidR="00014662" w:rsidRPr="00E16AF4" w:rsidRDefault="00014662" w:rsidP="00014662">
      <w:pPr>
        <w:rPr>
          <w:rStyle w:val="Style13ptBold"/>
        </w:rPr>
      </w:pPr>
      <w:r w:rsidRPr="00E16AF4">
        <w:rPr>
          <w:rStyle w:val="Style13ptBold"/>
        </w:rPr>
        <w:t>Mendoza &amp; Suneson, Newsy reporters, 17</w:t>
      </w:r>
    </w:p>
    <w:p w14:paraId="00D76A68" w14:textId="77777777" w:rsidR="00014662" w:rsidRPr="00E16AF4" w:rsidRDefault="00014662" w:rsidP="00014662">
      <w:r w:rsidRPr="00E16AF4">
        <w:t xml:space="preserve">[Casey and Grant, 9/15/2017, Newsy featured on thedenverchannel.com, </w:t>
      </w:r>
      <w:r w:rsidRPr="00E16AF4">
        <w:rPr>
          <w:rFonts w:eastAsia="Helvetica"/>
        </w:rPr>
        <w:t xml:space="preserve">“Army Shreds Immigrant Enlistments, Leaves Some At Risk Of Deportation.” </w:t>
      </w:r>
      <w:hyperlink r:id="rId33" w:history="1">
        <w:r w:rsidRPr="00E16AF4">
          <w:rPr>
            <w:rStyle w:val="Hyperlink"/>
            <w:rFonts w:eastAsia="Helvetica"/>
          </w:rPr>
          <w:t>https://www.thedenverchannel.com/newsy/army-shreds-immigrant-enlistments-leaves-some-at-risk-of-deportation</w:t>
        </w:r>
      </w:hyperlink>
      <w:r w:rsidRPr="00E16AF4">
        <w:rPr>
          <w:rFonts w:eastAsia="Helvetica"/>
        </w:rPr>
        <w:t>, accessed 6/28/2018, GDI-AGS]</w:t>
      </w:r>
    </w:p>
    <w:p w14:paraId="15C21D73" w14:textId="77777777" w:rsidR="00735584" w:rsidRPr="00E16AF4" w:rsidRDefault="00014662" w:rsidP="00014662">
      <w:pPr>
        <w:rPr>
          <w:rStyle w:val="StyleUnderline"/>
        </w:rPr>
      </w:pPr>
      <w:r w:rsidRPr="00E16AF4">
        <w:br/>
      </w:r>
      <w:r w:rsidRPr="00E16AF4">
        <w:rPr>
          <w:rStyle w:val="StyleUnderline"/>
        </w:rPr>
        <w:t>Affected recruits and former defense officials told the paper contracts are getting shredded to avoid time-consuming background checks. This allows recruiters to meet recruitment targets before the fiscal year closes.</w:t>
      </w:r>
    </w:p>
    <w:p w14:paraId="6F3B78C9" w14:textId="47E0CA6A" w:rsidR="00014662" w:rsidRPr="00E16AF4" w:rsidRDefault="00014662" w:rsidP="00014662">
      <w:pPr>
        <w:rPr>
          <w:b/>
          <w:u w:val="single"/>
        </w:rPr>
      </w:pPr>
      <w:r w:rsidRPr="00E16AF4">
        <w:rPr>
          <w:rStyle w:val="StyleUnderline"/>
        </w:rPr>
        <w:t>The Pentagon says it hasn't ordered any mass cancellation of these contracts and declined to comment on whether recruiters may have been confused by recent directives.</w:t>
      </w:r>
    </w:p>
    <w:p w14:paraId="71C01F10" w14:textId="77777777" w:rsidR="00735584" w:rsidRPr="00E16AF4" w:rsidRDefault="00014662" w:rsidP="00014662">
      <w:r w:rsidRPr="00E16AF4">
        <w:t>This news comes one year after the Pentagon suspended the Military Accessions Vital to National Interest (MAVNI) program. The program was created to recruit immigrants with vital skills in medicine or language. In return, recruits could apply for U.S. citizenship.</w:t>
      </w:r>
    </w:p>
    <w:p w14:paraId="7E1ACBED" w14:textId="77777777" w:rsidR="00735584" w:rsidRPr="00E16AF4" w:rsidRDefault="00014662" w:rsidP="00014662">
      <w:pPr>
        <w:rPr>
          <w:rStyle w:val="StyleUnderline"/>
        </w:rPr>
      </w:pPr>
      <w:r w:rsidRPr="00E16AF4">
        <w:rPr>
          <w:rStyle w:val="StyleUnderline"/>
        </w:rPr>
        <w:t>Since 2009, MAVNI helped enlist more than 10,400 individuals. Approximately 10,000 are still in the service or waiting to serve, but the program was suspended to implement new security protocols. The Pentagon reportedly began considering dismantling the program earlier this summer, which would leave thousands at risk of deportation.</w:t>
      </w:r>
    </w:p>
    <w:p w14:paraId="6FB72D07" w14:textId="77777777" w:rsidR="00735584" w:rsidRPr="00E16AF4" w:rsidRDefault="00014662" w:rsidP="00014662">
      <w:r w:rsidRPr="00E16AF4">
        <w:t>Recruits affected by the suspension filed two lawsuits arguing the government went back on its contract, as well as discriminated against naturalized citizens.</w:t>
      </w:r>
    </w:p>
    <w:p w14:paraId="3EBDFEE8" w14:textId="40AC0753" w:rsidR="00014662" w:rsidRDefault="00014662" w:rsidP="00014662">
      <w:pPr>
        <w:rPr>
          <w:rStyle w:val="StyleUnderline"/>
        </w:rPr>
      </w:pPr>
      <w:r w:rsidRPr="00E16AF4">
        <w:t xml:space="preserve">In regard to the contract cancellations, </w:t>
      </w:r>
      <w:r w:rsidRPr="00E16AF4">
        <w:rPr>
          <w:rStyle w:val="StyleUnderline"/>
        </w:rPr>
        <w:t>MAVNI creator Margaret Stock told The Washington Post: "It's a dumpster fire ruining people's lives. ... We have a war going on. We need these people."</w:t>
      </w:r>
    </w:p>
    <w:p w14:paraId="22A1C722" w14:textId="77777777" w:rsidR="00EE1FC9" w:rsidRPr="00E16AF4" w:rsidRDefault="00EE1FC9" w:rsidP="00014662">
      <w:pPr>
        <w:rPr>
          <w:b/>
          <w:u w:val="single"/>
        </w:rPr>
      </w:pPr>
    </w:p>
    <w:p w14:paraId="67CDC00A" w14:textId="1DBE5080" w:rsidR="001668A8" w:rsidRDefault="001668A8" w:rsidP="001668A8">
      <w:pPr>
        <w:pStyle w:val="Heading1"/>
        <w:rPr>
          <w:rFonts w:cs="Times New Roman"/>
        </w:rPr>
      </w:pPr>
      <w:bookmarkStart w:id="23" w:name="_Toc518723821"/>
      <w:r w:rsidRPr="00E16AF4">
        <w:rPr>
          <w:rFonts w:cs="Times New Roman"/>
        </w:rPr>
        <w:t>Advantages</w:t>
      </w:r>
      <w:bookmarkEnd w:id="23"/>
    </w:p>
    <w:p w14:paraId="29230CBA" w14:textId="77777777" w:rsidR="00EE1FC9" w:rsidRPr="00EE1FC9" w:rsidRDefault="00EE1FC9" w:rsidP="00EE1FC9"/>
    <w:p w14:paraId="461D4895" w14:textId="78D965CF" w:rsidR="00014662" w:rsidRDefault="00014662" w:rsidP="00014662">
      <w:pPr>
        <w:pStyle w:val="Heading2"/>
        <w:rPr>
          <w:rFonts w:cs="Times New Roman"/>
        </w:rPr>
      </w:pPr>
      <w:bookmarkStart w:id="24" w:name="_Toc518723822"/>
      <w:r w:rsidRPr="00E16AF4">
        <w:rPr>
          <w:rFonts w:cs="Times New Roman"/>
        </w:rPr>
        <w:t xml:space="preserve">Readiness </w:t>
      </w:r>
      <w:r w:rsidR="001D7085">
        <w:rPr>
          <w:rFonts w:cs="Times New Roman"/>
        </w:rPr>
        <w:t>Uniqueness</w:t>
      </w:r>
      <w:bookmarkEnd w:id="24"/>
    </w:p>
    <w:p w14:paraId="2FC3C888" w14:textId="77777777" w:rsidR="00EE1FC9" w:rsidRPr="00EE1FC9" w:rsidRDefault="00EE1FC9" w:rsidP="00EE1FC9"/>
    <w:p w14:paraId="6C764C99" w14:textId="4E811F2C" w:rsidR="00014662" w:rsidRDefault="00014662" w:rsidP="00014662">
      <w:pPr>
        <w:pStyle w:val="Heading3"/>
        <w:rPr>
          <w:rFonts w:cs="Times New Roman"/>
        </w:rPr>
      </w:pPr>
      <w:bookmarkStart w:id="25" w:name="_Toc518723823"/>
      <w:r w:rsidRPr="00E16AF4">
        <w:rPr>
          <w:rFonts w:cs="Times New Roman"/>
        </w:rPr>
        <w:t xml:space="preserve">Military Recruiting </w:t>
      </w:r>
      <w:r w:rsidR="00CB4E85">
        <w:rPr>
          <w:rFonts w:cs="Times New Roman"/>
        </w:rPr>
        <w:t>Gap</w:t>
      </w:r>
      <w:r w:rsidRPr="00E16AF4">
        <w:rPr>
          <w:rFonts w:cs="Times New Roman"/>
        </w:rPr>
        <w:t xml:space="preserve"> – No </w:t>
      </w:r>
      <w:r w:rsidR="00CB4E85">
        <w:rPr>
          <w:rFonts w:cs="Times New Roman"/>
        </w:rPr>
        <w:t>O</w:t>
      </w:r>
      <w:r w:rsidRPr="00E16AF4">
        <w:rPr>
          <w:rFonts w:cs="Times New Roman"/>
        </w:rPr>
        <w:t xml:space="preserve">ne </w:t>
      </w:r>
      <w:r w:rsidR="00CB4E85">
        <w:rPr>
          <w:rFonts w:cs="Times New Roman"/>
        </w:rPr>
        <w:t>Q</w:t>
      </w:r>
      <w:r w:rsidRPr="00E16AF4">
        <w:rPr>
          <w:rFonts w:cs="Times New Roman"/>
        </w:rPr>
        <w:t>ualifies</w:t>
      </w:r>
      <w:bookmarkEnd w:id="25"/>
    </w:p>
    <w:p w14:paraId="27A9C0CD" w14:textId="77777777" w:rsidR="00EE1FC9" w:rsidRPr="00EE1FC9" w:rsidRDefault="00EE1FC9" w:rsidP="00EE1FC9"/>
    <w:p w14:paraId="1749A8BF" w14:textId="36565276" w:rsidR="00A45469" w:rsidRPr="00EE1FC9" w:rsidRDefault="00A45469" w:rsidP="00EE1FC9">
      <w:pPr>
        <w:pStyle w:val="Heading4"/>
        <w:rPr>
          <w:rFonts w:cs="Times New Roman"/>
        </w:rPr>
      </w:pPr>
      <w:r w:rsidRPr="00E16AF4">
        <w:rPr>
          <w:rFonts w:cs="Times New Roman"/>
        </w:rPr>
        <w:t>All branches of the armed forces are struggling with recruitment- lack of qualified and willing applicants</w:t>
      </w:r>
    </w:p>
    <w:p w14:paraId="109D1179" w14:textId="77777777" w:rsidR="00EE1FC9" w:rsidRDefault="00A45469" w:rsidP="00A45469">
      <w:r w:rsidRPr="00E16AF4">
        <w:rPr>
          <w:rStyle w:val="Style13ptBold"/>
        </w:rPr>
        <w:t>Veterans for New Americans 17</w:t>
      </w:r>
      <w:r w:rsidRPr="00E16AF4">
        <w:t xml:space="preserve"> </w:t>
      </w:r>
    </w:p>
    <w:p w14:paraId="7FDB6BF1" w14:textId="28A6587A" w:rsidR="00A45469" w:rsidRPr="00E16AF4" w:rsidRDefault="00A45469" w:rsidP="00A45469">
      <w:r w:rsidRPr="00E16AF4">
        <w:t>[November 2017, The National Immigration Forum, "For Love of Country: New Americans Serving In Our Armed Forces" http://immigrationforum.org/wp-content/uploads/2017/11/FOR-THE-LOVE-OF-COUNTRY-DIGITAL.pdf// pg. 11, accessed: 7-3-2018//quan]</w:t>
      </w:r>
    </w:p>
    <w:p w14:paraId="1FC90479" w14:textId="77777777" w:rsidR="00A45469" w:rsidRPr="00E16AF4" w:rsidRDefault="00A45469" w:rsidP="00A45469"/>
    <w:p w14:paraId="0BDE06A1" w14:textId="77777777" w:rsidR="00735584" w:rsidRPr="00E16AF4" w:rsidRDefault="00A45469" w:rsidP="00A45469">
      <w:r w:rsidRPr="00E16AF4">
        <w:t xml:space="preserve">Even with the reduced size of the armed forces following the military withdrawal from Iraq and Afghanistan, </w:t>
      </w:r>
      <w:r w:rsidRPr="00E16AF4">
        <w:rPr>
          <w:rStyle w:val="StyleUnderline"/>
        </w:rPr>
        <w:t>the armed forces face a recruitment challenge in the years ahead.</w:t>
      </w:r>
      <w:r w:rsidRPr="00E16AF4">
        <w:t xml:space="preserve"> For 2017, </w:t>
      </w:r>
      <w:r w:rsidRPr="00E16AF4">
        <w:rPr>
          <w:rStyle w:val="StyleUnderline"/>
        </w:rPr>
        <w:t>the Army has a target of 476,000 active-duty soldiers, the Air Force</w:t>
      </w:r>
      <w:r w:rsidRPr="00E16AF4">
        <w:t xml:space="preserve"> </w:t>
      </w:r>
      <w:r w:rsidRPr="00E16AF4">
        <w:rPr>
          <w:rStyle w:val="StyleUnderline"/>
        </w:rPr>
        <w:t>a target of 321,000 service members, the Navy a target of 323,900 sailors and the Marines a target of 185,000</w:t>
      </w:r>
      <w:r w:rsidRPr="00E16AF4">
        <w:t xml:space="preserve">. </w:t>
      </w:r>
      <w:r w:rsidRPr="00E16AF4">
        <w:rPr>
          <w:rStyle w:val="StyleUnderline"/>
        </w:rPr>
        <w:t>Because economic opportunity is greater</w:t>
      </w:r>
      <w:r w:rsidRPr="00E16AF4">
        <w:t xml:space="preserve"> in civilian markets, </w:t>
      </w:r>
      <w:r w:rsidRPr="00E16AF4">
        <w:rPr>
          <w:rStyle w:val="StyleUnderline"/>
        </w:rPr>
        <w:t>the job of the military recruiter is more difficult. As the economy has rallied since the recession, the unemployment rate among 16- to 24-year-olds has fallen to prerecession levels. The military recruiter’s job is difficult also because more and more high school graduates are enrolling in college immediately</w:t>
      </w:r>
      <w:r w:rsidRPr="00E16AF4">
        <w:t xml:space="preserve">. In 2014, </w:t>
      </w:r>
      <w:r w:rsidRPr="00E16AF4">
        <w:rPr>
          <w:rStyle w:val="StyleUnderline"/>
        </w:rPr>
        <w:t>68 percent of high school graduates immediately went to college,</w:t>
      </w:r>
      <w:r w:rsidRPr="00E16AF4">
        <w:t xml:space="preserve"> up from 60 percent in 1990. </w:t>
      </w:r>
      <w:r w:rsidRPr="00E16AF4">
        <w:rPr>
          <w:rStyle w:val="StyleUnderline"/>
        </w:rPr>
        <w:t>Others in the recruiting age range are not qualified for service because of drug use, poor conduct, too many dependents, poor physical fitness and low aptitude.</w:t>
      </w:r>
      <w:r w:rsidRPr="00E16AF4">
        <w:t xml:space="preserve"> </w:t>
      </w:r>
      <w:r w:rsidRPr="00E16AF4">
        <w:rPr>
          <w:rStyle w:val="StyleUnderline"/>
        </w:rPr>
        <w:t>Subtracting those who are</w:t>
      </w:r>
      <w:r w:rsidRPr="00E16AF4">
        <w:t xml:space="preserve"> </w:t>
      </w:r>
      <w:r w:rsidRPr="00E16AF4">
        <w:rPr>
          <w:rStyle w:val="StyleUnderline"/>
        </w:rPr>
        <w:t>not available or unqualified</w:t>
      </w:r>
      <w:r w:rsidRPr="00E16AF4">
        <w:t xml:space="preserve"> (without a waiver) leav</w:t>
      </w:r>
      <w:r w:rsidRPr="00E16AF4">
        <w:rPr>
          <w:rStyle w:val="StyleUnderline"/>
        </w:rPr>
        <w:t xml:space="preserve">es only an estimated 13 percent of 17- to 24-year-olds eligible to serve. </w:t>
      </w:r>
      <w:r w:rsidRPr="00E16AF4">
        <w:t xml:space="preserve">Out of a total target recruitment population of 33.4 million, </w:t>
      </w:r>
      <w:r w:rsidRPr="00E16AF4">
        <w:rPr>
          <w:rStyle w:val="StyleUnderline"/>
        </w:rPr>
        <w:t>the Army estimates that just 136,000 young people (0.4 percent) would be willing and qualified to serve</w:t>
      </w:r>
      <w:r w:rsidRPr="00E16AF4">
        <w:t>.</w:t>
      </w:r>
    </w:p>
    <w:p w14:paraId="11658CEF" w14:textId="5FB10B1B" w:rsidR="00735584" w:rsidRPr="00E16AF4" w:rsidRDefault="00735584" w:rsidP="00A45469"/>
    <w:p w14:paraId="160E089C" w14:textId="77777777" w:rsidR="00014662" w:rsidRPr="00E16AF4" w:rsidRDefault="00014662" w:rsidP="00014662">
      <w:pPr>
        <w:pStyle w:val="Heading4"/>
        <w:rPr>
          <w:rFonts w:cs="Times New Roman"/>
        </w:rPr>
      </w:pPr>
      <w:r w:rsidRPr="00E16AF4">
        <w:rPr>
          <w:rFonts w:cs="Times New Roman"/>
        </w:rPr>
        <w:t>Recruiting targets decrease yearly, young Americans aren’t qualifying – expanding the MAVNI program ensures military effectiveness</w:t>
      </w:r>
    </w:p>
    <w:p w14:paraId="00D6BB13" w14:textId="77777777" w:rsidR="00F76721" w:rsidRPr="00E16AF4" w:rsidRDefault="00F76721" w:rsidP="00F76721">
      <w:pPr>
        <w:rPr>
          <w:rStyle w:val="Style13ptBold"/>
        </w:rPr>
      </w:pPr>
      <w:r w:rsidRPr="00E16AF4">
        <w:rPr>
          <w:rStyle w:val="Style13ptBold"/>
        </w:rPr>
        <w:t>Chen, The Roosevelt Institute at Columbia University Roosevelt Institute writer, 16</w:t>
      </w:r>
    </w:p>
    <w:p w14:paraId="46CE5FF8" w14:textId="74B3F791" w:rsidR="00014662" w:rsidRDefault="00F76721" w:rsidP="00F76721">
      <w:r w:rsidRPr="00E16AF4">
        <w:t xml:space="preserve">(Alexander, Roosevelt Institute = a progressive, nonpartisan, student-run think tank associated with the broader Roosevelt Institute National Campus Network, </w:t>
      </w:r>
      <w:r w:rsidR="00014662" w:rsidRPr="00E16AF4">
        <w:t xml:space="preserve">2016, The Roosevelt Institute at Colombia University, “Expanding the Scope of the Military Accessions Vital to the National Interest, ” </w:t>
      </w:r>
      <w:hyperlink r:id="rId34" w:history="1">
        <w:r w:rsidR="00014662" w:rsidRPr="00E16AF4">
          <w:rPr>
            <w:rStyle w:val="Hyperlink"/>
          </w:rPr>
          <w:t>https://static1.squarespace.com/static/57689b0e197aeab794b8f733/t/57b3e28c15d5db9ad06b3e07/1471406733001/Defense+and+Diplomacy_Alexander+Chen.pdf</w:t>
        </w:r>
      </w:hyperlink>
      <w:r w:rsidR="00014662" w:rsidRPr="00E16AF4">
        <w:t>, Accessed 6/26/18, GDI-GFerrer-Falto)</w:t>
      </w:r>
    </w:p>
    <w:p w14:paraId="372D60C0" w14:textId="77777777" w:rsidR="00EE1FC9" w:rsidRPr="00E16AF4" w:rsidRDefault="00EE1FC9" w:rsidP="00F76721"/>
    <w:p w14:paraId="764486EE" w14:textId="62E56EF4" w:rsidR="00014662" w:rsidRDefault="00014662" w:rsidP="00014662">
      <w:pPr>
        <w:rPr>
          <w:rStyle w:val="StyleUnderline"/>
        </w:rPr>
      </w:pPr>
      <w:r w:rsidRPr="00E16AF4">
        <w:rPr>
          <w:rStyle w:val="StyleUnderline"/>
        </w:rPr>
        <w:t>Recruiting targets for the US military have decreased numerically in recent years</w:t>
      </w:r>
      <w:r w:rsidRPr="00E16AF4">
        <w:t xml:space="preserve">, yet </w:t>
      </w:r>
      <w:r w:rsidRPr="00E16AF4">
        <w:rPr>
          <w:rStyle w:val="StyleUnderline"/>
        </w:rPr>
        <w:t>it is</w:t>
      </w:r>
      <w:r w:rsidRPr="00E16AF4">
        <w:t xml:space="preserve"> still </w:t>
      </w:r>
      <w:r w:rsidRPr="00E16AF4">
        <w:rPr>
          <w:rStyle w:val="StyleUnderline"/>
        </w:rPr>
        <w:t>difcult to fnd young Americans</w:t>
      </w:r>
      <w:r w:rsidRPr="00E16AF4">
        <w:t xml:space="preserve"> both </w:t>
      </w:r>
      <w:r w:rsidRPr="00E16AF4">
        <w:rPr>
          <w:rStyle w:val="StyleUnderline"/>
        </w:rPr>
        <w:t>willing to enlist and able to meet the standards</w:t>
      </w:r>
      <w:r w:rsidRPr="00E16AF4">
        <w:t xml:space="preserve">. </w:t>
      </w:r>
      <w:r w:rsidRPr="00E16AF4">
        <w:rPr>
          <w:rStyle w:val="StyleUnderline"/>
        </w:rPr>
        <w:t>Nationwide trends such as obesity, poor education, and an improving job market have limited the pool of potential soldiers</w:t>
      </w:r>
      <w:r w:rsidRPr="00E16AF4">
        <w:t xml:space="preserve">. </w:t>
      </w:r>
      <w:r w:rsidRPr="00E16AF4">
        <w:rPr>
          <w:rStyle w:val="StyleUnderline"/>
        </w:rPr>
        <w:t>At the same time, thousands of highly skilled non-citizens are applying for limited spots in the temporary</w:t>
      </w:r>
      <w:r w:rsidRPr="00E16AF4">
        <w:t xml:space="preserve"> Military Accessions Vital to the National Interest (</w:t>
      </w:r>
      <w:r w:rsidRPr="00E16AF4">
        <w:rPr>
          <w:rStyle w:val="StyleUnderline"/>
        </w:rPr>
        <w:t>MAVNI</w:t>
      </w:r>
      <w:r w:rsidRPr="00E16AF4">
        <w:t xml:space="preserve">) </w:t>
      </w:r>
      <w:r w:rsidRPr="00E16AF4">
        <w:rPr>
          <w:rStyle w:val="StyleUnderline"/>
        </w:rPr>
        <w:t>program that allows expedited naturalization in exchange for military service</w:t>
      </w:r>
      <w:r w:rsidRPr="00E16AF4">
        <w:t xml:space="preserve">. </w:t>
      </w:r>
      <w:r w:rsidRPr="00E16AF4">
        <w:rPr>
          <w:rStyle w:val="StyleUnderline"/>
        </w:rPr>
        <w:t>Expanding and making MAVNI permanent would both give these individuals citizenship while ensuring that the military can remain an efective, skilled fghting force.</w:t>
      </w:r>
    </w:p>
    <w:p w14:paraId="16DE723E" w14:textId="77777777" w:rsidR="00EE1FC9" w:rsidRPr="00E16AF4" w:rsidRDefault="00EE1FC9" w:rsidP="00014662">
      <w:pPr>
        <w:rPr>
          <w:rStyle w:val="StyleUnderline"/>
        </w:rPr>
      </w:pPr>
    </w:p>
    <w:p w14:paraId="3DF9507F" w14:textId="77777777" w:rsidR="00014662" w:rsidRPr="00E16AF4" w:rsidRDefault="00014662" w:rsidP="00014662">
      <w:pPr>
        <w:pStyle w:val="Heading4"/>
        <w:rPr>
          <w:rFonts w:cs="Times New Roman"/>
          <w:sz w:val="24"/>
          <w:szCs w:val="24"/>
        </w:rPr>
      </w:pPr>
      <w:r w:rsidRPr="00E16AF4">
        <w:rPr>
          <w:rFonts w:cs="Times New Roman"/>
          <w:sz w:val="24"/>
          <w:szCs w:val="24"/>
        </w:rPr>
        <w:t>US military is struggling to recruit - citizens don’t qualify or have no incentive to join</w:t>
      </w:r>
    </w:p>
    <w:p w14:paraId="07E3E712" w14:textId="77777777" w:rsidR="00735584" w:rsidRPr="00E16AF4" w:rsidRDefault="00014662" w:rsidP="00014662">
      <w:pPr>
        <w:rPr>
          <w:szCs w:val="24"/>
        </w:rPr>
      </w:pPr>
      <w:r w:rsidRPr="00E16AF4">
        <w:rPr>
          <w:rStyle w:val="Style13ptBold"/>
          <w:szCs w:val="24"/>
        </w:rPr>
        <w:t>Bowman, NPR Pentagon Correspondent &amp; Walsh, KPBS, 18</w:t>
      </w:r>
    </w:p>
    <w:p w14:paraId="19F15603" w14:textId="6ED161B4" w:rsidR="00014662" w:rsidRDefault="00014662" w:rsidP="00014662">
      <w:pPr>
        <w:rPr>
          <w:szCs w:val="24"/>
        </w:rPr>
      </w:pPr>
      <w:r w:rsidRPr="00E16AF4">
        <w:rPr>
          <w:szCs w:val="24"/>
        </w:rPr>
        <w:t>[Tom, &amp; Steve, 5-31-18, NPR All Things Considered, “Navy Ad Campaign Hopes To Attract New Generation Of Young, Tech-Savvy Recruits" https://www.npr.org/2018/05/31/615911052/navy-ad-campaign-hopes-to-attract-new-generation-of-young-tech-savvy-recruits/ accessed: 6-27-2018//quan]</w:t>
      </w:r>
    </w:p>
    <w:p w14:paraId="719E2488" w14:textId="77777777" w:rsidR="00EE1FC9" w:rsidRPr="00E16AF4" w:rsidRDefault="00EE1FC9" w:rsidP="00014662">
      <w:pPr>
        <w:rPr>
          <w:szCs w:val="24"/>
        </w:rPr>
      </w:pPr>
    </w:p>
    <w:p w14:paraId="5A7D7499" w14:textId="77777777" w:rsidR="00014662" w:rsidRPr="00E16AF4" w:rsidRDefault="00014662" w:rsidP="00014662">
      <w:pPr>
        <w:rPr>
          <w:b/>
          <w:szCs w:val="24"/>
          <w:u w:val="single"/>
        </w:rPr>
      </w:pPr>
      <w:r w:rsidRPr="00E16AF4">
        <w:rPr>
          <w:rStyle w:val="StyleUnderline"/>
          <w:sz w:val="24"/>
          <w:szCs w:val="24"/>
        </w:rPr>
        <w:t>All the armed services are confronting a challenging environment for adding numbers to their ranks. The U.S. is near full employment and fewer young people physically qualify.</w:t>
      </w:r>
    </w:p>
    <w:p w14:paraId="19EF04AD" w14:textId="77777777" w:rsidR="00014662" w:rsidRPr="00E16AF4" w:rsidRDefault="00014662" w:rsidP="00014662">
      <w:pPr>
        <w:rPr>
          <w:szCs w:val="24"/>
        </w:rPr>
      </w:pPr>
      <w:r w:rsidRPr="00E16AF4">
        <w:rPr>
          <w:szCs w:val="24"/>
        </w:rPr>
        <w:t>AUDIE CORNISH, HOST:</w:t>
      </w:r>
    </w:p>
    <w:p w14:paraId="01931454" w14:textId="77777777" w:rsidR="00014662" w:rsidRPr="00E16AF4" w:rsidRDefault="00014662" w:rsidP="00014662">
      <w:pPr>
        <w:rPr>
          <w:szCs w:val="24"/>
        </w:rPr>
      </w:pPr>
      <w:r w:rsidRPr="00E16AF4">
        <w:rPr>
          <w:szCs w:val="24"/>
        </w:rPr>
        <w:t>We're going to take a look now at a little-remarked-upon anniversary. Forty-five years ago, the United States stopped drafting young Americans into military service. Since then, the all-volunteer force has fought three major wars and launched countless military operations. NPR is reporting on the recruiting challenges each service is facing. Today - the Navy. NPR's Pentagon correspondent Tom Bowman is in the studio. Hey there, Tom.</w:t>
      </w:r>
    </w:p>
    <w:p w14:paraId="027F85D4" w14:textId="77777777" w:rsidR="00014662" w:rsidRPr="00E16AF4" w:rsidRDefault="00014662" w:rsidP="00014662">
      <w:pPr>
        <w:rPr>
          <w:szCs w:val="24"/>
        </w:rPr>
      </w:pPr>
      <w:r w:rsidRPr="00E16AF4">
        <w:rPr>
          <w:szCs w:val="24"/>
        </w:rPr>
        <w:t>TOM BOWMAN, BYLINE: Hey, Audie.</w:t>
      </w:r>
    </w:p>
    <w:p w14:paraId="713DC90A" w14:textId="77777777" w:rsidR="00014662" w:rsidRPr="00E16AF4" w:rsidRDefault="00014662" w:rsidP="00014662">
      <w:pPr>
        <w:rPr>
          <w:b/>
          <w:szCs w:val="24"/>
          <w:u w:val="single"/>
        </w:rPr>
      </w:pPr>
      <w:r w:rsidRPr="00E16AF4">
        <w:rPr>
          <w:szCs w:val="24"/>
        </w:rPr>
        <w:t xml:space="preserve">CORNISH: So </w:t>
      </w:r>
      <w:r w:rsidRPr="00E16AF4">
        <w:rPr>
          <w:rStyle w:val="StyleUnderline"/>
          <w:sz w:val="24"/>
          <w:szCs w:val="24"/>
        </w:rPr>
        <w:t>if you're a Navy recruiter trying to convince young people to join, what are you up against?</w:t>
      </w:r>
    </w:p>
    <w:p w14:paraId="6A5684B8" w14:textId="77777777" w:rsidR="00014662" w:rsidRPr="00E16AF4" w:rsidRDefault="00014662" w:rsidP="00014662">
      <w:pPr>
        <w:rPr>
          <w:b/>
          <w:szCs w:val="24"/>
          <w:u w:val="single"/>
        </w:rPr>
      </w:pPr>
      <w:r w:rsidRPr="00E16AF4">
        <w:rPr>
          <w:szCs w:val="24"/>
        </w:rPr>
        <w:t xml:space="preserve">BOWMAN: Well, </w:t>
      </w:r>
      <w:r w:rsidRPr="00E16AF4">
        <w:rPr>
          <w:rStyle w:val="StyleUnderline"/>
          <w:sz w:val="24"/>
          <w:szCs w:val="24"/>
        </w:rPr>
        <w:t>quite frankly, you're up against a lot - nearly full employment, high school counselors and parents pushing college, very little family connection to the military today. And</w:t>
      </w:r>
      <w:r w:rsidRPr="00E16AF4">
        <w:rPr>
          <w:szCs w:val="24"/>
        </w:rPr>
        <w:t xml:space="preserve"> get this, Audie - about </w:t>
      </w:r>
      <w:r w:rsidRPr="00E16AF4">
        <w:rPr>
          <w:rStyle w:val="StyleUnderline"/>
          <w:sz w:val="24"/>
          <w:szCs w:val="24"/>
        </w:rPr>
        <w:t>70 percent of young people don't meet the qualifications for going into the military. It could be health or physical problems, criminal convictions. So it's a very, very small recruiting pool.</w:t>
      </w:r>
    </w:p>
    <w:p w14:paraId="142E70B8" w14:textId="77777777" w:rsidR="00014662" w:rsidRPr="00E16AF4" w:rsidRDefault="00014662" w:rsidP="00014662">
      <w:pPr>
        <w:rPr>
          <w:b/>
          <w:szCs w:val="24"/>
          <w:u w:val="single"/>
        </w:rPr>
      </w:pPr>
      <w:r w:rsidRPr="00E16AF4">
        <w:rPr>
          <w:szCs w:val="24"/>
        </w:rPr>
        <w:t xml:space="preserve">CORNISH: </w:t>
      </w:r>
      <w:r w:rsidRPr="00E16AF4">
        <w:rPr>
          <w:rStyle w:val="StyleUnderline"/>
          <w:sz w:val="24"/>
          <w:szCs w:val="24"/>
        </w:rPr>
        <w:t>And these challenges are probably being dealt with by the other military branches as well.</w:t>
      </w:r>
    </w:p>
    <w:p w14:paraId="54A70F92" w14:textId="77777777" w:rsidR="00014662" w:rsidRPr="00E16AF4" w:rsidRDefault="00014662" w:rsidP="00014662">
      <w:pPr>
        <w:rPr>
          <w:szCs w:val="24"/>
        </w:rPr>
      </w:pPr>
      <w:r w:rsidRPr="00E16AF4">
        <w:rPr>
          <w:szCs w:val="24"/>
        </w:rPr>
        <w:t xml:space="preserve">BOWMAN: </w:t>
      </w:r>
      <w:r w:rsidRPr="00E16AF4">
        <w:rPr>
          <w:rStyle w:val="StyleUnderline"/>
          <w:sz w:val="24"/>
          <w:szCs w:val="24"/>
        </w:rPr>
        <w:t>Absolutely.</w:t>
      </w:r>
    </w:p>
    <w:p w14:paraId="280D2DE1" w14:textId="77777777" w:rsidR="00014662" w:rsidRPr="00E16AF4" w:rsidRDefault="00014662" w:rsidP="00014662">
      <w:pPr>
        <w:rPr>
          <w:szCs w:val="24"/>
        </w:rPr>
      </w:pPr>
      <w:r w:rsidRPr="00E16AF4">
        <w:rPr>
          <w:szCs w:val="24"/>
        </w:rPr>
        <w:t>CORNISH: But does the Navy have any specific issues that make it even more difficult?</w:t>
      </w:r>
    </w:p>
    <w:p w14:paraId="1CA5E26A" w14:textId="77777777" w:rsidR="00014662" w:rsidRPr="00E16AF4" w:rsidRDefault="00014662" w:rsidP="00014662">
      <w:pPr>
        <w:rPr>
          <w:szCs w:val="24"/>
        </w:rPr>
      </w:pPr>
      <w:r w:rsidRPr="00E16AF4">
        <w:rPr>
          <w:szCs w:val="24"/>
        </w:rPr>
        <w:t xml:space="preserve">BOWMAN: Well, lengthy deployments at sea - eight months for aircraft carrier battle groups. That puts stress on families, of course. And the jobs are increasingly sophisticated. So the Navy wants more skilled sailors in such areas as computers, cyber, engineering. Also, </w:t>
      </w:r>
      <w:r w:rsidRPr="00E16AF4">
        <w:rPr>
          <w:rStyle w:val="StyleUnderline"/>
          <w:sz w:val="24"/>
          <w:szCs w:val="24"/>
        </w:rPr>
        <w:t>President Trump plans to build dozens of new warships, so they need a lot more sailors. As Secretary of the Navy Richard Spencer has said, we're in a war for talent with the other services</w:t>
      </w:r>
      <w:r w:rsidRPr="00E16AF4">
        <w:rPr>
          <w:szCs w:val="24"/>
        </w:rPr>
        <w:t>. And we had reporter Steve Walsh at member station KPBS in San Diego talk with students about what the Navy is up against.</w:t>
      </w:r>
    </w:p>
    <w:p w14:paraId="22EBAF89" w14:textId="77777777" w:rsidR="00014662" w:rsidRPr="00E16AF4" w:rsidRDefault="00014662" w:rsidP="00014662">
      <w:pPr>
        <w:rPr>
          <w:szCs w:val="24"/>
        </w:rPr>
      </w:pPr>
      <w:r w:rsidRPr="00E16AF4">
        <w:rPr>
          <w:szCs w:val="24"/>
        </w:rPr>
        <w:t>CORNISH: Well, let's take a listen.</w:t>
      </w:r>
    </w:p>
    <w:p w14:paraId="46B9E8FF" w14:textId="77777777" w:rsidR="00014662" w:rsidRPr="00E16AF4" w:rsidRDefault="00014662" w:rsidP="00014662">
      <w:pPr>
        <w:rPr>
          <w:szCs w:val="24"/>
        </w:rPr>
      </w:pPr>
      <w:r w:rsidRPr="00E16AF4">
        <w:rPr>
          <w:szCs w:val="24"/>
        </w:rPr>
        <w:t>STEVE WALSH, BYLINE: The basic problem is the same as it was in 1973 - convincing the target audience of kids in their late teens to early 20s that the Navy is their best option. I talked to a group of students at Miramar Community College in San Diego. Marcelo Cong graduated high school last year. He plans to get a degree in electrical engineering.</w:t>
      </w:r>
    </w:p>
    <w:p w14:paraId="652C4A63" w14:textId="77777777" w:rsidR="00014662" w:rsidRPr="00E16AF4" w:rsidRDefault="00014662" w:rsidP="00014662">
      <w:pPr>
        <w:rPr>
          <w:szCs w:val="24"/>
        </w:rPr>
      </w:pPr>
      <w:r w:rsidRPr="00E16AF4">
        <w:rPr>
          <w:szCs w:val="24"/>
        </w:rPr>
        <w:t>MARCELO CONG: I feel like the Navy is a great opportunity for someone who doesn't exactly know their path. And the military overall builds a lot of great traits for people who are young and lost. I've had a plan laid out ahead of me ever since I was around 10.</w:t>
      </w:r>
    </w:p>
    <w:p w14:paraId="6F2EAA4E" w14:textId="77777777" w:rsidR="00014662" w:rsidRPr="00E16AF4" w:rsidRDefault="00014662" w:rsidP="00014662">
      <w:pPr>
        <w:rPr>
          <w:szCs w:val="24"/>
        </w:rPr>
      </w:pPr>
      <w:r w:rsidRPr="00E16AF4">
        <w:rPr>
          <w:szCs w:val="24"/>
        </w:rPr>
        <w:t>WALSH: San Diego is a big Navy town. Two of the five students in our focus group have parents who served in the military. Nationwide, only 15 percent of this age group have parents who served. Ladonte Hinds' mother and father were both in the Navy.</w:t>
      </w:r>
    </w:p>
    <w:p w14:paraId="6C485337" w14:textId="77777777" w:rsidR="00014662" w:rsidRPr="00E16AF4" w:rsidRDefault="00014662" w:rsidP="00014662">
      <w:pPr>
        <w:rPr>
          <w:szCs w:val="24"/>
        </w:rPr>
      </w:pPr>
      <w:r w:rsidRPr="00E16AF4">
        <w:rPr>
          <w:szCs w:val="24"/>
        </w:rPr>
        <w:t>LADONTE HINDS: Originally, I thought it was just a bunch of boats and, like, sometimes they would fly planes. But then the more I talked to my mom about it, there are people in the Navy who do all types of jobs. You're not just stuck on a boat. But you have a lot of options.</w:t>
      </w:r>
    </w:p>
    <w:p w14:paraId="2DAD5FF0" w14:textId="77777777" w:rsidR="00014662" w:rsidRPr="00E16AF4" w:rsidRDefault="00014662" w:rsidP="00014662">
      <w:pPr>
        <w:rPr>
          <w:szCs w:val="24"/>
        </w:rPr>
      </w:pPr>
      <w:r w:rsidRPr="00E16AF4">
        <w:rPr>
          <w:szCs w:val="24"/>
        </w:rPr>
        <w:t>WALSH: Captain Dave Bouve is the chief marketing officer for the Navy.</w:t>
      </w:r>
    </w:p>
    <w:p w14:paraId="6F4656DF" w14:textId="77777777" w:rsidR="00014662" w:rsidRPr="00E16AF4" w:rsidRDefault="00014662" w:rsidP="00014662">
      <w:pPr>
        <w:rPr>
          <w:szCs w:val="24"/>
        </w:rPr>
      </w:pPr>
      <w:r w:rsidRPr="00E16AF4">
        <w:rPr>
          <w:szCs w:val="24"/>
        </w:rPr>
        <w:t>DAVE BOUVE: The challenge we found was that everybody knew we had a Navy, but there was very little depth of understanding about what the Navy was really about.</w:t>
      </w:r>
    </w:p>
    <w:p w14:paraId="787F9D4C" w14:textId="77777777" w:rsidR="00014662" w:rsidRPr="00E16AF4" w:rsidRDefault="00014662" w:rsidP="00014662">
      <w:pPr>
        <w:rPr>
          <w:szCs w:val="24"/>
        </w:rPr>
      </w:pPr>
      <w:r w:rsidRPr="00E16AF4">
        <w:rPr>
          <w:szCs w:val="24"/>
        </w:rPr>
        <w:t>WALSH: For the first time in 15 years, the Navy has a new ad agency and a new campaign which debuted this spring.</w:t>
      </w:r>
    </w:p>
    <w:p w14:paraId="52C26937" w14:textId="77777777" w:rsidR="00014662" w:rsidRPr="00E16AF4" w:rsidRDefault="00014662" w:rsidP="00014662">
      <w:pPr>
        <w:rPr>
          <w:szCs w:val="24"/>
        </w:rPr>
      </w:pPr>
      <w:r w:rsidRPr="00E16AF4">
        <w:rPr>
          <w:szCs w:val="24"/>
        </w:rPr>
        <w:t>(SOUNDBITE OF ARCHIVED RECORDING)</w:t>
      </w:r>
    </w:p>
    <w:p w14:paraId="074B3F85" w14:textId="77777777" w:rsidR="00014662" w:rsidRPr="00E16AF4" w:rsidRDefault="00014662" w:rsidP="00014662">
      <w:pPr>
        <w:rPr>
          <w:szCs w:val="24"/>
        </w:rPr>
      </w:pPr>
      <w:r w:rsidRPr="00E16AF4">
        <w:rPr>
          <w:szCs w:val="24"/>
        </w:rPr>
        <w:t>UNIDENTIFIED ACTOR: There's nothing like a district track meet, bagging groceries at the corner store or crashing a party with your friends.</w:t>
      </w:r>
    </w:p>
    <w:p w14:paraId="6CD0914E" w14:textId="77777777" w:rsidR="00014662" w:rsidRPr="00E16AF4" w:rsidRDefault="00014662" w:rsidP="00014662">
      <w:pPr>
        <w:rPr>
          <w:szCs w:val="24"/>
        </w:rPr>
      </w:pPr>
      <w:r w:rsidRPr="00E16AF4">
        <w:rPr>
          <w:szCs w:val="24"/>
        </w:rPr>
        <w:t>WALSH: The new campaign is designed to appeal to centennials, the first generation that has never known life without the Internet. Though born into a digital world, Navy research suggests that as a group they like being shaped by real-life experiences. The ads play on that with the tagline forged by the sea.</w:t>
      </w:r>
    </w:p>
    <w:p w14:paraId="18633BD3" w14:textId="77777777" w:rsidR="00014662" w:rsidRPr="00E16AF4" w:rsidRDefault="00014662" w:rsidP="00014662">
      <w:pPr>
        <w:rPr>
          <w:szCs w:val="24"/>
        </w:rPr>
      </w:pPr>
      <w:r w:rsidRPr="00E16AF4">
        <w:rPr>
          <w:szCs w:val="24"/>
        </w:rPr>
        <w:t>SEAN HOWARD: It's a popular misconception, unfortunately still, that oftentimes the military is the last hope for the kid that has nowhere else to go. And that's absolutely just not the truth.</w:t>
      </w:r>
    </w:p>
    <w:p w14:paraId="31FAC314" w14:textId="77777777" w:rsidR="00014662" w:rsidRPr="00E16AF4" w:rsidRDefault="00014662" w:rsidP="00014662">
      <w:pPr>
        <w:rPr>
          <w:szCs w:val="24"/>
        </w:rPr>
      </w:pPr>
      <w:r w:rsidRPr="00E16AF4">
        <w:rPr>
          <w:szCs w:val="24"/>
        </w:rPr>
        <w:t>WALSH: That's Sean Howard with the ad agency Young &amp; Rubicam. They spent a couple of years talking to sailors before coming up with forged by the sea.</w:t>
      </w:r>
    </w:p>
    <w:p w14:paraId="7C1A9D4B" w14:textId="77777777" w:rsidR="00014662" w:rsidRPr="00E16AF4" w:rsidRDefault="00014662" w:rsidP="00014662">
      <w:pPr>
        <w:rPr>
          <w:szCs w:val="24"/>
        </w:rPr>
      </w:pPr>
      <w:r w:rsidRPr="00E16AF4">
        <w:rPr>
          <w:szCs w:val="24"/>
        </w:rPr>
        <w:t>HOWARD: The idea was born out of talking to the sailors themselves of all ranks in all operations.</w:t>
      </w:r>
    </w:p>
    <w:p w14:paraId="24114DF1" w14:textId="77777777" w:rsidR="00014662" w:rsidRPr="00E16AF4" w:rsidRDefault="00014662" w:rsidP="00014662">
      <w:pPr>
        <w:rPr>
          <w:szCs w:val="24"/>
        </w:rPr>
      </w:pPr>
      <w:r w:rsidRPr="00E16AF4">
        <w:rPr>
          <w:szCs w:val="24"/>
        </w:rPr>
        <w:t>WALSH: The ads also target the people who influence future sailors. Pentagon data shows that grandparents are the most likely to encourage young people to join the service. Moms are the least likely. Here's Angela Lemmi (ph) from our focus group. She's a returning college student with two kids in middle school.</w:t>
      </w:r>
    </w:p>
    <w:p w14:paraId="46E7EE97" w14:textId="77777777" w:rsidR="00014662" w:rsidRPr="00E16AF4" w:rsidRDefault="00014662" w:rsidP="00014662">
      <w:pPr>
        <w:rPr>
          <w:szCs w:val="24"/>
        </w:rPr>
      </w:pPr>
      <w:r w:rsidRPr="00E16AF4">
        <w:rPr>
          <w:szCs w:val="24"/>
        </w:rPr>
        <w:t>ANGELA LEMMI: It wouldn't be my first choice for them just because of the danger. And as a mom, obviously you want to protect.</w:t>
      </w:r>
    </w:p>
    <w:p w14:paraId="4AB9011A" w14:textId="77777777" w:rsidR="00014662" w:rsidRPr="00E16AF4" w:rsidRDefault="00014662" w:rsidP="00014662">
      <w:pPr>
        <w:rPr>
          <w:szCs w:val="24"/>
        </w:rPr>
      </w:pPr>
      <w:r w:rsidRPr="00E16AF4">
        <w:rPr>
          <w:szCs w:val="24"/>
        </w:rPr>
        <w:t xml:space="preserve">WALSH: </w:t>
      </w:r>
      <w:r w:rsidRPr="00E16AF4">
        <w:rPr>
          <w:rStyle w:val="StyleUnderline"/>
          <w:sz w:val="24"/>
          <w:szCs w:val="24"/>
        </w:rPr>
        <w:t>Pentagon data shows that a majority of kids think the military will leave them with physical and emotional problems</w:t>
      </w:r>
      <w:r w:rsidRPr="00E16AF4">
        <w:rPr>
          <w:szCs w:val="24"/>
        </w:rPr>
        <w:t xml:space="preserve">. Captain Bouve says </w:t>
      </w:r>
      <w:r w:rsidRPr="00E16AF4">
        <w:rPr>
          <w:rStyle w:val="StyleUnderline"/>
          <w:sz w:val="24"/>
          <w:szCs w:val="24"/>
        </w:rPr>
        <w:t>that presents yet another recruiting challenge.</w:t>
      </w:r>
    </w:p>
    <w:p w14:paraId="366C3204" w14:textId="77777777" w:rsidR="00014662" w:rsidRPr="00E16AF4" w:rsidRDefault="00014662" w:rsidP="00014662">
      <w:pPr>
        <w:rPr>
          <w:szCs w:val="24"/>
        </w:rPr>
      </w:pPr>
      <w:r w:rsidRPr="00E16AF4">
        <w:rPr>
          <w:szCs w:val="24"/>
        </w:rPr>
        <w:t>BOUVE: I think the data shows that the assumption that it's much more common than - it's not nearly as common as people seem to think that it is.</w:t>
      </w:r>
    </w:p>
    <w:p w14:paraId="6FC788AF" w14:textId="77777777" w:rsidR="00014662" w:rsidRPr="00E16AF4" w:rsidRDefault="00014662" w:rsidP="00014662">
      <w:pPr>
        <w:rPr>
          <w:b/>
          <w:szCs w:val="24"/>
          <w:u w:val="single"/>
        </w:rPr>
      </w:pPr>
      <w:r w:rsidRPr="00E16AF4">
        <w:rPr>
          <w:szCs w:val="24"/>
        </w:rPr>
        <w:t xml:space="preserve">WALSH: The Pentagon surveys the youth market twice a year. </w:t>
      </w:r>
      <w:r w:rsidRPr="00E16AF4">
        <w:rPr>
          <w:rStyle w:val="StyleUnderline"/>
          <w:sz w:val="24"/>
          <w:szCs w:val="24"/>
        </w:rPr>
        <w:t>Sixteen and 17-year-olds are the most likely to say that they're leaning towards joining the military in the next couple of years. But interest goes down when the economy improves. And then there's the challenge of reaching prospective recruits.</w:t>
      </w:r>
    </w:p>
    <w:p w14:paraId="54D39B7B" w14:textId="77777777" w:rsidR="00014662" w:rsidRPr="00E16AF4" w:rsidRDefault="00014662" w:rsidP="00014662">
      <w:pPr>
        <w:rPr>
          <w:szCs w:val="24"/>
        </w:rPr>
      </w:pPr>
      <w:r w:rsidRPr="00E16AF4">
        <w:rPr>
          <w:szCs w:val="24"/>
        </w:rPr>
        <w:t>When's the last time you've seen, like, a Navy commercial on TV?</w:t>
      </w:r>
    </w:p>
    <w:p w14:paraId="5500ABE7" w14:textId="77777777" w:rsidR="00014662" w:rsidRPr="00E16AF4" w:rsidRDefault="00014662" w:rsidP="00014662">
      <w:pPr>
        <w:rPr>
          <w:szCs w:val="24"/>
        </w:rPr>
      </w:pPr>
      <w:r w:rsidRPr="00E16AF4">
        <w:rPr>
          <w:szCs w:val="24"/>
        </w:rPr>
        <w:t>CHELSEA CRESENCIAS: That's a good question. I don't really remember, actually.</w:t>
      </w:r>
    </w:p>
    <w:p w14:paraId="15CF9E2E" w14:textId="77777777" w:rsidR="00014662" w:rsidRPr="00E16AF4" w:rsidRDefault="00014662" w:rsidP="00014662">
      <w:pPr>
        <w:rPr>
          <w:szCs w:val="24"/>
        </w:rPr>
      </w:pPr>
      <w:r w:rsidRPr="00E16AF4">
        <w:rPr>
          <w:szCs w:val="24"/>
        </w:rPr>
        <w:t>WALSH: Chelsea Cresencias (ph) is in her third year of community college. She hopes to eventually transfer to UCLA.</w:t>
      </w:r>
    </w:p>
    <w:p w14:paraId="58F3F558" w14:textId="77777777" w:rsidR="00014662" w:rsidRPr="00E16AF4" w:rsidRDefault="00014662" w:rsidP="00014662">
      <w:pPr>
        <w:rPr>
          <w:szCs w:val="24"/>
        </w:rPr>
      </w:pPr>
      <w:r w:rsidRPr="00E16AF4">
        <w:rPr>
          <w:szCs w:val="24"/>
        </w:rPr>
        <w:t>CRESENCIAS: I still go on the Internet, but as far as cable I don't really watch a ton of commercials or just live TV anymore.</w:t>
      </w:r>
    </w:p>
    <w:p w14:paraId="2218185F" w14:textId="77777777" w:rsidR="00014662" w:rsidRPr="00E16AF4" w:rsidRDefault="00014662" w:rsidP="00014662">
      <w:pPr>
        <w:rPr>
          <w:b/>
          <w:szCs w:val="24"/>
          <w:u w:val="single"/>
        </w:rPr>
      </w:pPr>
      <w:r w:rsidRPr="00E16AF4">
        <w:rPr>
          <w:szCs w:val="24"/>
        </w:rPr>
        <w:t xml:space="preserve">WALSH: Last year, the Navy spent 70 percent of its ad budget on TV commercials. By next year, 70 percent will be spent online. None of this is cheap, though neither the Navy nor the ad agency would say how much it costs. One business journal says the five-year contract is worth $457 million. </w:t>
      </w:r>
      <w:r w:rsidRPr="00E16AF4">
        <w:rPr>
          <w:rStyle w:val="StyleUnderline"/>
          <w:sz w:val="24"/>
          <w:szCs w:val="24"/>
        </w:rPr>
        <w:t>With new ships coming online, the Navy plans to add more than 20,000 sailors in the next five years. They hope they have a hit on their hands with forged by the sea.</w:t>
      </w:r>
    </w:p>
    <w:p w14:paraId="116BC177" w14:textId="77777777" w:rsidR="00014662" w:rsidRPr="00E16AF4" w:rsidRDefault="00014662" w:rsidP="00014662">
      <w:pPr>
        <w:rPr>
          <w:szCs w:val="24"/>
        </w:rPr>
      </w:pPr>
      <w:r w:rsidRPr="00E16AF4">
        <w:rPr>
          <w:szCs w:val="24"/>
        </w:rPr>
        <w:t>CORNISH: And again, that's reporter Steve Walsh of member station KPBS in San Diego. He's actually on the line with us right now. Hey there, Steve.</w:t>
      </w:r>
    </w:p>
    <w:p w14:paraId="6DE9BA9C" w14:textId="77777777" w:rsidR="00014662" w:rsidRPr="00E16AF4" w:rsidRDefault="00014662" w:rsidP="00014662">
      <w:pPr>
        <w:rPr>
          <w:szCs w:val="24"/>
        </w:rPr>
      </w:pPr>
      <w:r w:rsidRPr="00E16AF4">
        <w:rPr>
          <w:szCs w:val="24"/>
        </w:rPr>
        <w:t>WALSH: Hi, Audie.</w:t>
      </w:r>
    </w:p>
    <w:p w14:paraId="3AA8DE58" w14:textId="77777777" w:rsidR="00014662" w:rsidRPr="00E16AF4" w:rsidRDefault="00014662" w:rsidP="00014662">
      <w:pPr>
        <w:rPr>
          <w:szCs w:val="24"/>
        </w:rPr>
      </w:pPr>
      <w:r w:rsidRPr="00E16AF4">
        <w:rPr>
          <w:szCs w:val="24"/>
        </w:rPr>
        <w:t>CORNISH: So as you said in this story, mass marketing is not inexpensive, right? Are there any thoughts about how to spread out this cost? How is the Pentagon managing it?</w:t>
      </w:r>
    </w:p>
    <w:p w14:paraId="7B66B08E" w14:textId="77777777" w:rsidR="00014662" w:rsidRPr="00E16AF4" w:rsidRDefault="00014662" w:rsidP="00014662">
      <w:pPr>
        <w:rPr>
          <w:szCs w:val="24"/>
        </w:rPr>
      </w:pPr>
      <w:r w:rsidRPr="00E16AF4">
        <w:rPr>
          <w:szCs w:val="24"/>
        </w:rPr>
        <w:t>WALSH: Well, it's not cheap. And - now, some things like the survey data is done at the Pentagon level, and then that's shared with the different services. Each service still runs its own ad campaign and its own recruiting campaign. The General Accounting Office (ph) said that you could do things a lot cheaper if you worked together. Imagine one big boiler room with - of just all military recruiters. But the services don't want someone else deciding who should be a Marine or a soldier or a sailor.</w:t>
      </w:r>
    </w:p>
    <w:p w14:paraId="2D902894" w14:textId="77777777" w:rsidR="00014662" w:rsidRPr="00E16AF4" w:rsidRDefault="00014662" w:rsidP="00014662">
      <w:pPr>
        <w:rPr>
          <w:szCs w:val="24"/>
        </w:rPr>
      </w:pPr>
      <w:r w:rsidRPr="00E16AF4">
        <w:rPr>
          <w:szCs w:val="24"/>
        </w:rPr>
        <w:t>So some experts say that the Navy really needs to spend more money to attract the kind of kids like the ones I talked to, to target high-skilled recruits who would ordinarily take their skills to the private sector. Navy is offering incentives that would allow people to come in at a higher pay grade if they have certain software or coding skills.</w:t>
      </w:r>
    </w:p>
    <w:p w14:paraId="0E718C50" w14:textId="77777777" w:rsidR="00014662" w:rsidRPr="00E16AF4" w:rsidRDefault="00014662" w:rsidP="00014662">
      <w:pPr>
        <w:rPr>
          <w:szCs w:val="24"/>
        </w:rPr>
      </w:pPr>
      <w:r w:rsidRPr="00E16AF4">
        <w:rPr>
          <w:szCs w:val="24"/>
        </w:rPr>
        <w:t>CORNISH: But that's so specific - right? - tech-savvy, high-skilled would-be recruits. - I mean, are they reaching this intended audience?</w:t>
      </w:r>
    </w:p>
    <w:p w14:paraId="352084AC" w14:textId="77777777" w:rsidR="00014662" w:rsidRPr="00E16AF4" w:rsidRDefault="00014662" w:rsidP="00014662">
      <w:pPr>
        <w:rPr>
          <w:szCs w:val="24"/>
        </w:rPr>
      </w:pPr>
      <w:r w:rsidRPr="00E16AF4">
        <w:rPr>
          <w:szCs w:val="24"/>
        </w:rPr>
        <w:t>WALSH: Well, the head of Navy personnel, Vice Admiral Robert Burke, told Congress back in January that the incentives aren't nearly large enough to compete with the private sector. They've only actually recruited a handful of officers with this program. One of our experts says that they really should spend more money on advertising to really convince high-performing kids that the Navy is right for them. Right now they just spend enough to fill their quotas.</w:t>
      </w:r>
    </w:p>
    <w:p w14:paraId="3B8E8962" w14:textId="77777777" w:rsidR="00014662" w:rsidRPr="00E16AF4" w:rsidRDefault="00014662" w:rsidP="00014662">
      <w:pPr>
        <w:rPr>
          <w:szCs w:val="24"/>
        </w:rPr>
      </w:pPr>
      <w:r w:rsidRPr="00E16AF4">
        <w:rPr>
          <w:szCs w:val="24"/>
        </w:rPr>
        <w:t>CORNISH: I want to bring NPR's Pentagon correspondent Tom Bowman back into this conversation. Tom, what does this mean for this idea of the all-volunteer force?</w:t>
      </w:r>
    </w:p>
    <w:p w14:paraId="663958B4" w14:textId="5AEC7635" w:rsidR="00014662" w:rsidRDefault="00014662" w:rsidP="00014662">
      <w:pPr>
        <w:rPr>
          <w:szCs w:val="24"/>
        </w:rPr>
      </w:pPr>
      <w:r w:rsidRPr="00E16AF4">
        <w:rPr>
          <w:szCs w:val="24"/>
        </w:rPr>
        <w:t>BOWMAN: Well, I think it will continue. But, Audie, it's increasingly becoming a family business, as Steve found in talking with folks around San Diego. Now, many admirals and generals I know at the Pentagon have sons and daughters serving sometimes with them in combat zones. But in my neighborhood just a few miles from the Pentagon, I can think of only one family with a kid in the military. Now, to make the Navy more attractive to sailors and their families, Defense Secretary Jim Mattis is pushing the Navy to end its eight-month deployments for carrier battle groups in favor of three-month deployments. And that'll help recruiters as well.</w:t>
      </w:r>
    </w:p>
    <w:p w14:paraId="3C7FB262" w14:textId="77777777" w:rsidR="00EE1FC9" w:rsidRPr="00E16AF4" w:rsidRDefault="00EE1FC9" w:rsidP="00014662">
      <w:pPr>
        <w:rPr>
          <w:szCs w:val="24"/>
        </w:rPr>
      </w:pPr>
    </w:p>
    <w:p w14:paraId="410CE501" w14:textId="67995EFB" w:rsidR="00014662" w:rsidRDefault="00014662" w:rsidP="00014662">
      <w:pPr>
        <w:pStyle w:val="Heading3"/>
        <w:rPr>
          <w:rFonts w:cs="Times New Roman"/>
        </w:rPr>
      </w:pPr>
      <w:bookmarkStart w:id="26" w:name="_Toc518723824"/>
      <w:r w:rsidRPr="00E16AF4">
        <w:rPr>
          <w:rFonts w:cs="Times New Roman"/>
        </w:rPr>
        <w:t xml:space="preserve">Military Recruiting </w:t>
      </w:r>
      <w:r w:rsidR="00CB4E85">
        <w:rPr>
          <w:rFonts w:cs="Times New Roman"/>
        </w:rPr>
        <w:t>Gap</w:t>
      </w:r>
      <w:r w:rsidRPr="00E16AF4">
        <w:rPr>
          <w:rFonts w:cs="Times New Roman"/>
        </w:rPr>
        <w:t xml:space="preserve"> – No Incentives</w:t>
      </w:r>
      <w:bookmarkEnd w:id="26"/>
    </w:p>
    <w:p w14:paraId="20EA5329" w14:textId="77777777" w:rsidR="00EE1FC9" w:rsidRPr="00EE1FC9" w:rsidRDefault="00EE1FC9" w:rsidP="00EE1FC9"/>
    <w:p w14:paraId="26BA3B9F" w14:textId="77777777" w:rsidR="00014662" w:rsidRPr="00E16AF4" w:rsidRDefault="00014662" w:rsidP="00014662">
      <w:pPr>
        <w:pStyle w:val="Heading4"/>
        <w:rPr>
          <w:rFonts w:cs="Times New Roman"/>
        </w:rPr>
      </w:pPr>
      <w:r w:rsidRPr="00E16AF4">
        <w:rPr>
          <w:rFonts w:cs="Times New Roman"/>
        </w:rPr>
        <w:t>Recruiters can’t enlist effectively – public opinion, financial incentives and increased demand prove</w:t>
      </w:r>
    </w:p>
    <w:p w14:paraId="5D366BC3" w14:textId="77777777" w:rsidR="00F76721" w:rsidRPr="00E16AF4" w:rsidRDefault="00F76721" w:rsidP="00F76721">
      <w:pPr>
        <w:rPr>
          <w:rStyle w:val="Style13ptBold"/>
        </w:rPr>
      </w:pPr>
      <w:r w:rsidRPr="00E16AF4">
        <w:rPr>
          <w:rStyle w:val="Style13ptBold"/>
        </w:rPr>
        <w:t>Chen, The Roosevelt Institute at Columbia University Roosevelt Institute writer, 16</w:t>
      </w:r>
    </w:p>
    <w:p w14:paraId="4E601181" w14:textId="58852236" w:rsidR="00014662" w:rsidRDefault="00F76721" w:rsidP="00F76721">
      <w:r w:rsidRPr="00E16AF4">
        <w:t xml:space="preserve">(Alexander, Roosevelt Institute = a progressive, nonpartisan, student-run think tank associated with the broader Roosevelt Institute National Campus Network, </w:t>
      </w:r>
      <w:r w:rsidR="00014662" w:rsidRPr="00E16AF4">
        <w:t xml:space="preserve">2016, The Roosevelt Institute at Colombia University, “Expanding the Scope of the Military Accessions Vital to the National Interest, ” </w:t>
      </w:r>
      <w:hyperlink r:id="rId35" w:history="1">
        <w:r w:rsidR="00014662" w:rsidRPr="00E16AF4">
          <w:rPr>
            <w:rStyle w:val="Hyperlink"/>
          </w:rPr>
          <w:t>https://static1.squarespace.com/static/57689b0e197aeab794b8f733/t/57b3e28c15d5db9ad06b3e07/1471406733001/Defense+and+Diplomacy_Alexander+Chen.pdf</w:t>
        </w:r>
      </w:hyperlink>
      <w:r w:rsidR="00014662" w:rsidRPr="00E16AF4">
        <w:t>, Accessed 6/26/18, GDI-GFerrer-Falto)</w:t>
      </w:r>
    </w:p>
    <w:p w14:paraId="067E550D" w14:textId="77777777" w:rsidR="00EE1FC9" w:rsidRPr="00E16AF4" w:rsidRDefault="00EE1FC9" w:rsidP="00F76721"/>
    <w:p w14:paraId="568C5DCD" w14:textId="77777777" w:rsidR="00014662" w:rsidRPr="00E16AF4" w:rsidRDefault="00014662" w:rsidP="00014662">
      <w:pPr>
        <w:rPr>
          <w:rStyle w:val="StyleUnderline"/>
          <w:u w:val="none"/>
        </w:rPr>
      </w:pPr>
      <w:r w:rsidRPr="00E16AF4">
        <w:rPr>
          <w:rStyle w:val="StyleUnderline"/>
          <w:u w:val="none"/>
        </w:rPr>
        <w:t xml:space="preserve">Tis </w:t>
      </w:r>
      <w:r w:rsidRPr="00E16AF4">
        <w:rPr>
          <w:rStyle w:val="StyleUnderline"/>
        </w:rPr>
        <w:t>dearth of recruits originates in</w:t>
      </w:r>
      <w:r w:rsidRPr="00E16AF4">
        <w:rPr>
          <w:rStyle w:val="StyleUnderline"/>
          <w:u w:val="none"/>
        </w:rPr>
        <w:t xml:space="preserve"> both </w:t>
      </w:r>
      <w:r w:rsidRPr="00E16AF4">
        <w:rPr>
          <w:rStyle w:val="StyleUnderline"/>
        </w:rPr>
        <w:t>an unwillingness and</w:t>
      </w:r>
      <w:r w:rsidRPr="00E16AF4">
        <w:rPr>
          <w:rStyle w:val="StyleUnderline"/>
          <w:u w:val="none"/>
        </w:rPr>
        <w:t xml:space="preserve"> an </w:t>
      </w:r>
      <w:r w:rsidRPr="00E16AF4">
        <w:rPr>
          <w:rStyle w:val="StyleUnderline"/>
        </w:rPr>
        <w:t>inability to enlist among recruiters’ key demographic</w:t>
      </w:r>
      <w:r w:rsidRPr="00E16AF4">
        <w:rPr>
          <w:rStyle w:val="StyleUnderline"/>
          <w:u w:val="none"/>
        </w:rPr>
        <w:t xml:space="preserve"> of 17-24-year-olds. </w:t>
      </w:r>
      <w:r w:rsidRPr="00E16AF4">
        <w:rPr>
          <w:rStyle w:val="StyleUnderline"/>
        </w:rPr>
        <w:t>Between the end of</w:t>
      </w:r>
      <w:r w:rsidRPr="00E16AF4">
        <w:rPr>
          <w:rStyle w:val="StyleUnderline"/>
          <w:u w:val="none"/>
        </w:rPr>
        <w:t xml:space="preserve"> the </w:t>
      </w:r>
      <w:r w:rsidRPr="00E16AF4">
        <w:rPr>
          <w:rStyle w:val="StyleUnderline"/>
        </w:rPr>
        <w:t>Vietnam</w:t>
      </w:r>
      <w:r w:rsidRPr="00E16AF4">
        <w:rPr>
          <w:rStyle w:val="StyleUnderline"/>
          <w:u w:val="none"/>
        </w:rPr>
        <w:t xml:space="preserve"> War </w:t>
      </w:r>
      <w:r w:rsidRPr="00E16AF4">
        <w:rPr>
          <w:rStyle w:val="StyleUnderline"/>
        </w:rPr>
        <w:t>and the</w:t>
      </w:r>
      <w:r w:rsidRPr="00E16AF4">
        <w:rPr>
          <w:rStyle w:val="StyleUnderline"/>
          <w:u w:val="none"/>
        </w:rPr>
        <w:t xml:space="preserve"> 2003 </w:t>
      </w:r>
      <w:r w:rsidRPr="00E16AF4">
        <w:rPr>
          <w:rStyle w:val="StyleUnderline"/>
        </w:rPr>
        <w:t>invasion of Iraq,</w:t>
      </w:r>
      <w:r w:rsidRPr="00E16AF4">
        <w:rPr>
          <w:rStyle w:val="StyleUnderline"/>
          <w:u w:val="none"/>
        </w:rPr>
        <w:t xml:space="preserve"> </w:t>
      </w:r>
      <w:r w:rsidRPr="00E16AF4">
        <w:rPr>
          <w:rStyle w:val="StyleUnderline"/>
        </w:rPr>
        <w:t>the United States’ wars tended to be short</w:t>
      </w:r>
      <w:r w:rsidRPr="00E16AF4">
        <w:rPr>
          <w:rStyle w:val="StyleUnderline"/>
          <w:u w:val="none"/>
        </w:rPr>
        <w:t xml:space="preserve">, victorious, </w:t>
      </w:r>
      <w:r w:rsidRPr="00E16AF4">
        <w:rPr>
          <w:rStyle w:val="StyleUnderline"/>
        </w:rPr>
        <w:t>and relatively bloodless</w:t>
      </w:r>
      <w:r w:rsidRPr="00E16AF4">
        <w:rPr>
          <w:rStyle w:val="StyleUnderline"/>
          <w:u w:val="none"/>
        </w:rPr>
        <w:t xml:space="preserve">. </w:t>
      </w:r>
      <w:r w:rsidRPr="00E16AF4">
        <w:rPr>
          <w:rStyle w:val="StyleUnderline"/>
        </w:rPr>
        <w:t>As such</w:t>
      </w:r>
      <w:r w:rsidRPr="00E16AF4">
        <w:rPr>
          <w:rStyle w:val="StyleUnderline"/>
          <w:u w:val="none"/>
        </w:rPr>
        <w:t xml:space="preserve">, the 5,300 combat deaths in Iraq and Afghanistan, and </w:t>
      </w:r>
      <w:r w:rsidRPr="00E16AF4">
        <w:rPr>
          <w:rStyle w:val="StyleUnderline"/>
        </w:rPr>
        <w:t>countless</w:t>
      </w:r>
      <w:r w:rsidRPr="00E16AF4">
        <w:rPr>
          <w:rStyle w:val="StyleUnderline"/>
          <w:u w:val="none"/>
        </w:rPr>
        <w:t xml:space="preserve"> more </w:t>
      </w:r>
      <w:r w:rsidRPr="00E16AF4">
        <w:rPr>
          <w:rStyle w:val="StyleUnderline"/>
        </w:rPr>
        <w:t>veterans</w:t>
      </w:r>
      <w:r w:rsidRPr="00E16AF4">
        <w:rPr>
          <w:rStyle w:val="StyleUnderline"/>
          <w:u w:val="none"/>
        </w:rPr>
        <w:t xml:space="preserve"> returning with physical disabilities and mental health issues, </w:t>
      </w:r>
      <w:r w:rsidRPr="00E16AF4">
        <w:rPr>
          <w:rStyle w:val="StyleUnderline"/>
        </w:rPr>
        <w:t>have come as a shock to younger Americans</w:t>
      </w:r>
      <w:r w:rsidRPr="00E16AF4">
        <w:rPr>
          <w:rStyle w:val="StyleUnderline"/>
          <w:u w:val="none"/>
        </w:rPr>
        <w:t xml:space="preserve">.4 </w:t>
      </w:r>
      <w:r w:rsidRPr="00E16AF4">
        <w:rPr>
          <w:rStyle w:val="StyleUnderline"/>
        </w:rPr>
        <w:t>Te</w:t>
      </w:r>
      <w:r w:rsidRPr="00E16AF4">
        <w:rPr>
          <w:rStyle w:val="StyleUnderline"/>
          <w:u w:val="none"/>
        </w:rPr>
        <w:t xml:space="preserve"> relative </w:t>
      </w:r>
      <w:r w:rsidRPr="00E16AF4">
        <w:rPr>
          <w:rStyle w:val="StyleUnderline"/>
        </w:rPr>
        <w:t>lack of public support for the wars does not help</w:t>
      </w:r>
      <w:r w:rsidRPr="00E16AF4">
        <w:rPr>
          <w:rStyle w:val="StyleUnderline"/>
          <w:u w:val="none"/>
        </w:rPr>
        <w:t xml:space="preserve">; American youths do not want to risk their lives and health for a cause they do not believe in. Additionally, the </w:t>
      </w:r>
      <w:r w:rsidRPr="00E16AF4">
        <w:rPr>
          <w:rStyle w:val="StyleUnderline"/>
        </w:rPr>
        <w:t>fnancial incentives ofered by recruiters are less enticing as the unemployment rate dips below 6%,</w:t>
      </w:r>
      <w:r w:rsidRPr="00E16AF4">
        <w:rPr>
          <w:rStyle w:val="StyleUnderline"/>
          <w:u w:val="none"/>
        </w:rPr>
        <w:t xml:space="preserve"> giving high-school and college-age Americans better job prospects.5</w:t>
      </w:r>
    </w:p>
    <w:p w14:paraId="61F75671" w14:textId="77777777" w:rsidR="00014662" w:rsidRPr="00E16AF4" w:rsidRDefault="00014662" w:rsidP="00014662">
      <w:pPr>
        <w:rPr>
          <w:rStyle w:val="StyleUnderline"/>
          <w:u w:val="none"/>
        </w:rPr>
      </w:pPr>
      <w:r w:rsidRPr="00E16AF4">
        <w:rPr>
          <w:rStyle w:val="StyleUnderline"/>
        </w:rPr>
        <w:t>Of those willing to enlist, many cannot meet the educational, physical, or legal standards</w:t>
      </w:r>
      <w:r w:rsidRPr="00E16AF4">
        <w:rPr>
          <w:rStyle w:val="StyleUnderline"/>
          <w:u w:val="none"/>
        </w:rPr>
        <w:t xml:space="preserve">. </w:t>
      </w:r>
      <w:r w:rsidRPr="00E16AF4">
        <w:rPr>
          <w:rStyle w:val="StyleUnderline"/>
        </w:rPr>
        <w:t>Trends that afect the entire nation like poor education and health have made an impact on recruiting</w:t>
      </w:r>
      <w:r w:rsidRPr="00E16AF4">
        <w:rPr>
          <w:rStyle w:val="StyleUnderline"/>
          <w:u w:val="none"/>
        </w:rPr>
        <w:t xml:space="preserve">: In states like West Virginia, Louisiana, and Alabama, over 75% of 17-24-year-olds are ineligible to serve.6 </w:t>
      </w:r>
      <w:r w:rsidRPr="00E16AF4">
        <w:rPr>
          <w:rStyle w:val="StyleUnderline"/>
        </w:rPr>
        <w:t>Te principal cause is obesity</w:t>
      </w:r>
      <w:r w:rsidRPr="00E16AF4">
        <w:rPr>
          <w:rStyle w:val="StyleUnderline"/>
          <w:u w:val="none"/>
        </w:rPr>
        <w:t xml:space="preserve">, which rules out roughly one third of eligible adults.7 Another </w:t>
      </w:r>
      <w:r w:rsidRPr="00E16AF4">
        <w:rPr>
          <w:rStyle w:val="StyleUnderline"/>
        </w:rPr>
        <w:t>24% have criminal records</w:t>
      </w:r>
      <w:r w:rsidRPr="00E16AF4">
        <w:rPr>
          <w:rStyle w:val="StyleUnderline"/>
          <w:u w:val="none"/>
        </w:rPr>
        <w:t xml:space="preserve">, or previous citations for alcohol or drug use. And nationwide, about </w:t>
      </w:r>
      <w:r w:rsidRPr="00E16AF4">
        <w:rPr>
          <w:rStyle w:val="StyleUnderline"/>
        </w:rPr>
        <w:t>20% of students fail to graduate high school</w:t>
      </w:r>
      <w:r w:rsidRPr="00E16AF4">
        <w:rPr>
          <w:rStyle w:val="StyleUnderline"/>
          <w:u w:val="none"/>
        </w:rPr>
        <w:t xml:space="preserve">.8 Even among high school graduates, </w:t>
      </w:r>
      <w:r w:rsidRPr="00E16AF4">
        <w:rPr>
          <w:rStyle w:val="StyleUnderline"/>
        </w:rPr>
        <w:t>around one in four cannot pass the written entry exam</w:t>
      </w:r>
      <w:r w:rsidRPr="00E16AF4">
        <w:rPr>
          <w:rStyle w:val="StyleUnderline"/>
          <w:u w:val="none"/>
        </w:rPr>
        <w:t xml:space="preserve">.9 </w:t>
      </w:r>
      <w:r w:rsidRPr="00E16AF4">
        <w:rPr>
          <w:rStyle w:val="StyleUnderline"/>
        </w:rPr>
        <w:t>Low standards of education are particularly worrying, given the military’s shif towards more advanced technology and the increasing demand for skilled soldiers</w:t>
      </w:r>
      <w:r w:rsidRPr="00E16AF4">
        <w:rPr>
          <w:rStyle w:val="StyleUnderline"/>
          <w:u w:val="none"/>
        </w:rPr>
        <w:t>. Tese factors result in a dismal prognosis: Major-General Jefrey Snow, in charge of recruiting, estimates that “less than 1% of Americans are willing and able to serve.”10</w:t>
      </w:r>
    </w:p>
    <w:p w14:paraId="68BC0623" w14:textId="3791889F" w:rsidR="00014662" w:rsidRDefault="00014662" w:rsidP="00014662">
      <w:pPr>
        <w:rPr>
          <w:rStyle w:val="StyleUnderline"/>
        </w:rPr>
      </w:pPr>
      <w:r w:rsidRPr="00E16AF4">
        <w:rPr>
          <w:rStyle w:val="StyleUnderline"/>
        </w:rPr>
        <w:t>Gay soldiers can now serve openly, and women can serve in combat roles</w:t>
      </w:r>
      <w:r w:rsidRPr="00E16AF4">
        <w:rPr>
          <w:rStyle w:val="StyleUnderline"/>
          <w:u w:val="none"/>
        </w:rPr>
        <w:t xml:space="preserve">. But </w:t>
      </w:r>
      <w:r w:rsidRPr="00E16AF4">
        <w:rPr>
          <w:rStyle w:val="StyleUnderline"/>
        </w:rPr>
        <w:t>the removal of these barriers has little efect on recruiting</w:t>
      </w:r>
      <w:r w:rsidRPr="00E16AF4">
        <w:rPr>
          <w:rStyle w:val="StyleUnderline"/>
          <w:u w:val="none"/>
        </w:rPr>
        <w:t xml:space="preserve">. A recent Gallup poll estimated the number of gay, lesbian, bisexual, or transgender Americans at less than 4% of the total population.11 Te areas now open to women only account for 10% of total roles, and even then women usually only comprise between 16-20% of recruits in the Army, the largest branch.12 Also, </w:t>
      </w:r>
      <w:r w:rsidRPr="00E16AF4">
        <w:rPr>
          <w:rStyle w:val="StyleUnderline"/>
        </w:rPr>
        <w:t>the nationwide issues of obesity, poor education, and high numbers of criminal convictions that have impacted recruiting afect those of all genders and sexual orientations. Now that these</w:t>
      </w:r>
      <w:r w:rsidRPr="00E16AF4">
        <w:rPr>
          <w:rStyle w:val="StyleUnderline"/>
          <w:u w:val="none"/>
        </w:rPr>
        <w:t xml:space="preserve"> fnal </w:t>
      </w:r>
      <w:r w:rsidRPr="00E16AF4">
        <w:rPr>
          <w:rStyle w:val="StyleUnderline"/>
        </w:rPr>
        <w:t>barriers have been lifed,</w:t>
      </w:r>
      <w:r w:rsidRPr="00E16AF4">
        <w:rPr>
          <w:rStyle w:val="StyleUnderline"/>
          <w:u w:val="none"/>
        </w:rPr>
        <w:t xml:space="preserve"> then, </w:t>
      </w:r>
      <w:r w:rsidRPr="00E16AF4">
        <w:rPr>
          <w:rStyle w:val="StyleUnderline"/>
        </w:rPr>
        <w:t>a solution to recruiting US soldiers will have to be found elsewhere.</w:t>
      </w:r>
    </w:p>
    <w:p w14:paraId="65331EBD" w14:textId="77777777" w:rsidR="00EE1FC9" w:rsidRPr="00E16AF4" w:rsidRDefault="00EE1FC9" w:rsidP="00014662">
      <w:pPr>
        <w:rPr>
          <w:b/>
          <w:u w:val="single"/>
        </w:rPr>
      </w:pPr>
    </w:p>
    <w:p w14:paraId="10446BCC" w14:textId="77777777" w:rsidR="00014662" w:rsidRPr="00E16AF4" w:rsidRDefault="00014662" w:rsidP="00014662">
      <w:pPr>
        <w:pStyle w:val="Heading4"/>
        <w:rPr>
          <w:rFonts w:cs="Times New Roman"/>
          <w:sz w:val="24"/>
          <w:szCs w:val="24"/>
        </w:rPr>
      </w:pPr>
      <w:r w:rsidRPr="00E16AF4">
        <w:rPr>
          <w:rFonts w:cs="Times New Roman"/>
          <w:sz w:val="24"/>
          <w:szCs w:val="24"/>
        </w:rPr>
        <w:t>Military recruitment is suffering due to removal of DACA- extreme vetting process for noncitizens removes incentive to join</w:t>
      </w:r>
    </w:p>
    <w:p w14:paraId="0513FA54" w14:textId="77777777" w:rsidR="00735584" w:rsidRPr="00E16AF4" w:rsidRDefault="00014662" w:rsidP="00014662">
      <w:pPr>
        <w:rPr>
          <w:rStyle w:val="Style13ptBold"/>
        </w:rPr>
      </w:pPr>
      <w:r w:rsidRPr="00E16AF4">
        <w:rPr>
          <w:rStyle w:val="Style13ptBold"/>
        </w:rPr>
        <w:t>Bowman, NPR Pentagon Correspondent &amp; Martinelli, Nashville WPLN NPR, 6-10-18</w:t>
      </w:r>
    </w:p>
    <w:p w14:paraId="042C5C08" w14:textId="752F36D6" w:rsidR="00014662" w:rsidRDefault="00014662" w:rsidP="00014662">
      <w:pPr>
        <w:rPr>
          <w:szCs w:val="24"/>
        </w:rPr>
      </w:pPr>
      <w:r w:rsidRPr="00E16AF4">
        <w:rPr>
          <w:szCs w:val="24"/>
        </w:rPr>
        <w:t>[Tom, Michel Martin, NPR All Things Considered host, Julieta Martinelli, Nashville WPLN NPR, NPR All Things Considered, "Military Recruiting In The Time Of DACA" https://www.npr.org/2018/06/10/618738558/military-recruiting-in-the-time-of-daca/ accessed: 6-26-2018//quan]</w:t>
      </w:r>
    </w:p>
    <w:p w14:paraId="2F57AB73" w14:textId="77777777" w:rsidR="00EE1FC9" w:rsidRPr="00E16AF4" w:rsidRDefault="00EE1FC9" w:rsidP="00014662">
      <w:pPr>
        <w:rPr>
          <w:szCs w:val="24"/>
        </w:rPr>
      </w:pPr>
    </w:p>
    <w:p w14:paraId="34D34126" w14:textId="77777777" w:rsidR="00014662" w:rsidRPr="00E16AF4" w:rsidRDefault="00014662" w:rsidP="00014662">
      <w:pPr>
        <w:rPr>
          <w:szCs w:val="24"/>
        </w:rPr>
      </w:pPr>
      <w:r w:rsidRPr="00E16AF4">
        <w:rPr>
          <w:szCs w:val="24"/>
        </w:rPr>
        <w:t>MICHEL MARTIN, HOST:</w:t>
      </w:r>
    </w:p>
    <w:p w14:paraId="27772905" w14:textId="77777777" w:rsidR="00014662" w:rsidRPr="00E16AF4" w:rsidRDefault="00014662" w:rsidP="00014662">
      <w:pPr>
        <w:rPr>
          <w:b/>
          <w:szCs w:val="24"/>
          <w:u w:val="single"/>
        </w:rPr>
      </w:pPr>
      <w:r w:rsidRPr="00E16AF4">
        <w:rPr>
          <w:rStyle w:val="StyleUnderline"/>
          <w:sz w:val="24"/>
          <w:szCs w:val="24"/>
        </w:rPr>
        <w:t>It's been 45 years since the U.S. stopped drafting young men into military service</w:t>
      </w:r>
      <w:r w:rsidRPr="00E16AF4">
        <w:rPr>
          <w:szCs w:val="24"/>
        </w:rPr>
        <w:t xml:space="preserve">. Since then, the all-volunteer force - men and women - has fought three major wars and many smaller engagements. But, </w:t>
      </w:r>
      <w:r w:rsidRPr="00E16AF4">
        <w:rPr>
          <w:rStyle w:val="StyleUnderline"/>
          <w:sz w:val="24"/>
          <w:szCs w:val="24"/>
        </w:rPr>
        <w:t>without the draft, filling the ranks is a challenge</w:t>
      </w:r>
      <w:r w:rsidRPr="00E16AF4">
        <w:rPr>
          <w:szCs w:val="24"/>
        </w:rPr>
        <w:t xml:space="preserve">. </w:t>
      </w:r>
      <w:r w:rsidRPr="00E16AF4">
        <w:rPr>
          <w:rStyle w:val="StyleUnderline"/>
          <w:sz w:val="24"/>
          <w:szCs w:val="24"/>
        </w:rPr>
        <w:t>The Pentagon says 70 percent of young Americans for one reason or another do not meet qualifications for military service.</w:t>
      </w:r>
    </w:p>
    <w:p w14:paraId="216D72F8" w14:textId="77777777" w:rsidR="00014662" w:rsidRPr="00E16AF4" w:rsidRDefault="00014662" w:rsidP="00014662">
      <w:pPr>
        <w:rPr>
          <w:szCs w:val="24"/>
        </w:rPr>
      </w:pPr>
      <w:r w:rsidRPr="00E16AF4">
        <w:rPr>
          <w:szCs w:val="24"/>
        </w:rPr>
        <w:t>NPR is looking at recruitment in each of the four military services. Today, we focus on the Marines. NPR Pentagon correspondent Tom Bowman is with us now. Tom, thanks so much for joining us.</w:t>
      </w:r>
    </w:p>
    <w:p w14:paraId="7EE058E0" w14:textId="77777777" w:rsidR="00014662" w:rsidRPr="00E16AF4" w:rsidRDefault="00014662" w:rsidP="00014662">
      <w:pPr>
        <w:rPr>
          <w:szCs w:val="24"/>
        </w:rPr>
      </w:pPr>
      <w:r w:rsidRPr="00E16AF4">
        <w:rPr>
          <w:szCs w:val="24"/>
        </w:rPr>
        <w:t>TOM BOWMAN, BYLINE: Good to be here.</w:t>
      </w:r>
    </w:p>
    <w:p w14:paraId="7FBE7FD5" w14:textId="77777777" w:rsidR="00014662" w:rsidRPr="00E16AF4" w:rsidRDefault="00014662" w:rsidP="00014662">
      <w:pPr>
        <w:rPr>
          <w:szCs w:val="24"/>
        </w:rPr>
      </w:pPr>
      <w:r w:rsidRPr="00E16AF4">
        <w:rPr>
          <w:szCs w:val="24"/>
        </w:rPr>
        <w:t>MARTIN: Now, you've spent a lot of time with the Marines over the years. How is recruitment these days?</w:t>
      </w:r>
    </w:p>
    <w:p w14:paraId="4A3B1553" w14:textId="77777777" w:rsidR="00014662" w:rsidRPr="00E16AF4" w:rsidRDefault="00014662" w:rsidP="00014662">
      <w:pPr>
        <w:rPr>
          <w:szCs w:val="24"/>
        </w:rPr>
      </w:pPr>
      <w:r w:rsidRPr="00E16AF4">
        <w:rPr>
          <w:szCs w:val="24"/>
        </w:rPr>
        <w:t>BOWMAN: Well, they really don't have the challenges of, let's say, the Army. The Marines are a smaller force, so they don't have to bring in as many recruits. And they also have a great public relations and marketing history, as many of us know. We think of the few, the proud, the statue of the flag-raising at Iwo Jima. And the Marines have never been shy about talking about themselves.</w:t>
      </w:r>
    </w:p>
    <w:p w14:paraId="57ADF03C" w14:textId="77777777" w:rsidR="00014662" w:rsidRPr="00E16AF4" w:rsidRDefault="00014662" w:rsidP="00014662">
      <w:pPr>
        <w:rPr>
          <w:szCs w:val="24"/>
        </w:rPr>
      </w:pPr>
      <w:r w:rsidRPr="00E16AF4">
        <w:rPr>
          <w:szCs w:val="24"/>
        </w:rPr>
        <w:t>But what's interesting when you look at the recruiting figures for the Marines is that Hispanics are signing up for the Marines in higher numbers than the other services. And surveys show that Hispanic teens point to the Marines as the toughest service. And they, more than non-Hispanic youth, say that being courageous is extremely important, and being a Marine - just being a Marine - outweighs any particular job or pay. That, of course, plays into the Marines' view of themselves as the first to fight.</w:t>
      </w:r>
    </w:p>
    <w:p w14:paraId="46E61AE4" w14:textId="77777777" w:rsidR="00014662" w:rsidRPr="00E16AF4" w:rsidRDefault="00014662" w:rsidP="00014662">
      <w:pPr>
        <w:rPr>
          <w:szCs w:val="24"/>
        </w:rPr>
      </w:pPr>
      <w:r w:rsidRPr="00E16AF4">
        <w:rPr>
          <w:szCs w:val="24"/>
        </w:rPr>
        <w:t xml:space="preserve">Now, Michel, </w:t>
      </w:r>
      <w:r w:rsidRPr="00E16AF4">
        <w:rPr>
          <w:rStyle w:val="StyleUnderline"/>
          <w:sz w:val="24"/>
          <w:szCs w:val="24"/>
        </w:rPr>
        <w:t>we're seeing changes in military security clearances, more vetting for noncitizens, and that changes the picture for one particular group of Hispanics - those without American citizenship</w:t>
      </w:r>
      <w:r w:rsidRPr="00E16AF4">
        <w:rPr>
          <w:szCs w:val="24"/>
        </w:rPr>
        <w:t>. Now, President George W. Bush, of course, made a path to citizenship easier for immigrants who joined the military. President Trump has changed all that and made that path harder.</w:t>
      </w:r>
    </w:p>
    <w:p w14:paraId="04A288A7" w14:textId="77777777" w:rsidR="00014662" w:rsidRPr="00E16AF4" w:rsidRDefault="00014662" w:rsidP="00014662">
      <w:pPr>
        <w:rPr>
          <w:szCs w:val="24"/>
        </w:rPr>
      </w:pPr>
      <w:r w:rsidRPr="00E16AF4">
        <w:rPr>
          <w:szCs w:val="24"/>
        </w:rPr>
        <w:t xml:space="preserve">MARTIN: Now, I'm imagining that </w:t>
      </w:r>
      <w:r w:rsidRPr="00E16AF4">
        <w:rPr>
          <w:rStyle w:val="StyleUnderline"/>
          <w:sz w:val="24"/>
          <w:szCs w:val="24"/>
        </w:rPr>
        <w:t>DREAMers are particularly affected - DREAMers being people who were brought here without authorization as children. There are some 700,000 DREAMers you know, on record, and nine out of 10 of them are Hispanic</w:t>
      </w:r>
      <w:r w:rsidRPr="00E16AF4">
        <w:rPr>
          <w:szCs w:val="24"/>
        </w:rPr>
        <w:t>, and their future is uncertain.</w:t>
      </w:r>
    </w:p>
    <w:p w14:paraId="6A6130C1" w14:textId="77777777" w:rsidR="00014662" w:rsidRPr="00E16AF4" w:rsidRDefault="00014662" w:rsidP="00014662">
      <w:pPr>
        <w:rPr>
          <w:szCs w:val="24"/>
        </w:rPr>
      </w:pPr>
      <w:r w:rsidRPr="00E16AF4">
        <w:rPr>
          <w:szCs w:val="24"/>
        </w:rPr>
        <w:t>BOWMAN: That's right. And that's exactly what reporter Julieta Martinelli of member station WPLN in Nashville found. Here's a report she filed.</w:t>
      </w:r>
    </w:p>
    <w:p w14:paraId="2D983DE5" w14:textId="77777777" w:rsidR="00014662" w:rsidRPr="00E16AF4" w:rsidRDefault="00014662" w:rsidP="00014662">
      <w:pPr>
        <w:rPr>
          <w:szCs w:val="24"/>
        </w:rPr>
      </w:pPr>
      <w:r w:rsidRPr="00E16AF4">
        <w:rPr>
          <w:szCs w:val="24"/>
        </w:rPr>
        <w:t>JULIETA MARTINELLI, BYLINE: Arturo Salomon really wants to be a U.S. Marine. He hopes to join Force Recon, an elite among the elite of the corps. To stay in shape, the 24-year-old has a strict training schedule. It includes up to three hours a day of mixed martial arts.</w:t>
      </w:r>
    </w:p>
    <w:p w14:paraId="448B559B" w14:textId="77777777" w:rsidR="00014662" w:rsidRPr="00E16AF4" w:rsidRDefault="00014662" w:rsidP="00014662">
      <w:pPr>
        <w:rPr>
          <w:szCs w:val="24"/>
        </w:rPr>
      </w:pPr>
      <w:r w:rsidRPr="00E16AF4">
        <w:rPr>
          <w:szCs w:val="24"/>
        </w:rPr>
        <w:t>ARTURO SALOMON: So that's always my go-to - jab, jab two, kick and then come back. And if that person's still trying to engage, then I go with the power leg, which is this one.</w:t>
      </w:r>
    </w:p>
    <w:p w14:paraId="305FE5DD" w14:textId="77777777" w:rsidR="00014662" w:rsidRPr="00E16AF4" w:rsidRDefault="00014662" w:rsidP="00014662">
      <w:pPr>
        <w:rPr>
          <w:szCs w:val="24"/>
        </w:rPr>
      </w:pPr>
      <w:r w:rsidRPr="00E16AF4">
        <w:rPr>
          <w:szCs w:val="24"/>
        </w:rPr>
        <w:t>MARTINELLI: Salomon has kept up this routine for years. The problem is he can't enlist.</w:t>
      </w:r>
    </w:p>
    <w:p w14:paraId="6A021EDB" w14:textId="77777777" w:rsidR="00014662" w:rsidRPr="00E16AF4" w:rsidRDefault="00014662" w:rsidP="00014662">
      <w:pPr>
        <w:rPr>
          <w:szCs w:val="24"/>
        </w:rPr>
      </w:pPr>
      <w:r w:rsidRPr="00E16AF4">
        <w:rPr>
          <w:szCs w:val="24"/>
        </w:rPr>
        <w:t>SALOMON: You know, when you have a dream, you accomplish everything else, and then you're, like, one step away from your dream, and you're, like, ah, got it. And then, next thing you know, it's gone.</w:t>
      </w:r>
    </w:p>
    <w:p w14:paraId="6E66B403" w14:textId="77777777" w:rsidR="00014662" w:rsidRPr="00E16AF4" w:rsidRDefault="00014662" w:rsidP="00014662">
      <w:pPr>
        <w:rPr>
          <w:szCs w:val="24"/>
        </w:rPr>
      </w:pPr>
      <w:r w:rsidRPr="00E16AF4">
        <w:rPr>
          <w:szCs w:val="24"/>
        </w:rPr>
        <w:t>MARTINELLI: Salomon entered the U.S. illegally with his parents when he was just a toddler. In high school, he was part of the ROTC program.</w:t>
      </w:r>
    </w:p>
    <w:p w14:paraId="7514CBFA" w14:textId="77777777" w:rsidR="00014662" w:rsidRPr="00E16AF4" w:rsidRDefault="00014662" w:rsidP="00014662">
      <w:pPr>
        <w:rPr>
          <w:szCs w:val="24"/>
        </w:rPr>
      </w:pPr>
      <w:r w:rsidRPr="00E16AF4">
        <w:rPr>
          <w:szCs w:val="24"/>
        </w:rPr>
        <w:t>SALOMON: By my sophomore year, I decided, you know, I want to be part of the military.</w:t>
      </w:r>
    </w:p>
    <w:p w14:paraId="39E21D72" w14:textId="77777777" w:rsidR="00014662" w:rsidRPr="00E16AF4" w:rsidRDefault="00014662" w:rsidP="00014662">
      <w:pPr>
        <w:rPr>
          <w:szCs w:val="24"/>
        </w:rPr>
      </w:pPr>
      <w:r w:rsidRPr="00E16AF4">
        <w:rPr>
          <w:szCs w:val="24"/>
        </w:rPr>
        <w:t>MARTINELLI: But Salomon soon discovered that the U.S. government requires immigrant recruits to have some type of legal status. He got depressed, started getting in trouble at school and eventually dropped out of the program. Then, in June, 2012, a year after Salomon's high school graduation, President Barack Obama announced the Deferred Action for Childhood Arrivals program, or DACA. Salomon applied and by the following year had a work permit and a driver's license. In summer 2013, he decided to try again.</w:t>
      </w:r>
    </w:p>
    <w:p w14:paraId="32908059" w14:textId="77777777" w:rsidR="00014662" w:rsidRPr="00E16AF4" w:rsidRDefault="00014662" w:rsidP="00014662">
      <w:pPr>
        <w:rPr>
          <w:szCs w:val="24"/>
        </w:rPr>
      </w:pPr>
      <w:r w:rsidRPr="00E16AF4">
        <w:rPr>
          <w:szCs w:val="24"/>
        </w:rPr>
        <w:t>SALOMON: The first recruiters that I went to talk to was the Marine Corps - always, always, always. There was my recruiter - talked to him. He made me took the sample ASVAB exam, and I had a good score.</w:t>
      </w:r>
    </w:p>
    <w:p w14:paraId="6C989951" w14:textId="77777777" w:rsidR="00014662" w:rsidRPr="00E16AF4" w:rsidRDefault="00014662" w:rsidP="00014662">
      <w:pPr>
        <w:rPr>
          <w:szCs w:val="24"/>
        </w:rPr>
      </w:pPr>
      <w:r w:rsidRPr="00E16AF4">
        <w:rPr>
          <w:szCs w:val="24"/>
        </w:rPr>
        <w:t>MARTINELLI: Salomon says he was always attracted to the Marine Corps because they're portrayed as the toughest. Plus, he adds, it was Marines he encountered most in his community growing up. That's not surprising. The Marine Corps has the highest percentage of Hispanic service members of any branch. While Hispanics make up about 18 percent of the U.S. population, last year, over a quarter of all active-duty recruits in the Marines identified as Hispanic.</w:t>
      </w:r>
    </w:p>
    <w:p w14:paraId="353EA11A" w14:textId="77777777" w:rsidR="00014662" w:rsidRPr="00E16AF4" w:rsidRDefault="00014662" w:rsidP="00014662">
      <w:pPr>
        <w:rPr>
          <w:szCs w:val="24"/>
        </w:rPr>
      </w:pPr>
      <w:r w:rsidRPr="00E16AF4">
        <w:rPr>
          <w:szCs w:val="24"/>
        </w:rPr>
        <w:t>But while recruiters routinely deal with diversity, not all understand the complicated immigration policies affecting those with temporary status like Salomon.</w:t>
      </w:r>
    </w:p>
    <w:p w14:paraId="3EB732D8" w14:textId="77777777" w:rsidR="00014662" w:rsidRPr="00E16AF4" w:rsidRDefault="00014662" w:rsidP="00014662">
      <w:pPr>
        <w:rPr>
          <w:szCs w:val="24"/>
        </w:rPr>
      </w:pPr>
      <w:r w:rsidRPr="00E16AF4">
        <w:rPr>
          <w:szCs w:val="24"/>
        </w:rPr>
        <w:t>SALOMON: They even told me, you know, there were people who came, tried to enlist, and we told them we didn't know anything about this. And then we really don't know what can happen or if we can enlist people with DACA.</w:t>
      </w:r>
    </w:p>
    <w:p w14:paraId="15265E7D" w14:textId="77777777" w:rsidR="00014662" w:rsidRPr="00E16AF4" w:rsidRDefault="00014662" w:rsidP="00014662">
      <w:pPr>
        <w:rPr>
          <w:szCs w:val="24"/>
        </w:rPr>
      </w:pPr>
      <w:r w:rsidRPr="00E16AF4">
        <w:rPr>
          <w:szCs w:val="24"/>
        </w:rPr>
        <w:t>MARTINELLI: It's been five years since he first approached the Marines. Salomon still checks in regularly in case something's changed.</w:t>
      </w:r>
    </w:p>
    <w:p w14:paraId="7C03A8F7" w14:textId="77777777" w:rsidR="00014662" w:rsidRPr="00E16AF4" w:rsidRDefault="00014662" w:rsidP="00014662">
      <w:pPr>
        <w:rPr>
          <w:szCs w:val="24"/>
        </w:rPr>
      </w:pPr>
      <w:r w:rsidRPr="00E16AF4">
        <w:rPr>
          <w:szCs w:val="24"/>
        </w:rPr>
        <w:t>MARGARET STOCK: The Pentagon has made a hash out of these immigrant recruiting programs by making them so complicated and difficult that the average person can't understand them.</w:t>
      </w:r>
    </w:p>
    <w:p w14:paraId="3375F77A" w14:textId="77777777" w:rsidR="00014662" w:rsidRPr="00E16AF4" w:rsidRDefault="00014662" w:rsidP="00014662">
      <w:pPr>
        <w:rPr>
          <w:szCs w:val="24"/>
        </w:rPr>
      </w:pPr>
      <w:r w:rsidRPr="00E16AF4">
        <w:rPr>
          <w:szCs w:val="24"/>
        </w:rPr>
        <w:t>MARTINELLI: Margaret Stock is a retired lieutenant colonel in the U.S. Army Reserve and an immigration attorney. She says she's not surprised about Salomon's experience but doesn't blame the recruiters.</w:t>
      </w:r>
    </w:p>
    <w:p w14:paraId="4FA3E4F4" w14:textId="77777777" w:rsidR="00014662" w:rsidRPr="00E16AF4" w:rsidRDefault="00014662" w:rsidP="00014662">
      <w:pPr>
        <w:rPr>
          <w:szCs w:val="24"/>
        </w:rPr>
      </w:pPr>
      <w:r w:rsidRPr="00E16AF4">
        <w:rPr>
          <w:szCs w:val="24"/>
        </w:rPr>
        <w:t>STOCK: Immigrants tend to be less likely to drop out of basic training, more likely to reenlist. They have fewer disciplinary problems. The recruiting of immigrants gives the Pentagon a better bang for its buck. So if you don't recruit from that group, you're missing out on a lot of high-quality troops.</w:t>
      </w:r>
    </w:p>
    <w:p w14:paraId="5D93321D" w14:textId="77777777" w:rsidR="00014662" w:rsidRPr="00E16AF4" w:rsidRDefault="00014662" w:rsidP="00014662">
      <w:pPr>
        <w:rPr>
          <w:b/>
          <w:szCs w:val="24"/>
          <w:u w:val="single"/>
        </w:rPr>
      </w:pPr>
      <w:r w:rsidRPr="00E16AF4">
        <w:rPr>
          <w:szCs w:val="24"/>
        </w:rPr>
        <w:t xml:space="preserve">MARTINELLI: </w:t>
      </w:r>
      <w:r w:rsidRPr="00E16AF4">
        <w:rPr>
          <w:rStyle w:val="StyleUnderline"/>
          <w:sz w:val="24"/>
          <w:szCs w:val="24"/>
        </w:rPr>
        <w:t>Last October, the Department of Defense announced it was also halting expedited citizenship for new recruits</w:t>
      </w:r>
      <w:r w:rsidRPr="00E16AF4">
        <w:rPr>
          <w:szCs w:val="24"/>
        </w:rPr>
        <w:t xml:space="preserve">. In the past, most noncitizens would participate in a citizenship ceremony at the end of basic training. </w:t>
      </w:r>
      <w:r w:rsidRPr="00E16AF4">
        <w:rPr>
          <w:rStyle w:val="StyleUnderline"/>
          <w:sz w:val="24"/>
          <w:szCs w:val="24"/>
        </w:rPr>
        <w:t>Since 2001, more than 100,000 immigrants earned their U.S. citizenship through the military. Now permanent residents must undergo a lengthy security clearance process before they can even start boot camp. That can take over a year.</w:t>
      </w:r>
    </w:p>
    <w:p w14:paraId="72F67BB1" w14:textId="77777777" w:rsidR="00014662" w:rsidRPr="00E16AF4" w:rsidRDefault="00014662" w:rsidP="00014662">
      <w:pPr>
        <w:rPr>
          <w:szCs w:val="24"/>
        </w:rPr>
      </w:pPr>
      <w:r w:rsidRPr="00E16AF4">
        <w:rPr>
          <w:szCs w:val="24"/>
        </w:rPr>
        <w:t xml:space="preserve">STOCK: </w:t>
      </w:r>
      <w:r w:rsidRPr="00E16AF4">
        <w:rPr>
          <w:rStyle w:val="StyleUnderline"/>
          <w:sz w:val="24"/>
          <w:szCs w:val="24"/>
        </w:rPr>
        <w:t>It's actually faster now to get your citizenship as a civilian than to get it through military service, and the net result is it's hurting military recruiting</w:t>
      </w:r>
      <w:r w:rsidRPr="00E16AF4">
        <w:rPr>
          <w:szCs w:val="24"/>
        </w:rPr>
        <w:t>.</w:t>
      </w:r>
    </w:p>
    <w:p w14:paraId="74F42A7C" w14:textId="77777777" w:rsidR="00014662" w:rsidRPr="00E16AF4" w:rsidRDefault="00014662" w:rsidP="00014662">
      <w:pPr>
        <w:rPr>
          <w:szCs w:val="24"/>
        </w:rPr>
      </w:pPr>
      <w:r w:rsidRPr="00E16AF4">
        <w:rPr>
          <w:szCs w:val="24"/>
        </w:rPr>
        <w:t>MARTINELLI: Salomon says he understands why getting rid of a path to citizenship could cause some immigrants to shy away from enlisting, even if they can. But he doesn't agree that's why most immigrants want to join.</w:t>
      </w:r>
    </w:p>
    <w:p w14:paraId="560EDA8C" w14:textId="77777777" w:rsidR="00014662" w:rsidRPr="00E16AF4" w:rsidRDefault="00014662" w:rsidP="00014662">
      <w:pPr>
        <w:rPr>
          <w:szCs w:val="24"/>
        </w:rPr>
      </w:pPr>
      <w:r w:rsidRPr="00E16AF4">
        <w:rPr>
          <w:szCs w:val="24"/>
        </w:rPr>
        <w:t>SALOMON: It is hard, growing up as an undocumented kid, feeling like you don't belong, feeling like you're not part of anything. But, if you join the military, you're equal. All the recruits are the same.</w:t>
      </w:r>
    </w:p>
    <w:p w14:paraId="12E2FE4F" w14:textId="77777777" w:rsidR="00014662" w:rsidRPr="00E16AF4" w:rsidRDefault="00014662" w:rsidP="00014662">
      <w:pPr>
        <w:rPr>
          <w:szCs w:val="24"/>
        </w:rPr>
      </w:pPr>
      <w:r w:rsidRPr="00E16AF4">
        <w:rPr>
          <w:szCs w:val="24"/>
        </w:rPr>
        <w:t>MARTINELLI: Salomon says he'll wait as long as he has to for the rules to change again.</w:t>
      </w:r>
    </w:p>
    <w:p w14:paraId="2942E12F" w14:textId="77777777" w:rsidR="00014662" w:rsidRPr="00E16AF4" w:rsidRDefault="00014662" w:rsidP="00014662">
      <w:pPr>
        <w:rPr>
          <w:szCs w:val="24"/>
        </w:rPr>
      </w:pPr>
      <w:r w:rsidRPr="00E16AF4">
        <w:rPr>
          <w:szCs w:val="24"/>
        </w:rPr>
        <w:t>MARTIN: And reporter Julieta Martinelli is on the line with us now. Julieta, it seems that for Arturo - Arturo seems to be an example of what Tom was talking about earlier, that being a Marine is not a means to an end for him. He just wants to be a Marine.</w:t>
      </w:r>
    </w:p>
    <w:p w14:paraId="05C5A2AB" w14:textId="77777777" w:rsidR="00014662" w:rsidRPr="00E16AF4" w:rsidRDefault="00014662" w:rsidP="00014662">
      <w:pPr>
        <w:rPr>
          <w:szCs w:val="24"/>
        </w:rPr>
      </w:pPr>
      <w:r w:rsidRPr="00E16AF4">
        <w:rPr>
          <w:szCs w:val="24"/>
        </w:rPr>
        <w:t>MARTINELLI: Absolutely. There's a whole generation of undocumented kids who are now adults and who are looking to feel accepted and like they're part of something that roots them to this country. And that's largely an untapped market of sorts - the DACA generation. So people with DACA like Arturo are protected, but they're not quite legal, and so they're not eligible for the military service.</w:t>
      </w:r>
    </w:p>
    <w:p w14:paraId="09FE1E64" w14:textId="77777777" w:rsidR="00014662" w:rsidRPr="00E16AF4" w:rsidRDefault="00014662" w:rsidP="00014662">
      <w:pPr>
        <w:rPr>
          <w:szCs w:val="24"/>
        </w:rPr>
      </w:pPr>
      <w:r w:rsidRPr="00E16AF4">
        <w:rPr>
          <w:szCs w:val="24"/>
        </w:rPr>
        <w:t>MARTIN: So, Tom Bowman, let me go back to you. The problems with DACA and recruiting are - clearly, these are a problem for potential recruits. But is this a problem for the Marines?</w:t>
      </w:r>
    </w:p>
    <w:p w14:paraId="74E09281" w14:textId="77777777" w:rsidR="00014662" w:rsidRPr="00E16AF4" w:rsidRDefault="00014662" w:rsidP="00014662">
      <w:pPr>
        <w:rPr>
          <w:szCs w:val="24"/>
        </w:rPr>
      </w:pPr>
      <w:r w:rsidRPr="00E16AF4">
        <w:rPr>
          <w:szCs w:val="24"/>
        </w:rPr>
        <w:t>BOWMAN: You know, probably not. It won't help, of course. But, remember - this is a White House policy decision, not a Marine decision. And, again, we see large numbers of Hispanic teens wanting to join the Marines, many to test themselves. That's unlikely to change. As a general told me recently, young men sign up because they want to look the dragon in the eye.</w:t>
      </w:r>
    </w:p>
    <w:p w14:paraId="66615732" w14:textId="77777777" w:rsidR="00014662" w:rsidRPr="00E16AF4" w:rsidRDefault="00014662" w:rsidP="00014662">
      <w:pPr>
        <w:rPr>
          <w:szCs w:val="24"/>
        </w:rPr>
      </w:pPr>
      <w:r w:rsidRPr="00E16AF4">
        <w:rPr>
          <w:szCs w:val="24"/>
        </w:rPr>
        <w:t>MARTIN: That's NPR Pentagon correspondent Tom Bowman and Julieta Martinelli of member station WPLN. Thank you both so much.</w:t>
      </w:r>
    </w:p>
    <w:p w14:paraId="3F5B0E94" w14:textId="77777777" w:rsidR="00014662" w:rsidRPr="00E16AF4" w:rsidRDefault="00014662" w:rsidP="00014662">
      <w:pPr>
        <w:rPr>
          <w:szCs w:val="24"/>
        </w:rPr>
      </w:pPr>
      <w:r w:rsidRPr="00E16AF4">
        <w:rPr>
          <w:szCs w:val="24"/>
        </w:rPr>
        <w:t>BOWMAN: You're welcome.</w:t>
      </w:r>
    </w:p>
    <w:p w14:paraId="234B0F72" w14:textId="5159306B" w:rsidR="00014662" w:rsidRDefault="00014662" w:rsidP="00014662">
      <w:pPr>
        <w:rPr>
          <w:szCs w:val="24"/>
        </w:rPr>
      </w:pPr>
      <w:r w:rsidRPr="00E16AF4">
        <w:rPr>
          <w:szCs w:val="24"/>
        </w:rPr>
        <w:t>MARTINELLI: Thank you.</w:t>
      </w:r>
    </w:p>
    <w:p w14:paraId="65A36A50" w14:textId="77777777" w:rsidR="00EE1FC9" w:rsidRPr="00E16AF4" w:rsidRDefault="00EE1FC9" w:rsidP="00014662">
      <w:pPr>
        <w:rPr>
          <w:szCs w:val="24"/>
        </w:rPr>
      </w:pPr>
    </w:p>
    <w:p w14:paraId="1475C58C" w14:textId="77777777" w:rsidR="00683532" w:rsidRDefault="00683532" w:rsidP="00683532">
      <w:pPr>
        <w:pStyle w:val="Heading3"/>
      </w:pPr>
      <w:bookmarkStart w:id="27" w:name="_Toc518723825"/>
      <w:r>
        <w:t>AT – Citizen Recruits</w:t>
      </w:r>
      <w:bookmarkEnd w:id="27"/>
    </w:p>
    <w:p w14:paraId="05284AE1" w14:textId="77777777" w:rsidR="00683532" w:rsidRDefault="00683532" w:rsidP="00683532"/>
    <w:p w14:paraId="75CD43FF" w14:textId="77777777" w:rsidR="00683532" w:rsidRPr="00B668AF" w:rsidRDefault="00683532" w:rsidP="00683532">
      <w:pPr>
        <w:pStyle w:val="Heading4"/>
      </w:pPr>
      <w:r>
        <w:t>Recruiting citizens difficult – low unemployment and dearth of skills</w:t>
      </w:r>
    </w:p>
    <w:p w14:paraId="5EB6788F" w14:textId="77777777" w:rsidR="00683532" w:rsidRPr="00F405EE" w:rsidRDefault="00683532" w:rsidP="00683532">
      <w:pPr>
        <w:rPr>
          <w:rStyle w:val="Style13ptBold"/>
        </w:rPr>
      </w:pPr>
      <w:r w:rsidRPr="00F405EE">
        <w:rPr>
          <w:rStyle w:val="Style13ptBold"/>
        </w:rPr>
        <w:t>Laird, ABA Journal</w:t>
      </w:r>
      <w:r>
        <w:rPr>
          <w:rStyle w:val="Style13ptBold"/>
        </w:rPr>
        <w:t xml:space="preserve"> legal affairs writer</w:t>
      </w:r>
      <w:r w:rsidRPr="00F405EE">
        <w:rPr>
          <w:rStyle w:val="Style13ptBold"/>
        </w:rPr>
        <w:t>, 7-6-18</w:t>
      </w:r>
    </w:p>
    <w:p w14:paraId="193BE795" w14:textId="77777777" w:rsidR="00683532" w:rsidRDefault="00683532" w:rsidP="00683532">
      <w:r>
        <w:t xml:space="preserve">[Lorelei, 7-6-18, ABA Journal, “Immigrant soldier sues Defense Department for discharging him without explanation”, </w:t>
      </w:r>
      <w:hyperlink r:id="rId36" w:history="1">
        <w:r w:rsidRPr="00DF073A">
          <w:rPr>
            <w:rStyle w:val="Hyperlink"/>
          </w:rPr>
          <w:t>http://www.abajournal.com/news/article/immigrant_soldier_sues_defense_department_for_discharging_him_without_expla</w:t>
        </w:r>
      </w:hyperlink>
      <w:r>
        <w:t>, accessed 7-7-18, AFB]</w:t>
      </w:r>
    </w:p>
    <w:p w14:paraId="2A300C9B" w14:textId="77777777" w:rsidR="00683532" w:rsidRDefault="00683532" w:rsidP="00683532"/>
    <w:p w14:paraId="1060691C" w14:textId="77777777" w:rsidR="00683532" w:rsidRDefault="00683532" w:rsidP="00683532">
      <w:r>
        <w:t>Enlisting American citizens may be tough, as Business Insider reported in March. That’s partly because of low unemployment, which tends to drive down recruiting, and partly because not every American has the necessary medical, educational and criminal-record background.</w:t>
      </w:r>
    </w:p>
    <w:p w14:paraId="119C4D6D" w14:textId="4188F436" w:rsidR="00014662" w:rsidRPr="00E16AF4" w:rsidRDefault="00014662" w:rsidP="00014662">
      <w:pPr>
        <w:pStyle w:val="Heading3"/>
        <w:rPr>
          <w:rFonts w:cs="Times New Roman"/>
        </w:rPr>
      </w:pPr>
      <w:bookmarkStart w:id="28" w:name="_Toc518723826"/>
      <w:r w:rsidRPr="00E16AF4">
        <w:rPr>
          <w:rFonts w:cs="Times New Roman"/>
        </w:rPr>
        <w:t xml:space="preserve">MAVNI Soldiers Deported </w:t>
      </w:r>
      <w:r w:rsidR="00AE3A55">
        <w:rPr>
          <w:rFonts w:cs="Times New Roman"/>
        </w:rPr>
        <w:t>N</w:t>
      </w:r>
      <w:r w:rsidRPr="00E16AF4">
        <w:rPr>
          <w:rFonts w:cs="Times New Roman"/>
        </w:rPr>
        <w:t>ow</w:t>
      </w:r>
      <w:bookmarkEnd w:id="28"/>
    </w:p>
    <w:p w14:paraId="34530D3D" w14:textId="77777777" w:rsidR="00014662" w:rsidRPr="00E16AF4" w:rsidRDefault="00014662" w:rsidP="00014662">
      <w:pPr>
        <w:rPr>
          <w:szCs w:val="24"/>
        </w:rPr>
      </w:pPr>
    </w:p>
    <w:p w14:paraId="712FB14D" w14:textId="77777777" w:rsidR="00014662" w:rsidRPr="00E16AF4" w:rsidRDefault="00014662" w:rsidP="00014662">
      <w:pPr>
        <w:pStyle w:val="Heading4"/>
        <w:rPr>
          <w:rFonts w:cs="Times New Roman"/>
          <w:sz w:val="24"/>
          <w:szCs w:val="24"/>
        </w:rPr>
      </w:pPr>
      <w:r w:rsidRPr="00E16AF4">
        <w:rPr>
          <w:rFonts w:cs="Times New Roman"/>
          <w:sz w:val="24"/>
          <w:szCs w:val="24"/>
        </w:rPr>
        <w:t>Without DACA military readiness suffers- thousands of current and future immigrant soldiers can no longer serve</w:t>
      </w:r>
    </w:p>
    <w:p w14:paraId="75689D3A" w14:textId="77777777" w:rsidR="00735584" w:rsidRPr="00E16AF4" w:rsidRDefault="00014662" w:rsidP="00014662">
      <w:pPr>
        <w:rPr>
          <w:szCs w:val="24"/>
        </w:rPr>
      </w:pPr>
      <w:r w:rsidRPr="00E16AF4">
        <w:rPr>
          <w:rStyle w:val="Heading4Char"/>
          <w:rFonts w:cs="Times New Roman"/>
          <w:sz w:val="24"/>
          <w:szCs w:val="24"/>
        </w:rPr>
        <w:t>Parrington</w:t>
      </w:r>
      <w:r w:rsidRPr="00E16AF4">
        <w:rPr>
          <w:szCs w:val="24"/>
        </w:rPr>
        <w:t xml:space="preserve">, </w:t>
      </w:r>
      <w:r w:rsidRPr="00E16AF4">
        <w:rPr>
          <w:rStyle w:val="Style13ptBold"/>
        </w:rPr>
        <w:t>Marine Corps University College of Distance Education and Training faculty, et al 18</w:t>
      </w:r>
    </w:p>
    <w:p w14:paraId="3A7ECC55" w14:textId="6A7714DF" w:rsidR="00014662" w:rsidRPr="00E16AF4" w:rsidRDefault="00014662" w:rsidP="00014662">
      <w:pPr>
        <w:rPr>
          <w:szCs w:val="24"/>
        </w:rPr>
      </w:pPr>
      <w:r w:rsidRPr="00E16AF4">
        <w:rPr>
          <w:szCs w:val="24"/>
        </w:rPr>
        <w:t>[James W. Parrington, Adjunct Faculty Marine Corps University College of Distance Education and Training, Course Instructor for USAF air university, Regional Chief Instructor at Davis Defense Group inc.,</w:t>
      </w:r>
      <w:r w:rsidR="00735584" w:rsidRPr="00E16AF4">
        <w:rPr>
          <w:szCs w:val="24"/>
        </w:rPr>
        <w:t xml:space="preserve"> </w:t>
      </w:r>
      <w:r w:rsidRPr="00E16AF4">
        <w:rPr>
          <w:szCs w:val="24"/>
        </w:rPr>
        <w:t>and Margaret Stock, immigration attorney and retired Lt. Colonel in US army reserves, a recognized expert on immigration law and its relation to US military personnel, and Scott Cooper, Director of National Security Outreach, leader of the Veterans for American Ideals program a nonpartisan movement of veteran who advocate for human rights. 1-30-2018, "Passing a solution for Dreamers will strengthen our military" http://thehill.com/opinion/national-security/371436-passing-a-solution-for-dreamers-will-strengthen-our-military/ accessed: 6-26-2018//quan]</w:t>
      </w:r>
    </w:p>
    <w:p w14:paraId="2D71BEEF" w14:textId="77777777" w:rsidR="00014662" w:rsidRPr="00E16AF4" w:rsidRDefault="00014662" w:rsidP="00014662">
      <w:pPr>
        <w:rPr>
          <w:szCs w:val="24"/>
        </w:rPr>
      </w:pPr>
    </w:p>
    <w:p w14:paraId="7FB6996F" w14:textId="77777777" w:rsidR="00014662" w:rsidRPr="00E16AF4" w:rsidRDefault="00014662" w:rsidP="00014662">
      <w:pPr>
        <w:rPr>
          <w:szCs w:val="24"/>
        </w:rPr>
      </w:pPr>
      <w:r w:rsidRPr="00E16AF4">
        <w:rPr>
          <w:szCs w:val="24"/>
        </w:rPr>
        <w:t>America has always been strongest when its policies and actions align with its ideals. That means standing as a beacon for freedom abroad, and opening doors for hardworking and law-abiding people from across the globe here at home.</w:t>
      </w:r>
    </w:p>
    <w:p w14:paraId="1B292386" w14:textId="77777777" w:rsidR="00014662" w:rsidRPr="00E16AF4" w:rsidRDefault="00014662" w:rsidP="00014662">
      <w:pPr>
        <w:rPr>
          <w:szCs w:val="24"/>
        </w:rPr>
      </w:pPr>
      <w:r w:rsidRPr="00E16AF4">
        <w:rPr>
          <w:szCs w:val="24"/>
        </w:rPr>
        <w:t xml:space="preserve">That’s why </w:t>
      </w:r>
      <w:r w:rsidRPr="00E16AF4">
        <w:rPr>
          <w:rStyle w:val="StyleUnderline"/>
          <w:sz w:val="24"/>
          <w:szCs w:val="24"/>
        </w:rPr>
        <w:t>it’s critical that Congress and the White House</w:t>
      </w:r>
      <w:r w:rsidRPr="00E16AF4">
        <w:rPr>
          <w:szCs w:val="24"/>
        </w:rPr>
        <w:t xml:space="preserve"> come together and </w:t>
      </w:r>
      <w:r w:rsidRPr="00E16AF4">
        <w:rPr>
          <w:rStyle w:val="StyleUnderline"/>
          <w:sz w:val="24"/>
          <w:szCs w:val="24"/>
        </w:rPr>
        <w:t>pass a permanent solution following the rescission of</w:t>
      </w:r>
      <w:r w:rsidRPr="00E16AF4">
        <w:rPr>
          <w:szCs w:val="24"/>
        </w:rPr>
        <w:t xml:space="preserve"> the Deferred Action for Childhood Arrivals (</w:t>
      </w:r>
      <w:r w:rsidRPr="00E16AF4">
        <w:rPr>
          <w:rStyle w:val="StyleUnderline"/>
          <w:sz w:val="24"/>
          <w:szCs w:val="24"/>
        </w:rPr>
        <w:t>DACA</w:t>
      </w:r>
      <w:r w:rsidRPr="00E16AF4">
        <w:rPr>
          <w:szCs w:val="24"/>
        </w:rPr>
        <w:t xml:space="preserve">) program. </w:t>
      </w:r>
      <w:r w:rsidRPr="00E16AF4">
        <w:rPr>
          <w:rStyle w:val="StyleUnderline"/>
          <w:sz w:val="24"/>
          <w:szCs w:val="24"/>
        </w:rPr>
        <w:t>It not only will keep us strong — it will keep us safe</w:t>
      </w:r>
      <w:r w:rsidRPr="00E16AF4">
        <w:rPr>
          <w:szCs w:val="24"/>
        </w:rPr>
        <w:t>.</w:t>
      </w:r>
    </w:p>
    <w:p w14:paraId="14448A3F" w14:textId="77777777" w:rsidR="00014662" w:rsidRPr="00E16AF4" w:rsidRDefault="00014662" w:rsidP="00014662">
      <w:pPr>
        <w:rPr>
          <w:b/>
          <w:szCs w:val="24"/>
          <w:u w:val="single"/>
        </w:rPr>
      </w:pPr>
      <w:r w:rsidRPr="00E16AF4">
        <w:rPr>
          <w:rStyle w:val="StyleUnderline"/>
          <w:sz w:val="24"/>
          <w:szCs w:val="24"/>
        </w:rPr>
        <w:t>A solution for Dreamers will allow nearly 700,000 DACA recipients, and ideally others — young men and women brought to the United States as children — to continue contributing to our communities and our economy.</w:t>
      </w:r>
    </w:p>
    <w:p w14:paraId="24786011" w14:textId="77777777" w:rsidR="00014662" w:rsidRPr="00E16AF4" w:rsidRDefault="00014662" w:rsidP="00014662">
      <w:pPr>
        <w:rPr>
          <w:szCs w:val="24"/>
        </w:rPr>
      </w:pPr>
      <w:r w:rsidRPr="00E16AF4">
        <w:rPr>
          <w:rStyle w:val="StyleUnderline"/>
          <w:sz w:val="24"/>
          <w:szCs w:val="24"/>
        </w:rPr>
        <w:t>It also would strengthen our military.</w:t>
      </w:r>
      <w:r w:rsidRPr="00E16AF4">
        <w:rPr>
          <w:szCs w:val="24"/>
        </w:rPr>
        <w:t xml:space="preserve"> N</w:t>
      </w:r>
      <w:r w:rsidRPr="00E16AF4">
        <w:rPr>
          <w:rStyle w:val="StyleUnderline"/>
          <w:sz w:val="24"/>
          <w:szCs w:val="24"/>
        </w:rPr>
        <w:t xml:space="preserve">early 1,000 Dreamers have already enlisted in our armed forces and many more possess the skillset and talent necessary for military readiness — including medical training, language skills and core cultural competencies that support our global strategic interests. </w:t>
      </w:r>
      <w:r w:rsidRPr="00E16AF4">
        <w:rPr>
          <w:szCs w:val="24"/>
        </w:rPr>
        <w:t>Dreamers also participate in Junior ROTC programs nationwide.</w:t>
      </w:r>
    </w:p>
    <w:p w14:paraId="390A2319" w14:textId="77777777" w:rsidR="00014662" w:rsidRPr="00E16AF4" w:rsidRDefault="00014662" w:rsidP="00014662">
      <w:pPr>
        <w:rPr>
          <w:szCs w:val="24"/>
        </w:rPr>
      </w:pPr>
      <w:r w:rsidRPr="00E16AF4">
        <w:rPr>
          <w:szCs w:val="24"/>
        </w:rPr>
        <w:t xml:space="preserve">This week we are reiterating a clear message to leaders of both parties in the Senate and House: </w:t>
      </w:r>
      <w:r w:rsidRPr="00E16AF4">
        <w:rPr>
          <w:rStyle w:val="StyleUnderline"/>
          <w:sz w:val="24"/>
          <w:szCs w:val="24"/>
        </w:rPr>
        <w:t>Kicking</w:t>
      </w:r>
      <w:r w:rsidRPr="00E16AF4">
        <w:rPr>
          <w:szCs w:val="24"/>
        </w:rPr>
        <w:t xml:space="preserve"> these </w:t>
      </w:r>
      <w:r w:rsidRPr="00E16AF4">
        <w:rPr>
          <w:rStyle w:val="StyleUnderline"/>
          <w:sz w:val="24"/>
          <w:szCs w:val="24"/>
        </w:rPr>
        <w:t>Dreamers out of our country</w:t>
      </w:r>
      <w:r w:rsidRPr="00E16AF4">
        <w:rPr>
          <w:szCs w:val="24"/>
        </w:rPr>
        <w:t xml:space="preserve"> — the very people </w:t>
      </w:r>
      <w:r w:rsidRPr="00E16AF4">
        <w:rPr>
          <w:rStyle w:val="StyleUnderline"/>
          <w:sz w:val="24"/>
          <w:szCs w:val="24"/>
        </w:rPr>
        <w:t>who want to serve and would make excellent soldiers, sailors, Marines, and airmen</w:t>
      </w:r>
      <w:r w:rsidRPr="00E16AF4">
        <w:rPr>
          <w:szCs w:val="24"/>
        </w:rPr>
        <w:t xml:space="preserve"> — </w:t>
      </w:r>
      <w:r w:rsidRPr="00E16AF4">
        <w:rPr>
          <w:rStyle w:val="StyleUnderline"/>
          <w:sz w:val="24"/>
          <w:szCs w:val="24"/>
        </w:rPr>
        <w:t>is</w:t>
      </w:r>
      <w:r w:rsidRPr="00E16AF4">
        <w:rPr>
          <w:szCs w:val="24"/>
        </w:rPr>
        <w:t xml:space="preserve"> not only contrary to the ideals of America, it’s </w:t>
      </w:r>
      <w:r w:rsidRPr="00E16AF4">
        <w:rPr>
          <w:rStyle w:val="StyleUnderline"/>
          <w:sz w:val="24"/>
          <w:szCs w:val="24"/>
        </w:rPr>
        <w:t>bad for our military force readiness and national security</w:t>
      </w:r>
      <w:r w:rsidRPr="00E16AF4">
        <w:rPr>
          <w:szCs w:val="24"/>
        </w:rPr>
        <w:t>.</w:t>
      </w:r>
    </w:p>
    <w:p w14:paraId="54F15564" w14:textId="77777777" w:rsidR="00014662" w:rsidRPr="00E16AF4" w:rsidRDefault="00014662" w:rsidP="00014662">
      <w:pPr>
        <w:rPr>
          <w:szCs w:val="24"/>
        </w:rPr>
      </w:pPr>
      <w:r w:rsidRPr="00E16AF4">
        <w:rPr>
          <w:szCs w:val="24"/>
        </w:rPr>
        <w:t>Many members of Veterans for New Americans and Veterans for American Ideals are immigrants, refugees or their children who joined the military because of the sense of duty we felt toward the United States.</w:t>
      </w:r>
    </w:p>
    <w:p w14:paraId="39677473" w14:textId="77777777" w:rsidR="00735584" w:rsidRPr="00E16AF4" w:rsidRDefault="00014662" w:rsidP="00014662">
      <w:pPr>
        <w:rPr>
          <w:szCs w:val="24"/>
        </w:rPr>
      </w:pPr>
      <w:r w:rsidRPr="00E16AF4">
        <w:rPr>
          <w:szCs w:val="24"/>
        </w:rPr>
        <w:t>We have served with courage and distinction all over the world, and many of us continue to serve and to lead in our communities across the country. And we advocate for bipartisan immigration solutions that will enhance our military readiness and support immigrant service members and their families.</w:t>
      </w:r>
    </w:p>
    <w:p w14:paraId="5E75BB30" w14:textId="4964C1B1" w:rsidR="00014662" w:rsidRPr="00E16AF4" w:rsidRDefault="00014662" w:rsidP="00014662">
      <w:pPr>
        <w:rPr>
          <w:szCs w:val="24"/>
        </w:rPr>
      </w:pPr>
      <w:r w:rsidRPr="00E16AF4">
        <w:rPr>
          <w:rStyle w:val="StyleUnderline"/>
          <w:sz w:val="24"/>
          <w:szCs w:val="24"/>
        </w:rPr>
        <w:t>Dreamers are the next generation of patriotic and hardworking Americans who want to</w:t>
      </w:r>
      <w:r w:rsidRPr="00E16AF4">
        <w:rPr>
          <w:szCs w:val="24"/>
        </w:rPr>
        <w:t xml:space="preserve"> </w:t>
      </w:r>
      <w:r w:rsidRPr="00E16AF4">
        <w:rPr>
          <w:rStyle w:val="StyleUnderline"/>
          <w:sz w:val="24"/>
          <w:szCs w:val="24"/>
        </w:rPr>
        <w:t>stay here, make a difference, and — for many -— sign up to protect us from threats around the worl</w:t>
      </w:r>
      <w:r w:rsidRPr="00E16AF4">
        <w:rPr>
          <w:szCs w:val="24"/>
        </w:rPr>
        <w:t>d. They would continue the tradition that started during the Revolutionary War of immigrants giving the American military an edge. One in five Medal of Honor recipients are immigrants. And as of 2016, roughly half a million veterans were born outside the United States.</w:t>
      </w:r>
    </w:p>
    <w:p w14:paraId="696D66D2" w14:textId="77777777" w:rsidR="00735584" w:rsidRPr="00E16AF4" w:rsidRDefault="00014662" w:rsidP="00014662">
      <w:pPr>
        <w:rPr>
          <w:szCs w:val="24"/>
        </w:rPr>
      </w:pPr>
      <w:r w:rsidRPr="00E16AF4">
        <w:rPr>
          <w:szCs w:val="24"/>
        </w:rPr>
        <w:t xml:space="preserve">That’s why are calling on our leaders in Washington to find a solution, and soon. Each day, more than 120 DACA recipients lose their protection from deportation, and their ability to work and contribute. </w:t>
      </w:r>
      <w:r w:rsidRPr="00E16AF4">
        <w:rPr>
          <w:rStyle w:val="StyleUnderline"/>
          <w:sz w:val="24"/>
          <w:szCs w:val="24"/>
        </w:rPr>
        <w:t>Without a deal, more than one-third of DACA recipients already in the Military Accessions Vital to the National Interest (MAVNI) program</w:t>
      </w:r>
      <w:r w:rsidRPr="00E16AF4">
        <w:rPr>
          <w:szCs w:val="24"/>
        </w:rPr>
        <w:t xml:space="preserve"> </w:t>
      </w:r>
      <w:r w:rsidRPr="00E16AF4">
        <w:rPr>
          <w:rStyle w:val="StyleUnderline"/>
          <w:sz w:val="24"/>
          <w:szCs w:val="24"/>
        </w:rPr>
        <w:t>will be unable to fulfill their enlistment contracts and the military will lose these soldiers. We’d lose</w:t>
      </w:r>
      <w:r w:rsidRPr="00E16AF4">
        <w:rPr>
          <w:szCs w:val="24"/>
        </w:rPr>
        <w:t xml:space="preserve"> potentially </w:t>
      </w:r>
      <w:r w:rsidRPr="00E16AF4">
        <w:rPr>
          <w:rStyle w:val="StyleUnderline"/>
          <w:sz w:val="24"/>
          <w:szCs w:val="24"/>
        </w:rPr>
        <w:t xml:space="preserve">thousands of additional men and women who would sign up to serve. </w:t>
      </w:r>
      <w:r w:rsidRPr="00E16AF4">
        <w:rPr>
          <w:szCs w:val="24"/>
        </w:rPr>
        <w:t>And we’d send the wrong message to the world.</w:t>
      </w:r>
    </w:p>
    <w:p w14:paraId="07DBEC4F" w14:textId="50EB2EC0" w:rsidR="00014662" w:rsidRPr="00E16AF4" w:rsidRDefault="00014662" w:rsidP="00014662">
      <w:pPr>
        <w:rPr>
          <w:szCs w:val="24"/>
        </w:rPr>
      </w:pPr>
      <w:r w:rsidRPr="00E16AF4">
        <w:rPr>
          <w:szCs w:val="24"/>
        </w:rPr>
        <w:t>We are urging leaders in Congress to proceed with a permanent legislative solution that allows young undocumented immigrants who came to the U.S. as children the ability to make America their permanent home.</w:t>
      </w:r>
    </w:p>
    <w:p w14:paraId="36C95E49" w14:textId="77777777" w:rsidR="00735584" w:rsidRPr="00E16AF4" w:rsidRDefault="00014662" w:rsidP="00014662">
      <w:pPr>
        <w:rPr>
          <w:szCs w:val="24"/>
        </w:rPr>
      </w:pPr>
      <w:r w:rsidRPr="00E16AF4">
        <w:rPr>
          <w:szCs w:val="24"/>
        </w:rPr>
        <w:t>Our years of service in defense of this country compel us to support such a solution for DACA recipients and other Dreamers who wish to serve in the United States armed forces.</w:t>
      </w:r>
    </w:p>
    <w:p w14:paraId="36DA6192" w14:textId="4932590D" w:rsidR="00014662" w:rsidRDefault="00014662" w:rsidP="00014662">
      <w:pPr>
        <w:rPr>
          <w:szCs w:val="24"/>
        </w:rPr>
      </w:pPr>
      <w:r w:rsidRPr="00E16AF4">
        <w:rPr>
          <w:szCs w:val="24"/>
        </w:rPr>
        <w:t>As veterans, we care immensely about keeping our citizens safe. Dreamers are a key component of the next generation of patriotic and hardworking Americans. We must give these young people the opportunity to remain here and fully contribute to our nation and, if they choose, to our military.</w:t>
      </w:r>
    </w:p>
    <w:p w14:paraId="2B8F2755" w14:textId="77777777" w:rsidR="00EE1FC9" w:rsidRPr="00E16AF4" w:rsidRDefault="00EE1FC9" w:rsidP="00014662">
      <w:pPr>
        <w:rPr>
          <w:szCs w:val="24"/>
        </w:rPr>
      </w:pPr>
    </w:p>
    <w:p w14:paraId="4AE86ED8" w14:textId="77777777" w:rsidR="00735584" w:rsidRPr="00E16AF4" w:rsidRDefault="00014662" w:rsidP="00014662">
      <w:pPr>
        <w:pStyle w:val="Heading4"/>
        <w:rPr>
          <w:rFonts w:cs="Times New Roman"/>
        </w:rPr>
      </w:pPr>
      <w:r w:rsidRPr="00E16AF4">
        <w:rPr>
          <w:rFonts w:cs="Times New Roman"/>
        </w:rPr>
        <w:t>Excessive background checks have stalled the training of MAVNI recruits, putting many of them at risk for deportation</w:t>
      </w:r>
    </w:p>
    <w:p w14:paraId="44C6AF16" w14:textId="6632EE2F" w:rsidR="00014662" w:rsidRPr="00E16AF4" w:rsidRDefault="00014662" w:rsidP="00014662">
      <w:pPr>
        <w:rPr>
          <w:b/>
        </w:rPr>
      </w:pPr>
      <w:r w:rsidRPr="00E16AF4">
        <w:rPr>
          <w:b/>
        </w:rPr>
        <w:t>Barros, Voice of America immigration reporter, 17</w:t>
      </w:r>
    </w:p>
    <w:p w14:paraId="1537C99E" w14:textId="2DE4B907" w:rsidR="00014662" w:rsidRDefault="00014662" w:rsidP="00014662">
      <w:pPr>
        <w:pStyle w:val="CommentText"/>
      </w:pPr>
      <w:r w:rsidRPr="00E16AF4">
        <w:t xml:space="preserve">[Aline, 12-4-17, Voice of America News, “Immigrants Become Illegal While Waiting To Serve in the US military” </w:t>
      </w:r>
      <w:hyperlink r:id="rId37" w:history="1">
        <w:r w:rsidRPr="00E16AF4">
          <w:t>https://www.voanews.com/a/immigrants-illegal-waiting-serve-us-military/4149077.html</w:t>
        </w:r>
      </w:hyperlink>
      <w:r w:rsidRPr="00E16AF4">
        <w:t>, accessed</w:t>
      </w:r>
      <w:r w:rsidR="00735584" w:rsidRPr="00E16AF4">
        <w:t xml:space="preserve"> </w:t>
      </w:r>
      <w:r w:rsidRPr="00E16AF4">
        <w:t>6-27-18, DMH]</w:t>
      </w:r>
    </w:p>
    <w:p w14:paraId="3A9B1085" w14:textId="77777777" w:rsidR="00EE1FC9" w:rsidRPr="00E16AF4" w:rsidRDefault="00EE1FC9" w:rsidP="00014662">
      <w:pPr>
        <w:pStyle w:val="CommentText"/>
      </w:pPr>
    </w:p>
    <w:p w14:paraId="2D22B785" w14:textId="77777777" w:rsidR="00735584" w:rsidRPr="00E16AF4" w:rsidRDefault="00014662" w:rsidP="00014662">
      <w:r w:rsidRPr="00E16AF4">
        <w:t>They have raised their right hands, and sworn an oath to support and defend the U.S. Constitution.</w:t>
      </w:r>
    </w:p>
    <w:p w14:paraId="36111833" w14:textId="77777777" w:rsidR="00735584" w:rsidRPr="00E16AF4" w:rsidRDefault="00014662" w:rsidP="00014662">
      <w:pPr>
        <w:rPr>
          <w:rStyle w:val="StyleUnderline"/>
        </w:rPr>
      </w:pPr>
      <w:r w:rsidRPr="00E16AF4">
        <w:rPr>
          <w:rStyle w:val="StyleUnderline"/>
        </w:rPr>
        <w:t>They have college degrees, and have enlisted in the U.S. Army.They have also fallen out of their immigration status, exposing them to deportation.</w:t>
      </w:r>
    </w:p>
    <w:p w14:paraId="7EFF6D2D" w14:textId="4F1364DB" w:rsidR="00014662" w:rsidRPr="00E16AF4" w:rsidRDefault="00014662" w:rsidP="00014662">
      <w:pPr>
        <w:rPr>
          <w:u w:val="single"/>
        </w:rPr>
      </w:pPr>
      <w:r w:rsidRPr="00E16AF4">
        <w:t>"I did everything I could to stay with valid status," A.M., an Army reservist, told VOA.</w:t>
      </w:r>
    </w:p>
    <w:p w14:paraId="280C5A40" w14:textId="77777777" w:rsidR="00014662" w:rsidRPr="00E16AF4" w:rsidRDefault="00014662" w:rsidP="00014662">
      <w:r w:rsidRPr="00E16AF4">
        <w:rPr>
          <w:rStyle w:val="StyleUnderline"/>
        </w:rPr>
        <w:t>A.M.,</w:t>
      </w:r>
      <w:r w:rsidRPr="00E16AF4">
        <w:t xml:space="preserve"> 35 years old, who asked not to be identified because she is afraid of deportation, </w:t>
      </w:r>
      <w:r w:rsidRPr="00E16AF4">
        <w:rPr>
          <w:rStyle w:val="StyleUnderline"/>
        </w:rPr>
        <w:t xml:space="preserve">enlisted in </w:t>
      </w:r>
      <w:r w:rsidRPr="00E16AF4">
        <w:t xml:space="preserve">the Army in March 2015 under the Military Accessions Vital to the National Interest program, or </w:t>
      </w:r>
      <w:r w:rsidRPr="00E16AF4">
        <w:rPr>
          <w:rStyle w:val="StyleUnderline"/>
        </w:rPr>
        <w:t>MAVNI.</w:t>
      </w:r>
    </w:p>
    <w:p w14:paraId="7CEF094F" w14:textId="77777777" w:rsidR="00014662" w:rsidRPr="00E16AF4" w:rsidRDefault="00014662" w:rsidP="00014662">
      <w:pPr>
        <w:rPr>
          <w:rStyle w:val="StyleUnderline"/>
        </w:rPr>
      </w:pPr>
      <w:r w:rsidRPr="00E16AF4">
        <w:rPr>
          <w:rStyle w:val="StyleUnderline"/>
        </w:rPr>
        <w:t>MAVNI was launched in 2009 to bring immigrants with medical or language skills into the armed services.</w:t>
      </w:r>
    </w:p>
    <w:p w14:paraId="79452783" w14:textId="77777777" w:rsidR="00014662" w:rsidRPr="00E16AF4" w:rsidRDefault="00014662" w:rsidP="00014662">
      <w:r w:rsidRPr="00E16AF4">
        <w:rPr>
          <w:rStyle w:val="StyleUnderline"/>
        </w:rPr>
        <w:t>The program also allowed foreign-born military recruits to earn a fast-track path to American citizenship</w:t>
      </w:r>
      <w:r w:rsidRPr="00E16AF4">
        <w:t>.</w:t>
      </w:r>
    </w:p>
    <w:p w14:paraId="6D09CAB1" w14:textId="77777777" w:rsidR="00014662" w:rsidRPr="00E16AF4" w:rsidRDefault="00014662" w:rsidP="00014662">
      <w:r w:rsidRPr="00E16AF4">
        <w:t xml:space="preserve">But </w:t>
      </w:r>
      <w:r w:rsidRPr="00E16AF4">
        <w:rPr>
          <w:rStyle w:val="StyleUnderline"/>
        </w:rPr>
        <w:t>nearly two years after enlisting, A.M. is still waiting to ship out to basic training and her student visa has expired</w:t>
      </w:r>
      <w:r w:rsidRPr="00E16AF4">
        <w:t>.</w:t>
      </w:r>
    </w:p>
    <w:p w14:paraId="2BB1DD1E" w14:textId="77777777" w:rsidR="00014662" w:rsidRPr="00E16AF4" w:rsidRDefault="00014662" w:rsidP="00014662">
      <w:r w:rsidRPr="00E16AF4">
        <w:t xml:space="preserve">The reason: </w:t>
      </w:r>
      <w:r w:rsidRPr="00E16AF4">
        <w:rPr>
          <w:rStyle w:val="StyleUnderline"/>
        </w:rPr>
        <w:t>The Pentagon, citing national security concerns, ordered intensive background checks</w:t>
      </w:r>
      <w:r w:rsidRPr="00E16AF4">
        <w:t xml:space="preserve"> (https://www.voanews.com/a/pentagon-new-rules-for-immigrant-service-members/4074810.html) </w:t>
      </w:r>
      <w:r w:rsidRPr="00E16AF4">
        <w:rPr>
          <w:rStyle w:val="StyleUnderline"/>
        </w:rPr>
        <w:t>on MAVNI service members and recruits</w:t>
      </w:r>
      <w:r w:rsidRPr="00E16AF4">
        <w:t>.</w:t>
      </w:r>
    </w:p>
    <w:p w14:paraId="617C8244" w14:textId="77777777" w:rsidR="00014662" w:rsidRPr="00E16AF4" w:rsidRDefault="00014662" w:rsidP="00014662">
      <w:r w:rsidRPr="00E16AF4">
        <w:rPr>
          <w:rStyle w:val="StyleUnderline"/>
        </w:rPr>
        <w:t>In September 2016, the U.S. government retroactively required background checks on anyone who enlisted in</w:t>
      </w:r>
      <w:r w:rsidRPr="00E16AF4">
        <w:t xml:space="preserve"> the military through the </w:t>
      </w:r>
      <w:r w:rsidRPr="00E16AF4">
        <w:rPr>
          <w:rStyle w:val="StyleUnderline"/>
        </w:rPr>
        <w:t xml:space="preserve">MAVNI </w:t>
      </w:r>
      <w:r w:rsidRPr="00E16AF4">
        <w:t xml:space="preserve">program, including anyone who was currently serving or waiting to be shipped to basic training. </w:t>
      </w:r>
      <w:r w:rsidRPr="00E16AF4">
        <w:rPr>
          <w:rStyle w:val="StyleUnderline"/>
        </w:rPr>
        <w:t>The government also stopped recruiting legal aliens.</w:t>
      </w:r>
    </w:p>
    <w:p w14:paraId="009E57A7" w14:textId="77777777" w:rsidR="00014662" w:rsidRPr="00E16AF4" w:rsidRDefault="00014662" w:rsidP="00014662">
      <w:r w:rsidRPr="00E16AF4">
        <w:t>October 2016 was when A.M. was scheduled to leave for basic training</w:t>
      </w:r>
    </w:p>
    <w:p w14:paraId="55955930" w14:textId="77777777" w:rsidR="00014662" w:rsidRPr="00E16AF4" w:rsidRDefault="00014662" w:rsidP="00014662">
      <w:r w:rsidRPr="00E16AF4">
        <w:t>.A.M. was told she had to maintain her visa status until a shipping date. She did. But her first shipping date was canceled. Her second shipping date, April 2017, has come and gone - and she has fallen out of status.</w:t>
      </w:r>
    </w:p>
    <w:p w14:paraId="5D8B7721" w14:textId="77777777" w:rsidR="00014662" w:rsidRPr="00E16AF4" w:rsidRDefault="00014662" w:rsidP="00014662">
      <w:r w:rsidRPr="00E16AF4">
        <w:t>Without basic training, A.M.'s expedited naturalization process does not move forward."</w:t>
      </w:r>
    </w:p>
    <w:p w14:paraId="4A66197C" w14:textId="77777777" w:rsidR="00014662" w:rsidRPr="00E16AF4" w:rsidRDefault="00014662" w:rsidP="00014662">
      <w:r w:rsidRPr="00E16AF4">
        <w:t>Ever since I raised my hand, I go to every single drill," A.M. said</w:t>
      </w:r>
    </w:p>
    <w:p w14:paraId="49EC847C" w14:textId="77777777" w:rsidR="00014662" w:rsidRPr="00E16AF4" w:rsidRDefault="00014662" w:rsidP="00014662">
      <w:r w:rsidRPr="00E16AF4">
        <w:t>.VOA spoke to seven people who have enlisted as active and reserve Army members and have also fallen out of status. All have signed enlistment contracts, have gone through the necessary background checks and have been waiting for more than two years to ship out.</w:t>
      </w:r>
    </w:p>
    <w:p w14:paraId="11A36C1B" w14:textId="77777777" w:rsidR="00014662" w:rsidRPr="00E16AF4" w:rsidRDefault="00014662" w:rsidP="00014662">
      <w:pPr>
        <w:rPr>
          <w:rStyle w:val="StyleUnderline"/>
        </w:rPr>
      </w:pPr>
      <w:r w:rsidRPr="00E16AF4">
        <w:rPr>
          <w:rStyle w:val="StyleUnderline"/>
        </w:rPr>
        <w:t>Backlog on background checks</w:t>
      </w:r>
    </w:p>
    <w:p w14:paraId="4577003B" w14:textId="77777777" w:rsidR="00014662" w:rsidRPr="00E16AF4" w:rsidRDefault="00014662" w:rsidP="00014662">
      <w:pPr>
        <w:rPr>
          <w:rStyle w:val="StyleUnderline"/>
        </w:rPr>
      </w:pPr>
      <w:r w:rsidRPr="00E16AF4">
        <w:rPr>
          <w:rStyle w:val="StyleUnderline"/>
        </w:rPr>
        <w:t>Everyone who wants to serve in the military has to go through background checks.</w:t>
      </w:r>
    </w:p>
    <w:p w14:paraId="0150A8A9" w14:textId="77777777" w:rsidR="00014662" w:rsidRPr="00E16AF4" w:rsidRDefault="00014662" w:rsidP="00014662">
      <w:r w:rsidRPr="00E16AF4">
        <w:t>"They check to make sure you are not a criminal or a terrorist. They check your credit records. They run your fingerprints. They ask you a whole bunch of questions. That's required before you can sign an enlistment contract," Margaret Stock, a retired Army lieutenant colonel who created the MAVNI program back in 2008, told VOA.</w:t>
      </w:r>
    </w:p>
    <w:p w14:paraId="0E630AFA" w14:textId="77777777" w:rsidR="00014662" w:rsidRPr="00E16AF4" w:rsidRDefault="00014662" w:rsidP="00014662">
      <w:pPr>
        <w:rPr>
          <w:rStyle w:val="StyleUnderline"/>
        </w:rPr>
      </w:pPr>
      <w:r w:rsidRPr="00E16AF4">
        <w:rPr>
          <w:rStyle w:val="StyleUnderline"/>
        </w:rPr>
        <w:t>With the MAVNI'S, she said, the government expanded the background check.</w:t>
      </w:r>
    </w:p>
    <w:p w14:paraId="08A8D96A" w14:textId="77777777" w:rsidR="00014662" w:rsidRPr="00E16AF4" w:rsidRDefault="00014662" w:rsidP="00014662">
      <w:r w:rsidRPr="00E16AF4">
        <w:t xml:space="preserve">"I should tell you they already were doing a lot more background checking on the </w:t>
      </w:r>
      <w:r w:rsidRPr="00E16AF4">
        <w:rPr>
          <w:rStyle w:val="StyleUnderline"/>
        </w:rPr>
        <w:t xml:space="preserve">MAVNIs </w:t>
      </w:r>
      <w:r w:rsidRPr="00E16AF4">
        <w:t xml:space="preserve">anyway. They </w:t>
      </w:r>
      <w:r w:rsidRPr="00E16AF4">
        <w:rPr>
          <w:rStyle w:val="StyleUnderline"/>
        </w:rPr>
        <w:t>are the most checked group of people that entered the U.S. military</w:t>
      </w:r>
      <w:r w:rsidRPr="00E16AF4">
        <w:t>," Stock said.</w:t>
      </w:r>
    </w:p>
    <w:p w14:paraId="50A96626" w14:textId="77777777" w:rsidR="00014662" w:rsidRPr="00E16AF4" w:rsidRDefault="00014662" w:rsidP="00014662">
      <w:r w:rsidRPr="00E16AF4">
        <w:rPr>
          <w:rStyle w:val="StyleUnderline"/>
        </w:rPr>
        <w:t>The MAVNIs</w:t>
      </w:r>
      <w:r w:rsidRPr="00E16AF4">
        <w:t xml:space="preserve">, in addition to the regular screening, </w:t>
      </w:r>
      <w:r w:rsidRPr="00E16AF4">
        <w:rPr>
          <w:rStyle w:val="StyleUnderline"/>
        </w:rPr>
        <w:t>were being individually approved by the D</w:t>
      </w:r>
      <w:r w:rsidRPr="00E16AF4">
        <w:t xml:space="preserve">epartment of </w:t>
      </w:r>
      <w:r w:rsidRPr="00E16AF4">
        <w:rPr>
          <w:rStyle w:val="StyleUnderline"/>
        </w:rPr>
        <w:t>H</w:t>
      </w:r>
      <w:r w:rsidRPr="00E16AF4">
        <w:t xml:space="preserve">omeland </w:t>
      </w:r>
      <w:r w:rsidRPr="00E16AF4">
        <w:rPr>
          <w:rStyle w:val="StyleUnderline"/>
        </w:rPr>
        <w:t>S</w:t>
      </w:r>
      <w:r w:rsidRPr="00E16AF4">
        <w:t>ecurity.</w:t>
      </w:r>
    </w:p>
    <w:p w14:paraId="0DC0AF90" w14:textId="77777777" w:rsidR="00014662" w:rsidRPr="00E16AF4" w:rsidRDefault="00014662" w:rsidP="00014662">
      <w:r w:rsidRPr="00E16AF4">
        <w:t xml:space="preserve">"DHS was approving every single one of the enlistments individually. After checking all their immigration documents. ... </w:t>
      </w:r>
      <w:r w:rsidRPr="00E16AF4">
        <w:rPr>
          <w:rStyle w:val="StyleUnderline"/>
        </w:rPr>
        <w:t>They were</w:t>
      </w:r>
      <w:r w:rsidRPr="00E16AF4">
        <w:t xml:space="preserve"> also </w:t>
      </w:r>
      <w:r w:rsidRPr="00E16AF4">
        <w:rPr>
          <w:rStyle w:val="StyleUnderline"/>
        </w:rPr>
        <w:t>doing</w:t>
      </w:r>
      <w:r w:rsidRPr="00E16AF4">
        <w:t xml:space="preserve"> something on the MAVNIs called </w:t>
      </w:r>
      <w:r w:rsidRPr="00E16AF4">
        <w:rPr>
          <w:rStyle w:val="StyleUnderline"/>
        </w:rPr>
        <w:t>a single scope background investigation, which is not done on most U.S. citizens who join the military</w:t>
      </w:r>
      <w:r w:rsidRPr="00E16AF4">
        <w:t>," Stock said.</w:t>
      </w:r>
    </w:p>
    <w:p w14:paraId="341BEAC0" w14:textId="77777777" w:rsidR="00014662" w:rsidRPr="00E16AF4" w:rsidRDefault="00014662" w:rsidP="00014662">
      <w:pPr>
        <w:rPr>
          <w:rStyle w:val="StyleUnderline"/>
        </w:rPr>
      </w:pPr>
      <w:r w:rsidRPr="00E16AF4">
        <w:rPr>
          <w:rStyle w:val="StyleUnderline"/>
        </w:rPr>
        <w:t>This is an investigation normally done on someone getting top-secret clearance with the U.S. government.</w:t>
      </w:r>
    </w:p>
    <w:p w14:paraId="2E098D82" w14:textId="77777777" w:rsidR="00014662" w:rsidRPr="00E16AF4" w:rsidRDefault="00014662" w:rsidP="00014662">
      <w:r w:rsidRPr="00E16AF4">
        <w:t xml:space="preserve">These </w:t>
      </w:r>
      <w:r w:rsidRPr="00E16AF4">
        <w:rPr>
          <w:rStyle w:val="StyleUnderline"/>
        </w:rPr>
        <w:t>additional checks</w:t>
      </w:r>
      <w:r w:rsidRPr="00E16AF4">
        <w:t xml:space="preserve"> were being done before September 2016, when the Pentagon decided to run counterintelligence screening on each MAVNI.</w:t>
      </w:r>
    </w:p>
    <w:p w14:paraId="3F869230" w14:textId="77777777" w:rsidR="00014662" w:rsidRPr="00E16AF4" w:rsidRDefault="00014662" w:rsidP="00014662">
      <w:r w:rsidRPr="00E16AF4">
        <w:t xml:space="preserve">"Basically, this </w:t>
      </w:r>
      <w:r w:rsidRPr="00E16AF4">
        <w:rPr>
          <w:rStyle w:val="StyleUnderline"/>
        </w:rPr>
        <w:t>caused the system to collapse.</w:t>
      </w:r>
      <w:r w:rsidRPr="00E16AF4">
        <w:t xml:space="preserve"> Because </w:t>
      </w:r>
      <w:r w:rsidRPr="00E16AF4">
        <w:rPr>
          <w:rStyle w:val="StyleUnderline"/>
        </w:rPr>
        <w:t>the government doesn't have enough resources to do all these types of background checks on 10,000 people</w:t>
      </w:r>
      <w:r w:rsidRPr="00E16AF4">
        <w:t xml:space="preserve"> [the number accepted to MAVN]," Stock said.</w:t>
      </w:r>
    </w:p>
    <w:p w14:paraId="28A30CBD" w14:textId="77777777" w:rsidR="00014662" w:rsidRPr="00E16AF4" w:rsidRDefault="00014662" w:rsidP="00014662">
      <w:r w:rsidRPr="00E16AF4">
        <w:t>The Department of Defense estimates it has a clearance backlog of 700,000, a figure that also includes civilians and contractors.</w:t>
      </w:r>
    </w:p>
    <w:p w14:paraId="122C6536" w14:textId="77777777" w:rsidR="00014662" w:rsidRPr="00E16AF4" w:rsidRDefault="00014662" w:rsidP="00014662">
      <w:pPr>
        <w:rPr>
          <w:rStyle w:val="StyleUnderline"/>
        </w:rPr>
      </w:pPr>
      <w:r w:rsidRPr="00E16AF4">
        <w:rPr>
          <w:rStyle w:val="StyleUnderline"/>
        </w:rPr>
        <w:t>The backlog is causing "extreme" delays in shipping people to basic training. MAVNIs are not allowed to go to training until they have gone through these checks.</w:t>
      </w:r>
    </w:p>
    <w:p w14:paraId="4C338515" w14:textId="77777777" w:rsidR="00014662" w:rsidRPr="00E16AF4" w:rsidRDefault="00014662" w:rsidP="00014662">
      <w:r w:rsidRPr="00E16AF4">
        <w:t xml:space="preserve">"But they didn't have the resources to do them. So </w:t>
      </w:r>
      <w:r w:rsidRPr="00E16AF4">
        <w:rPr>
          <w:rStyle w:val="StyleUnderline"/>
        </w:rPr>
        <w:t>it caused two</w:t>
      </w:r>
      <w:r w:rsidRPr="00E16AF4">
        <w:t xml:space="preserve"> years, </w:t>
      </w:r>
      <w:r w:rsidRPr="00E16AF4">
        <w:rPr>
          <w:rStyle w:val="StyleUnderline"/>
        </w:rPr>
        <w:t>three years delays in people being shipped to training</w:t>
      </w:r>
      <w:r w:rsidRPr="00E16AF4">
        <w:t xml:space="preserve">. And as of today, </w:t>
      </w:r>
      <w:r w:rsidRPr="00E16AF4">
        <w:rPr>
          <w:rStyle w:val="StyleUnderline"/>
        </w:rPr>
        <w:t xml:space="preserve">they still haven't completed the background checks </w:t>
      </w:r>
      <w:r w:rsidRPr="00E16AF4">
        <w:t>on everybody," Stock said.</w:t>
      </w:r>
    </w:p>
    <w:p w14:paraId="6F8566DE" w14:textId="77777777" w:rsidR="00014662" w:rsidRPr="00E16AF4" w:rsidRDefault="00014662" w:rsidP="00014662">
      <w:r w:rsidRPr="00E16AF4">
        <w:rPr>
          <w:rStyle w:val="StyleUnderline"/>
        </w:rPr>
        <w:t>Without completed background checks, MAVNIs cannot ship to basic training. Without basic training, they do not qualify for expedited U.S. naturalization</w:t>
      </w:r>
      <w:r w:rsidRPr="00E16AF4">
        <w:t>.</w:t>
      </w:r>
    </w:p>
    <w:p w14:paraId="6BC85698" w14:textId="77777777" w:rsidR="00014662" w:rsidRPr="00E16AF4" w:rsidRDefault="00014662" w:rsidP="00014662">
      <w:r w:rsidRPr="00E16AF4">
        <w:t>Changes in expedited citizenship</w:t>
      </w:r>
    </w:p>
    <w:p w14:paraId="7FAF0079" w14:textId="77777777" w:rsidR="00014662" w:rsidRPr="00E16AF4" w:rsidRDefault="00014662" w:rsidP="00014662">
      <w:r w:rsidRPr="00E16AF4">
        <w:t>In mid-October, Secretary of Defense Jim Mattis told reporters that an assessment of MAVNI found the program had problems.</w:t>
      </w:r>
    </w:p>
    <w:p w14:paraId="77B21A83" w14:textId="77777777" w:rsidR="00014662" w:rsidRPr="00E16AF4" w:rsidRDefault="00014662" w:rsidP="00014662">
      <w:r w:rsidRPr="00E16AF4">
        <w:t>"We are taking the steps, obviously, to save the program if it can be saved, and I believe it can," he said.</w:t>
      </w:r>
    </w:p>
    <w:p w14:paraId="06B01DD6" w14:textId="77777777" w:rsidR="00014662" w:rsidRPr="00E16AF4" w:rsidRDefault="00014662" w:rsidP="00014662">
      <w:r w:rsidRPr="00E16AF4">
        <w:t>Within days, the U.S. Department of Defense toughened the requirements (https://www.defense.gov/News/News-Releases/News-Release-View/Article/1342317/) for expedited naturalization, requiring enlistees to serve at "least 180 consecutive days of active-duty service, or at least one year of satisfactory service in the selected reserve.</w:t>
      </w:r>
    </w:p>
    <w:p w14:paraId="2D75532A" w14:textId="77777777" w:rsidR="00014662" w:rsidRPr="00E16AF4" w:rsidRDefault="00014662" w:rsidP="00014662">
      <w:r w:rsidRPr="00E16AF4">
        <w:t>"This is a change from the current practice, where a service member would qualify for "expedited naturalization" after one day of service.</w:t>
      </w:r>
    </w:p>
    <w:p w14:paraId="0904437C" w14:textId="77777777" w:rsidR="00014662" w:rsidRPr="00E16AF4" w:rsidRDefault="00014662" w:rsidP="00014662">
      <w:r w:rsidRPr="00E16AF4">
        <w:t>Stock says there are legal reasons why the one-day policy was the original choice.</w:t>
      </w:r>
    </w:p>
    <w:p w14:paraId="039D9BA1" w14:textId="77777777" w:rsidR="00014662" w:rsidRPr="00E16AF4" w:rsidRDefault="00014662" w:rsidP="00014662">
      <w:r w:rsidRPr="00E16AF4">
        <w:t>"They deploy overseas a lot. Sometimes they might go to their own original country and, if they're not American citizens, they would be subjected to that country's laws," she said.</w:t>
      </w:r>
    </w:p>
    <w:p w14:paraId="50683013" w14:textId="77777777" w:rsidR="00014662" w:rsidRPr="00E16AF4" w:rsidRDefault="00014662" w:rsidP="00014662">
      <w:r w:rsidRPr="00E16AF4">
        <w:t>And naturalization could always be taken away. "If you don't serve honorably for five years, you can lose your citizenship. ... That's a trade-off. They can let you have it right away, but you can lose it," Stock said.</w:t>
      </w:r>
    </w:p>
    <w:p w14:paraId="480938C5" w14:textId="77777777" w:rsidR="00014662" w:rsidRPr="00E16AF4" w:rsidRDefault="00014662" w:rsidP="00014662">
      <w:r w:rsidRPr="00E16AF4">
        <w:t>Staying legal</w:t>
      </w:r>
    </w:p>
    <w:p w14:paraId="24D3BEAD" w14:textId="77777777" w:rsidR="00014662" w:rsidRPr="00E16AF4" w:rsidRDefault="00014662" w:rsidP="00014662">
      <w:r w:rsidRPr="00E16AF4">
        <w:t>A.M. moved to the U.S. in 2005 with a J-1 visa to work as an au pair. After that, she got a sponsor, attended college and changed to an F-1 student visa.</w:t>
      </w:r>
    </w:p>
    <w:p w14:paraId="6A46B5E8" w14:textId="77777777" w:rsidR="00014662" w:rsidRPr="00E16AF4" w:rsidRDefault="00014662" w:rsidP="00014662">
      <w:r w:rsidRPr="00E16AF4">
        <w:t>"I saw as an opportunity to start a life here, to study, and from there maybe other doors would open for me to stay here," A.M. said</w:t>
      </w:r>
    </w:p>
    <w:p w14:paraId="35BD74ED" w14:textId="77777777" w:rsidR="00014662" w:rsidRPr="00E16AF4" w:rsidRDefault="00014662" w:rsidP="00014662">
      <w:r w:rsidRPr="00E16AF4">
        <w:t>.In Brazil, her home country, A.M. had a bachelor's degree in translation. In the U.S., she earned an associate's degree in early childhood education.</w:t>
      </w:r>
    </w:p>
    <w:p w14:paraId="403B744D" w14:textId="77777777" w:rsidR="00014662" w:rsidRPr="00E16AF4" w:rsidRDefault="00014662" w:rsidP="00014662">
      <w:r w:rsidRPr="00E16AF4">
        <w:t>"Once I graduated, I started to teach. ... I had my own classroom. The kids, they were wonderful, and working with parents, it was a great job," she said.</w:t>
      </w:r>
    </w:p>
    <w:p w14:paraId="43E97D66" w14:textId="77777777" w:rsidR="00014662" w:rsidRPr="00E16AF4" w:rsidRDefault="00014662" w:rsidP="00014662">
      <w:r w:rsidRPr="00E16AF4">
        <w:t>She was eligible to work in the U.S. under Optional Practical Training (https://www.uscis.gov/working-united-states/students-and-exchange-visitors/students-and-employment/optional-practical-training), temporary employment that is directly related to an F-1 student's major area of study.</w:t>
      </w:r>
    </w:p>
    <w:p w14:paraId="6F7C7A35" w14:textId="77777777" w:rsidR="00014662" w:rsidRPr="00E16AF4" w:rsidRDefault="00014662" w:rsidP="00014662">
      <w:r w:rsidRPr="00E16AF4">
        <w:t>During that time, she worked on getting a sponsor for a longer-term work visa</w:t>
      </w:r>
    </w:p>
    <w:p w14:paraId="15694063" w14:textId="77777777" w:rsidR="00014662" w:rsidRPr="00E16AF4" w:rsidRDefault="00014662" w:rsidP="00014662">
      <w:r w:rsidRPr="00E16AF4">
        <w:t>."I taught [for] about 10 months because I was trying to get a work visa, but the school I was working did not want to sponsor anybody," she said.</w:t>
      </w:r>
    </w:p>
    <w:p w14:paraId="01D7D6A2" w14:textId="77777777" w:rsidR="00014662" w:rsidRPr="00E16AF4" w:rsidRDefault="00014662" w:rsidP="00014662">
      <w:r w:rsidRPr="00E16AF4">
        <w:t>A.M. heard about MAVNI in 2015</w:t>
      </w:r>
    </w:p>
    <w:p w14:paraId="5051AEF6" w14:textId="77777777" w:rsidR="00014662" w:rsidRPr="00E16AF4" w:rsidRDefault="00014662" w:rsidP="00014662">
      <w:r w:rsidRPr="00E16AF4">
        <w:t>."After I enlisted, I had to keep my student visa so I went back to school once again," she said</w:t>
      </w:r>
    </w:p>
    <w:p w14:paraId="68B1F05A" w14:textId="77777777" w:rsidR="00014662" w:rsidRPr="00E16AF4" w:rsidRDefault="00014662" w:rsidP="00014662">
      <w:r w:rsidRPr="00E16AF4">
        <w:t>.A.M says all together, she spent about $50,000 in American schools to keep her student visa valid</w:t>
      </w:r>
    </w:p>
    <w:p w14:paraId="0D5EAD80" w14:textId="77777777" w:rsidR="00014662" w:rsidRPr="00E16AF4" w:rsidRDefault="00014662" w:rsidP="00014662">
      <w:r w:rsidRPr="00E16AF4">
        <w:t>.There were times, she said, things were "so difficult that I was eating food from the dollar store, so that I could pay for college and could stay here.</w:t>
      </w:r>
    </w:p>
    <w:p w14:paraId="0432C432" w14:textId="77777777" w:rsidR="00014662" w:rsidRPr="00E16AF4" w:rsidRDefault="00014662" w:rsidP="00014662">
      <w:r w:rsidRPr="00E16AF4">
        <w:t>"I am so close, though. But at the same time, I am so tired because my life is on hold," she said. "At this point I was supposed to be a citizen already. I never thought it would take this long, and all the stress we're going through."</w:t>
      </w:r>
    </w:p>
    <w:p w14:paraId="2A9D6A96" w14:textId="77777777" w:rsidR="00014662" w:rsidRPr="00E16AF4" w:rsidRDefault="00014662" w:rsidP="00014662">
      <w:pPr>
        <w:rPr>
          <w:rStyle w:val="StyleUnderline"/>
        </w:rPr>
      </w:pPr>
      <w:r w:rsidRPr="00E16AF4">
        <w:t xml:space="preserve">A.M.'s biggest worry is her enlistment contract being terminated since she has yet to go to basic training. The Washington Post reported in September that </w:t>
      </w:r>
      <w:r w:rsidRPr="00E16AF4">
        <w:rPr>
          <w:rStyle w:val="StyleUnderline"/>
        </w:rPr>
        <w:t>U.S. Army recruiters had "abruptly canceled enlistment contracts for hundreds of foreign-born military recruits."</w:t>
      </w:r>
    </w:p>
    <w:p w14:paraId="740ECDB6" w14:textId="77777777" w:rsidR="00014662" w:rsidRPr="00E16AF4" w:rsidRDefault="00014662" w:rsidP="00014662">
      <w:r w:rsidRPr="00E16AF4">
        <w:t>A.M. fears deportation.</w:t>
      </w:r>
    </w:p>
    <w:p w14:paraId="76F6BB6C" w14:textId="77777777" w:rsidR="00014662" w:rsidRPr="00E16AF4" w:rsidRDefault="00014662" w:rsidP="00014662">
      <w:r w:rsidRPr="00E16AF4">
        <w:t>"I'm a very independent person here," she said. "I see so much violence in my home country, so much injustice. ... My life is here."</w:t>
      </w:r>
    </w:p>
    <w:p w14:paraId="72810542" w14:textId="69D58306" w:rsidR="00014662" w:rsidRDefault="00014662" w:rsidP="00014662">
      <w:r w:rsidRPr="00E16AF4">
        <w:t>VOA reached out to the U.S. Department of Defense, but the department did not respond to a request for comment.</w:t>
      </w:r>
    </w:p>
    <w:p w14:paraId="3F106CAC" w14:textId="77777777" w:rsidR="00EE1FC9" w:rsidRPr="00E16AF4" w:rsidRDefault="00EE1FC9" w:rsidP="00014662"/>
    <w:p w14:paraId="5AB3ABE3" w14:textId="77777777" w:rsidR="00014662" w:rsidRPr="00E16AF4" w:rsidRDefault="00014662" w:rsidP="00014662">
      <w:pPr>
        <w:pStyle w:val="Heading4"/>
        <w:rPr>
          <w:rFonts w:cs="Times New Roman"/>
        </w:rPr>
      </w:pPr>
      <w:r w:rsidRPr="00E16AF4">
        <w:rPr>
          <w:rFonts w:cs="Times New Roman"/>
        </w:rPr>
        <w:t>Immigrants coming to the US on the rise now, but policies that hold people back from becoming LPRs and military recruitment need to change in order to reap military benefits of immigration</w:t>
      </w:r>
    </w:p>
    <w:p w14:paraId="39D6077F" w14:textId="77777777" w:rsidR="00014662" w:rsidRPr="00E16AF4" w:rsidRDefault="00014662" w:rsidP="00014662">
      <w:pPr>
        <w:rPr>
          <w:rStyle w:val="Style13ptBold"/>
        </w:rPr>
      </w:pPr>
      <w:r w:rsidRPr="00E16AF4">
        <w:rPr>
          <w:rStyle w:val="Style13ptBold"/>
        </w:rPr>
        <w:t>Arosemena, United States Army, School of Advanced Military Studies, United States Army Command and General Staff College, 16</w:t>
      </w:r>
    </w:p>
    <w:p w14:paraId="62EA596B" w14:textId="41CB6C3F" w:rsidR="00014662" w:rsidRDefault="00014662" w:rsidP="00014662">
      <w:r w:rsidRPr="00E16AF4">
        <w:t xml:space="preserve">(LTC Che T., 2016, “Immigrants and the US Army: A Study in Readiness and the American Dream,” </w:t>
      </w:r>
      <w:hyperlink r:id="rId38" w:history="1">
        <w:r w:rsidRPr="00E16AF4">
          <w:rPr>
            <w:rStyle w:val="Hyperlink"/>
          </w:rPr>
          <w:t>http://www.dtic.mil/docs/citations/AD1021804</w:t>
        </w:r>
      </w:hyperlink>
      <w:r w:rsidRPr="00E16AF4">
        <w:t>, accessed 6/28/18, GDI-EJ)</w:t>
      </w:r>
    </w:p>
    <w:p w14:paraId="34048EAB" w14:textId="77777777" w:rsidR="00C00667" w:rsidRPr="00E16AF4" w:rsidRDefault="00C00667" w:rsidP="00014662"/>
    <w:p w14:paraId="69FA75E3" w14:textId="2DE21189" w:rsidR="00735584" w:rsidRDefault="00014662" w:rsidP="00014662">
      <w:r w:rsidRPr="00E16AF4">
        <w:rPr>
          <w:u w:val="single"/>
        </w:rPr>
        <w:t>By 2023, the immigrant share of the US population is estimated to be at levels exceeding the early 1900s</w:t>
      </w:r>
      <w:r w:rsidRPr="00E16AF4">
        <w:t xml:space="preserve">, its historical peak, which has spurred policy discussions in the United States about the need for further immigration reform.28 “The US population is currently projected to reach majority-minority status (the point at which less than half of the population is non-Hispanic white) in 2042.”29 Amplifying the rise in immigration is the rise in illegal immigration, in particular from Mexico. It is estimated that about eleven million illegal or undocumented immigrants currently live and work in the United States.30 Nearly six million or 56 percent of the illegal immigrants come from Mexico.31 As white and black native-born populations in the United States continue to get older due to lower birth rates, Hispanics, influenced by a large immigrant population, remain younger and maintain higher birth rates.32 Nearly half of all US infants are racial or ethnic minorities according to a 2012 US Census bureau report.33 As the demographics of American society change over the next thirty years, </w:t>
      </w:r>
      <w:r w:rsidRPr="00E16AF4">
        <w:rPr>
          <w:u w:val="single"/>
        </w:rPr>
        <w:t>new immigrants will become an increasingly important recruiting base for the US Army. To succeed in recruiting this new population, inherent challenges in the recruitment of immigrants must be overcome to include current immigration law and policy, age, language, medical fitness, family status, and education level</w:t>
      </w:r>
      <w:r w:rsidRPr="00E16AF4">
        <w:t xml:space="preserve">. </w:t>
      </w:r>
      <w:r w:rsidRPr="00E16AF4">
        <w:rPr>
          <w:u w:val="single"/>
        </w:rPr>
        <w:t>The US Army can overcome these challenges through commitment and investment in programs and policies to further expand, incentivize, and focus immigrant enlistment</w:t>
      </w:r>
      <w:r w:rsidRPr="00E16AF4">
        <w:t xml:space="preserve">. </w:t>
      </w:r>
      <w:r w:rsidRPr="00E16AF4">
        <w:rPr>
          <w:u w:val="single"/>
        </w:rPr>
        <w:t>This will require a skills-based emphasis to immigration policy. Briggs aptly invoked President John F. Kennedy when he wrote, “the guiding principle [of immigration policy] should be what immigrants can do for this country, not what this country can do for them</w:t>
      </w:r>
      <w:r w:rsidRPr="00E16AF4">
        <w:t>.”34</w:t>
      </w:r>
    </w:p>
    <w:p w14:paraId="54C77F52" w14:textId="77777777" w:rsidR="00C00667" w:rsidRPr="00E16AF4" w:rsidRDefault="00C00667" w:rsidP="00014662"/>
    <w:p w14:paraId="5514B9B3" w14:textId="27E7281C" w:rsidR="00014662" w:rsidRPr="00E16AF4" w:rsidRDefault="00014662" w:rsidP="00014662">
      <w:pPr>
        <w:pStyle w:val="Heading4"/>
        <w:rPr>
          <w:rFonts w:cs="Times New Roman"/>
        </w:rPr>
      </w:pPr>
      <w:r w:rsidRPr="00E16AF4">
        <w:rPr>
          <w:rFonts w:cs="Times New Roman"/>
        </w:rPr>
        <w:t>Breaking promises on MAVNI hurts US military presence – key to special operations, military healthcare, and retention gaps</w:t>
      </w:r>
    </w:p>
    <w:p w14:paraId="5D83B22E" w14:textId="77777777" w:rsidR="00735584" w:rsidRPr="00E16AF4" w:rsidRDefault="00014662" w:rsidP="00014662">
      <w:r w:rsidRPr="00E16AF4">
        <w:rPr>
          <w:rStyle w:val="Style13ptBold"/>
        </w:rPr>
        <w:t>Lozada, J. D. candidate at Cornell Law School where he is a Cornell International Law Journal Associate, 18</w:t>
      </w:r>
    </w:p>
    <w:p w14:paraId="7DD4497D" w14:textId="046C62BB" w:rsidR="00014662" w:rsidRDefault="00014662" w:rsidP="00014662">
      <w:r w:rsidRPr="00E16AF4">
        <w:t xml:space="preserve">(Luis, 1/29/18, Cornell International Law Journal Online, “The Exclusion of Immigrants in the Military and How it Hurts the United States”, </w:t>
      </w:r>
      <w:hyperlink r:id="rId39" w:history="1">
        <w:r w:rsidRPr="00E16AF4">
          <w:rPr>
            <w:rStyle w:val="Hyperlink"/>
          </w:rPr>
          <w:t>http://cornellilj.org/the-exclusion-of-immigrants-in-the-military-and-how-it-hurts-the-united-states/</w:t>
        </w:r>
      </w:hyperlink>
      <w:r w:rsidRPr="00E16AF4">
        <w:t>, accessed 6/26/18, GDI – AYH)</w:t>
      </w:r>
    </w:p>
    <w:p w14:paraId="4D144FAA" w14:textId="77777777" w:rsidR="00C00667" w:rsidRPr="00E16AF4" w:rsidRDefault="00C00667" w:rsidP="00014662"/>
    <w:p w14:paraId="26FCE46C" w14:textId="4EC8A5DD" w:rsidR="00014662" w:rsidRPr="00E16AF4" w:rsidRDefault="00014662" w:rsidP="00014662">
      <w:pPr>
        <w:spacing w:after="0" w:line="240" w:lineRule="auto"/>
      </w:pPr>
      <w:r w:rsidRPr="00E16AF4">
        <w:t>Introduction</w:t>
      </w:r>
    </w:p>
    <w:p w14:paraId="2FE65E4F" w14:textId="2E13F5C7" w:rsidR="00014662" w:rsidRPr="00C00667" w:rsidRDefault="00014662" w:rsidP="00014662">
      <w:pPr>
        <w:spacing w:after="0" w:line="240" w:lineRule="auto"/>
        <w:rPr>
          <w:b/>
          <w:u w:val="single"/>
        </w:rPr>
      </w:pPr>
      <w:r w:rsidRPr="00E16AF4">
        <w:rPr>
          <w:rStyle w:val="StyleUnderline"/>
        </w:rPr>
        <w:t>In 2016, the Pentagon announced the closing of the Military Accessions Vital to the National Interests (MAVNI) program.[1]</w:t>
      </w:r>
      <w:r w:rsidR="00735584" w:rsidRPr="00E16AF4">
        <w:t xml:space="preserve"> </w:t>
      </w:r>
      <w:r w:rsidRPr="00E16AF4">
        <w:t xml:space="preserve">The program’s </w:t>
      </w:r>
      <w:r w:rsidRPr="00E16AF4">
        <w:rPr>
          <w:rStyle w:val="StyleUnderline"/>
        </w:rPr>
        <w:t>closure suspended pending applications and stalled recruits who had started the process.[2]</w:t>
      </w:r>
      <w:r w:rsidR="00735584" w:rsidRPr="00E16AF4">
        <w:t xml:space="preserve"> </w:t>
      </w:r>
      <w:r w:rsidRPr="00E16AF4">
        <w:t xml:space="preserve">Created in 2008, </w:t>
      </w:r>
      <w:r w:rsidRPr="00E16AF4">
        <w:rPr>
          <w:rStyle w:val="StyleUnderline"/>
        </w:rPr>
        <w:t>the MAVNI program provided expedited citizenship for those who possessed valuable specialties or highly sought- after language skills.[3]</w:t>
      </w:r>
    </w:p>
    <w:p w14:paraId="6DF26424" w14:textId="5CD337E3" w:rsidR="00014662" w:rsidRPr="00C00667" w:rsidRDefault="00014662" w:rsidP="00014662">
      <w:pPr>
        <w:spacing w:after="0" w:line="240" w:lineRule="auto"/>
        <w:rPr>
          <w:b/>
          <w:u w:val="single"/>
        </w:rPr>
      </w:pPr>
      <w:r w:rsidRPr="00E16AF4">
        <w:t xml:space="preserve">Originally, </w:t>
      </w:r>
      <w:r w:rsidRPr="00E16AF4">
        <w:rPr>
          <w:rStyle w:val="StyleUnderline"/>
        </w:rPr>
        <w:t>the purpose of the program was to attract highly skilled foreign residents to join the military.</w:t>
      </w:r>
      <w:r w:rsidR="00735584" w:rsidRPr="00E16AF4">
        <w:rPr>
          <w:rStyle w:val="StyleUnderline"/>
        </w:rPr>
        <w:t xml:space="preserve"> </w:t>
      </w:r>
      <w:r w:rsidRPr="00E16AF4">
        <w:rPr>
          <w:rStyle w:val="StyleUnderline"/>
        </w:rPr>
        <w:t>Yet, starting in 2012, the Obama Administration used the MAVNI program to provide a pathway to citizenship for undocumented immigrants living in the United States since childhood (Dreamers) if they joined the military while enrolled in the Deferred Action for Childhood Arrivals (DACA) program.[4]</w:t>
      </w:r>
      <w:r w:rsidR="00735584" w:rsidRPr="00E16AF4">
        <w:t xml:space="preserve"> </w:t>
      </w:r>
      <w:r w:rsidRPr="00E16AF4">
        <w:rPr>
          <w:rStyle w:val="StyleUnderline"/>
        </w:rPr>
        <w:t>Sending DACA recipients to the MAVNI program harmed both programs because only a select few DACA recipients (an estimated 900 DACA recipients currently serving in the military) possessed highly sought-after specialties or language skills meeting the stringent requirements.[5]</w:t>
      </w:r>
      <w:r w:rsidR="00735584" w:rsidRPr="00E16AF4">
        <w:rPr>
          <w:rStyle w:val="StyleUnderline"/>
        </w:rPr>
        <w:t xml:space="preserve"> </w:t>
      </w:r>
      <w:r w:rsidRPr="00E16AF4">
        <w:rPr>
          <w:rStyle w:val="StyleUnderline"/>
        </w:rPr>
        <w:t>As a result, the Department of Defense changed how the MAVNI program operated and required additional security screenings, which caused a substantial backlog of applications and longer processing times.[6]</w:t>
      </w:r>
    </w:p>
    <w:p w14:paraId="0A9BE25D" w14:textId="69B195F8" w:rsidR="00014662" w:rsidRPr="00E16AF4" w:rsidRDefault="00014662" w:rsidP="00014662">
      <w:pPr>
        <w:spacing w:after="0" w:line="240" w:lineRule="auto"/>
      </w:pPr>
      <w:r w:rsidRPr="00E16AF4">
        <w:rPr>
          <w:rStyle w:val="StyleUnderline"/>
        </w:rPr>
        <w:t>Under § 329 of the Nationality and Immigration Act, “Any person who, while an alien or a noncitizen national of the United States, has served honorably as a member of the Selected Reserve of the Ready Reserve or in an active-duty status in the military may be naturalized as provided in this section.”[</w:t>
      </w:r>
      <w:r w:rsidRPr="00E16AF4">
        <w:t>7]</w:t>
      </w:r>
      <w:r w:rsidR="00735584" w:rsidRPr="00E16AF4">
        <w:t xml:space="preserve"> </w:t>
      </w:r>
      <w:r w:rsidRPr="00E16AF4">
        <w:rPr>
          <w:rStyle w:val="StyleUnderline"/>
        </w:rPr>
        <w:t>Since 2009, more than 10,000 immigrants (mostly individuals on student or employment-based visas) have enlisted in the Army through the MAVNI program.[8]</w:t>
      </w:r>
      <w:r w:rsidR="00735584" w:rsidRPr="00E16AF4">
        <w:rPr>
          <w:rStyle w:val="StyleUnderline"/>
        </w:rPr>
        <w:t xml:space="preserve"> </w:t>
      </w:r>
      <w:r w:rsidRPr="00E16AF4">
        <w:rPr>
          <w:rStyle w:val="StyleUnderline"/>
        </w:rPr>
        <w:t>MAVNI applicants must have lived legally in the United States at least two years to be eligible.[9</w:t>
      </w:r>
      <w:r w:rsidRPr="00E16AF4">
        <w:t>]</w:t>
      </w:r>
      <w:r w:rsidR="00735584" w:rsidRPr="00E16AF4">
        <w:t xml:space="preserve"> </w:t>
      </w:r>
      <w:r w:rsidRPr="00E16AF4">
        <w:t xml:space="preserve">Program </w:t>
      </w:r>
      <w:r w:rsidRPr="00E16AF4">
        <w:rPr>
          <w:rStyle w:val="StyleUnderline"/>
        </w:rPr>
        <w:t>participants are sworn in as citizens upon completing basic training, without having to first obtain a green card or permanent residency, making the program the fastest path towards citizenship available</w:t>
      </w:r>
      <w:r w:rsidRPr="00E16AF4">
        <w:t>.[10]</w:t>
      </w:r>
      <w:r w:rsidR="00735584" w:rsidRPr="00E16AF4">
        <w:t xml:space="preserve"> </w:t>
      </w:r>
      <w:r w:rsidRPr="00E16AF4">
        <w:t xml:space="preserve">In return, </w:t>
      </w:r>
      <w:r w:rsidRPr="00E16AF4">
        <w:rPr>
          <w:rStyle w:val="StyleUnderline"/>
        </w:rPr>
        <w:t>participants must serve eight years in the military, and they can lose their citizenship</w:t>
      </w:r>
      <w:r w:rsidRPr="00E16AF4">
        <w:t xml:space="preserve"> if they fail to serve honorably.[11]</w:t>
      </w:r>
      <w:r w:rsidR="00735584" w:rsidRPr="00E16AF4">
        <w:t xml:space="preserve"> </w:t>
      </w:r>
      <w:r w:rsidRPr="00E16AF4">
        <w:t>Federal regulations under 8 USC § 1227 states that any alien who has committed an aggravated felony is deportable.[12]</w:t>
      </w:r>
      <w:r w:rsidR="00735584" w:rsidRPr="00E16AF4">
        <w:t xml:space="preserve"> </w:t>
      </w:r>
      <w:r w:rsidRPr="00E16AF4">
        <w:t>Moreover, the Army must discharge any recruit who has not shipped to basic training within two years of joining the program.[13]</w:t>
      </w:r>
    </w:p>
    <w:p w14:paraId="70F51C58" w14:textId="1F40FB49" w:rsidR="00014662" w:rsidRPr="00C00667" w:rsidRDefault="00014662" w:rsidP="00014662">
      <w:pPr>
        <w:spacing w:after="0" w:line="240" w:lineRule="auto"/>
        <w:rPr>
          <w:b/>
          <w:u w:val="single"/>
        </w:rPr>
      </w:pPr>
      <w:r w:rsidRPr="00E16AF4">
        <w:t>From its inception, the program faced heavy criticism.</w:t>
      </w:r>
      <w:r w:rsidR="00735584" w:rsidRPr="00E16AF4">
        <w:t xml:space="preserve"> </w:t>
      </w:r>
      <w:r w:rsidRPr="00E16AF4">
        <w:rPr>
          <w:rStyle w:val="StyleUnderline"/>
        </w:rPr>
        <w:t>Supporters argued that the program attracted high-caliber foreign recruits when it was difficult to recruit well-educated and highly-skilled native-born Americans to join the military</w:t>
      </w:r>
      <w:r w:rsidRPr="00E16AF4">
        <w:t>.[14]</w:t>
      </w:r>
      <w:r w:rsidR="00735584" w:rsidRPr="00E16AF4">
        <w:t xml:space="preserve"> </w:t>
      </w:r>
      <w:r w:rsidRPr="00E16AF4">
        <w:t xml:space="preserve">On the other hand, </w:t>
      </w:r>
      <w:r w:rsidRPr="00E16AF4">
        <w:rPr>
          <w:rStyle w:val="StyleUnderline"/>
        </w:rPr>
        <w:t>critics expressed concern that terrorists could infiltrate the program despite the fact there has never been a MAVNI recruit charged with terrorism.</w:t>
      </w:r>
      <w:r w:rsidRPr="00E16AF4">
        <w:t>[15]</w:t>
      </w:r>
      <w:r w:rsidR="00735584" w:rsidRPr="00E16AF4">
        <w:t xml:space="preserve"> </w:t>
      </w:r>
      <w:r w:rsidRPr="00E16AF4">
        <w:t xml:space="preserve">Nevertheless, according to some officials, </w:t>
      </w:r>
      <w:r w:rsidRPr="00E16AF4">
        <w:rPr>
          <w:rStyle w:val="StyleUnderline"/>
        </w:rPr>
        <w:t xml:space="preserve">“anti-immigration sentiment has swirled in the Pentagon for years,” </w:t>
      </w:r>
      <w:r w:rsidRPr="00E16AF4">
        <w:t>insofar that the immigrant recruiting process is saturated with additional security checks for visa holders that are vetted by both Department of State and Homeland Security.[16]</w:t>
      </w:r>
      <w:r w:rsidR="00735584" w:rsidRPr="00E16AF4">
        <w:t xml:space="preserve"> </w:t>
      </w:r>
      <w:r w:rsidRPr="00E16AF4">
        <w:rPr>
          <w:rStyle w:val="StyleUnderline"/>
        </w:rPr>
        <w:t>One of the program’s main problems was the confusion among states</w:t>
      </w:r>
      <w:r w:rsidRPr="00E16AF4">
        <w:t xml:space="preserve"> </w:t>
      </w:r>
      <w:r w:rsidRPr="00E16AF4">
        <w:rPr>
          <w:rStyle w:val="StyleUnderline"/>
        </w:rPr>
        <w:t>and difficulty for recruiters navigating through regulations and background checks, which often lead to immigrant recruits having their contracts cancelled.[17]</w:t>
      </w:r>
    </w:p>
    <w:p w14:paraId="5FA2437E" w14:textId="1AF4E0C9" w:rsidR="00014662" w:rsidRPr="00C00667" w:rsidRDefault="00014662" w:rsidP="00014662">
      <w:pPr>
        <w:spacing w:after="0" w:line="240" w:lineRule="auto"/>
        <w:rPr>
          <w:b/>
          <w:u w:val="single"/>
        </w:rPr>
      </w:pPr>
      <w:r w:rsidRPr="00E16AF4">
        <w:t>This article examines the composition of the United States military in two respects.</w:t>
      </w:r>
      <w:r w:rsidR="00735584" w:rsidRPr="00E16AF4">
        <w:t xml:space="preserve"> </w:t>
      </w:r>
      <w:r w:rsidRPr="00E16AF4">
        <w:t xml:space="preserve">The first part revolves around </w:t>
      </w:r>
      <w:r w:rsidRPr="00E16AF4">
        <w:rPr>
          <w:rStyle w:val="StyleUnderline"/>
        </w:rPr>
        <w:t>how the cancellation of the MAVNI program will affect DACA recipients</w:t>
      </w:r>
      <w:r w:rsidRPr="00E16AF4">
        <w:t>.</w:t>
      </w:r>
      <w:r w:rsidR="00735584" w:rsidRPr="00E16AF4">
        <w:t xml:space="preserve"> </w:t>
      </w:r>
      <w:r w:rsidRPr="00E16AF4">
        <w:t xml:space="preserve">The second examination centers on </w:t>
      </w:r>
      <w:r w:rsidRPr="00E16AF4">
        <w:rPr>
          <w:rStyle w:val="StyleUnderline"/>
        </w:rPr>
        <w:t>the difficulty of recruiting highly-skilled recruits and increasing cost of military personnel from problems embedded in the immigration system</w:t>
      </w:r>
      <w:r w:rsidRPr="00E16AF4">
        <w:t xml:space="preserve">. </w:t>
      </w:r>
      <w:r w:rsidRPr="00E16AF4">
        <w:rPr>
          <w:rStyle w:val="StyleUnderline"/>
        </w:rPr>
        <w:t>Without a stable supply of skilled recruits, the United States military would face a severe shortage of interpreters, medical personnel, and educated officers among its ranks</w:t>
      </w:r>
      <w:r w:rsidRPr="00E16AF4">
        <w:t>.</w:t>
      </w:r>
      <w:r w:rsidR="00735584" w:rsidRPr="00E16AF4">
        <w:t xml:space="preserve"> </w:t>
      </w:r>
      <w:r w:rsidRPr="00E16AF4">
        <w:t xml:space="preserve">In this regard, </w:t>
      </w:r>
      <w:r w:rsidRPr="00E16AF4">
        <w:rPr>
          <w:rStyle w:val="StyleUnderline"/>
        </w:rPr>
        <w:t>motivated foreign recruits provided much-needed skills to the military, which could face several operational obstacles and higher expenditures as a direct result of closing the MAVNI program.</w:t>
      </w:r>
    </w:p>
    <w:p w14:paraId="0D10E2C4" w14:textId="3F603A83" w:rsidR="00014662" w:rsidRPr="00E16AF4" w:rsidRDefault="00014662" w:rsidP="00014662">
      <w:pPr>
        <w:spacing w:after="0" w:line="240" w:lineRule="auto"/>
      </w:pPr>
      <w:r w:rsidRPr="00E16AF4">
        <w:t>Foreign Aliens, DACA, and Deportation</w:t>
      </w:r>
    </w:p>
    <w:p w14:paraId="11D782A0" w14:textId="028FEF92" w:rsidR="00014662" w:rsidRPr="00E16AF4" w:rsidRDefault="00014662" w:rsidP="00014662">
      <w:pPr>
        <w:spacing w:after="0" w:line="240" w:lineRule="auto"/>
      </w:pPr>
      <w:r w:rsidRPr="00E16AF4">
        <w:t>A provision of the Immigration and Nationality Act authorizes United States Citizenship and Immigration Services (USCIS) to expedite the application and naturalization process for current members of the United States armed forces.[18]</w:t>
      </w:r>
      <w:r w:rsidR="00735584" w:rsidRPr="00E16AF4">
        <w:t xml:space="preserve"> </w:t>
      </w:r>
      <w:r w:rsidRPr="00E16AF4">
        <w:rPr>
          <w:rStyle w:val="StyleUnderline"/>
        </w:rPr>
        <w:t>Members of the armed forces must meet the following requirements to become citizens of the United States: good moral character, knowledge of the English language, knowledge of the U.S. government and civics, and attachment to the principles of the Constitution of the United States by taking an Oath of Allegiance to the United States</w:t>
      </w:r>
      <w:r w:rsidRPr="00E16AF4">
        <w:t>.[19]</w:t>
      </w:r>
      <w:r w:rsidR="00735584" w:rsidRPr="00E16AF4">
        <w:t xml:space="preserve"> </w:t>
      </w:r>
      <w:r w:rsidRPr="00E16AF4">
        <w:t>Moreover, individuals may qualify for naturalization if they have served honorably in the United States armed forces at least one year, obtained lawful permanent residence, and met the other general requirements for naturalization.[20]</w:t>
      </w:r>
    </w:p>
    <w:p w14:paraId="03795A73" w14:textId="66E6772C" w:rsidR="00014662" w:rsidRPr="00C00667" w:rsidRDefault="00014662" w:rsidP="00014662">
      <w:pPr>
        <w:spacing w:after="0" w:line="240" w:lineRule="auto"/>
        <w:rPr>
          <w:b/>
          <w:u w:val="single"/>
        </w:rPr>
      </w:pPr>
      <w:r w:rsidRPr="00E16AF4">
        <w:rPr>
          <w:rStyle w:val="StyleUnderline"/>
        </w:rPr>
        <w:t>In 2014, the Military Accession in the National Interest program was opened to immigrants who came to the United States without documentation if they came to the United States with their parents before the age of sixteen.[21]</w:t>
      </w:r>
      <w:r w:rsidR="00735584" w:rsidRPr="00E16AF4">
        <w:rPr>
          <w:rStyle w:val="StyleUnderline"/>
        </w:rPr>
        <w:t xml:space="preserve"> </w:t>
      </w:r>
      <w:r w:rsidRPr="00E16AF4">
        <w:rPr>
          <w:rStyle w:val="StyleUnderline"/>
        </w:rPr>
        <w:t>These immigrants had to be approved under the 2012 Obama Administration Deferred Action for Childhood Arrivals (DACA) program to qualify</w:t>
      </w:r>
      <w:r w:rsidRPr="00E16AF4">
        <w:t>.[22]</w:t>
      </w:r>
      <w:r w:rsidR="00735584" w:rsidRPr="00E16AF4">
        <w:t xml:space="preserve"> </w:t>
      </w:r>
      <w:r w:rsidRPr="00E16AF4">
        <w:t xml:space="preserve">DACA recipients under </w:t>
      </w:r>
      <w:r w:rsidRPr="00E16AF4">
        <w:rPr>
          <w:rStyle w:val="StyleUnderline"/>
        </w:rPr>
        <w:t>the program were capped at 1500 recruits per year and, on average, the military recruited about 5000 noncitizens (nearly all permanent residents) per year</w:t>
      </w:r>
      <w:r w:rsidRPr="00E16AF4">
        <w:t>.[23]</w:t>
      </w:r>
      <w:r w:rsidR="00735584" w:rsidRPr="00E16AF4">
        <w:t xml:space="preserve"> </w:t>
      </w:r>
      <w:r w:rsidRPr="00E16AF4">
        <w:t xml:space="preserve">Additionally, starting </w:t>
      </w:r>
      <w:r w:rsidRPr="00E16AF4">
        <w:rPr>
          <w:rStyle w:val="StyleUnderline"/>
        </w:rPr>
        <w:t>in 2006, the military began to accept foreigners with nonpermanent visas such as students or tourists, if they had highly valued skills such as foreign language expertise or specialized healthcare training.[24]</w:t>
      </w:r>
      <w:r w:rsidR="00735584" w:rsidRPr="00E16AF4">
        <w:rPr>
          <w:rStyle w:val="StyleUnderline"/>
        </w:rPr>
        <w:t xml:space="preserve"> </w:t>
      </w:r>
      <w:r w:rsidRPr="00E16AF4">
        <w:rPr>
          <w:rStyle w:val="StyleUnderline"/>
        </w:rPr>
        <w:t>These foreigners were eligible for expedited citizenship once entering military service.[25]</w:t>
      </w:r>
    </w:p>
    <w:p w14:paraId="5F0A4232" w14:textId="3276C999" w:rsidR="00014662" w:rsidRPr="00E16AF4" w:rsidRDefault="00014662" w:rsidP="00014662">
      <w:pPr>
        <w:spacing w:after="0" w:line="240" w:lineRule="auto"/>
      </w:pPr>
      <w:r w:rsidRPr="00E16AF4">
        <w:t xml:space="preserve">The Pentagon estimated </w:t>
      </w:r>
      <w:r w:rsidRPr="00E16AF4">
        <w:rPr>
          <w:rStyle w:val="StyleUnderline"/>
        </w:rPr>
        <w:t>there are about 65,000 green card holders serving in the military, which amounts to about five percent of all active duty personnel</w:t>
      </w:r>
      <w:r w:rsidRPr="00E16AF4">
        <w:t>.[26]</w:t>
      </w:r>
      <w:r w:rsidR="00735584" w:rsidRPr="00E16AF4">
        <w:t xml:space="preserve"> </w:t>
      </w:r>
      <w:r w:rsidRPr="00E16AF4">
        <w:t xml:space="preserve">However, </w:t>
      </w:r>
      <w:r w:rsidRPr="00E16AF4">
        <w:rPr>
          <w:rStyle w:val="StyleUnderline"/>
        </w:rPr>
        <w:t>the Department of Homeland Security does not count the number of veterans who have been deported</w:t>
      </w:r>
      <w:r w:rsidRPr="00E16AF4">
        <w:t xml:space="preserve">, </w:t>
      </w:r>
      <w:r w:rsidRPr="00E16AF4">
        <w:rPr>
          <w:rStyle w:val="StyleUnderline"/>
        </w:rPr>
        <w:t>which experts estimate could be in the thousands</w:t>
      </w:r>
      <w:r w:rsidRPr="00E16AF4">
        <w:t>.[27]</w:t>
      </w:r>
      <w:r w:rsidR="00735584" w:rsidRPr="00E16AF4">
        <w:t xml:space="preserve"> </w:t>
      </w:r>
      <w:r w:rsidRPr="00E16AF4">
        <w:t xml:space="preserve">As a result, the </w:t>
      </w:r>
      <w:r w:rsidRPr="00E16AF4">
        <w:rPr>
          <w:rStyle w:val="StyleUnderline"/>
        </w:rPr>
        <w:t>risk of deportation discourages many immigrant recruits away from joining the military</w:t>
      </w:r>
      <w:r w:rsidRPr="00E16AF4">
        <w:t>.</w:t>
      </w:r>
      <w:r w:rsidR="00735584" w:rsidRPr="00E16AF4">
        <w:t xml:space="preserve"> </w:t>
      </w:r>
      <w:r w:rsidRPr="00E16AF4">
        <w:t>The effects of military service often lead service members to abuse drugs and engage in criminal activities to feed their addiction.[28] Specifically, a change to the Immigration and Nationality Act (INA) in 1996 allowed the United States to deport legal residents for aggravated felonies or moral turpitude, which the courts have interpreted as conduct that is “based, vile or depraved.”[29]</w:t>
      </w:r>
      <w:r w:rsidR="00735584" w:rsidRPr="00E16AF4">
        <w:t xml:space="preserve"> </w:t>
      </w:r>
      <w:r w:rsidRPr="00E16AF4">
        <w:t>Under 8 USC § 1227, federal regulations specify the classes of aliens that may be deportable:</w:t>
      </w:r>
    </w:p>
    <w:p w14:paraId="69C999AF" w14:textId="1220D1AB" w:rsidR="00014662" w:rsidRPr="00E16AF4" w:rsidRDefault="00014662" w:rsidP="00014662">
      <w:pPr>
        <w:spacing w:after="0" w:line="240" w:lineRule="auto"/>
      </w:pPr>
      <w:r w:rsidRPr="00E16AF4">
        <w:t>Any alien who is convicted of a crime involving moral turpitude committed within five years after the date of admission, and is convicted for which a sentence of one year or longer may be imposed, is deportable. Any alien who is convicted of an aggravated felony at any time after admission is deportable.[30]</w:t>
      </w:r>
    </w:p>
    <w:p w14:paraId="54165CE2" w14:textId="101853DB" w:rsidR="00014662" w:rsidRPr="00E16AF4" w:rsidRDefault="00014662" w:rsidP="00014662">
      <w:pPr>
        <w:spacing w:after="0" w:line="240" w:lineRule="auto"/>
      </w:pPr>
      <w:r w:rsidRPr="00E16AF4">
        <w:t>Some commentators have concluded that an “aggravated felony” can be considered a misdemeanor and is a “made-up immigration term” to justify the deportation of legal residents.[31] When the term “aggravated felony” was introduced, it referred to murder, drug possession, and firearms trafficking.[32]</w:t>
      </w:r>
      <w:r w:rsidR="00735584" w:rsidRPr="00E16AF4">
        <w:t xml:space="preserve"> </w:t>
      </w:r>
      <w:r w:rsidRPr="00E16AF4">
        <w:t>Later the definition was broadened to include less severe crimes such as theft or failure to report a change of address.[33]</w:t>
      </w:r>
      <w:r w:rsidR="00735584" w:rsidRPr="00E16AF4">
        <w:t xml:space="preserve"> </w:t>
      </w:r>
      <w:r w:rsidRPr="00E16AF4">
        <w:t>As a result, § 1227 does not permit judges to consider mitigating factors such as a defendant’s military service or any other aspects of their life, instead the law focuses on the crime committed.[34]</w:t>
      </w:r>
    </w:p>
    <w:p w14:paraId="15C226BE" w14:textId="1055BE05" w:rsidR="00014662" w:rsidRPr="00C00667" w:rsidRDefault="00014662" w:rsidP="00014662">
      <w:pPr>
        <w:spacing w:after="0" w:line="240" w:lineRule="auto"/>
        <w:rPr>
          <w:b/>
          <w:u w:val="single"/>
        </w:rPr>
      </w:pPr>
      <w:r w:rsidRPr="00E16AF4">
        <w:rPr>
          <w:rStyle w:val="StyleUnderline"/>
        </w:rPr>
        <w:t>The Consequences of Ending the MAVNI Program</w:t>
      </w:r>
    </w:p>
    <w:p w14:paraId="5D87B63C" w14:textId="446787E7" w:rsidR="00014662" w:rsidRPr="00C00667" w:rsidRDefault="00014662" w:rsidP="00014662">
      <w:pPr>
        <w:spacing w:after="0" w:line="240" w:lineRule="auto"/>
        <w:rPr>
          <w:b/>
          <w:u w:val="single"/>
        </w:rPr>
      </w:pPr>
      <w:r w:rsidRPr="00E16AF4">
        <w:rPr>
          <w:rStyle w:val="StyleUnderline"/>
        </w:rPr>
        <w:t>Despite some problems, the MAVNI program was successful</w:t>
      </w:r>
      <w:r w:rsidRPr="00E16AF4">
        <w:t>.</w:t>
      </w:r>
      <w:r w:rsidR="00735584" w:rsidRPr="00E16AF4">
        <w:t xml:space="preserve"> </w:t>
      </w:r>
      <w:r w:rsidRPr="00E16AF4">
        <w:rPr>
          <w:rStyle w:val="StyleUnderline"/>
        </w:rPr>
        <w:t>Advocates, defense analysts, and the military’s own assessments of the MAVNI program pointed to national security benefits, reduced recruitment and training costs, and a steady stream of military recruits</w:t>
      </w:r>
      <w:r w:rsidRPr="00E16AF4">
        <w:t xml:space="preserve">.[35] </w:t>
      </w:r>
      <w:r w:rsidRPr="00E16AF4">
        <w:rPr>
          <w:rStyle w:val="StyleUnderline"/>
        </w:rPr>
        <w:t>Insiders pointed to concerns about security risks and internal mismanagement as the primary factors for closing the program.[36]</w:t>
      </w:r>
      <w:r w:rsidR="00735584" w:rsidRPr="00E16AF4">
        <w:rPr>
          <w:rStyle w:val="StyleUnderline"/>
        </w:rPr>
        <w:t xml:space="preserve"> </w:t>
      </w:r>
      <w:r w:rsidRPr="00E16AF4">
        <w:rPr>
          <w:rStyle w:val="StyleUnderline"/>
        </w:rPr>
        <w:t>However, the termination of the program could produce dire consequences that would affect the military’s capacity to conduct missions and operations around the world.[37</w:t>
      </w:r>
      <w:r w:rsidRPr="00E16AF4">
        <w:t>]</w:t>
      </w:r>
      <w:r w:rsidR="00735584" w:rsidRPr="00E16AF4">
        <w:t xml:space="preserve"> </w:t>
      </w:r>
      <w:r w:rsidRPr="00E16AF4">
        <w:t xml:space="preserve">Specifically, </w:t>
      </w:r>
      <w:r w:rsidRPr="00E16AF4">
        <w:rPr>
          <w:rStyle w:val="StyleUnderline"/>
        </w:rPr>
        <w:t>the consequences are loss of valuable skills such as languages and cultural competencies, potential shortages of combat deployment cleared troops, and higher personnel costs.</w:t>
      </w:r>
    </w:p>
    <w:p w14:paraId="1F6DCBE6" w14:textId="52D58AB3" w:rsidR="00014662" w:rsidRPr="00C00667" w:rsidRDefault="00014662" w:rsidP="00014662">
      <w:pPr>
        <w:spacing w:after="0" w:line="240" w:lineRule="auto"/>
        <w:rPr>
          <w:b/>
          <w:u w:val="single"/>
        </w:rPr>
      </w:pPr>
      <w:r w:rsidRPr="00E16AF4">
        <w:rPr>
          <w:rStyle w:val="StyleUnderline"/>
        </w:rPr>
        <w:t>The first consequence is the loss of valuable skills MAVNI recruits brought to the military</w:t>
      </w:r>
      <w:r w:rsidRPr="00E16AF4">
        <w:t>.</w:t>
      </w:r>
      <w:r w:rsidR="00735584" w:rsidRPr="00E16AF4">
        <w:t xml:space="preserve"> </w:t>
      </w:r>
      <w:r w:rsidRPr="00E16AF4">
        <w:t xml:space="preserve">The </w:t>
      </w:r>
      <w:r w:rsidRPr="00E16AF4">
        <w:rPr>
          <w:rStyle w:val="StyleUnderline"/>
        </w:rPr>
        <w:t>language abilities of MAVNI recruits provided a valuable resource within Special Operations Command.[38</w:t>
      </w:r>
      <w:r w:rsidRPr="00E16AF4">
        <w:t>]</w:t>
      </w:r>
      <w:r w:rsidR="00735584" w:rsidRPr="00E16AF4">
        <w:t xml:space="preserve"> </w:t>
      </w:r>
      <w:r w:rsidRPr="00E16AF4">
        <w:rPr>
          <w:rStyle w:val="StyleUnderline"/>
        </w:rPr>
        <w:t>Special Operations Command, which specializes in missions to train and advise foreign militaries and militias, expressed vocal support for the program.[39]</w:t>
      </w:r>
      <w:r w:rsidR="00735584" w:rsidRPr="00E16AF4">
        <w:rPr>
          <w:rStyle w:val="StyleUnderline"/>
        </w:rPr>
        <w:t xml:space="preserve"> </w:t>
      </w:r>
      <w:r w:rsidRPr="00E16AF4">
        <w:rPr>
          <w:rStyle w:val="StyleUnderline"/>
        </w:rPr>
        <w:t>Special Operations Command needs native speakers to bridge the gap between U.S. forces and local natives to build trust in dangerous and remote areas of the world.[40]</w:t>
      </w:r>
    </w:p>
    <w:p w14:paraId="3146514C" w14:textId="6536D070" w:rsidR="00014662" w:rsidRPr="00E16AF4" w:rsidRDefault="00014662" w:rsidP="00014662">
      <w:pPr>
        <w:spacing w:after="0" w:line="240" w:lineRule="auto"/>
      </w:pPr>
      <w:r w:rsidRPr="00E16AF4">
        <w:rPr>
          <w:rStyle w:val="StyleUnderline"/>
        </w:rPr>
        <w:t>The second consequence is a shortage of physicians with the potential to affect the number of troops given combat deployment orders</w:t>
      </w:r>
      <w:r w:rsidRPr="00E16AF4">
        <w:t>.[41]</w:t>
      </w:r>
      <w:r w:rsidR="00735584" w:rsidRPr="00E16AF4">
        <w:t xml:space="preserve"> </w:t>
      </w:r>
      <w:r w:rsidRPr="00E16AF4">
        <w:t>For example, all recruits must obtain dental clearance as part of a health-related issues checklist before combat deployment.</w:t>
      </w:r>
      <w:r w:rsidR="00735584" w:rsidRPr="00E16AF4">
        <w:t xml:space="preserve"> </w:t>
      </w:r>
      <w:r w:rsidRPr="00E16AF4">
        <w:rPr>
          <w:rStyle w:val="StyleUnderline"/>
        </w:rPr>
        <w:t>The MAVNI program fulfilled an immediate need by filling half of all vacancies in the Army Reserve Dental Corps in the first year from the program.[42</w:t>
      </w:r>
      <w:r w:rsidRPr="00E16AF4">
        <w:t>]</w:t>
      </w:r>
      <w:r w:rsidR="00735584" w:rsidRPr="00E16AF4">
        <w:t xml:space="preserve"> </w:t>
      </w:r>
      <w:r w:rsidRPr="00E16AF4">
        <w:rPr>
          <w:rStyle w:val="StyleUnderline"/>
        </w:rPr>
        <w:t>To put that into perspective, currently two-thirds of all Army Reserve dentists are MAVNI program recruits.[43</w:t>
      </w:r>
      <w:r w:rsidRPr="00E16AF4">
        <w:t>]</w:t>
      </w:r>
      <w:r w:rsidR="00735584" w:rsidRPr="00E16AF4">
        <w:t xml:space="preserve"> </w:t>
      </w:r>
      <w:r w:rsidRPr="00E16AF4">
        <w:rPr>
          <w:rStyle w:val="StyleUnderline"/>
        </w:rPr>
        <w:t>The MAVNI program created a pipeline of trained medical professionals incented to join the military for citizenship</w:t>
      </w:r>
      <w:r w:rsidRPr="00E16AF4">
        <w:t>.[44] Without available medical professionals, the military would have to find medical personnel elsewhere or provide larger, more costly incentives for native-born Americans to join the military.</w:t>
      </w:r>
    </w:p>
    <w:p w14:paraId="1370214D" w14:textId="02E7499C" w:rsidR="00014662" w:rsidRPr="00C00667" w:rsidRDefault="00014662" w:rsidP="00014662">
      <w:pPr>
        <w:spacing w:after="0" w:line="240" w:lineRule="auto"/>
        <w:rPr>
          <w:b/>
          <w:u w:val="single"/>
        </w:rPr>
      </w:pPr>
      <w:r w:rsidRPr="00E16AF4">
        <w:rPr>
          <w:rStyle w:val="StyleUnderline"/>
        </w:rPr>
        <w:t>Relatedly, increasing personnel costs have led the Department of Defense to shift funds from military operations and supplies to personnel.</w:t>
      </w:r>
      <w:r w:rsidRPr="00E16AF4">
        <w:t>[45]</w:t>
      </w:r>
      <w:r w:rsidR="00735584" w:rsidRPr="00E16AF4">
        <w:t xml:space="preserve"> </w:t>
      </w:r>
      <w:r w:rsidRPr="00E16AF4">
        <w:rPr>
          <w:rStyle w:val="StyleUnderline"/>
        </w:rPr>
        <w:t>It is true that program recruits are a fraction of active troops, but the potential loss and access of highly sought-after skills could lead to security consequences</w:t>
      </w:r>
      <w:r w:rsidRPr="00E16AF4">
        <w:t>.[46]</w:t>
      </w:r>
      <w:r w:rsidR="00735584" w:rsidRPr="00E16AF4">
        <w:t xml:space="preserve"> </w:t>
      </w:r>
      <w:r w:rsidRPr="00E16AF4">
        <w:rPr>
          <w:rStyle w:val="StyleUnderline"/>
        </w:rPr>
        <w:t>It is more difficult and expensive to recruit American citizenship with highly sought-after skills than to retain those already in military service because of competition from the private sector</w:t>
      </w:r>
      <w:r w:rsidRPr="00E16AF4">
        <w:t>.[47]</w:t>
      </w:r>
      <w:r w:rsidR="00735584" w:rsidRPr="00E16AF4">
        <w:t xml:space="preserve"> </w:t>
      </w:r>
      <w:r w:rsidRPr="00E16AF4">
        <w:rPr>
          <w:rStyle w:val="StyleUnderline"/>
        </w:rPr>
        <w:t>This problem of covering personnel costs is so severe that the Department of Defense would often pull money out of operations and maintenance, such as replenishing munitions and repairing vehicles damaged in combat.[48]</w:t>
      </w:r>
    </w:p>
    <w:p w14:paraId="354D2BDE" w14:textId="7DFF8EE1" w:rsidR="00014662" w:rsidRPr="00C00667" w:rsidRDefault="00014662" w:rsidP="00014662">
      <w:pPr>
        <w:spacing w:after="0" w:line="240" w:lineRule="auto"/>
        <w:rPr>
          <w:b/>
          <w:u w:val="single"/>
        </w:rPr>
      </w:pPr>
      <w:r w:rsidRPr="00E16AF4">
        <w:t xml:space="preserve">Additionally, </w:t>
      </w:r>
      <w:r w:rsidRPr="00E16AF4">
        <w:rPr>
          <w:rStyle w:val="StyleUnderline"/>
        </w:rPr>
        <w:t>the Pentagon’s own review of the program found that MAVNI recruits had a lower attrition rate, meaning that they were more likely to remain in the military than American-born service members, which would save the military additional expenses in the near future.[49]</w:t>
      </w:r>
    </w:p>
    <w:p w14:paraId="36A52462" w14:textId="50194A32" w:rsidR="00014662" w:rsidRPr="00E16AF4" w:rsidRDefault="00014662" w:rsidP="00014662">
      <w:pPr>
        <w:spacing w:after="0" w:line="240" w:lineRule="auto"/>
      </w:pPr>
      <w:r w:rsidRPr="00E16AF4">
        <w:t>Criticisms of the Program</w:t>
      </w:r>
    </w:p>
    <w:p w14:paraId="36816E74" w14:textId="754045B0" w:rsidR="00014662" w:rsidRPr="00C00667" w:rsidRDefault="00014662" w:rsidP="00014662">
      <w:pPr>
        <w:spacing w:after="0" w:line="240" w:lineRule="auto"/>
        <w:rPr>
          <w:b/>
          <w:u w:val="single"/>
        </w:rPr>
      </w:pPr>
      <w:r w:rsidRPr="00E16AF4">
        <w:t>The MAVNI program closed due to concerns related to national security and legal questions about granting citizenship to foreigners.</w:t>
      </w:r>
      <w:r w:rsidR="00735584" w:rsidRPr="00E16AF4">
        <w:t xml:space="preserve"> </w:t>
      </w:r>
      <w:r w:rsidRPr="00E16AF4">
        <w:t>Pentagon and national intelligence officials stated that recruits had connections to foreign intelligence services or have become insider threats.[50]</w:t>
      </w:r>
      <w:r w:rsidR="00735584" w:rsidRPr="00E16AF4">
        <w:t xml:space="preserve"> </w:t>
      </w:r>
      <w:r w:rsidRPr="00E16AF4">
        <w:t>Along these lines, officials also stated that it would be both expensive and time-consuming to investigate these recruits more carefully.[51]</w:t>
      </w:r>
      <w:r w:rsidR="00735584" w:rsidRPr="00E16AF4">
        <w:t xml:space="preserve"> </w:t>
      </w:r>
      <w:r w:rsidRPr="00E16AF4">
        <w:rPr>
          <w:rStyle w:val="StyleUnderline"/>
        </w:rPr>
        <w:t>The Pentagon decided to end the program despite the many benefits recruits provided to the military.</w:t>
      </w:r>
      <w:r w:rsidR="00735584" w:rsidRPr="00E16AF4">
        <w:rPr>
          <w:rStyle w:val="StyleUnderline"/>
        </w:rPr>
        <w:t xml:space="preserve"> </w:t>
      </w:r>
      <w:r w:rsidRPr="00E16AF4">
        <w:rPr>
          <w:rStyle w:val="StyleUnderline"/>
        </w:rPr>
        <w:t>As such, MAVNI recruits could face deportation to hostile countries. With the formal closure of the program, questions surrounding whether the military should be open to foreigners led to debates about balancing national security and the need for specialized skills against maintaining trust of the recruits who have pledged their loyalty to their adopted country.[52]</w:t>
      </w:r>
    </w:p>
    <w:p w14:paraId="5AE55CF6" w14:textId="3DBE75DC" w:rsidR="00014662" w:rsidRPr="00C00667" w:rsidRDefault="00014662" w:rsidP="00014662">
      <w:pPr>
        <w:spacing w:after="0" w:line="240" w:lineRule="auto"/>
        <w:rPr>
          <w:b/>
          <w:u w:val="single"/>
        </w:rPr>
      </w:pPr>
      <w:r w:rsidRPr="00E16AF4">
        <w:t>Similarly</w:t>
      </w:r>
      <w:r w:rsidRPr="00E16AF4">
        <w:rPr>
          <w:rStyle w:val="StyleUnderline"/>
        </w:rPr>
        <w:t>, bureaucratic stalling and extensive vetting created another set of issues. Recruits who did not receive permission to attend basic training within 730 days (two-years) after signing their contract were considered “timed out,” and they were dropped from the program before serving</w:t>
      </w:r>
      <w:r w:rsidRPr="00E16AF4">
        <w:t>.[53]</w:t>
      </w:r>
      <w:r w:rsidR="00735584" w:rsidRPr="00E16AF4">
        <w:t xml:space="preserve"> </w:t>
      </w:r>
      <w:r w:rsidRPr="00E16AF4">
        <w:rPr>
          <w:rStyle w:val="StyleUnderline"/>
        </w:rPr>
        <w:t>Recruits worry about whether they would be able to serve in the military and remain in the United States or would be seen as outsiders and deported to their country of origin, where they may be killed because of their ties to the United States military.</w:t>
      </w:r>
    </w:p>
    <w:p w14:paraId="371E1998" w14:textId="4EBC5BC0" w:rsidR="00014662" w:rsidRPr="00E16AF4" w:rsidRDefault="00014662" w:rsidP="00014662">
      <w:pPr>
        <w:spacing w:after="0" w:line="240" w:lineRule="auto"/>
      </w:pPr>
      <w:r w:rsidRPr="00E16AF4">
        <w:t>Conclusion</w:t>
      </w:r>
    </w:p>
    <w:p w14:paraId="67C0A653" w14:textId="2B18C4FF" w:rsidR="00014662" w:rsidRPr="00E16AF4" w:rsidRDefault="00014662" w:rsidP="00014662">
      <w:pPr>
        <w:spacing w:after="0" w:line="240" w:lineRule="auto"/>
      </w:pPr>
      <w:r w:rsidRPr="00E16AF4">
        <w:rPr>
          <w:rStyle w:val="StyleUnderline"/>
        </w:rPr>
        <w:t>The MAVNI program strengthened the military capacity of the United States</w:t>
      </w:r>
      <w:r w:rsidRPr="00E16AF4">
        <w:t>.</w:t>
      </w:r>
      <w:r w:rsidR="00735584" w:rsidRPr="00E16AF4">
        <w:t xml:space="preserve"> </w:t>
      </w:r>
      <w:r w:rsidRPr="00E16AF4">
        <w:t xml:space="preserve">Compared to other branches of the armed forces, </w:t>
      </w:r>
      <w:r w:rsidRPr="00E16AF4">
        <w:rPr>
          <w:rStyle w:val="StyleUnderline"/>
        </w:rPr>
        <w:t>the Army is considered weaker due to decline in military resources, inadequate equipment, and fewer troops for deployment</w:t>
      </w:r>
      <w:r w:rsidRPr="00E16AF4">
        <w:t>.[54]</w:t>
      </w:r>
      <w:r w:rsidR="00735584" w:rsidRPr="00E16AF4">
        <w:t xml:space="preserve"> </w:t>
      </w:r>
      <w:r w:rsidRPr="00E16AF4">
        <w:t xml:space="preserve">A Heritage Foundation report stated that </w:t>
      </w:r>
      <w:r w:rsidRPr="00E16AF4">
        <w:rPr>
          <w:rStyle w:val="StyleUnderline"/>
        </w:rPr>
        <w:t>the main threats to the United States stem from Russia, China, Afghanistan and Pakistan, with the largest threat being North Korea.[</w:t>
      </w:r>
      <w:r w:rsidRPr="00E16AF4">
        <w:t>55]</w:t>
      </w:r>
      <w:r w:rsidR="00735584" w:rsidRPr="00E16AF4">
        <w:t xml:space="preserve"> </w:t>
      </w:r>
      <w:r w:rsidRPr="00E16AF4">
        <w:rPr>
          <w:rStyle w:val="StyleUnderline"/>
        </w:rPr>
        <w:t>Foreign recruits that speak these languages provided a great benefit to the military, but without the MAVNI program many could face deportation unless immigration law is changed, or a new program emerges that allows foreign recruits to remain in the United States.</w:t>
      </w:r>
      <w:r w:rsidR="00735584" w:rsidRPr="00E16AF4">
        <w:t xml:space="preserve"> </w:t>
      </w:r>
      <w:r w:rsidRPr="00E16AF4">
        <w:t xml:space="preserve">Many </w:t>
      </w:r>
      <w:r w:rsidRPr="00E16AF4">
        <w:rPr>
          <w:rStyle w:val="StyleUnderline"/>
        </w:rPr>
        <w:t>recruits, who have sworn allegiance to the United States, could face harsh interrogations if they were deported to countries such as China or Russia.[56]</w:t>
      </w:r>
      <w:r w:rsidR="00735584" w:rsidRPr="00E16AF4">
        <w:rPr>
          <w:rStyle w:val="StyleUnderline"/>
        </w:rPr>
        <w:t xml:space="preserve"> </w:t>
      </w:r>
      <w:r w:rsidRPr="00E16AF4">
        <w:t>There is also the possibility that public announcements and photos of formally enlisted American personnel would be posted on social media that could be exploited by adverse intelligence agencies as propaganda, in effect, attacking the United States.[57]</w:t>
      </w:r>
    </w:p>
    <w:p w14:paraId="42F6CFAE" w14:textId="704A21DB" w:rsidR="00014662" w:rsidRPr="00C00667" w:rsidRDefault="00014662" w:rsidP="00014662">
      <w:pPr>
        <w:spacing w:after="0" w:line="240" w:lineRule="auto"/>
        <w:rPr>
          <w:b/>
          <w:u w:val="single"/>
        </w:rPr>
      </w:pPr>
      <w:r w:rsidRPr="00E16AF4">
        <w:t>As a result of changing immigration law and policy surrounding the military, recruits under DACA, and the MAVNI program have sought preemptive refugee or asylum due to the threat of deportation.[58]</w:t>
      </w:r>
      <w:r w:rsidR="00735584" w:rsidRPr="00E16AF4">
        <w:t xml:space="preserve"> </w:t>
      </w:r>
      <w:r w:rsidRPr="00E16AF4">
        <w:rPr>
          <w:rStyle w:val="StyleUnderline"/>
        </w:rPr>
        <w:t>Some recruits have fled or have considered fleeing to Canada, Germany, Australia and other countries, where they might be welcomed.[59]</w:t>
      </w:r>
      <w:r w:rsidR="00735584" w:rsidRPr="00E16AF4">
        <w:t xml:space="preserve"> </w:t>
      </w:r>
      <w:r w:rsidRPr="00E16AF4">
        <w:t xml:space="preserve">With the closure of the program and ability to deport foreign recruits, </w:t>
      </w:r>
      <w:r w:rsidRPr="00E16AF4">
        <w:rPr>
          <w:rStyle w:val="StyleUnderline"/>
        </w:rPr>
        <w:t>the Department of Defense undermined not only the program, but also immigrant recruits, who are unlikely to trust the military in the near future.[60]</w:t>
      </w:r>
    </w:p>
    <w:p w14:paraId="118A2F0A" w14:textId="6701C9BD" w:rsidR="00014662" w:rsidRDefault="00014662" w:rsidP="00014662">
      <w:pPr>
        <w:spacing w:after="0" w:line="240" w:lineRule="auto"/>
        <w:rPr>
          <w:rStyle w:val="StyleUnderline"/>
        </w:rPr>
      </w:pPr>
      <w:r w:rsidRPr="00E16AF4">
        <w:rPr>
          <w:rStyle w:val="StyleUnderline"/>
        </w:rPr>
        <w:t>Roman legions of the past promised foreign and so-called barbarian recruits citizenship in exchange for their military service.</w:t>
      </w:r>
      <w:r w:rsidR="00735584" w:rsidRPr="00E16AF4">
        <w:rPr>
          <w:rStyle w:val="StyleUnderline"/>
        </w:rPr>
        <w:t xml:space="preserve"> </w:t>
      </w:r>
      <w:r w:rsidRPr="00E16AF4">
        <w:rPr>
          <w:rStyle w:val="StyleUnderline"/>
        </w:rPr>
        <w:t>The Roman Empire benefitted from such an arrangement in securing its borders, until Rome rescinded its promise of citizenship, and the barbarians turned against their former benefactors that lead towards the sacking and eventual downfall of the Roman Empire.</w:t>
      </w:r>
      <w:r w:rsidR="00735584" w:rsidRPr="00E16AF4">
        <w:t xml:space="preserve"> </w:t>
      </w:r>
      <w:r w:rsidRPr="00E16AF4">
        <w:t xml:space="preserve">In </w:t>
      </w:r>
      <w:r w:rsidRPr="00E16AF4">
        <w:rPr>
          <w:rStyle w:val="StyleUnderline"/>
        </w:rPr>
        <w:t>this regard, a change in immigration policy would not only benefit foreign recruits, but the entire United States as a whole.</w:t>
      </w:r>
      <w:r w:rsidR="00735584" w:rsidRPr="00E16AF4">
        <w:rPr>
          <w:rStyle w:val="StyleUnderline"/>
        </w:rPr>
        <w:t xml:space="preserve"> </w:t>
      </w:r>
      <w:r w:rsidRPr="00E16AF4">
        <w:rPr>
          <w:rStyle w:val="StyleUnderline"/>
        </w:rPr>
        <w:t>Yet the termination of DACA, and the MAVNI program coupled with open hostilities towards immigrants makes that possibility very unlikely in this difficult political climate.</w:t>
      </w:r>
    </w:p>
    <w:p w14:paraId="4AA5492D" w14:textId="77777777" w:rsidR="00C00667" w:rsidRPr="00E16AF4" w:rsidRDefault="00C00667" w:rsidP="00014662">
      <w:pPr>
        <w:spacing w:after="0" w:line="240" w:lineRule="auto"/>
        <w:rPr>
          <w:rStyle w:val="StyleUnderline"/>
        </w:rPr>
      </w:pPr>
    </w:p>
    <w:p w14:paraId="7D3B4A87" w14:textId="5D3B0B15" w:rsidR="00014662" w:rsidRPr="00E16AF4" w:rsidRDefault="00014662" w:rsidP="00014662">
      <w:pPr>
        <w:pStyle w:val="Heading3"/>
        <w:rPr>
          <w:rFonts w:cs="Times New Roman"/>
        </w:rPr>
      </w:pPr>
      <w:bookmarkStart w:id="29" w:name="_Toc518723827"/>
      <w:r w:rsidRPr="00E16AF4">
        <w:rPr>
          <w:rFonts w:cs="Times New Roman"/>
        </w:rPr>
        <w:t xml:space="preserve">Military Constrained </w:t>
      </w:r>
      <w:r w:rsidR="00AE3A55">
        <w:rPr>
          <w:rFonts w:cs="Times New Roman"/>
        </w:rPr>
        <w:t>N</w:t>
      </w:r>
      <w:r w:rsidRPr="00E16AF4">
        <w:rPr>
          <w:rFonts w:cs="Times New Roman"/>
        </w:rPr>
        <w:t>ow</w:t>
      </w:r>
      <w:bookmarkEnd w:id="29"/>
    </w:p>
    <w:p w14:paraId="66A70A36" w14:textId="77777777" w:rsidR="00014662" w:rsidRPr="00E16AF4" w:rsidRDefault="00014662" w:rsidP="00014662"/>
    <w:p w14:paraId="313FAC7C" w14:textId="77777777" w:rsidR="00014662" w:rsidRPr="00E16AF4" w:rsidRDefault="00014662" w:rsidP="00014662">
      <w:pPr>
        <w:pStyle w:val="Heading4"/>
        <w:rPr>
          <w:rFonts w:cs="Times New Roman"/>
        </w:rPr>
      </w:pPr>
      <w:r w:rsidRPr="00E16AF4">
        <w:rPr>
          <w:rFonts w:cs="Times New Roman"/>
        </w:rPr>
        <w:t>QDR and DOS policies don’t balance hard and soft power effectively, causing more foreign policy failures – rebalance is key</w:t>
      </w:r>
    </w:p>
    <w:p w14:paraId="58C227CF" w14:textId="77777777" w:rsidR="00735584" w:rsidRPr="00E16AF4" w:rsidRDefault="00014662" w:rsidP="001668A8">
      <w:pPr>
        <w:rPr>
          <w:rStyle w:val="Style13ptBold"/>
        </w:rPr>
      </w:pPr>
      <w:r w:rsidRPr="00E16AF4">
        <w:rPr>
          <w:rStyle w:val="Style13ptBold"/>
        </w:rPr>
        <w:t>Wong-Diaz, Joint Special Operations University Strategic Studies Department senior fellow, 13</w:t>
      </w:r>
    </w:p>
    <w:p w14:paraId="1DC5DC39" w14:textId="32E27ECA" w:rsidR="00014662" w:rsidRPr="00E16AF4" w:rsidRDefault="00014662" w:rsidP="001668A8">
      <w:r w:rsidRPr="00E16AF4">
        <w:t xml:space="preserve">(Francisco, August 2013, </w:t>
      </w:r>
      <w:r w:rsidR="001B444C" w:rsidRPr="00E16AF4">
        <w:t>Joint Special Operations University</w:t>
      </w:r>
      <w:r w:rsidRPr="00E16AF4">
        <w:t xml:space="preserve">, “Smart Power and U.S. National Strategy,” </w:t>
      </w:r>
      <w:hyperlink r:id="rId40" w:history="1">
        <w:r w:rsidRPr="00E16AF4">
          <w:rPr>
            <w:rStyle w:val="Hyperlink"/>
          </w:rPr>
          <w:t>http://www.dtic.mil/dtic/tr/fulltext/u2/a591984.pdf</w:t>
        </w:r>
      </w:hyperlink>
      <w:r w:rsidRPr="00E16AF4">
        <w:t>, Accessed 6/28/18, GDI-GFerrer-Falto)</w:t>
      </w:r>
    </w:p>
    <w:p w14:paraId="2FD63C21" w14:textId="77777777" w:rsidR="001668A8" w:rsidRPr="00E16AF4" w:rsidRDefault="001668A8" w:rsidP="001668A8"/>
    <w:p w14:paraId="4A9E28AF" w14:textId="77777777" w:rsidR="00014662" w:rsidRPr="00E16AF4" w:rsidRDefault="00014662" w:rsidP="00014662">
      <w:pPr>
        <w:rPr>
          <w:rStyle w:val="StyleUnderline"/>
        </w:rPr>
      </w:pPr>
      <w:r w:rsidRPr="00E16AF4">
        <w:rPr>
          <w:rStyle w:val="StyleUnderline"/>
        </w:rPr>
        <w:t>In mitigation, they remind us that the “latest QDR is a wartime QDR, prepared by a Department that is focused—understandably and appropriately—on responding to the threats America now faces and winning the wars in which America is now engaged</w:t>
      </w:r>
      <w:r w:rsidRPr="00E16AF4">
        <w:t xml:space="preserve">.”258 </w:t>
      </w:r>
      <w:r w:rsidRPr="00E16AF4">
        <w:rPr>
          <w:rStyle w:val="StyleUnderline"/>
        </w:rPr>
        <w:t>There remains an urgent need to balance the short-term and long-term perspectives by addressing beyondthe-horizon threats, risks, and capabilities together with the short-term, ongoing wartime focus</w:t>
      </w:r>
      <w:r w:rsidRPr="00E16AF4">
        <w:t xml:space="preserve">. </w:t>
      </w:r>
      <w:r w:rsidRPr="00E16AF4">
        <w:rPr>
          <w:rStyle w:val="StyleUnderline"/>
        </w:rPr>
        <w:t>The</w:t>
      </w:r>
      <w:r w:rsidRPr="00E16AF4">
        <w:t xml:space="preserve"> </w:t>
      </w:r>
      <w:r w:rsidRPr="00E16AF4">
        <w:rPr>
          <w:rStyle w:val="StyleUnderline"/>
        </w:rPr>
        <w:t>independent review panel felt that there will be an increased demand for U.S. hard power and increased need for the “various tools of smart power</w:t>
      </w:r>
      <w:r w:rsidRPr="00E16AF4">
        <w:t xml:space="preserve">,” but </w:t>
      </w:r>
      <w:r w:rsidRPr="00E16AF4">
        <w:rPr>
          <w:rStyle w:val="StyleUnderline"/>
        </w:rPr>
        <w:t>an element of confusion is</w:t>
      </w:r>
      <w:r w:rsidRPr="00E16AF4">
        <w:t xml:space="preserve"> that for them, “diplom</w:t>
      </w:r>
      <w:r w:rsidRPr="00E16AF4">
        <w:rPr>
          <w:rStyle w:val="StyleUnderline"/>
        </w:rPr>
        <w:t>acy, engagement, trade, targeted communications about American ideals and intentions, development of grassroots political and economic institutions” are the tools of smart power, leaving one to wonder what became of soft power.259</w:t>
      </w:r>
    </w:p>
    <w:p w14:paraId="308BA155" w14:textId="747E9FD2" w:rsidR="00014662" w:rsidRDefault="00014662" w:rsidP="00014662">
      <w:pPr>
        <w:rPr>
          <w:rStyle w:val="StyleUnderline"/>
        </w:rPr>
      </w:pPr>
      <w:r w:rsidRPr="00E16AF4">
        <w:rPr>
          <w:rStyle w:val="StyleUnderline"/>
        </w:rPr>
        <w:t>An</w:t>
      </w:r>
      <w:r w:rsidRPr="00E16AF4">
        <w:t xml:space="preserve"> additional </w:t>
      </w:r>
      <w:r w:rsidRPr="00E16AF4">
        <w:rPr>
          <w:rStyle w:val="StyleUnderline"/>
        </w:rPr>
        <w:t>issue is raised by those who argue that emphasis on discrete military operations, or the use of just enough military force, to deal with a conflict by minimizing military and civilian casualties has led to more failures than successes</w:t>
      </w:r>
      <w:r w:rsidRPr="00E16AF4">
        <w:t xml:space="preserve">. </w:t>
      </w:r>
      <w:r w:rsidRPr="00E16AF4">
        <w:rPr>
          <w:rStyle w:val="StyleUnderline"/>
        </w:rPr>
        <w:t>A</w:t>
      </w:r>
      <w:r w:rsidRPr="00E16AF4">
        <w:t xml:space="preserve"> recent study of 36 U.S. operations over the last two decades </w:t>
      </w:r>
      <w:r w:rsidRPr="00E16AF4">
        <w:rPr>
          <w:rStyle w:val="StyleUnderline"/>
        </w:rPr>
        <w:t>indicates that they achieved over half of their military objectives and less than 6 percent of their political objectives</w:t>
      </w:r>
      <w:r w:rsidRPr="00E16AF4">
        <w:t xml:space="preserve">.260 </w:t>
      </w:r>
      <w:r w:rsidRPr="00E16AF4">
        <w:rPr>
          <w:rStyle w:val="StyleUnderline"/>
        </w:rPr>
        <w:t>In</w:t>
      </w:r>
      <w:r w:rsidRPr="00E16AF4">
        <w:t xml:space="preserve"> the case of </w:t>
      </w:r>
      <w:r w:rsidRPr="00E16AF4">
        <w:rPr>
          <w:rStyle w:val="StyleUnderline"/>
        </w:rPr>
        <w:t>Iraq</w:t>
      </w:r>
      <w:r w:rsidRPr="00E16AF4">
        <w:t xml:space="preserve">, 49 Wong-Diaz: Smart Power and U.S. National Strategy for example, </w:t>
      </w:r>
      <w:r w:rsidRPr="00E16AF4">
        <w:rPr>
          <w:rStyle w:val="StyleUnderline"/>
        </w:rPr>
        <w:t>concerns still exist regarding the ability of the Iraqi government to secure the country and maintain its integrity after U.S. combat troops departed</w:t>
      </w:r>
      <w:r w:rsidRPr="00E16AF4">
        <w:t xml:space="preserve">. Under the U.S.-Iraq Status of Forces Agreement signed by the Iraqi Presidency Council on 4 December 2008, </w:t>
      </w:r>
      <w:r w:rsidRPr="00E16AF4">
        <w:rPr>
          <w:rStyle w:val="StyleUnderline"/>
        </w:rPr>
        <w:t>U.S. combat forces had to withdraw from Iraqi cities by 30 June 2009, and all U.S. forces had to be completely out of Iraq by 31 December 2011.261 As the DOD reduced its footprint in Iraq, the DOS ramped up to assume responsibility for a host of tasks previously discharged by the military. Budgetary constraints and lack of capacity constitute a serious challenge for DOS and U.S. Agency for International Development (USAID) as it is estimated that for each officer deployed there was a need for 16 private contractors.</w:t>
      </w:r>
    </w:p>
    <w:p w14:paraId="38C6332D" w14:textId="77777777" w:rsidR="00C00667" w:rsidRPr="00E16AF4" w:rsidRDefault="00C00667" w:rsidP="00014662">
      <w:pPr>
        <w:rPr>
          <w:rStyle w:val="StyleUnderline"/>
        </w:rPr>
      </w:pPr>
    </w:p>
    <w:p w14:paraId="77B918F6" w14:textId="3D250CDB" w:rsidR="00014662" w:rsidRDefault="00014662" w:rsidP="00014662">
      <w:pPr>
        <w:pStyle w:val="Heading3"/>
        <w:rPr>
          <w:rFonts w:cs="Times New Roman"/>
        </w:rPr>
      </w:pPr>
      <w:bookmarkStart w:id="30" w:name="_Toc518723828"/>
      <w:r w:rsidRPr="00E16AF4">
        <w:rPr>
          <w:rFonts w:cs="Times New Roman"/>
        </w:rPr>
        <w:t>Heg Declining Now</w:t>
      </w:r>
      <w:bookmarkEnd w:id="30"/>
    </w:p>
    <w:p w14:paraId="4BDF5EF1" w14:textId="77777777" w:rsidR="00C00667" w:rsidRPr="00C00667" w:rsidRDefault="00C00667" w:rsidP="00C00667"/>
    <w:p w14:paraId="12FF8277" w14:textId="516AFA6F" w:rsidR="00014662" w:rsidRPr="00E16AF4" w:rsidRDefault="00014662" w:rsidP="00014662">
      <w:pPr>
        <w:pStyle w:val="Heading4"/>
        <w:rPr>
          <w:rFonts w:cs="Times New Roman"/>
        </w:rPr>
      </w:pPr>
      <w:r w:rsidRPr="00E16AF4">
        <w:rPr>
          <w:rFonts w:cs="Times New Roman"/>
        </w:rPr>
        <w:t>Internal weakness bring</w:t>
      </w:r>
      <w:r w:rsidR="001D7085">
        <w:rPr>
          <w:rFonts w:cs="Times New Roman"/>
        </w:rPr>
        <w:t>s</w:t>
      </w:r>
      <w:r w:rsidRPr="00E16AF4">
        <w:rPr>
          <w:rFonts w:cs="Times New Roman"/>
        </w:rPr>
        <w:t xml:space="preserve"> about America’s decline – it won’t last forever</w:t>
      </w:r>
    </w:p>
    <w:p w14:paraId="55828A4A" w14:textId="77777777" w:rsidR="00013C4B" w:rsidRPr="00E16AF4" w:rsidRDefault="00013C4B" w:rsidP="00013C4B">
      <w:pPr>
        <w:rPr>
          <w:rStyle w:val="Style13ptBold"/>
        </w:rPr>
      </w:pPr>
      <w:r w:rsidRPr="00E16AF4">
        <w:rPr>
          <w:rStyle w:val="Style13ptBold"/>
        </w:rPr>
        <w:t>Wong-Diaz, Joint Special Operations University Strategic Studies Department senior fellow, 13</w:t>
      </w:r>
    </w:p>
    <w:p w14:paraId="0BB84C64" w14:textId="534A0E8E" w:rsidR="00014662" w:rsidRDefault="00014662" w:rsidP="00013C4B">
      <w:r w:rsidRPr="00E16AF4">
        <w:t xml:space="preserve">(Francisco, August 2013, </w:t>
      </w:r>
      <w:r w:rsidR="00013C4B" w:rsidRPr="00E16AF4">
        <w:t>Joint Special Operations University</w:t>
      </w:r>
      <w:r w:rsidRPr="00E16AF4">
        <w:t xml:space="preserve">, “Smart Power and U.S. National Strategy,” </w:t>
      </w:r>
      <w:hyperlink r:id="rId41" w:history="1">
        <w:r w:rsidRPr="00E16AF4">
          <w:rPr>
            <w:rStyle w:val="Hyperlink"/>
          </w:rPr>
          <w:t>http://www.dtic.mil/dtic/tr/fulltext/u2/a591984.pdf</w:t>
        </w:r>
      </w:hyperlink>
      <w:r w:rsidRPr="00E16AF4">
        <w:t>, Accessed 6/28/18, GDI-GFerrer-Falto)</w:t>
      </w:r>
    </w:p>
    <w:p w14:paraId="5B1D309B" w14:textId="77777777" w:rsidR="00C00667" w:rsidRPr="00E16AF4" w:rsidRDefault="00C00667" w:rsidP="00013C4B"/>
    <w:p w14:paraId="385753E6" w14:textId="0FC2F648" w:rsidR="00014662" w:rsidRDefault="00014662" w:rsidP="00014662">
      <w:pPr>
        <w:rPr>
          <w:rStyle w:val="StyleUnderline"/>
        </w:rPr>
      </w:pPr>
      <w:r w:rsidRPr="00E16AF4">
        <w:rPr>
          <w:rStyle w:val="StyleUnderline"/>
        </w:rPr>
        <w:t>This confluence of events revived the 1970s Vietnam War era debate about America’s decline and ability to maintain its global leadership position</w:t>
      </w:r>
      <w:r w:rsidRPr="00E16AF4">
        <w:t xml:space="preserve">.6 </w:t>
      </w:r>
      <w:r w:rsidRPr="00E16AF4">
        <w:rPr>
          <w:rStyle w:val="StyleUnderline"/>
        </w:rPr>
        <w:t>The question being asked is whether the U.S. would any longer be “bound to lead” in a multipolar world for lacking not only the will but the capacity to lead</w:t>
      </w:r>
      <w:r w:rsidRPr="00E16AF4">
        <w:t>.7 In his 1996 declaration of war against the U.S</w:t>
      </w:r>
      <w:r w:rsidRPr="00E16AF4">
        <w:rPr>
          <w:rStyle w:val="StyleUnderline"/>
        </w:rPr>
        <w:t>., Osama bin Laden concluded that our retreat from Lebanon, Yemen, and Somalia were signs of decli</w:t>
      </w:r>
      <w:r w:rsidRPr="00E16AF4">
        <w:t>ne—“</w:t>
      </w:r>
      <w:r w:rsidRPr="00E16AF4">
        <w:rPr>
          <w:rStyle w:val="StyleUnderline"/>
        </w:rPr>
        <w:t>God has dishonored you when you withdrew,</w:t>
      </w:r>
      <w:r w:rsidRPr="00E16AF4">
        <w:t xml:space="preserve"> and </w:t>
      </w:r>
      <w:r w:rsidRPr="00E16AF4">
        <w:rPr>
          <w:rStyle w:val="StyleUnderline"/>
        </w:rPr>
        <w:t>it clearly</w:t>
      </w:r>
      <w:r w:rsidRPr="00E16AF4">
        <w:t xml:space="preserve"> </w:t>
      </w:r>
      <w:r w:rsidRPr="00E16AF4">
        <w:rPr>
          <w:rStyle w:val="StyleUnderline"/>
        </w:rPr>
        <w:t>showed your weaknesses and powerlessness</w:t>
      </w:r>
      <w:r w:rsidRPr="00E16AF4">
        <w:t xml:space="preserve">.”8 Likewise, </w:t>
      </w:r>
      <w:r w:rsidRPr="00E16AF4">
        <w:rPr>
          <w:rStyle w:val="StyleUnderline"/>
        </w:rPr>
        <w:t>a Communist Chinese study on “American social diseases” identified social problems like homelessness, racial gaps, extremism, family breakdown, crime and drug use, and spiritual and moral crises as internal weaknesses that would bring about America’s decline</w:t>
      </w:r>
      <w:r w:rsidRPr="00E16AF4">
        <w:t xml:space="preserve">.9 Former President </w:t>
      </w:r>
      <w:r w:rsidRPr="00E16AF4">
        <w:rPr>
          <w:rStyle w:val="StyleUnderline"/>
        </w:rPr>
        <w:t>Bill Clinton told an audience</w:t>
      </w:r>
      <w:r w:rsidRPr="00E16AF4">
        <w:t xml:space="preserve"> in a 2002 speech in Australia: “</w:t>
      </w:r>
      <w:r w:rsidRPr="00E16AF4">
        <w:rPr>
          <w:rStyle w:val="StyleUnderline"/>
        </w:rPr>
        <w:t>This is a unique moment in U.S. history, a brief moment, history, when the U.S. has preeminent military, economic, and political power. It won’t last forever. This is just a period, a few decades this will last.”10</w:t>
      </w:r>
      <w:r w:rsidRPr="00E16AF4">
        <w:t xml:space="preserve"> More recently, </w:t>
      </w:r>
      <w:r w:rsidRPr="00E16AF4">
        <w:rPr>
          <w:rStyle w:val="StyleUnderline"/>
        </w:rPr>
        <w:t>the influential Foreign Policy magazine carried the headline “American Decline—This Time It’s Real.”</w:t>
      </w:r>
    </w:p>
    <w:p w14:paraId="456EDB1C" w14:textId="77777777" w:rsidR="00C00667" w:rsidRPr="00E16AF4" w:rsidRDefault="00C00667" w:rsidP="00014662">
      <w:pPr>
        <w:rPr>
          <w:rStyle w:val="StyleUnderline"/>
        </w:rPr>
      </w:pPr>
    </w:p>
    <w:p w14:paraId="093A618B" w14:textId="77777777" w:rsidR="00014662" w:rsidRPr="00E16AF4" w:rsidRDefault="00014662" w:rsidP="00014662">
      <w:pPr>
        <w:pStyle w:val="Heading4"/>
        <w:rPr>
          <w:rFonts w:cs="Times New Roman"/>
        </w:rPr>
      </w:pPr>
      <w:r w:rsidRPr="00E16AF4">
        <w:rPr>
          <w:rFonts w:cs="Times New Roman"/>
        </w:rPr>
        <w:t>Though the US has the world’s strongest economy and military, other powers are catching up and we’re hollowing out institutions</w:t>
      </w:r>
    </w:p>
    <w:p w14:paraId="7F9B883B" w14:textId="77777777" w:rsidR="00013C4B" w:rsidRPr="00E16AF4" w:rsidRDefault="00013C4B" w:rsidP="00013C4B">
      <w:pPr>
        <w:rPr>
          <w:rStyle w:val="Style13ptBold"/>
        </w:rPr>
      </w:pPr>
      <w:r w:rsidRPr="00E16AF4">
        <w:rPr>
          <w:rStyle w:val="Style13ptBold"/>
        </w:rPr>
        <w:t>Wong-Diaz, Joint Special Operations University Strategic Studies Department senior fellow, 13</w:t>
      </w:r>
    </w:p>
    <w:p w14:paraId="2A167C86" w14:textId="48D8886E" w:rsidR="00014662" w:rsidRDefault="00014662" w:rsidP="00013C4B">
      <w:r w:rsidRPr="00E16AF4">
        <w:t xml:space="preserve">(Francisco, August 2013, </w:t>
      </w:r>
      <w:r w:rsidR="00013C4B" w:rsidRPr="00E16AF4">
        <w:t>Joint Special Operations University</w:t>
      </w:r>
      <w:r w:rsidRPr="00E16AF4">
        <w:t xml:space="preserve">, “Smart Power and U.S. National Strategy,” </w:t>
      </w:r>
      <w:hyperlink r:id="rId42" w:history="1">
        <w:r w:rsidRPr="00E16AF4">
          <w:rPr>
            <w:rStyle w:val="Hyperlink"/>
          </w:rPr>
          <w:t>http://www.dtic.mil/dtic/tr/fulltext/u2/a591984.pdf</w:t>
        </w:r>
      </w:hyperlink>
      <w:r w:rsidRPr="00E16AF4">
        <w:t>, Accessed 6/28/18, GDI-GFerrer-Falto)</w:t>
      </w:r>
    </w:p>
    <w:p w14:paraId="35F6B3D6" w14:textId="77777777" w:rsidR="00C00667" w:rsidRPr="00E16AF4" w:rsidRDefault="00C00667" w:rsidP="00013C4B"/>
    <w:p w14:paraId="3BB3EFBB" w14:textId="77777777" w:rsidR="00014662" w:rsidRPr="00E16AF4" w:rsidRDefault="00014662" w:rsidP="00014662">
      <w:r w:rsidRPr="00E16AF4">
        <w:t xml:space="preserve">A </w:t>
      </w:r>
      <w:r w:rsidRPr="00E16AF4">
        <w:rPr>
          <w:rStyle w:val="StyleUnderline"/>
        </w:rPr>
        <w:t>recent comparison of the United States with the rest of the world on an index of several variables or drivers (e.g. general welfare of the population, common defense, blessings of liberty) indicates that the U.S. remains the world’s largest economy ($14 trillion per year) with a high per capita income ($41,000); while China, despite its rapid transformation, has an average</w:t>
      </w:r>
      <w:r w:rsidRPr="00E16AF4">
        <w:t xml:space="preserve"> 3 Wong-Diaz: Smart Power and U.S. National Strategy </w:t>
      </w:r>
      <w:r w:rsidRPr="00E16AF4">
        <w:rPr>
          <w:rStyle w:val="StyleUnderline"/>
        </w:rPr>
        <w:t>income per capita of just $6,000 or just half of that of Mexico and Turkey. The U.S. still has the world’s largest military, and its defense spending as a percentage of gross domestic products (GDP) increased slightly</w:t>
      </w:r>
      <w:r w:rsidRPr="00E16AF4">
        <w:t xml:space="preserve">. Meanwhile, </w:t>
      </w:r>
      <w:r w:rsidRPr="00E16AF4">
        <w:rPr>
          <w:rStyle w:val="StyleUnderline"/>
        </w:rPr>
        <w:t>China replaced Russia as the second-largest military based on spending.18 One concern is the reliability of Chinese defense budget data given the lack of transparency of their system</w:t>
      </w:r>
      <w:r w:rsidRPr="00E16AF4">
        <w:t xml:space="preserve">. </w:t>
      </w:r>
      <w:r w:rsidRPr="00E16AF4">
        <w:rPr>
          <w:rStyle w:val="StyleUnderline"/>
        </w:rPr>
        <w:t>Less encouraging were the economists attending their annual convention who generally foretold U.S. decline and China’s ascension as the world’s largest economy.</w:t>
      </w:r>
      <w:r w:rsidRPr="00E16AF4">
        <w:t xml:space="preserve"> One attendee even confirmed the aforementioned prediction in the Chinese “social diseases” study that:</w:t>
      </w:r>
    </w:p>
    <w:p w14:paraId="0100A49E" w14:textId="77777777" w:rsidR="00014662" w:rsidRPr="00E16AF4" w:rsidRDefault="00014662" w:rsidP="00014662">
      <w:pPr>
        <w:rPr>
          <w:rStyle w:val="StyleUnderline"/>
        </w:rPr>
      </w:pPr>
      <w:r w:rsidRPr="00E16AF4">
        <w:rPr>
          <w:rStyle w:val="StyleUnderline"/>
        </w:rPr>
        <w:t>The United States will need to come to terms with the fact that its prevalence in the world is fated to come to an end</w:t>
      </w:r>
      <w:r w:rsidRPr="00E16AF4">
        <w:t xml:space="preserve"> … </w:t>
      </w:r>
      <w:r w:rsidRPr="00E16AF4">
        <w:rPr>
          <w:rStyle w:val="StyleUnderline"/>
        </w:rPr>
        <w:t>This will be difficult for many Americans to swallow</w:t>
      </w:r>
      <w:r w:rsidRPr="00E16AF4">
        <w:t xml:space="preserve"> and </w:t>
      </w:r>
      <w:r w:rsidRPr="00E16AF4">
        <w:rPr>
          <w:rStyle w:val="StyleUnderline"/>
        </w:rPr>
        <w:t>the United States should brace for social unrest amid blame over who was responsible for squandering global primacy</w:t>
      </w:r>
    </w:p>
    <w:p w14:paraId="10B7E00C" w14:textId="77777777" w:rsidR="00014662" w:rsidRPr="00E16AF4" w:rsidRDefault="00014662" w:rsidP="00014662">
      <w:pPr>
        <w:rPr>
          <w:rStyle w:val="StyleUnderline"/>
        </w:rPr>
      </w:pPr>
      <w:r w:rsidRPr="00E16AF4">
        <w:rPr>
          <w:rStyle w:val="StyleUnderline"/>
        </w:rPr>
        <w:t>The traditional U.S. military capability remains unmatched, but it might be degraded and compromised because,</w:t>
      </w:r>
      <w:r w:rsidRPr="00E16AF4">
        <w:t xml:space="preserve"> as former Chairman of the Joint Chiefs of Staff Admiral Mike Mullen warned, “</w:t>
      </w:r>
      <w:r w:rsidRPr="00E16AF4">
        <w:rPr>
          <w:rStyle w:val="StyleUnderline"/>
        </w:rPr>
        <w:t>Our national debt is our biggest national security threat</w:t>
      </w:r>
      <w:r w:rsidRPr="00E16AF4">
        <w:t xml:space="preserve">.”20 Former Secretary of State Hillary Clinton echoed the concern by calling </w:t>
      </w:r>
      <w:r w:rsidRPr="00E16AF4">
        <w:rPr>
          <w:rStyle w:val="StyleUnderline"/>
        </w:rPr>
        <w:t>the</w:t>
      </w:r>
      <w:r w:rsidRPr="00E16AF4">
        <w:t xml:space="preserve"> 2010 </w:t>
      </w:r>
      <w:r w:rsidRPr="00E16AF4">
        <w:rPr>
          <w:rStyle w:val="StyleUnderline"/>
        </w:rPr>
        <w:t>U.S. deficit a “message of weakness internationally</w:t>
      </w:r>
      <w:r w:rsidRPr="00E16AF4">
        <w:t xml:space="preserve">” that </w:t>
      </w:r>
      <w:r w:rsidRPr="00E16AF4">
        <w:rPr>
          <w:rStyle w:val="StyleUnderline"/>
        </w:rPr>
        <w:t>poses a national security threat in two ways: “it undermines our capacity to act in our own interest, and it does constrain us where constraint may be undesirable.”21</w:t>
      </w:r>
    </w:p>
    <w:p w14:paraId="791AEAFF" w14:textId="77777777" w:rsidR="00014662" w:rsidRPr="00E16AF4" w:rsidRDefault="00014662" w:rsidP="00014662">
      <w:pPr>
        <w:rPr>
          <w:rStyle w:val="StyleUnderline"/>
        </w:rPr>
      </w:pPr>
      <w:r w:rsidRPr="00E16AF4">
        <w:t>On 28 February 2011, the T</w:t>
      </w:r>
      <w:r w:rsidRPr="00E16AF4">
        <w:rPr>
          <w:rStyle w:val="StyleUnderline"/>
        </w:rPr>
        <w:t>otal Public Debt Outstanding of the United States of America of $14.19 trillion was 96.8 percent of calendar year 2010’s annual GDP of $14.66 trillion.</w:t>
      </w:r>
      <w:r w:rsidRPr="00E16AF4">
        <w:t xml:space="preserve">22 </w:t>
      </w:r>
      <w:r w:rsidRPr="00E16AF4">
        <w:rPr>
          <w:rStyle w:val="StyleUnderline"/>
        </w:rPr>
        <w:t>Former Secretary of Defense Robert M. Gates</w:t>
      </w:r>
      <w:r w:rsidRPr="00E16AF4">
        <w:t xml:space="preserve">, seeking to balance military operations and the challenge of new competitors and adversaries, </w:t>
      </w:r>
      <w:r w:rsidRPr="00E16AF4">
        <w:rPr>
          <w:rStyle w:val="StyleUnderline"/>
        </w:rPr>
        <w:t>sought to reduce defense spending while still fighting wars in Iraq and Afghanistan</w:t>
      </w:r>
      <w:r w:rsidRPr="00E16AF4">
        <w:t xml:space="preserve">. With federal tax cuts extended for two years and the widespread opposition to tax increases in the midst of the worst recession since the Great Depression of the 1930s, Gates’s plan was to effect “efficiency savings” that would slow the defense budget’s rate of growth and transform not only the way America prepares for and fights wars, but also how the military industrial complex does business.23 Consequently, within the past few years, </w:t>
      </w:r>
      <w:r w:rsidRPr="00E16AF4">
        <w:rPr>
          <w:rStyle w:val="StyleUnderline"/>
        </w:rPr>
        <w:t>dozens of weapons programs were cut, and in May 2011 Secretary Gates issued a directive to attain $100 billion in savings spread</w:t>
      </w:r>
      <w:r w:rsidRPr="00E16AF4">
        <w:t xml:space="preserve"> 4 JSOU Report 13-3 over a five-year period to safeguard a yearly growth of about 1 percent in defense spending. By so proposing, however, </w:t>
      </w:r>
      <w:r w:rsidRPr="00E16AF4">
        <w:rPr>
          <w:rStyle w:val="StyleUnderline"/>
        </w:rPr>
        <w:t>he</w:t>
      </w:r>
      <w:r w:rsidRPr="00E16AF4">
        <w:t xml:space="preserve"> soon </w:t>
      </w:r>
      <w:r w:rsidRPr="00E16AF4">
        <w:rPr>
          <w:rStyle w:val="StyleUnderline"/>
        </w:rPr>
        <w:t>came under criticism for not cutting enough24 or, on the other hand, for cutting too much and “re-hollowing the military.”25</w:t>
      </w:r>
    </w:p>
    <w:p w14:paraId="18B63EA6" w14:textId="77777777" w:rsidR="00014662" w:rsidRPr="00E16AF4" w:rsidRDefault="00014662" w:rsidP="00014662">
      <w:pPr>
        <w:rPr>
          <w:rStyle w:val="StyleUnderline"/>
        </w:rPr>
      </w:pPr>
    </w:p>
    <w:p w14:paraId="79FDB691" w14:textId="0BFCE377" w:rsidR="001D7085" w:rsidRDefault="001D7085" w:rsidP="001D7085">
      <w:pPr>
        <w:pStyle w:val="Heading2"/>
      </w:pPr>
      <w:bookmarkStart w:id="31" w:name="_Toc518723829"/>
      <w:r>
        <w:t>Readiness Internal Links</w:t>
      </w:r>
      <w:bookmarkEnd w:id="31"/>
    </w:p>
    <w:p w14:paraId="228E27DE" w14:textId="359D6AB9" w:rsidR="00014662" w:rsidRDefault="00014662" w:rsidP="00014662">
      <w:pPr>
        <w:pStyle w:val="Heading3"/>
        <w:rPr>
          <w:rFonts w:cs="Times New Roman"/>
        </w:rPr>
      </w:pPr>
      <w:bookmarkStart w:id="32" w:name="_Toc518723830"/>
      <w:r w:rsidRPr="00E16AF4">
        <w:rPr>
          <w:rFonts w:cs="Times New Roman"/>
        </w:rPr>
        <w:t xml:space="preserve">MAVNI </w:t>
      </w:r>
      <w:r w:rsidR="008C6E3D" w:rsidRPr="00E16AF4">
        <w:rPr>
          <w:rFonts w:cs="Times New Roman"/>
        </w:rPr>
        <w:t>R</w:t>
      </w:r>
      <w:r w:rsidRPr="00E16AF4">
        <w:rPr>
          <w:rFonts w:cs="Times New Roman"/>
        </w:rPr>
        <w:t>ecruits Great – Low Attrition &amp; Skill</w:t>
      </w:r>
      <w:bookmarkEnd w:id="32"/>
    </w:p>
    <w:p w14:paraId="310DE860" w14:textId="77777777" w:rsidR="00C00667" w:rsidRPr="00C00667" w:rsidRDefault="00C00667" w:rsidP="00C00667"/>
    <w:p w14:paraId="2E447F55" w14:textId="7D986DA2" w:rsidR="009B3C13" w:rsidRPr="00C00667" w:rsidRDefault="009B3C13" w:rsidP="00C00667">
      <w:pPr>
        <w:pStyle w:val="Heading4"/>
        <w:rPr>
          <w:rFonts w:cs="Times New Roman"/>
        </w:rPr>
      </w:pPr>
      <w:r w:rsidRPr="00E16AF4">
        <w:rPr>
          <w:rFonts w:cs="Times New Roman"/>
        </w:rPr>
        <w:t>MAVNI solves recruitment with highly skilled soldiers</w:t>
      </w:r>
    </w:p>
    <w:p w14:paraId="14D5AD6F" w14:textId="77777777" w:rsidR="009B3C13" w:rsidRPr="00E16AF4" w:rsidRDefault="009B3C13" w:rsidP="009B3C13">
      <w:pPr>
        <w:rPr>
          <w:rStyle w:val="Style13ptBold"/>
        </w:rPr>
      </w:pPr>
      <w:r w:rsidRPr="00E16AF4">
        <w:rPr>
          <w:rStyle w:val="Style13ptBold"/>
        </w:rPr>
        <w:t>Fanning,</w:t>
      </w:r>
      <w:r w:rsidRPr="00E16AF4">
        <w:t xml:space="preserve"> </w:t>
      </w:r>
      <w:r w:rsidRPr="00E16AF4">
        <w:rPr>
          <w:rStyle w:val="Style13ptBold"/>
        </w:rPr>
        <w:t>Secretary of the Army 18</w:t>
      </w:r>
    </w:p>
    <w:p w14:paraId="646B2EB9" w14:textId="77777777" w:rsidR="009B3C13" w:rsidRPr="00E16AF4" w:rsidRDefault="009B3C13" w:rsidP="009B3C13">
      <w:r w:rsidRPr="00E16AF4">
        <w:t>[Eric, 1-8-2018, The Hill, "Immigration reform: An Army recruitment opportunity" http://thehill.com/opinion/national-security/367839-immigration-reform-an-army-recruitment-opportunity/ accessed: 7-3-2018//quan]</w:t>
      </w:r>
    </w:p>
    <w:p w14:paraId="7EEC6045" w14:textId="77777777" w:rsidR="009B3C13" w:rsidRPr="00E16AF4" w:rsidRDefault="009B3C13" w:rsidP="009B3C13"/>
    <w:p w14:paraId="2711F478" w14:textId="77777777" w:rsidR="00735584" w:rsidRPr="00E16AF4" w:rsidRDefault="009B3C13" w:rsidP="009B3C13">
      <w:r w:rsidRPr="00E16AF4">
        <w:rPr>
          <w:rStyle w:val="StyleUnderline"/>
        </w:rPr>
        <w:t>Over the past two decades, the Army has maintained a high operational tempo</w:t>
      </w:r>
      <w:r w:rsidRPr="00E16AF4">
        <w:t xml:space="preserve">. The </w:t>
      </w:r>
      <w:r w:rsidRPr="00E16AF4">
        <w:rPr>
          <w:rStyle w:val="StyleUnderline"/>
        </w:rPr>
        <w:t>missions in Iraq and Afghanistan continue</w:t>
      </w:r>
      <w:r w:rsidRPr="00E16AF4">
        <w:t xml:space="preserve">, </w:t>
      </w:r>
      <w:r w:rsidRPr="00E16AF4">
        <w:rPr>
          <w:rStyle w:val="StyleUnderline"/>
        </w:rPr>
        <w:t>and the current threat landscape has created an urgent demand for personnel in Europe, Asia, and Africa.</w:t>
      </w:r>
      <w:r w:rsidRPr="00E16AF4">
        <w:t xml:space="preserve"> As a result, </w:t>
      </w:r>
      <w:r w:rsidRPr="00E16AF4">
        <w:rPr>
          <w:rStyle w:val="StyleUnderline"/>
        </w:rPr>
        <w:t>Congress directed the Army to increase the number of active-duty soldiers from 476,000 to 550,000 by the end of fiscal 2018.</w:t>
      </w:r>
    </w:p>
    <w:p w14:paraId="347FFD67" w14:textId="6F944B19" w:rsidR="009B3C13" w:rsidRPr="00E16AF4" w:rsidRDefault="009B3C13" w:rsidP="009B3C13">
      <w:pPr>
        <w:rPr>
          <w:b/>
          <w:u w:val="single"/>
        </w:rPr>
      </w:pPr>
      <w:r w:rsidRPr="00E16AF4">
        <w:rPr>
          <w:rStyle w:val="StyleUnderline"/>
        </w:rPr>
        <w:t>Quickly adding additional high-quality recruits is no easy task</w:t>
      </w:r>
      <w:r w:rsidRPr="00E16AF4">
        <w:t xml:space="preserve">. </w:t>
      </w:r>
      <w:r w:rsidRPr="00E16AF4">
        <w:rPr>
          <w:rStyle w:val="StyleUnderline"/>
        </w:rPr>
        <w:t>The U.S. Army Recruiting Command (USAREC)</w:t>
      </w:r>
      <w:r w:rsidRPr="00E16AF4">
        <w:t xml:space="preserve"> </w:t>
      </w:r>
      <w:r w:rsidRPr="00E16AF4">
        <w:rPr>
          <w:rStyle w:val="StyleUnderline"/>
        </w:rPr>
        <w:t>is struggling to find candidates who meet the Army’s requirements</w:t>
      </w:r>
      <w:r w:rsidRPr="00E16AF4">
        <w:t xml:space="preserve">. Last year, </w:t>
      </w:r>
      <w:r w:rsidRPr="00E16AF4">
        <w:rPr>
          <w:rStyle w:val="StyleUnderline"/>
        </w:rPr>
        <w:t>USAREC Commander Maj. Gen. Jeffrey Snow</w:t>
      </w:r>
      <w:r w:rsidRPr="00E16AF4">
        <w:t xml:space="preserve"> </w:t>
      </w:r>
      <w:r w:rsidRPr="00E16AF4">
        <w:rPr>
          <w:rStyle w:val="StyleUnderline"/>
        </w:rPr>
        <w:t xml:space="preserve">acknowledged </w:t>
      </w:r>
      <w:r w:rsidRPr="00E16AF4">
        <w:t xml:space="preserve">as much, stating </w:t>
      </w:r>
      <w:r w:rsidRPr="00E16AF4">
        <w:rPr>
          <w:rStyle w:val="StyleUnderline"/>
        </w:rPr>
        <w:t>that "the biggest challenge right now is the fact that only 3 in 10 can actually meet the requirements to actually join the military," because they fail due to health, educational background, or other issues.</w:t>
      </w:r>
    </w:p>
    <w:p w14:paraId="2D2927B2" w14:textId="77777777" w:rsidR="009B3C13" w:rsidRPr="00E16AF4" w:rsidRDefault="009B3C13" w:rsidP="009B3C13">
      <w:r w:rsidRPr="00E16AF4">
        <w:rPr>
          <w:rStyle w:val="StyleUnderline"/>
        </w:rPr>
        <w:t>As a result, USAREC has been forced to lower its recruiting standards</w:t>
      </w:r>
      <w:r w:rsidRPr="00E16AF4">
        <w:t xml:space="preserve"> in hopes of reaching its goal of 80,000 new soldiers. In fiscal 2016, 1.6 percent of Army recruits were Category Four candidates, who scored in the bottom third of standard military exams. The following fiscal year, the Army increased the acceptance rate to 1.9 percent. While these percentages remain below the 4 percent cap, they are moving in the wrong direction.</w:t>
      </w:r>
    </w:p>
    <w:p w14:paraId="031FE984" w14:textId="77777777" w:rsidR="00735584" w:rsidRPr="00E16AF4" w:rsidRDefault="009B3C13" w:rsidP="009B3C13">
      <w:r w:rsidRPr="00E16AF4">
        <w:rPr>
          <w:rStyle w:val="StyleUnderline"/>
        </w:rPr>
        <w:t>The reduction in recruiting standards comes at the same time the Pentagon has decided to suspend</w:t>
      </w:r>
      <w:r w:rsidRPr="00E16AF4">
        <w:t xml:space="preserve"> the Military Accessions Vital to the National Interest, or </w:t>
      </w:r>
      <w:r w:rsidRPr="00E16AF4">
        <w:rPr>
          <w:rStyle w:val="StyleUnderline"/>
        </w:rPr>
        <w:t>MAVNI,</w:t>
      </w:r>
      <w:r w:rsidRPr="00E16AF4">
        <w:t xml:space="preserve"> program, </w:t>
      </w:r>
      <w:r w:rsidRPr="00E16AF4">
        <w:rPr>
          <w:rStyle w:val="StyleUnderline"/>
        </w:rPr>
        <w:t>which offered an expedited pathway to citizenship for immigrants</w:t>
      </w:r>
      <w:r w:rsidRPr="00E16AF4">
        <w:t xml:space="preserve"> with highly sought after medical and language skills. The </w:t>
      </w:r>
      <w:r w:rsidRPr="00E16AF4">
        <w:rPr>
          <w:rStyle w:val="StyleUnderline"/>
        </w:rPr>
        <w:t>MAVNI program had been a success for the Army</w:t>
      </w:r>
      <w:r w:rsidRPr="00E16AF4">
        <w:t>: Sergeant Saral Shreshta, the 2012 Soldier of the Year, and Specialist Paul Chelimo, an Olympic Silver Medalist at the 2016 Rio games, earned their citizenship through the program.</w:t>
      </w:r>
    </w:p>
    <w:p w14:paraId="24ABD1B4" w14:textId="77777777" w:rsidR="00735584" w:rsidRPr="00E16AF4" w:rsidRDefault="009B3C13" w:rsidP="009B3C13">
      <w:r w:rsidRPr="00E16AF4">
        <w:t xml:space="preserve">Given the wide breadth of challenges facing our nation, </w:t>
      </w:r>
      <w:r w:rsidRPr="00E16AF4">
        <w:rPr>
          <w:rStyle w:val="StyleUnderline"/>
        </w:rPr>
        <w:t>the U.S. needs a skilled, diverse military force with high levels of integrity that can adapt to today’s emerging threats. The MAVNI program was an important element of creating that force and the Army has reaped the benefit of hundreds of Dreamers currently serving in its ranks</w:t>
      </w:r>
      <w:r w:rsidRPr="00E16AF4">
        <w:t>. The Dream Act is an opportunity for the Army to expand access to this recruiting pool.</w:t>
      </w:r>
    </w:p>
    <w:p w14:paraId="1A9C9A4D" w14:textId="7A4E309C" w:rsidR="009B3C13" w:rsidRPr="00E16AF4" w:rsidRDefault="009B3C13" w:rsidP="009B3C13">
      <w:pPr>
        <w:rPr>
          <w:rStyle w:val="StyleUnderline"/>
        </w:rPr>
      </w:pPr>
      <w:r w:rsidRPr="00E16AF4">
        <w:t xml:space="preserve">According to a recent report, </w:t>
      </w:r>
      <w:r w:rsidRPr="00E16AF4">
        <w:rPr>
          <w:rStyle w:val="StyleUnderline"/>
        </w:rPr>
        <w:t>over the next few years, “the net growth in the U.S. population of 18- to 29-year-olds — the segment of the population most likely to enlist — will come entirely from immigrants and the children of immigrants</w:t>
      </w:r>
      <w:r w:rsidRPr="00E16AF4">
        <w:t xml:space="preserve">.” If </w:t>
      </w:r>
      <w:r w:rsidRPr="00E16AF4">
        <w:rPr>
          <w:rStyle w:val="StyleUnderline"/>
        </w:rPr>
        <w:t>the U.S. Army is going to be successful in recruiting qualified 18- to 29-year-olds, it must tap into this pool of potential recruits</w:t>
      </w:r>
      <w:r w:rsidRPr="00E16AF4">
        <w:t xml:space="preserve">. And on the retention front, the facts are even more compelling: another study found that </w:t>
      </w:r>
      <w:r w:rsidRPr="00E16AF4">
        <w:rPr>
          <w:rStyle w:val="StyleUnderline"/>
        </w:rPr>
        <w:t>non-citizen “recruits are far more likely to remain in the military through their first terms of enlistment than recruits who are U.S. citizens.”</w:t>
      </w:r>
    </w:p>
    <w:p w14:paraId="56B3E4FB" w14:textId="77777777" w:rsidR="00735584" w:rsidRPr="00E16AF4" w:rsidRDefault="009B3C13" w:rsidP="009B3C13">
      <w:r w:rsidRPr="00E16AF4">
        <w:t xml:space="preserve">Resourcing our Armed Forces takes many forms. Of course we need to make sure that our military is adequately funded and has a stable budget that supports all missions. </w:t>
      </w:r>
      <w:r w:rsidRPr="00E16AF4">
        <w:rPr>
          <w:rStyle w:val="StyleUnderline"/>
        </w:rPr>
        <w:t>Dreamers also represent an important resource to ensure our military has access to mission critical skills</w:t>
      </w:r>
      <w:r w:rsidRPr="00E16AF4">
        <w:t>. Pitting these goals against each other is unnecessary and shortsighted.</w:t>
      </w:r>
    </w:p>
    <w:p w14:paraId="718CD1B6" w14:textId="4E64427B" w:rsidR="00735584" w:rsidRPr="00E16AF4" w:rsidRDefault="00735584" w:rsidP="009B3C13"/>
    <w:p w14:paraId="336D0A03" w14:textId="77777777" w:rsidR="00735584" w:rsidRPr="00E16AF4" w:rsidRDefault="00014662" w:rsidP="00014662">
      <w:pPr>
        <w:pStyle w:val="Heading4"/>
        <w:rPr>
          <w:rFonts w:cs="Times New Roman"/>
        </w:rPr>
      </w:pPr>
      <w:r w:rsidRPr="00E16AF4">
        <w:rPr>
          <w:rFonts w:cs="Times New Roman"/>
        </w:rPr>
        <w:t>MAVNI recruits key to conflict zones and have low attrition rates</w:t>
      </w:r>
    </w:p>
    <w:p w14:paraId="75E04BC4" w14:textId="77777777" w:rsidR="00735584" w:rsidRPr="00E16AF4" w:rsidRDefault="00014662" w:rsidP="00014662">
      <w:r w:rsidRPr="00E16AF4">
        <w:rPr>
          <w:rStyle w:val="Style13ptBold"/>
        </w:rPr>
        <w:t>Lozada, J. D. candidate at Cornell Law School where he is a Cornell International Law Journal Associate, 18</w:t>
      </w:r>
    </w:p>
    <w:p w14:paraId="12FAE2A1" w14:textId="5BB2D9FC" w:rsidR="00014662" w:rsidRDefault="00014662" w:rsidP="00014662">
      <w:pPr>
        <w:spacing w:after="0" w:line="240" w:lineRule="auto"/>
      </w:pPr>
      <w:r w:rsidRPr="00E16AF4">
        <w:t>(Luis, 1/29/18, Cornell International Law Journal Online, “The Exclusion of Immigrants in the Military and How it Hurts the United States”, Cornell International Law Journal Online, http://cornellilj.org/the-exclusion-of-immigrants-in-the-military-and-how-it-hurts-the-united-states/, accessed 6/26/18, GDI – AYH)</w:t>
      </w:r>
    </w:p>
    <w:p w14:paraId="3DD4FC5A" w14:textId="77777777" w:rsidR="00014662" w:rsidRPr="00E16AF4" w:rsidRDefault="00014662" w:rsidP="00014662">
      <w:pPr>
        <w:spacing w:after="0" w:line="240" w:lineRule="auto"/>
      </w:pPr>
    </w:p>
    <w:p w14:paraId="2AF25909" w14:textId="7779E0EE" w:rsidR="00014662" w:rsidRPr="00C00667" w:rsidRDefault="00014662" w:rsidP="00014662">
      <w:pPr>
        <w:spacing w:after="0" w:line="240" w:lineRule="auto"/>
        <w:rPr>
          <w:b/>
          <w:u w:val="single"/>
        </w:rPr>
      </w:pPr>
      <w:r w:rsidRPr="00E16AF4">
        <w:rPr>
          <w:rStyle w:val="StyleUnderline"/>
        </w:rPr>
        <w:t>The Consequences of Ending the MAVNI Program</w:t>
      </w:r>
    </w:p>
    <w:p w14:paraId="15E52A8E" w14:textId="3BFD1776" w:rsidR="00014662" w:rsidRPr="00C00667" w:rsidRDefault="00014662" w:rsidP="00014662">
      <w:pPr>
        <w:spacing w:after="0" w:line="240" w:lineRule="auto"/>
        <w:rPr>
          <w:b/>
          <w:u w:val="single"/>
        </w:rPr>
      </w:pPr>
      <w:r w:rsidRPr="00E16AF4">
        <w:rPr>
          <w:rStyle w:val="StyleUnderline"/>
        </w:rPr>
        <w:t>Despite some problems, the MAVNI program was successful</w:t>
      </w:r>
      <w:r w:rsidRPr="00E16AF4">
        <w:t>.</w:t>
      </w:r>
      <w:r w:rsidR="00735584" w:rsidRPr="00E16AF4">
        <w:t xml:space="preserve"> </w:t>
      </w:r>
      <w:r w:rsidRPr="00E16AF4">
        <w:rPr>
          <w:rStyle w:val="StyleUnderline"/>
        </w:rPr>
        <w:t>Advocates, defense analysts, and the military’s own assessments of the MAVNI program pointed to national security benefits, reduced recruitment and training costs, and a steady stream of military recruits</w:t>
      </w:r>
      <w:r w:rsidRPr="00E16AF4">
        <w:t xml:space="preserve">.[35] </w:t>
      </w:r>
      <w:r w:rsidRPr="00E16AF4">
        <w:rPr>
          <w:rStyle w:val="StyleUnderline"/>
        </w:rPr>
        <w:t>Insiders pointed to concerns about security risks and internal mismanagement as the primary factors for closing the program.[36]</w:t>
      </w:r>
      <w:r w:rsidR="00735584" w:rsidRPr="00E16AF4">
        <w:rPr>
          <w:rStyle w:val="StyleUnderline"/>
        </w:rPr>
        <w:t xml:space="preserve"> </w:t>
      </w:r>
      <w:r w:rsidRPr="00E16AF4">
        <w:rPr>
          <w:rStyle w:val="StyleUnderline"/>
        </w:rPr>
        <w:t>However, the termination of the program could produce dire consequences that would affect the military’s capacity to conduct missions and operations around the world.[37</w:t>
      </w:r>
      <w:r w:rsidRPr="00E16AF4">
        <w:t>]</w:t>
      </w:r>
      <w:r w:rsidR="00735584" w:rsidRPr="00E16AF4">
        <w:t xml:space="preserve"> </w:t>
      </w:r>
      <w:r w:rsidRPr="00E16AF4">
        <w:t xml:space="preserve">Specifically, </w:t>
      </w:r>
      <w:r w:rsidRPr="00E16AF4">
        <w:rPr>
          <w:rStyle w:val="StyleUnderline"/>
        </w:rPr>
        <w:t>the consequences are loss of valuable skills such as languages and cultural competencies, potential shortages of combat deployment cleared troops, and higher personnel costs.</w:t>
      </w:r>
    </w:p>
    <w:p w14:paraId="381AE62D" w14:textId="04A7FF62" w:rsidR="00014662" w:rsidRPr="00C00667" w:rsidRDefault="00014662" w:rsidP="00014662">
      <w:pPr>
        <w:spacing w:after="0" w:line="240" w:lineRule="auto"/>
        <w:rPr>
          <w:b/>
          <w:u w:val="single"/>
        </w:rPr>
      </w:pPr>
      <w:r w:rsidRPr="00E16AF4">
        <w:rPr>
          <w:rStyle w:val="StyleUnderline"/>
        </w:rPr>
        <w:t xml:space="preserve">The first consequence is the loss of valuable </w:t>
      </w:r>
      <w:r w:rsidRPr="00E16AF4">
        <w:rPr>
          <w:rStyle w:val="Emphasis"/>
          <w:b w:val="0"/>
        </w:rPr>
        <w:t>skills MAVNI recruits brought to the military</w:t>
      </w:r>
      <w:r w:rsidRPr="00E16AF4">
        <w:t>.</w:t>
      </w:r>
      <w:r w:rsidR="00735584" w:rsidRPr="00E16AF4">
        <w:t xml:space="preserve"> </w:t>
      </w:r>
      <w:r w:rsidRPr="00E16AF4">
        <w:t xml:space="preserve">The </w:t>
      </w:r>
      <w:r w:rsidRPr="00E16AF4">
        <w:rPr>
          <w:rStyle w:val="StyleUnderline"/>
        </w:rPr>
        <w:t>language abilities of MAVNI recruits provided a valuable resource within Special Operations Command.[38</w:t>
      </w:r>
      <w:r w:rsidRPr="00E16AF4">
        <w:t>]</w:t>
      </w:r>
      <w:r w:rsidR="00735584" w:rsidRPr="00E16AF4">
        <w:t xml:space="preserve"> </w:t>
      </w:r>
      <w:r w:rsidRPr="00E16AF4">
        <w:rPr>
          <w:rStyle w:val="StyleUnderline"/>
        </w:rPr>
        <w:t>Special Operations Command, which specializes in missions to train and advise foreign militaries and militias, expressed vocal support for the program.[39]</w:t>
      </w:r>
      <w:r w:rsidR="00735584" w:rsidRPr="00E16AF4">
        <w:rPr>
          <w:rStyle w:val="StyleUnderline"/>
        </w:rPr>
        <w:t xml:space="preserve"> </w:t>
      </w:r>
      <w:r w:rsidRPr="00E16AF4">
        <w:rPr>
          <w:rStyle w:val="StyleUnderline"/>
        </w:rPr>
        <w:t>Special Operations Command needs native speakers to bridge the gap between U.S. forces and local natives to build trust in dangerous and remote areas of the world.[40]</w:t>
      </w:r>
    </w:p>
    <w:p w14:paraId="5B0B23FD" w14:textId="70E10C76" w:rsidR="00014662" w:rsidRPr="00E16AF4" w:rsidRDefault="00014662" w:rsidP="00014662">
      <w:pPr>
        <w:spacing w:after="0" w:line="240" w:lineRule="auto"/>
      </w:pPr>
      <w:r w:rsidRPr="00E16AF4">
        <w:rPr>
          <w:rStyle w:val="StyleUnderline"/>
        </w:rPr>
        <w:t>The second consequence is a shortage of physicians with the potential to affect the number of troops given combat deployment orders</w:t>
      </w:r>
      <w:r w:rsidRPr="00E16AF4">
        <w:t>.[41]</w:t>
      </w:r>
      <w:r w:rsidR="00735584" w:rsidRPr="00E16AF4">
        <w:t xml:space="preserve"> </w:t>
      </w:r>
      <w:r w:rsidRPr="00E16AF4">
        <w:t>For example, all recruits must obtain dental clearance as part of a health-related issues checklist before combat deployment.</w:t>
      </w:r>
      <w:r w:rsidR="00735584" w:rsidRPr="00E16AF4">
        <w:t xml:space="preserve"> </w:t>
      </w:r>
      <w:r w:rsidRPr="00E16AF4">
        <w:rPr>
          <w:rStyle w:val="StyleUnderline"/>
        </w:rPr>
        <w:t>The MAVNI program fulfilled an immediate need by filling half of all vacancies in the Army Reserve Dental Corps in the first year from the program.[42</w:t>
      </w:r>
      <w:r w:rsidRPr="00E16AF4">
        <w:t>]</w:t>
      </w:r>
      <w:r w:rsidR="00735584" w:rsidRPr="00E16AF4">
        <w:t xml:space="preserve"> </w:t>
      </w:r>
      <w:r w:rsidRPr="00E16AF4">
        <w:rPr>
          <w:rStyle w:val="StyleUnderline"/>
        </w:rPr>
        <w:t>To put that into perspective, currently two-thirds of all Army Reserve dentists are MAVNI program recruits.[43</w:t>
      </w:r>
      <w:r w:rsidRPr="00E16AF4">
        <w:t>]</w:t>
      </w:r>
      <w:r w:rsidR="00735584" w:rsidRPr="00E16AF4">
        <w:t xml:space="preserve"> </w:t>
      </w:r>
      <w:r w:rsidRPr="00E16AF4">
        <w:rPr>
          <w:rStyle w:val="StyleUnderline"/>
        </w:rPr>
        <w:t>The MAVNI program created a pipeline of trained medical professionals incented to join the military for citizenship</w:t>
      </w:r>
      <w:r w:rsidRPr="00E16AF4">
        <w:t>.[44] Without available medical professionals, the military would have to find medical personnel elsewhere or provide larger, more costly incentives for native-born Americans to join the military.</w:t>
      </w:r>
    </w:p>
    <w:p w14:paraId="5AFEBCEF" w14:textId="19B70D37" w:rsidR="00014662" w:rsidRPr="00C00667" w:rsidRDefault="00014662" w:rsidP="00014662">
      <w:pPr>
        <w:spacing w:after="0" w:line="240" w:lineRule="auto"/>
        <w:rPr>
          <w:b/>
          <w:u w:val="single"/>
        </w:rPr>
      </w:pPr>
      <w:r w:rsidRPr="00E16AF4">
        <w:rPr>
          <w:rStyle w:val="StyleUnderline"/>
        </w:rPr>
        <w:t>Relatedly, increasing personnel costs have led the Department of Defense to shift funds from military operations and supplies to personnel.</w:t>
      </w:r>
      <w:r w:rsidRPr="00E16AF4">
        <w:t>[45]</w:t>
      </w:r>
      <w:r w:rsidR="00735584" w:rsidRPr="00E16AF4">
        <w:t xml:space="preserve"> </w:t>
      </w:r>
      <w:r w:rsidRPr="00E16AF4">
        <w:rPr>
          <w:rStyle w:val="StyleUnderline"/>
        </w:rPr>
        <w:t>It is true that program recruits are a fraction of active troops, but the potential loss and access of highly sought-after skills could lead to security consequences</w:t>
      </w:r>
      <w:r w:rsidRPr="00E16AF4">
        <w:t>.[46]</w:t>
      </w:r>
      <w:r w:rsidR="00735584" w:rsidRPr="00E16AF4">
        <w:t xml:space="preserve"> </w:t>
      </w:r>
      <w:r w:rsidRPr="00E16AF4">
        <w:rPr>
          <w:rStyle w:val="StyleUnderline"/>
        </w:rPr>
        <w:t>It is more difficult and expensive to recruit American citizenship with highly sought-after skills than to retain those already in military service because of competition from the private sector</w:t>
      </w:r>
      <w:r w:rsidRPr="00E16AF4">
        <w:t>.[47]</w:t>
      </w:r>
      <w:r w:rsidR="00735584" w:rsidRPr="00E16AF4">
        <w:t xml:space="preserve"> </w:t>
      </w:r>
      <w:r w:rsidRPr="00E16AF4">
        <w:rPr>
          <w:rStyle w:val="StyleUnderline"/>
        </w:rPr>
        <w:t>This problem of covering personnel costs is so severe that the Department of Defense would often pull money out of operations and maintenance, such as replenishing munitions and repairing vehicles damaged in combat.[48]</w:t>
      </w:r>
    </w:p>
    <w:p w14:paraId="7C116719" w14:textId="1E82A91C" w:rsidR="00014662" w:rsidRPr="00C00667" w:rsidRDefault="00014662" w:rsidP="00C00667">
      <w:r w:rsidRPr="00E16AF4">
        <w:t xml:space="preserve">Additionally, </w:t>
      </w:r>
      <w:r w:rsidRPr="00E16AF4">
        <w:rPr>
          <w:rStyle w:val="StyleUnderline"/>
        </w:rPr>
        <w:t>the Pentagon’s own review of the program found that MAVNI recruits had a</w:t>
      </w:r>
      <w:r w:rsidRPr="00C00667">
        <w:rPr>
          <w:rStyle w:val="Style13ptBold"/>
        </w:rPr>
        <w:t xml:space="preserve"> </w:t>
      </w:r>
      <w:r w:rsidRPr="00C00667">
        <w:rPr>
          <w:rStyle w:val="StyleUnderline"/>
        </w:rPr>
        <w:t>lower attrition rate, meaning that they were more likely to remain in the military than American-born service members, which would save the military additional expenses in the near future.</w:t>
      </w:r>
      <w:r w:rsidRPr="00C00667">
        <w:t>[49]</w:t>
      </w:r>
    </w:p>
    <w:p w14:paraId="088C80A6" w14:textId="159E5E82" w:rsidR="00014662" w:rsidRPr="00C00667" w:rsidRDefault="00014662" w:rsidP="00C00667">
      <w:r w:rsidRPr="00C00667">
        <w:t>Criticisms of the Program</w:t>
      </w:r>
    </w:p>
    <w:p w14:paraId="7D624697" w14:textId="50F50EAC" w:rsidR="00014662" w:rsidRPr="00C00667" w:rsidRDefault="00014662" w:rsidP="00014662">
      <w:pPr>
        <w:spacing w:after="0" w:line="240" w:lineRule="auto"/>
        <w:rPr>
          <w:b/>
          <w:u w:val="single"/>
        </w:rPr>
      </w:pPr>
      <w:r w:rsidRPr="00E16AF4">
        <w:t>The MAVNI program closed due to concerns related to national security and legal questions about granting citizenship to foreigners.</w:t>
      </w:r>
      <w:r w:rsidR="00735584" w:rsidRPr="00E16AF4">
        <w:t xml:space="preserve"> </w:t>
      </w:r>
      <w:r w:rsidRPr="00E16AF4">
        <w:t>Pentagon and national intelligence officials stated that recruits had connections to foreign intelligence services or have become insider threats.[50]</w:t>
      </w:r>
      <w:r w:rsidR="00735584" w:rsidRPr="00E16AF4">
        <w:t xml:space="preserve"> </w:t>
      </w:r>
      <w:r w:rsidRPr="00E16AF4">
        <w:t>Along these lines, officials also stated that it would be both expensive and time-consuming to investigate these recruits more carefully.[51]</w:t>
      </w:r>
      <w:r w:rsidR="00735584" w:rsidRPr="00E16AF4">
        <w:t xml:space="preserve"> </w:t>
      </w:r>
      <w:r w:rsidRPr="00E16AF4">
        <w:rPr>
          <w:rStyle w:val="StyleUnderline"/>
        </w:rPr>
        <w:t>The Pentagon decided to end the program despite the many benefits recruits provided to the military.</w:t>
      </w:r>
      <w:r w:rsidR="00735584" w:rsidRPr="00E16AF4">
        <w:rPr>
          <w:rStyle w:val="StyleUnderline"/>
        </w:rPr>
        <w:t xml:space="preserve"> </w:t>
      </w:r>
      <w:r w:rsidRPr="00E16AF4">
        <w:rPr>
          <w:rStyle w:val="StyleUnderline"/>
        </w:rPr>
        <w:t>As such, MAVNI recruits could face deportation to hostile countries. With the formal closure of the program, questions surrounding whether the military should be open to foreigners led to debates about balancing national security and the need for specialized skills against maintaining trust of the recruits who have pledged their loyalty to their adopted country.[52]</w:t>
      </w:r>
    </w:p>
    <w:p w14:paraId="7B27DF55" w14:textId="2241F779" w:rsidR="00014662" w:rsidRPr="003F750C" w:rsidRDefault="00014662" w:rsidP="00014662">
      <w:pPr>
        <w:spacing w:after="0" w:line="240" w:lineRule="auto"/>
        <w:rPr>
          <w:b/>
          <w:u w:val="single"/>
        </w:rPr>
      </w:pPr>
      <w:r w:rsidRPr="00E16AF4">
        <w:t>Similarly</w:t>
      </w:r>
      <w:r w:rsidRPr="00E16AF4">
        <w:rPr>
          <w:rStyle w:val="StyleUnderline"/>
        </w:rPr>
        <w:t>, bureaucratic stalling and extensive vetting created another set of issues. Recruits who did not receive permission to attend basic training within 730 days (two-years) after signing their contract were considered “timed out,” and they were dropped from the program before serving</w:t>
      </w:r>
      <w:r w:rsidRPr="00E16AF4">
        <w:t>.[53]</w:t>
      </w:r>
      <w:r w:rsidR="00735584" w:rsidRPr="00E16AF4">
        <w:t xml:space="preserve"> </w:t>
      </w:r>
      <w:r w:rsidRPr="00E16AF4">
        <w:rPr>
          <w:rStyle w:val="StyleUnderline"/>
        </w:rPr>
        <w:t>Recruits worry about whether they would be able to serve in the military and remain in the United States or would be seen as outsiders and deported to their country of origin, where they may be killed because of their ties to the United States military.</w:t>
      </w:r>
    </w:p>
    <w:p w14:paraId="487CD68C" w14:textId="57BFA7F6" w:rsidR="00014662" w:rsidRPr="003F750C" w:rsidRDefault="00014662" w:rsidP="00014662">
      <w:pPr>
        <w:spacing w:after="0" w:line="240" w:lineRule="auto"/>
        <w:rPr>
          <w:b/>
          <w:u w:val="single"/>
        </w:rPr>
      </w:pPr>
      <w:r w:rsidRPr="00E16AF4">
        <w:rPr>
          <w:rStyle w:val="StyleUnderline"/>
        </w:rPr>
        <w:t>Conclusion</w:t>
      </w:r>
    </w:p>
    <w:p w14:paraId="379E6936" w14:textId="6E9B5B63" w:rsidR="00014662" w:rsidRPr="00E16AF4" w:rsidRDefault="00014662" w:rsidP="00014662">
      <w:pPr>
        <w:spacing w:after="0" w:line="240" w:lineRule="auto"/>
      </w:pPr>
      <w:r w:rsidRPr="00E16AF4">
        <w:rPr>
          <w:rStyle w:val="StyleUnderline"/>
        </w:rPr>
        <w:t>The MAVNI program strengthened the military capacity of the United States</w:t>
      </w:r>
      <w:r w:rsidRPr="00E16AF4">
        <w:t>.</w:t>
      </w:r>
      <w:r w:rsidR="00735584" w:rsidRPr="00E16AF4">
        <w:t xml:space="preserve"> </w:t>
      </w:r>
      <w:r w:rsidRPr="00E16AF4">
        <w:t xml:space="preserve">Compared to other branches of the armed forces, </w:t>
      </w:r>
      <w:r w:rsidRPr="00E16AF4">
        <w:rPr>
          <w:rStyle w:val="StyleUnderline"/>
        </w:rPr>
        <w:t xml:space="preserve">the </w:t>
      </w:r>
      <w:r w:rsidRPr="003F750C">
        <w:rPr>
          <w:rStyle w:val="StyleUnderline"/>
        </w:rPr>
        <w:t>Army is considered weaker due to decline in military resources, inadequate equipment, and fewer troops for deployment.[</w:t>
      </w:r>
      <w:r w:rsidRPr="00E16AF4">
        <w:t>54]</w:t>
      </w:r>
      <w:r w:rsidR="00735584" w:rsidRPr="00E16AF4">
        <w:t xml:space="preserve"> </w:t>
      </w:r>
      <w:r w:rsidRPr="00E16AF4">
        <w:t xml:space="preserve">A Heritage Foundation report stated that </w:t>
      </w:r>
      <w:r w:rsidRPr="003F750C">
        <w:rPr>
          <w:rStyle w:val="StyleUnderline"/>
        </w:rPr>
        <w:t>the main threats to the United States stem from Russia, China, Afghanistan and Pakistan, with the largest threat being North Korea.[55]</w:t>
      </w:r>
      <w:r w:rsidR="00735584" w:rsidRPr="003F750C">
        <w:rPr>
          <w:rStyle w:val="StyleUnderline"/>
        </w:rPr>
        <w:t xml:space="preserve"> </w:t>
      </w:r>
      <w:r w:rsidRPr="003F750C">
        <w:rPr>
          <w:rStyle w:val="StyleUnderline"/>
        </w:rPr>
        <w:t>Foreign recruits that speak these languages provided a great benefit to the military, but without the MAVNI program many could face deportation unless immigration law is changed</w:t>
      </w:r>
      <w:r w:rsidRPr="00E16AF4">
        <w:rPr>
          <w:rStyle w:val="StyleUnderline"/>
        </w:rPr>
        <w:t>, or a new program emerges that allows foreign recruits to remain in the United States.</w:t>
      </w:r>
      <w:r w:rsidR="00735584" w:rsidRPr="00E16AF4">
        <w:t xml:space="preserve"> </w:t>
      </w:r>
      <w:r w:rsidRPr="00E16AF4">
        <w:t xml:space="preserve">Many </w:t>
      </w:r>
      <w:r w:rsidRPr="00E16AF4">
        <w:rPr>
          <w:rStyle w:val="StyleUnderline"/>
        </w:rPr>
        <w:t>recruits, who have sworn allegiance to the United States, could face harsh interrogations if they were deported to countries such as China or Russia</w:t>
      </w:r>
      <w:r w:rsidRPr="003F750C">
        <w:t>.[56]</w:t>
      </w:r>
      <w:r w:rsidR="00735584" w:rsidRPr="00E16AF4">
        <w:rPr>
          <w:rStyle w:val="StyleUnderline"/>
        </w:rPr>
        <w:t xml:space="preserve"> </w:t>
      </w:r>
      <w:r w:rsidRPr="00E16AF4">
        <w:t>There is also the possibility that public announcements and photos of formally enlisted American personnel would be posted on social media that could be exploited by adverse intelligence agencies as propaganda, in effect, attacking the United States.[57]</w:t>
      </w:r>
    </w:p>
    <w:p w14:paraId="03769767" w14:textId="590DC8B1" w:rsidR="00014662" w:rsidRPr="003F750C" w:rsidRDefault="00014662" w:rsidP="00014662">
      <w:pPr>
        <w:spacing w:after="0" w:line="240" w:lineRule="auto"/>
        <w:rPr>
          <w:b/>
          <w:u w:val="single"/>
        </w:rPr>
      </w:pPr>
      <w:r w:rsidRPr="00E16AF4">
        <w:t>As a result of changing immigration law and policy surrounding the military, recruits under DACA, and the MAVNI program have sought preemptive refugee or asylum due to the threat of deportation.[58]</w:t>
      </w:r>
      <w:r w:rsidR="00735584" w:rsidRPr="00E16AF4">
        <w:t xml:space="preserve"> </w:t>
      </w:r>
      <w:r w:rsidRPr="00E16AF4">
        <w:rPr>
          <w:rStyle w:val="StyleUnderline"/>
        </w:rPr>
        <w:t>Some recruits have fled or have considered fleeing to Canada, Germany, Australia and other countries, where they might be welcomed</w:t>
      </w:r>
      <w:r w:rsidRPr="003F750C">
        <w:t>.[59]</w:t>
      </w:r>
      <w:r w:rsidR="00735584" w:rsidRPr="00E16AF4">
        <w:t xml:space="preserve"> </w:t>
      </w:r>
      <w:r w:rsidRPr="00E16AF4">
        <w:t xml:space="preserve">With the closure of the program and ability to deport foreign recruits, </w:t>
      </w:r>
      <w:r w:rsidRPr="00E16AF4">
        <w:rPr>
          <w:rStyle w:val="StyleUnderline"/>
        </w:rPr>
        <w:t>the Department of Defense undermined not only the program, but also immigrant recruits, who are unlikely to trust the military in the near future</w:t>
      </w:r>
      <w:r w:rsidRPr="003F750C">
        <w:t>.[60]</w:t>
      </w:r>
    </w:p>
    <w:p w14:paraId="779B0B14" w14:textId="00D92584" w:rsidR="00014662" w:rsidRDefault="00014662" w:rsidP="00014662">
      <w:pPr>
        <w:spacing w:after="0" w:line="240" w:lineRule="auto"/>
        <w:rPr>
          <w:rStyle w:val="StyleUnderline"/>
        </w:rPr>
      </w:pPr>
      <w:r w:rsidRPr="00E16AF4">
        <w:rPr>
          <w:rStyle w:val="StyleUnderline"/>
        </w:rPr>
        <w:t>Roman legions of the past promised foreign and so-called barbarian recruits citizenship in exchange for their military service.</w:t>
      </w:r>
      <w:r w:rsidR="00735584" w:rsidRPr="00E16AF4">
        <w:rPr>
          <w:rStyle w:val="StyleUnderline"/>
        </w:rPr>
        <w:t xml:space="preserve"> </w:t>
      </w:r>
      <w:r w:rsidRPr="00E16AF4">
        <w:rPr>
          <w:rStyle w:val="StyleUnderline"/>
        </w:rPr>
        <w:t>The Roman Empire benefitted from such an arrangement in securing its borders, until Rome rescinded its promise of citizenship, and the barbarians turned against their former benefactors that lead towards the sacking and eventual downfall of the Roman Empire.</w:t>
      </w:r>
      <w:r w:rsidR="00735584" w:rsidRPr="00E16AF4">
        <w:t xml:space="preserve"> </w:t>
      </w:r>
      <w:r w:rsidRPr="00E16AF4">
        <w:t xml:space="preserve">In </w:t>
      </w:r>
      <w:r w:rsidRPr="00E16AF4">
        <w:rPr>
          <w:rStyle w:val="StyleUnderline"/>
        </w:rPr>
        <w:t>this regard, a change in immigration policy would not only benefit foreign recruits, but the entire United States as a whole.</w:t>
      </w:r>
      <w:r w:rsidR="00735584" w:rsidRPr="00E16AF4">
        <w:rPr>
          <w:rStyle w:val="StyleUnderline"/>
        </w:rPr>
        <w:t xml:space="preserve"> </w:t>
      </w:r>
      <w:r w:rsidRPr="00E16AF4">
        <w:rPr>
          <w:rStyle w:val="StyleUnderline"/>
        </w:rPr>
        <w:t>Yet the termination of DACA, and the MAVNI program coupled with open hostilities towards immigrants makes that possibility very unlikely in this difficult political climate.</w:t>
      </w:r>
    </w:p>
    <w:p w14:paraId="2580EC0E" w14:textId="77777777" w:rsidR="003F750C" w:rsidRPr="00E16AF4" w:rsidRDefault="003F750C" w:rsidP="00014662">
      <w:pPr>
        <w:spacing w:after="0" w:line="240" w:lineRule="auto"/>
        <w:rPr>
          <w:rStyle w:val="StyleUnderline"/>
        </w:rPr>
      </w:pPr>
    </w:p>
    <w:p w14:paraId="1204F51B" w14:textId="7A2BD657" w:rsidR="00014662" w:rsidRPr="00E16AF4" w:rsidRDefault="00014662" w:rsidP="00014662">
      <w:pPr>
        <w:pStyle w:val="Heading4"/>
        <w:rPr>
          <w:rFonts w:cs="Times New Roman"/>
        </w:rPr>
      </w:pPr>
      <w:r w:rsidRPr="00E16AF4">
        <w:rPr>
          <w:rFonts w:cs="Times New Roman"/>
        </w:rPr>
        <w:t>Cutting MAVNI is a big blow the military – recruits key to conflict zones and have low attrition rates</w:t>
      </w:r>
    </w:p>
    <w:p w14:paraId="7D3B327C" w14:textId="77777777" w:rsidR="003F750C" w:rsidRDefault="00014662" w:rsidP="00014662">
      <w:r w:rsidRPr="00E16AF4">
        <w:rPr>
          <w:rStyle w:val="Style13ptBold"/>
        </w:rPr>
        <w:t>Lozada, Cornell International Law Journal Associate, 18</w:t>
      </w:r>
      <w:r w:rsidRPr="00E16AF4">
        <w:t xml:space="preserve"> </w:t>
      </w:r>
    </w:p>
    <w:p w14:paraId="633BC394" w14:textId="30886FF1" w:rsidR="00014662" w:rsidRDefault="00014662" w:rsidP="00014662">
      <w:r w:rsidRPr="00E16AF4">
        <w:t xml:space="preserve">(Luis, “The Exclusion of Immigrants in the Military and How it Hurts the United States”, Cornell International Law Journal Online, 1/29/18, </w:t>
      </w:r>
      <w:hyperlink r:id="rId43" w:history="1">
        <w:r w:rsidRPr="00E16AF4">
          <w:rPr>
            <w:rStyle w:val="Hyperlink"/>
          </w:rPr>
          <w:t>http://cornellilj.org/the-exclusion-of-immigrants-in-the-military-and-how-it-hurts-the-united-states/</w:t>
        </w:r>
      </w:hyperlink>
      <w:r w:rsidRPr="00E16AF4">
        <w:t>, accessed 6/26/18, GDI – AYH)</w:t>
      </w:r>
    </w:p>
    <w:p w14:paraId="5B4D5F4A" w14:textId="77777777" w:rsidR="003F750C" w:rsidRPr="00E16AF4" w:rsidRDefault="003F750C" w:rsidP="00014662"/>
    <w:p w14:paraId="34459E61" w14:textId="7ECABEBD" w:rsidR="00014662" w:rsidRPr="003F750C" w:rsidRDefault="00014662" w:rsidP="00014662">
      <w:pPr>
        <w:spacing w:after="0" w:line="240" w:lineRule="auto"/>
        <w:rPr>
          <w:b/>
          <w:u w:val="single"/>
        </w:rPr>
      </w:pPr>
      <w:r w:rsidRPr="00E16AF4">
        <w:rPr>
          <w:rStyle w:val="StyleUnderline"/>
        </w:rPr>
        <w:t>The Consequences of Ending the MAVNI Program</w:t>
      </w:r>
    </w:p>
    <w:p w14:paraId="57BEAD88" w14:textId="430451AB" w:rsidR="00014662" w:rsidRPr="003F750C" w:rsidRDefault="00014662" w:rsidP="00014662">
      <w:pPr>
        <w:spacing w:after="0" w:line="240" w:lineRule="auto"/>
        <w:rPr>
          <w:b/>
          <w:u w:val="single"/>
        </w:rPr>
      </w:pPr>
      <w:r w:rsidRPr="00E16AF4">
        <w:rPr>
          <w:rStyle w:val="StyleUnderline"/>
        </w:rPr>
        <w:t>Despite some problems, the MAVNI program was successful</w:t>
      </w:r>
      <w:r w:rsidRPr="00E16AF4">
        <w:t>.</w:t>
      </w:r>
      <w:r w:rsidR="00735584" w:rsidRPr="00E16AF4">
        <w:t xml:space="preserve"> </w:t>
      </w:r>
      <w:r w:rsidRPr="00E16AF4">
        <w:rPr>
          <w:rStyle w:val="StyleUnderline"/>
        </w:rPr>
        <w:t>Advocates, defense analysts, and the military’s own assessments of the MAVNI program pointed to national security benefits, reduced recruitment and training costs, and a steady stream of military recruits</w:t>
      </w:r>
      <w:r w:rsidRPr="00E16AF4">
        <w:t xml:space="preserve">.[35] </w:t>
      </w:r>
      <w:r w:rsidRPr="00E16AF4">
        <w:rPr>
          <w:rStyle w:val="StyleUnderline"/>
        </w:rPr>
        <w:t>Insiders pointed to concerns about security risks and internal mismanagement as the primary factors for closing the program.[36]</w:t>
      </w:r>
      <w:r w:rsidR="00735584" w:rsidRPr="00E16AF4">
        <w:rPr>
          <w:rStyle w:val="StyleUnderline"/>
        </w:rPr>
        <w:t xml:space="preserve"> </w:t>
      </w:r>
      <w:r w:rsidRPr="00E16AF4">
        <w:rPr>
          <w:rStyle w:val="StyleUnderline"/>
        </w:rPr>
        <w:t>However, the termination of the program could produce dire consequences that would affect the military’s capacity to conduct missions and operations around the world</w:t>
      </w:r>
      <w:r w:rsidRPr="003F750C">
        <w:t>.[37]</w:t>
      </w:r>
      <w:r w:rsidR="00735584" w:rsidRPr="00E16AF4">
        <w:t xml:space="preserve"> </w:t>
      </w:r>
      <w:r w:rsidRPr="00E16AF4">
        <w:t xml:space="preserve">Specifically, </w:t>
      </w:r>
      <w:r w:rsidRPr="00E16AF4">
        <w:rPr>
          <w:rStyle w:val="StyleUnderline"/>
        </w:rPr>
        <w:t>the consequences are loss of valuable skills such as languages and cultural competencies, potential shortages of combat deployment cleared troops, and higher personnel costs.</w:t>
      </w:r>
    </w:p>
    <w:p w14:paraId="2265060B" w14:textId="17BDF473" w:rsidR="00014662" w:rsidRPr="003F750C" w:rsidRDefault="00014662" w:rsidP="00014662">
      <w:pPr>
        <w:spacing w:after="0" w:line="240" w:lineRule="auto"/>
        <w:rPr>
          <w:b/>
          <w:u w:val="single"/>
        </w:rPr>
      </w:pPr>
      <w:r w:rsidRPr="00E16AF4">
        <w:rPr>
          <w:rStyle w:val="StyleUnderline"/>
        </w:rPr>
        <w:t xml:space="preserve">The first consequence is the loss of valuable </w:t>
      </w:r>
      <w:r w:rsidRPr="003F750C">
        <w:rPr>
          <w:rStyle w:val="StyleUnderline"/>
        </w:rPr>
        <w:t>skills MAVNI recruits brought to the military.</w:t>
      </w:r>
      <w:r w:rsidR="00735584" w:rsidRPr="00E16AF4">
        <w:t xml:space="preserve"> </w:t>
      </w:r>
      <w:r w:rsidRPr="00E16AF4">
        <w:t xml:space="preserve">The </w:t>
      </w:r>
      <w:r w:rsidRPr="00E16AF4">
        <w:rPr>
          <w:rStyle w:val="StyleUnderline"/>
        </w:rPr>
        <w:t>language abilities of MAVNI recruits provided a valuable resource within Special Operations Command</w:t>
      </w:r>
      <w:r w:rsidRPr="003F750C">
        <w:t>.[38]</w:t>
      </w:r>
      <w:r w:rsidR="00735584" w:rsidRPr="00E16AF4">
        <w:t xml:space="preserve"> </w:t>
      </w:r>
      <w:r w:rsidRPr="00E16AF4">
        <w:rPr>
          <w:rStyle w:val="StyleUnderline"/>
        </w:rPr>
        <w:t>Special Operations Command, which specializes in missions to train and advise foreign militaries and militias, expressed vocal support for the program.[39]</w:t>
      </w:r>
      <w:r w:rsidR="00735584" w:rsidRPr="00E16AF4">
        <w:rPr>
          <w:rStyle w:val="StyleUnderline"/>
        </w:rPr>
        <w:t xml:space="preserve"> </w:t>
      </w:r>
      <w:r w:rsidRPr="00E16AF4">
        <w:rPr>
          <w:rStyle w:val="StyleUnderline"/>
        </w:rPr>
        <w:t>Special Operations Command needs native speakers to bridge the gap between U.S. forces and local natives to build trust in dangerous and remote areas of the world.[40]</w:t>
      </w:r>
    </w:p>
    <w:p w14:paraId="248119A5" w14:textId="6D57A5C2" w:rsidR="00014662" w:rsidRPr="00E16AF4" w:rsidRDefault="00014662" w:rsidP="00014662">
      <w:pPr>
        <w:spacing w:after="0" w:line="240" w:lineRule="auto"/>
      </w:pPr>
      <w:r w:rsidRPr="00E16AF4">
        <w:rPr>
          <w:rStyle w:val="StyleUnderline"/>
        </w:rPr>
        <w:t>The second consequence is a shortage of physicians with the potential to affect the number of troops given combat deployment orders</w:t>
      </w:r>
      <w:r w:rsidRPr="00E16AF4">
        <w:t>.[41]</w:t>
      </w:r>
      <w:r w:rsidR="00735584" w:rsidRPr="00E16AF4">
        <w:t xml:space="preserve"> </w:t>
      </w:r>
      <w:r w:rsidRPr="00E16AF4">
        <w:t>For example, all recruits must obtain dental clearance as part of a health-related issues checklist before combat deployment.</w:t>
      </w:r>
      <w:r w:rsidR="00735584" w:rsidRPr="00E16AF4">
        <w:t xml:space="preserve"> </w:t>
      </w:r>
      <w:r w:rsidRPr="00E16AF4">
        <w:rPr>
          <w:rStyle w:val="StyleUnderline"/>
        </w:rPr>
        <w:t>The MAVNI program fulfilled an immediate need by filling half of all vacancies in the Army Reserve Dental Corps in the first year from the program</w:t>
      </w:r>
      <w:r w:rsidRPr="003F750C">
        <w:t>.[42]</w:t>
      </w:r>
      <w:r w:rsidR="00735584" w:rsidRPr="00E16AF4">
        <w:t xml:space="preserve"> </w:t>
      </w:r>
      <w:r w:rsidRPr="00E16AF4">
        <w:rPr>
          <w:rStyle w:val="StyleUnderline"/>
        </w:rPr>
        <w:t>To put that into perspective, currently two-thirds of all Army Reserve dentists are MAVNI program recruits.</w:t>
      </w:r>
      <w:r w:rsidRPr="003F750C">
        <w:t>[43</w:t>
      </w:r>
      <w:r w:rsidRPr="00E16AF4">
        <w:t>]</w:t>
      </w:r>
      <w:r w:rsidR="00735584" w:rsidRPr="00E16AF4">
        <w:t xml:space="preserve"> </w:t>
      </w:r>
      <w:r w:rsidRPr="00E16AF4">
        <w:rPr>
          <w:rStyle w:val="StyleUnderline"/>
        </w:rPr>
        <w:t>The MAVNI program created a pipeline of trained medical professionals incented to join the military for citizenship</w:t>
      </w:r>
      <w:r w:rsidRPr="00E16AF4">
        <w:t>.[44] Without available medical professionals, the military would have to find medical personnel elsewhere or provide larger, more costly incentives for native-born Americans to join the military.</w:t>
      </w:r>
    </w:p>
    <w:p w14:paraId="273C02F5" w14:textId="567EF657" w:rsidR="00014662" w:rsidRPr="003F750C" w:rsidRDefault="00014662" w:rsidP="00014662">
      <w:pPr>
        <w:spacing w:after="0" w:line="240" w:lineRule="auto"/>
        <w:rPr>
          <w:b/>
          <w:u w:val="single"/>
        </w:rPr>
      </w:pPr>
      <w:r w:rsidRPr="00E16AF4">
        <w:rPr>
          <w:rStyle w:val="StyleUnderline"/>
        </w:rPr>
        <w:t>Relatedly, increasing personnel costs have led the Department of Defense to shift funds from military operations and supplies to personnel.</w:t>
      </w:r>
      <w:r w:rsidRPr="00E16AF4">
        <w:t>[45]</w:t>
      </w:r>
      <w:r w:rsidR="00735584" w:rsidRPr="00E16AF4">
        <w:t xml:space="preserve"> </w:t>
      </w:r>
      <w:r w:rsidRPr="00E16AF4">
        <w:rPr>
          <w:rStyle w:val="StyleUnderline"/>
        </w:rPr>
        <w:t>It is true that program recruits are a fraction of active troops, but the potential loss and access of highly sought-after skills could lead to security consequences</w:t>
      </w:r>
      <w:r w:rsidRPr="00E16AF4">
        <w:t>.[46]</w:t>
      </w:r>
      <w:r w:rsidR="00735584" w:rsidRPr="00E16AF4">
        <w:t xml:space="preserve"> </w:t>
      </w:r>
      <w:r w:rsidRPr="00E16AF4">
        <w:rPr>
          <w:rStyle w:val="StyleUnderline"/>
        </w:rPr>
        <w:t>It is more difficult and expensive to recruit American citizenship with highly sought-after skills than to retain those already in military service because of competition from the private sector</w:t>
      </w:r>
      <w:r w:rsidRPr="00E16AF4">
        <w:t>.[47]</w:t>
      </w:r>
      <w:r w:rsidR="00735584" w:rsidRPr="00E16AF4">
        <w:t xml:space="preserve"> </w:t>
      </w:r>
      <w:r w:rsidRPr="00E16AF4">
        <w:rPr>
          <w:rStyle w:val="StyleUnderline"/>
        </w:rPr>
        <w:t>This problem of covering personnel costs is so severe that the Department of Defense would often pull money out of operations and maintenance, such as replenishing munitions and repairing vehicles damaged in combat.[</w:t>
      </w:r>
      <w:r w:rsidRPr="003F750C">
        <w:t>48]</w:t>
      </w:r>
    </w:p>
    <w:p w14:paraId="6D93FB44" w14:textId="5FBD52FA" w:rsidR="00014662" w:rsidRPr="003F750C" w:rsidRDefault="00014662" w:rsidP="00014662">
      <w:pPr>
        <w:spacing w:after="0" w:line="240" w:lineRule="auto"/>
        <w:rPr>
          <w:b/>
          <w:u w:val="single"/>
        </w:rPr>
      </w:pPr>
      <w:r w:rsidRPr="00E16AF4">
        <w:t xml:space="preserve">Additionally, </w:t>
      </w:r>
      <w:r w:rsidRPr="00E16AF4">
        <w:rPr>
          <w:rStyle w:val="StyleUnderline"/>
        </w:rPr>
        <w:t>the Pentagon’s own review of the program found that MAVNI recruits had a</w:t>
      </w:r>
      <w:r w:rsidRPr="003F750C">
        <w:rPr>
          <w:rStyle w:val="StyleUnderline"/>
        </w:rPr>
        <w:t xml:space="preserve"> lower attrition rate, meaning that they were more likely to remain in the military than American-born service members, which would save the military additional expenses in the near future</w:t>
      </w:r>
      <w:r w:rsidRPr="003F750C">
        <w:t>.[49]</w:t>
      </w:r>
    </w:p>
    <w:p w14:paraId="6D55D169" w14:textId="7D2525D2" w:rsidR="00014662" w:rsidRPr="00E16AF4" w:rsidRDefault="00014662" w:rsidP="00014662">
      <w:pPr>
        <w:spacing w:after="0" w:line="240" w:lineRule="auto"/>
      </w:pPr>
      <w:r w:rsidRPr="00E16AF4">
        <w:t>Criticisms of the Program</w:t>
      </w:r>
    </w:p>
    <w:p w14:paraId="5B292CC4" w14:textId="1528E3CD" w:rsidR="00014662" w:rsidRPr="003F750C" w:rsidRDefault="00014662" w:rsidP="00014662">
      <w:pPr>
        <w:spacing w:after="0" w:line="240" w:lineRule="auto"/>
        <w:rPr>
          <w:b/>
          <w:u w:val="single"/>
        </w:rPr>
      </w:pPr>
      <w:r w:rsidRPr="00E16AF4">
        <w:t>The MAVNI program closed due to concerns related to national security and legal questions about granting citizenship to foreigners.</w:t>
      </w:r>
      <w:r w:rsidR="00735584" w:rsidRPr="00E16AF4">
        <w:t xml:space="preserve"> </w:t>
      </w:r>
      <w:r w:rsidRPr="00E16AF4">
        <w:t>Pentagon and national intelligence officials stated that recruits had connections to foreign intelligence services or have become insider threats.[50]</w:t>
      </w:r>
      <w:r w:rsidR="00735584" w:rsidRPr="00E16AF4">
        <w:t xml:space="preserve"> </w:t>
      </w:r>
      <w:r w:rsidRPr="00E16AF4">
        <w:t>Along these lines, officials also stated that it would be both expensive and time-consuming to investigate these recruits more carefully.[51]</w:t>
      </w:r>
      <w:r w:rsidR="00735584" w:rsidRPr="00E16AF4">
        <w:t xml:space="preserve"> </w:t>
      </w:r>
      <w:r w:rsidRPr="00E16AF4">
        <w:rPr>
          <w:rStyle w:val="StyleUnderline"/>
        </w:rPr>
        <w:t>The Pentagon decided to end the program despite the many benefits recruits provided to the military.</w:t>
      </w:r>
      <w:r w:rsidR="00735584" w:rsidRPr="00E16AF4">
        <w:rPr>
          <w:rStyle w:val="StyleUnderline"/>
        </w:rPr>
        <w:t xml:space="preserve"> </w:t>
      </w:r>
      <w:r w:rsidRPr="00E16AF4">
        <w:rPr>
          <w:rStyle w:val="StyleUnderline"/>
        </w:rPr>
        <w:t>As such, MAVNI recruits could face deportation to hostile countries. With the formal closure of the program, questions surrounding whether the military should be open to foreigners led to debates about balancing national security and the need for specialized skills against maintaining trust of the recruits who have pledged their loyalty to their adopted country</w:t>
      </w:r>
      <w:r w:rsidRPr="003F750C">
        <w:t>.[52]</w:t>
      </w:r>
    </w:p>
    <w:p w14:paraId="0AD5D6BB" w14:textId="5CB7E259" w:rsidR="00014662" w:rsidRPr="003F750C" w:rsidRDefault="00014662" w:rsidP="00014662">
      <w:pPr>
        <w:spacing w:after="0" w:line="240" w:lineRule="auto"/>
        <w:rPr>
          <w:b/>
          <w:u w:val="single"/>
        </w:rPr>
      </w:pPr>
      <w:r w:rsidRPr="00E16AF4">
        <w:t>Similarly</w:t>
      </w:r>
      <w:r w:rsidRPr="00E16AF4">
        <w:rPr>
          <w:rStyle w:val="StyleUnderline"/>
        </w:rPr>
        <w:t>, bureaucratic stalling and extensive vetting created another set of issues. Recruits who did not receive permission to attend basic training within 730 days (two-years) after signing their contract were considered “timed out,” and they were dropped from the program before serving</w:t>
      </w:r>
      <w:r w:rsidRPr="00E16AF4">
        <w:t>.[53]</w:t>
      </w:r>
      <w:r w:rsidR="00735584" w:rsidRPr="00E16AF4">
        <w:t xml:space="preserve"> </w:t>
      </w:r>
      <w:r w:rsidRPr="00E16AF4">
        <w:rPr>
          <w:rStyle w:val="StyleUnderline"/>
        </w:rPr>
        <w:t>Recruits worry about whether they would be able to serve in the military and remain in the United States or would be seen as outsiders and deported to their country of origin, where they may be killed because of their ties to the United States military.</w:t>
      </w:r>
    </w:p>
    <w:p w14:paraId="116B8FDC" w14:textId="157356FD" w:rsidR="00014662" w:rsidRPr="003F750C" w:rsidRDefault="00014662" w:rsidP="00014662">
      <w:pPr>
        <w:spacing w:after="0" w:line="240" w:lineRule="auto"/>
        <w:rPr>
          <w:b/>
          <w:u w:val="single"/>
        </w:rPr>
      </w:pPr>
      <w:r w:rsidRPr="00E16AF4">
        <w:rPr>
          <w:rStyle w:val="StyleUnderline"/>
        </w:rPr>
        <w:t>Conclusion</w:t>
      </w:r>
    </w:p>
    <w:p w14:paraId="0A940FCA" w14:textId="04DCD58C" w:rsidR="00014662" w:rsidRPr="00E16AF4" w:rsidRDefault="00014662" w:rsidP="00014662">
      <w:pPr>
        <w:spacing w:after="0" w:line="240" w:lineRule="auto"/>
      </w:pPr>
      <w:r w:rsidRPr="00E16AF4">
        <w:rPr>
          <w:rStyle w:val="StyleUnderline"/>
        </w:rPr>
        <w:t>The MAVNI program strengthened the military capacity of the United States</w:t>
      </w:r>
      <w:r w:rsidRPr="00E16AF4">
        <w:t>.</w:t>
      </w:r>
      <w:r w:rsidR="00735584" w:rsidRPr="00E16AF4">
        <w:t xml:space="preserve"> </w:t>
      </w:r>
      <w:r w:rsidRPr="00E16AF4">
        <w:t xml:space="preserve">Compared to other branches of the armed forces, </w:t>
      </w:r>
      <w:r w:rsidRPr="00E16AF4">
        <w:rPr>
          <w:rStyle w:val="StyleUnderline"/>
        </w:rPr>
        <w:t xml:space="preserve">the </w:t>
      </w:r>
      <w:r w:rsidRPr="003F750C">
        <w:rPr>
          <w:rStyle w:val="StyleUnderline"/>
        </w:rPr>
        <w:t>Army is considered weaker due to decline in military resources, inadequate equipment, and fewer troops for deployment</w:t>
      </w:r>
      <w:r w:rsidRPr="00E16AF4">
        <w:t>.[54]</w:t>
      </w:r>
      <w:r w:rsidR="00735584" w:rsidRPr="00E16AF4">
        <w:t xml:space="preserve"> </w:t>
      </w:r>
      <w:r w:rsidRPr="003F750C">
        <w:rPr>
          <w:rStyle w:val="StyleUnderline"/>
        </w:rPr>
        <w:t>A Heritage Foundation report stated that the main threats to the United States stem from Russia, China, Afghanistan and Pakistan, with the largest threat being North Korea.[55]</w:t>
      </w:r>
      <w:r w:rsidR="00735584" w:rsidRPr="003F750C">
        <w:rPr>
          <w:rStyle w:val="StyleUnderline"/>
        </w:rPr>
        <w:t xml:space="preserve"> </w:t>
      </w:r>
      <w:r w:rsidRPr="003F750C">
        <w:rPr>
          <w:rStyle w:val="StyleUnderline"/>
        </w:rPr>
        <w:t>Foreign recruits that speak these languages provided a great benefit to the military, but without the MAVNI program many could face deportation unless immigration law is changed</w:t>
      </w:r>
      <w:r w:rsidRPr="00E16AF4">
        <w:rPr>
          <w:rStyle w:val="StyleUnderline"/>
        </w:rPr>
        <w:t>, or a new program emerges that allows foreign recruits to remain in the United States.</w:t>
      </w:r>
      <w:r w:rsidR="00735584" w:rsidRPr="00E16AF4">
        <w:t xml:space="preserve"> </w:t>
      </w:r>
      <w:r w:rsidRPr="00E16AF4">
        <w:t xml:space="preserve">Many </w:t>
      </w:r>
      <w:r w:rsidRPr="00E16AF4">
        <w:rPr>
          <w:rStyle w:val="StyleUnderline"/>
        </w:rPr>
        <w:t>recruits, who have sworn allegiance to the United States, could face harsh interrogations if they were deported to countries such as China or Russia.[56]</w:t>
      </w:r>
      <w:r w:rsidR="00735584" w:rsidRPr="00E16AF4">
        <w:rPr>
          <w:rStyle w:val="StyleUnderline"/>
        </w:rPr>
        <w:t xml:space="preserve"> </w:t>
      </w:r>
      <w:r w:rsidRPr="00E16AF4">
        <w:t>There is also the possibility that public announcements and photos of formally enlisted American personnel would be posted on social media that could be exploited by adverse intelligence agencies as propaganda, in effect, attacking the United States.[57]</w:t>
      </w:r>
    </w:p>
    <w:p w14:paraId="28710E28" w14:textId="26F900BA" w:rsidR="00014662" w:rsidRPr="003F750C" w:rsidRDefault="00014662" w:rsidP="00014662">
      <w:pPr>
        <w:spacing w:after="0" w:line="240" w:lineRule="auto"/>
        <w:rPr>
          <w:b/>
          <w:u w:val="single"/>
        </w:rPr>
      </w:pPr>
      <w:r w:rsidRPr="00E16AF4">
        <w:t>As a result of changing immigration law and policy surrounding the military, recruits under DACA, and the MAVNI program have sought preemptive refugee or asylum due to the threat of deportation.[58]</w:t>
      </w:r>
      <w:r w:rsidR="00735584" w:rsidRPr="00E16AF4">
        <w:t xml:space="preserve"> </w:t>
      </w:r>
      <w:r w:rsidRPr="00E16AF4">
        <w:rPr>
          <w:rStyle w:val="StyleUnderline"/>
        </w:rPr>
        <w:t>Some recruits have fled or have considered fleeing to Canada, Germany, Australia and other countries, where they might be welcomed.[59]</w:t>
      </w:r>
      <w:r w:rsidR="00735584" w:rsidRPr="00E16AF4">
        <w:t xml:space="preserve"> </w:t>
      </w:r>
      <w:r w:rsidRPr="00E16AF4">
        <w:t xml:space="preserve">With the closure of the program and ability to deport foreign recruits, </w:t>
      </w:r>
      <w:r w:rsidRPr="00E16AF4">
        <w:rPr>
          <w:rStyle w:val="StyleUnderline"/>
        </w:rPr>
        <w:t>the Department of Defense undermined not only the program, but also immigrant recruits, who are unlikely to trust the military in the near future.[60]</w:t>
      </w:r>
    </w:p>
    <w:p w14:paraId="1438DF63" w14:textId="595717B0" w:rsidR="00014662" w:rsidRPr="00E16AF4" w:rsidRDefault="00014662" w:rsidP="00014662">
      <w:pPr>
        <w:spacing w:after="0" w:line="240" w:lineRule="auto"/>
        <w:rPr>
          <w:rStyle w:val="StyleUnderline"/>
        </w:rPr>
      </w:pPr>
      <w:r w:rsidRPr="00E16AF4">
        <w:rPr>
          <w:rStyle w:val="StyleUnderline"/>
        </w:rPr>
        <w:t>Roman legions of the past promised foreign and so-called barbarian recruits citizenship in exchange for their military service.</w:t>
      </w:r>
      <w:r w:rsidR="00735584" w:rsidRPr="00E16AF4">
        <w:rPr>
          <w:rStyle w:val="StyleUnderline"/>
        </w:rPr>
        <w:t xml:space="preserve"> </w:t>
      </w:r>
      <w:r w:rsidRPr="00E16AF4">
        <w:rPr>
          <w:rStyle w:val="StyleUnderline"/>
        </w:rPr>
        <w:t>The Roman Empire benefitted from such an arrangement in securing its borders, until Rome rescinded its promise of citizenship, and the barbarians turned against their former benefactors that lead towards the sacking and eventual downfall of the Roman Empire.</w:t>
      </w:r>
      <w:r w:rsidR="00735584" w:rsidRPr="00E16AF4">
        <w:t xml:space="preserve"> </w:t>
      </w:r>
      <w:r w:rsidRPr="00E16AF4">
        <w:t xml:space="preserve">In </w:t>
      </w:r>
      <w:r w:rsidRPr="00E16AF4">
        <w:rPr>
          <w:rStyle w:val="StyleUnderline"/>
        </w:rPr>
        <w:t>this regard, a change in immigration policy would not only benefit foreign recruits, but the entire United States as a whole.</w:t>
      </w:r>
      <w:r w:rsidR="00735584" w:rsidRPr="00E16AF4">
        <w:rPr>
          <w:rStyle w:val="StyleUnderline"/>
        </w:rPr>
        <w:t xml:space="preserve"> </w:t>
      </w:r>
      <w:r w:rsidRPr="00E16AF4">
        <w:rPr>
          <w:rStyle w:val="StyleUnderline"/>
        </w:rPr>
        <w:t>Yet the termination of DACA, and the MAVNI program coupled with open hostilities towards immigrants makes that possibility very unlikely in this difficult political climate.</w:t>
      </w:r>
    </w:p>
    <w:p w14:paraId="64DE9E0C" w14:textId="77777777" w:rsidR="00014662" w:rsidRPr="00E16AF4" w:rsidRDefault="00014662" w:rsidP="00014662"/>
    <w:p w14:paraId="4B621E55" w14:textId="77777777" w:rsidR="00014662" w:rsidRPr="00E16AF4" w:rsidRDefault="00014662" w:rsidP="00014662">
      <w:pPr>
        <w:pStyle w:val="Heading4"/>
        <w:rPr>
          <w:rFonts w:cs="Times New Roman"/>
        </w:rPr>
      </w:pPr>
      <w:r w:rsidRPr="00E16AF4">
        <w:rPr>
          <w:rFonts w:cs="Times New Roman"/>
        </w:rPr>
        <w:t>MAVNI soldiers are more skilled and likely to stay in the military</w:t>
      </w:r>
    </w:p>
    <w:p w14:paraId="31E3990C" w14:textId="77777777" w:rsidR="00735584" w:rsidRPr="00E16AF4" w:rsidRDefault="00014662" w:rsidP="00014662">
      <w:r w:rsidRPr="00E16AF4">
        <w:rPr>
          <w:rStyle w:val="Style13ptBold"/>
        </w:rPr>
        <w:t>Arosemena, US Army</w:t>
      </w:r>
      <w:r w:rsidRPr="00E16AF4">
        <w:t xml:space="preserve"> </w:t>
      </w:r>
      <w:r w:rsidRPr="00E16AF4">
        <w:rPr>
          <w:rStyle w:val="Style13ptBold"/>
        </w:rPr>
        <w:t>Lieutenant Colonel and battalion commander, 16</w:t>
      </w:r>
    </w:p>
    <w:p w14:paraId="406EE175" w14:textId="6BFBB1DF" w:rsidR="00014662" w:rsidRPr="00E16AF4" w:rsidRDefault="00014662" w:rsidP="00014662">
      <w:r w:rsidRPr="00E16AF4">
        <w:t xml:space="preserve">[Che T Arosemena, Lieutenant Colonel and battalion commander in the US army. 5-25-16, Defense Technical Information Center, "Immigrants and the US Army: A Study in Readiness and the American Dream” </w:t>
      </w:r>
      <w:hyperlink r:id="rId44" w:history="1">
        <w:r w:rsidRPr="00E16AF4">
          <w:rPr>
            <w:rStyle w:val="Hyperlink"/>
          </w:rPr>
          <w:t>http://www.dtic.mil/dtic/tr/fulltext/u2/1021804.pdf//</w:t>
        </w:r>
      </w:hyperlink>
      <w:r w:rsidR="00735584" w:rsidRPr="00E16AF4">
        <w:t xml:space="preserve"> </w:t>
      </w:r>
      <w:r w:rsidRPr="00E16AF4">
        <w:t>p. 49-50, accessed: 6-27-2018//quan]</w:t>
      </w:r>
    </w:p>
    <w:p w14:paraId="78CC21AA" w14:textId="77777777" w:rsidR="00014662" w:rsidRPr="00E16AF4" w:rsidRDefault="00014662" w:rsidP="00014662"/>
    <w:p w14:paraId="4A3460A2" w14:textId="77777777" w:rsidR="00014662" w:rsidRPr="00E16AF4" w:rsidRDefault="00014662" w:rsidP="00014662">
      <w:r w:rsidRPr="00E16AF4">
        <w:t xml:space="preserve">A 2013 report on the program’s results demonstrated that </w:t>
      </w:r>
      <w:r w:rsidRPr="00E16AF4">
        <w:rPr>
          <w:rStyle w:val="StyleUnderline"/>
        </w:rPr>
        <w:t>MAVNI soldiers possess significantly higher AFQT scores, on average 17 points</w:t>
      </w:r>
      <w:r w:rsidRPr="00E16AF4">
        <w:t xml:space="preserve">, </w:t>
      </w:r>
      <w:r w:rsidRPr="00E16AF4">
        <w:rPr>
          <w:rStyle w:val="StyleUnderline"/>
        </w:rPr>
        <w:t>and levels of education, on average 4 years more, than non-MAVNI soldiers</w:t>
      </w:r>
      <w:r w:rsidRPr="00E16AF4">
        <w:t xml:space="preserve">. </w:t>
      </w:r>
      <w:r w:rsidRPr="00E16AF4">
        <w:rPr>
          <w:rStyle w:val="StyleUnderline"/>
        </w:rPr>
        <w:t>MAVNI soldiers had excellent English-proficiency skills and rated higher than non-MAVNI soldiers in 13 key performance areas</w:t>
      </w:r>
      <w:r w:rsidRPr="00E16AF4">
        <w:t xml:space="preserve">. Over the course of two surveys, </w:t>
      </w:r>
      <w:r w:rsidRPr="00E16AF4">
        <w:rPr>
          <w:rStyle w:val="StyleUnderline"/>
        </w:rPr>
        <w:t xml:space="preserve">MAVNI soldiers exhibited high resiliency and over 50 percent indicated that they wanted to stay in the Army through retirement. </w:t>
      </w:r>
      <w:r w:rsidRPr="00E16AF4">
        <w:t xml:space="preserve">On average, </w:t>
      </w:r>
      <w:r w:rsidRPr="00E16AF4">
        <w:rPr>
          <w:rStyle w:val="StyleUnderline"/>
        </w:rPr>
        <w:t>the MAVNI program enlistees obtained US citizenship within 3.6 months of joining the program</w:t>
      </w:r>
      <w:r w:rsidRPr="00E16AF4">
        <w:t xml:space="preserve">. </w:t>
      </w:r>
      <w:r w:rsidRPr="00E16AF4">
        <w:rPr>
          <w:rStyle w:val="StyleUnderline"/>
        </w:rPr>
        <w:t>Most MAVNI soldiers are Asian — Korean, Indian, Chinese, and Nepalese — and address critical shortfalls of HCPs and CFLs crucial to success in both General Purpose and Special Operations Forces</w:t>
      </w:r>
      <w:r w:rsidRPr="00E16AF4">
        <w:t xml:space="preserve">. In fact, </w:t>
      </w:r>
      <w:r w:rsidRPr="00E16AF4">
        <w:rPr>
          <w:rStyle w:val="StyleUnderline"/>
        </w:rPr>
        <w:t>the United States Special Operations Command played a significant role in the development of the MAVNI program and priority is given to SOF units for the assignment of MAVNI soldiers</w:t>
      </w:r>
      <w:r w:rsidRPr="00E16AF4">
        <w:t>. The CFL-MAVNI applicants must enlist for a 4-year active duty term. HCP-MAVNI applicants must enlist for a 3-year active to 6-year term in the Selected Reserve. HCPs must be licensed and certified in their field and “fully qualified to practice their specialty.” Due the accelerated naturalization of MAVNI applicants there is great potential for upward mobility. CFLs can meet officer requirements and attend Officer Candidate School. HCPs obtain citizenship and then meet officer requirements and “can stay in the Reserves or move to active duty.” Due to the initial success of the MAVNI program, in 2015, the DOD expanded MAVNI to include eligible aliens under DACA. This is only a discretionary authority and not statutory.’</w:t>
      </w:r>
    </w:p>
    <w:p w14:paraId="566BF3A7" w14:textId="77777777" w:rsidR="00014662" w:rsidRPr="00E16AF4" w:rsidRDefault="00014662" w:rsidP="00014662"/>
    <w:p w14:paraId="066F2E7B" w14:textId="77777777" w:rsidR="00014662" w:rsidRPr="00E16AF4" w:rsidRDefault="00014662" w:rsidP="00014662">
      <w:pPr>
        <w:pStyle w:val="Heading4"/>
        <w:rPr>
          <w:rFonts w:cs="Times New Roman"/>
        </w:rPr>
      </w:pPr>
      <w:r w:rsidRPr="00E16AF4">
        <w:rPr>
          <w:rFonts w:cs="Times New Roman"/>
        </w:rPr>
        <w:t>MAVNI makes recruitment extremely cost efficient- recruits serve longer, are more skilled, and don’t require as much financial incentive to join</w:t>
      </w:r>
    </w:p>
    <w:p w14:paraId="72409869" w14:textId="77777777" w:rsidR="00735584" w:rsidRPr="00E16AF4" w:rsidRDefault="00014662" w:rsidP="00014662">
      <w:r w:rsidRPr="00E16AF4">
        <w:rPr>
          <w:rStyle w:val="Style13ptBold"/>
        </w:rPr>
        <w:t>Arosemena</w:t>
      </w:r>
      <w:r w:rsidRPr="00E16AF4">
        <w:t xml:space="preserve"> </w:t>
      </w:r>
      <w:r w:rsidRPr="00E16AF4">
        <w:rPr>
          <w:rStyle w:val="Style13ptBold"/>
        </w:rPr>
        <w:t>Lieutenant Colonel and battalion commander in the US army</w:t>
      </w:r>
      <w:r w:rsidRPr="00E16AF4">
        <w:t>.</w:t>
      </w:r>
      <w:r w:rsidRPr="00E16AF4">
        <w:rPr>
          <w:rStyle w:val="Style13ptBold"/>
        </w:rPr>
        <w:t xml:space="preserve"> 16</w:t>
      </w:r>
    </w:p>
    <w:p w14:paraId="06D803C8" w14:textId="03731D88" w:rsidR="00014662" w:rsidRPr="00E16AF4" w:rsidRDefault="00014662" w:rsidP="00014662">
      <w:r w:rsidRPr="00E16AF4">
        <w:t xml:space="preserve">[Che T Arosemena, Lieutenant Colonel and battalion commander in the US army. 5-25-16, Defense Technical Information Center, "Immigrants and the US Army: A Study in Readiness and the American Dream” </w:t>
      </w:r>
      <w:hyperlink r:id="rId45" w:history="1">
        <w:r w:rsidRPr="00E16AF4">
          <w:rPr>
            <w:rStyle w:val="Hyperlink"/>
          </w:rPr>
          <w:t>http://www.dtic.mil/dtic/tr/fulltext/u2/1021804.pdf//</w:t>
        </w:r>
      </w:hyperlink>
      <w:r w:rsidR="00735584" w:rsidRPr="00E16AF4">
        <w:t xml:space="preserve"> </w:t>
      </w:r>
      <w:r w:rsidRPr="00E16AF4">
        <w:t>p. 62, accessed: 6-27-2018//quan]</w:t>
      </w:r>
    </w:p>
    <w:p w14:paraId="2815B426" w14:textId="77777777" w:rsidR="00014662" w:rsidRPr="00E16AF4" w:rsidRDefault="00014662" w:rsidP="00014662"/>
    <w:p w14:paraId="63ACDAE3" w14:textId="399DA122" w:rsidR="00014662" w:rsidRDefault="00014662" w:rsidP="00014662">
      <w:r w:rsidRPr="00E16AF4">
        <w:rPr>
          <w:rStyle w:val="StyleUnderline"/>
        </w:rPr>
        <w:t>Immigrant recruitment ensured that the US Army met it recruitment goals during the past fifteen years</w:t>
      </w:r>
      <w:r w:rsidRPr="00E16AF4">
        <w:t xml:space="preserve"> of war. In the immediate future immigrant enlistment, at its current levels, would not be required to maintain force structure in a downsized US Army totaling 980,000 soldiers. In the near term, </w:t>
      </w:r>
      <w:r w:rsidRPr="00E16AF4">
        <w:rPr>
          <w:rStyle w:val="StyleUnderline"/>
        </w:rPr>
        <w:t>the loss of the three to six thousand immigrants, who enlist yearly, could be made up in the citizen population by increasing enlistment bonuses, advertisement, or number of recruiters</w:t>
      </w:r>
      <w:r w:rsidRPr="00E16AF4">
        <w:t xml:space="preserve">. </w:t>
      </w:r>
      <w:r w:rsidRPr="00E16AF4">
        <w:rPr>
          <w:rStyle w:val="StyleUnderline"/>
        </w:rPr>
        <w:t>But, this would significantly increase the Army’s recruiting costs in a highly resource constrained environment and would take needed resources from other key program</w:t>
      </w:r>
      <w:r w:rsidRPr="00E16AF4">
        <w:t xml:space="preserve">s. While the loss of immigrant recruits could be overcome in the short-term, immigrant service provides significant and vital long-term benefits to the US Army. </w:t>
      </w:r>
      <w:r w:rsidRPr="00E16AF4">
        <w:rPr>
          <w:rStyle w:val="StyleUnderline"/>
        </w:rPr>
        <w:t>Immigrants are highly propensed to join the military, serve longer, consistently outperform citizen soldiers, and provide skills that are vital to national interests</w:t>
      </w:r>
      <w:r w:rsidRPr="00E16AF4">
        <w:t>.</w:t>
      </w:r>
      <w:r w:rsidRPr="00E16AF4">
        <w:rPr>
          <w:rStyle w:val="StyleUnderline"/>
        </w:rPr>
        <w:t>Additionally, immigrants would not require significant expenses – advertising or bonuses – to recruit as naturalization is a strong incentive for enlistment</w:t>
      </w:r>
      <w:r w:rsidRPr="00E16AF4">
        <w:t xml:space="preserve">.Therefore, the maintenance of </w:t>
      </w:r>
      <w:r w:rsidRPr="00E16AF4">
        <w:rPr>
          <w:rStyle w:val="StyleUnderline"/>
        </w:rPr>
        <w:t xml:space="preserve">programs such as </w:t>
      </w:r>
      <w:r w:rsidRPr="00E16AF4">
        <w:t xml:space="preserve">the Army Translator Aide (09L) and </w:t>
      </w:r>
      <w:r w:rsidRPr="00E16AF4">
        <w:rPr>
          <w:rStyle w:val="StyleUnderline"/>
        </w:rPr>
        <w:t>MAVNI</w:t>
      </w:r>
      <w:r w:rsidRPr="00E16AF4">
        <w:t xml:space="preserve"> program </w:t>
      </w:r>
      <w:r w:rsidRPr="00E16AF4">
        <w:rPr>
          <w:rStyle w:val="StyleUnderline"/>
        </w:rPr>
        <w:t>are essential in continuing to provide key capabilities to Army special operations and general purpose units</w:t>
      </w:r>
      <w:r w:rsidRPr="00E16AF4">
        <w:t>. The MAVNI program should be expanded to attract STEM skilled Asians, particularly Chinese. More critically, if the Army is to remain agile in its recruiting approach, DACA immigrants should have a clear statutory pathway to Army service.</w:t>
      </w:r>
    </w:p>
    <w:p w14:paraId="6F3B6CB7" w14:textId="77777777" w:rsidR="003F750C" w:rsidRPr="00E16AF4" w:rsidRDefault="003F750C" w:rsidP="00014662"/>
    <w:p w14:paraId="02AA2B61" w14:textId="77777777" w:rsidR="00735584" w:rsidRPr="00E16AF4" w:rsidRDefault="00014662" w:rsidP="00014662">
      <w:pPr>
        <w:pStyle w:val="Heading4"/>
        <w:rPr>
          <w:rFonts w:cs="Times New Roman"/>
        </w:rPr>
      </w:pPr>
      <w:r w:rsidRPr="00E16AF4">
        <w:rPr>
          <w:rFonts w:cs="Times New Roman"/>
        </w:rPr>
        <w:t>Reinstating MAVNI key to US security</w:t>
      </w:r>
    </w:p>
    <w:p w14:paraId="45AEFB61" w14:textId="77777777" w:rsidR="00917024" w:rsidRDefault="0040278F" w:rsidP="0040278F">
      <w:r w:rsidRPr="00E16AF4">
        <w:rPr>
          <w:rStyle w:val="Style13ptBold"/>
        </w:rPr>
        <w:t>Boot, Council on Foreign Relations National Security Studies senior fellow 12</w:t>
      </w:r>
    </w:p>
    <w:p w14:paraId="133309A9" w14:textId="455AC11B" w:rsidR="00014662" w:rsidRPr="00E16AF4" w:rsidRDefault="00014662" w:rsidP="0040278F">
      <w:r w:rsidRPr="00E16AF4">
        <w:t xml:space="preserve">(Max, 10/29/12, Commentary Magazine, “Pentagon Makes the Right Call on Immigrant Enlistment”, </w:t>
      </w:r>
      <w:hyperlink r:id="rId46" w:history="1">
        <w:r w:rsidRPr="00E16AF4">
          <w:rPr>
            <w:rStyle w:val="Hyperlink"/>
          </w:rPr>
          <w:t>https://www.commentarymagazine.com/american-society/pentagon-makes-the-right-call-on-immigrant-enlistment/</w:t>
        </w:r>
      </w:hyperlink>
      <w:r w:rsidRPr="00E16AF4">
        <w:t>, accessed 6/27/18, GDI – AYH)</w:t>
      </w:r>
    </w:p>
    <w:p w14:paraId="0920EDD2" w14:textId="77777777" w:rsidR="0040278F" w:rsidRPr="00E16AF4" w:rsidRDefault="0040278F" w:rsidP="0040278F"/>
    <w:p w14:paraId="14F5778C" w14:textId="4F503794" w:rsidR="00014662" w:rsidRPr="00E16AF4" w:rsidRDefault="00014662" w:rsidP="00014662">
      <w:pPr>
        <w:rPr>
          <w:b/>
          <w:u w:val="single"/>
        </w:rPr>
      </w:pPr>
      <w:r w:rsidRPr="00E16AF4">
        <w:rPr>
          <w:rStyle w:val="StyleUnderline"/>
        </w:rPr>
        <w:t>Winston Churchill was said to have remarked: “The Americans will always do the right thing… after they’ve exhausted all the alternatives.” The same might be said of the Pentagon, which has finally, after a long delay, done the right thing with regard to letting immigrants sign up for the armed forces even if they lack green cards.</w:t>
      </w:r>
    </w:p>
    <w:p w14:paraId="6FE9F571" w14:textId="5370FBA3" w:rsidR="00014662" w:rsidRPr="00E16AF4" w:rsidRDefault="00014662" w:rsidP="00014662">
      <w:pPr>
        <w:rPr>
          <w:b/>
          <w:u w:val="single"/>
        </w:rPr>
      </w:pPr>
      <w:r w:rsidRPr="00E16AF4">
        <w:rPr>
          <w:rStyle w:val="StyleUnderline"/>
        </w:rPr>
        <w:t>This program, known as Military Accessions Vital to the National Interest (MAVNI), was a big success during the one year it was in existence, from 2009 to 2010. As the New York Times notes, in the first class of 1,000 immigrants, one-third had master’s degrees or higher and on average they scored 17 points higher (out of a total of 99) on an entrance exam. Fully one-third went into the Special Forces, which is not easy to get into. And among those initial enlistees was Sgt. Saral Shrestha, a Nepalese immigrant who was just named the Army’s Soldier of the Year.</w:t>
      </w:r>
    </w:p>
    <w:p w14:paraId="48425389" w14:textId="30727202" w:rsidR="00014662" w:rsidRPr="00E16AF4" w:rsidRDefault="00014662" w:rsidP="00014662">
      <w:pPr>
        <w:rPr>
          <w:b/>
          <w:u w:val="single"/>
        </w:rPr>
      </w:pPr>
      <w:r w:rsidRPr="00E16AF4">
        <w:rPr>
          <w:rStyle w:val="StyleUnderline"/>
        </w:rPr>
        <w:t>Yet the program was suspended, in large part it seems over security concerns arising from Maj. Nidal Malik Hasan’s shooting at Fort Hood–even though Hasan was not himself an immigrant and had no connection to this program. Now at long last the Pentagon has decided to open the MAVNI program for another 3,000 recruits over the next two years.</w:t>
      </w:r>
    </w:p>
    <w:p w14:paraId="338B85EA" w14:textId="318C8FBE" w:rsidR="00014662" w:rsidRPr="00E16AF4" w:rsidRDefault="00014662" w:rsidP="00014662">
      <w:pPr>
        <w:rPr>
          <w:rStyle w:val="StyleUnderline"/>
        </w:rPr>
      </w:pPr>
      <w:r w:rsidRPr="00E16AF4">
        <w:rPr>
          <w:rStyle w:val="StyleUnderline"/>
        </w:rPr>
        <w:t>Given our pressing need to enroll more personnel in the military–not to mention other government departments–who speak important languages (such as Dari and Arabic) and are familiar with foreign lands, I would expand the program even further by not limiting it to those who are already in the U.S. on temporary visas. We should open it up to anyone anywhere who speaks English, can demonstrate his or her character and reliability, and desires to become a U.S. citizen by serving in our armed forces. The potential gains are huge, even if there is a small security risk–but as Maj. Hasan proved (as have such notorious traitors as Aldrich Ames and Robert Hanssen) even those born here can pose a security risk.</w:t>
      </w:r>
    </w:p>
    <w:p w14:paraId="78733DC4" w14:textId="77777777" w:rsidR="0040278F" w:rsidRPr="00E16AF4" w:rsidRDefault="0040278F" w:rsidP="00014662">
      <w:pPr>
        <w:rPr>
          <w:rStyle w:val="StyleUnderline"/>
        </w:rPr>
      </w:pPr>
    </w:p>
    <w:p w14:paraId="63FC97B4" w14:textId="77777777" w:rsidR="00735584" w:rsidRPr="00E16AF4" w:rsidRDefault="00014662" w:rsidP="00014662">
      <w:pPr>
        <w:pStyle w:val="Heading4"/>
        <w:rPr>
          <w:rFonts w:cs="Times New Roman"/>
        </w:rPr>
      </w:pPr>
      <w:r w:rsidRPr="00E16AF4">
        <w:rPr>
          <w:rFonts w:cs="Times New Roman"/>
        </w:rPr>
        <w:t>Immigrants key to readiness – unique skills, lower attrition rates and outstanding service</w:t>
      </w:r>
    </w:p>
    <w:p w14:paraId="0C9226B9" w14:textId="77777777" w:rsidR="00735584" w:rsidRPr="00E16AF4" w:rsidRDefault="00014662" w:rsidP="00014662">
      <w:r w:rsidRPr="00E16AF4">
        <w:rPr>
          <w:rStyle w:val="Style13ptBold"/>
        </w:rPr>
        <w:t>Barry, Center for American Progress, 13</w:t>
      </w:r>
    </w:p>
    <w:p w14:paraId="5CAD522F" w14:textId="78158EEC" w:rsidR="00735584" w:rsidRPr="00E16AF4" w:rsidRDefault="00014662" w:rsidP="00014662">
      <w:r w:rsidRPr="00E16AF4">
        <w:t xml:space="preserve">(Catherine, 11/8/13, Center for American Progress, “New Americans in Our Nation’s Military”, </w:t>
      </w:r>
      <w:hyperlink r:id="rId47" w:history="1">
        <w:r w:rsidRPr="00E16AF4">
          <w:rPr>
            <w:rStyle w:val="Hyperlink"/>
          </w:rPr>
          <w:t>https://www.americanprogress.org/issues/immigration/reports/2013/11/08/79116/new-americans-in-our-nations-military/</w:t>
        </w:r>
      </w:hyperlink>
      <w:r w:rsidRPr="00E16AF4">
        <w:t>, accessed 6/26/18, GDI – AYH)</w:t>
      </w:r>
    </w:p>
    <w:p w14:paraId="6E18E459" w14:textId="77777777" w:rsidR="0040278F" w:rsidRPr="00E16AF4" w:rsidRDefault="0040278F" w:rsidP="00014662"/>
    <w:p w14:paraId="6C1750C5" w14:textId="38C79BB5" w:rsidR="00014662" w:rsidRPr="00E16AF4" w:rsidRDefault="00014662" w:rsidP="00014662">
      <w:pPr>
        <w:rPr>
          <w:rStyle w:val="StyleUnderline"/>
        </w:rPr>
      </w:pPr>
      <w:r w:rsidRPr="00E16AF4">
        <w:rPr>
          <w:rStyle w:val="StyleUnderline"/>
        </w:rPr>
        <w:t>Immigrants are a critical part of U.S. military preparedness</w:t>
      </w:r>
    </w:p>
    <w:p w14:paraId="558294CB" w14:textId="77777777" w:rsidR="00014662" w:rsidRPr="00E16AF4" w:rsidRDefault="00014662" w:rsidP="00014662">
      <w:pPr>
        <w:rPr>
          <w:rStyle w:val="StyleUnderline"/>
          <w:sz w:val="12"/>
        </w:rPr>
      </w:pPr>
      <w:r w:rsidRPr="00E16AF4">
        <w:rPr>
          <w:rStyle w:val="StyleUnderline"/>
        </w:rPr>
        <w:t>The DOD unveiled its support for the DREAM Act (see text box), integrating it into their 2010-2012 strategic plan to aid in military recruitment.</w:t>
      </w:r>
      <w:r w:rsidRPr="00E16AF4">
        <w:t xml:space="preserve"> That same year, the DOD also highlighted the noncitizen immigrant population in their annual “Population Representation in the Military Services” report. Their report outlined noncitizen population size and eligibility-to-serve criteria, such as being a legal permanent resident, having a high school degree, and English proficiency. </w:t>
      </w:r>
      <w:r w:rsidRPr="00E16AF4">
        <w:rPr>
          <w:rStyle w:val="StyleUnderline"/>
        </w:rPr>
        <w:t>Aside from the sheer number of people that would qualify—1.2 million noncitizens in the prime recruiting ages of 18 to 29 that meet this criteria—DOD recognizes that noncitizens also possess skills that are pivotal to future military strategy and military success.</w:t>
      </w:r>
    </w:p>
    <w:p w14:paraId="0D931A13" w14:textId="77777777" w:rsidR="00014662" w:rsidRPr="00E16AF4" w:rsidRDefault="00014662" w:rsidP="00014662">
      <w:pPr>
        <w:rPr>
          <w:rStyle w:val="StyleUnderline"/>
          <w:sz w:val="12"/>
        </w:rPr>
      </w:pPr>
      <w:r w:rsidRPr="00E16AF4">
        <w:rPr>
          <w:rStyle w:val="StyleUnderline"/>
        </w:rPr>
        <w:t>Unique skills</w:t>
      </w:r>
    </w:p>
    <w:p w14:paraId="5F5BF4B6" w14:textId="77777777" w:rsidR="00014662" w:rsidRPr="00E16AF4" w:rsidRDefault="00014662" w:rsidP="00014662">
      <w:pPr>
        <w:rPr>
          <w:rStyle w:val="StyleUnderline"/>
        </w:rPr>
      </w:pPr>
      <w:r w:rsidRPr="00E16AF4">
        <w:rPr>
          <w:rStyle w:val="StyleUnderline"/>
        </w:rPr>
        <w:t>The U.S. military environment shifted greatly after 9/11</w:t>
      </w:r>
      <w:r w:rsidRPr="00E16AF4">
        <w:t xml:space="preserve">, with the prolonged involvement in Afghanistan and Iraq, and greater cooperation with allies in the region. </w:t>
      </w:r>
      <w:r w:rsidRPr="00E16AF4">
        <w:rPr>
          <w:rStyle w:val="StyleUnderline"/>
        </w:rPr>
        <w:t>The dearth of military and civilian leadership possessing language and cultural competencies appropriate to these regions created a vacuum that hampered military success and critical on-the-ground coalition-building capacity.</w:t>
      </w:r>
    </w:p>
    <w:p w14:paraId="65C7D197" w14:textId="77777777" w:rsidR="00014662" w:rsidRPr="00E16AF4" w:rsidRDefault="00014662" w:rsidP="00014662">
      <w:pPr>
        <w:rPr>
          <w:rStyle w:val="StyleUnderline"/>
          <w:sz w:val="12"/>
        </w:rPr>
      </w:pPr>
      <w:r w:rsidRPr="00E16AF4">
        <w:rPr>
          <w:rStyle w:val="StyleUnderline"/>
        </w:rPr>
        <w:t>Recognizing the unique and essential linguistic and cultural diversity of immigrants born and socialized in cultures of strategic military interest, policymakers and military leaders actively sought to engage immigrants from these and other regions projected to be of national interest now and in the future. Secretary Panetta, in an August 10, 2011, memo on “Language Skills, Regional Expertise, and Cultural Capabilities in the Department of Defense (DoD),” underscored the importance of these skills:</w:t>
      </w:r>
      <w:r w:rsidRPr="00E16AF4">
        <w:rPr>
          <w:rStyle w:val="StyleUnderline"/>
          <w:sz w:val="12"/>
        </w:rPr>
        <w:t>¶</w:t>
      </w:r>
      <w:r w:rsidRPr="00E16AF4">
        <w:rPr>
          <w:sz w:val="12"/>
        </w:rPr>
        <w:t xml:space="preserve"> </w:t>
      </w:r>
      <w:r w:rsidRPr="00E16AF4">
        <w:rPr>
          <w:rStyle w:val="StyleUnderline"/>
        </w:rPr>
        <w:t>Language, regional and cultural skills … are critical to mission readiness in today’s dynamic global environment. Our forces must have the ability to effectively communicate with and understand the cultures of coalition forces, international partners, and local populations.</w:t>
      </w:r>
    </w:p>
    <w:p w14:paraId="3DC08824" w14:textId="77777777" w:rsidR="00014662" w:rsidRPr="00E16AF4" w:rsidRDefault="00014662" w:rsidP="00014662">
      <w:pPr>
        <w:rPr>
          <w:rStyle w:val="StyleUnderline"/>
          <w:sz w:val="12"/>
        </w:rPr>
      </w:pPr>
      <w:r w:rsidRPr="00E16AF4">
        <w:rPr>
          <w:rStyle w:val="StyleUnderline"/>
        </w:rPr>
        <w:t>Lower attrition</w:t>
      </w:r>
    </w:p>
    <w:p w14:paraId="1E339157" w14:textId="77777777" w:rsidR="00014662" w:rsidRPr="00E16AF4" w:rsidRDefault="00014662" w:rsidP="00014662">
      <w:pPr>
        <w:rPr>
          <w:rStyle w:val="StyleUnderline"/>
          <w:sz w:val="12"/>
        </w:rPr>
      </w:pPr>
      <w:r w:rsidRPr="00E16AF4">
        <w:t xml:space="preserve">Not only do immigrant service members contribute to linguistic and cultural capabilities, but </w:t>
      </w:r>
      <w:r w:rsidRPr="00E16AF4">
        <w:rPr>
          <w:rStyle w:val="StyleUnderline"/>
        </w:rPr>
        <w:t>noncitizens are less likely than U.S. citizens to drop out of military service.</w:t>
      </w:r>
      <w:r w:rsidRPr="00E16AF4">
        <w:t xml:space="preserve"> Leaving the military before completing a tour of duty, also known </w:t>
      </w:r>
      <w:r w:rsidRPr="00E16AF4">
        <w:rPr>
          <w:rStyle w:val="StyleUnderline"/>
        </w:rPr>
        <w:t>as attrition, is a historical and costly problem for the armed forces. Recruiting, training, transporting, clothing, feeding, and paying enlistees is expensive, so each time an individual drops out of service, he or she must be replaced at additional expense. Noncitizens are less likely to drop out than U.S. citizens at each standardly measured point in time—after 3 months, 36 months, or 48 months of service.</w:t>
      </w:r>
    </w:p>
    <w:p w14:paraId="3B5B7C4A" w14:textId="77777777" w:rsidR="00014662" w:rsidRPr="00E16AF4" w:rsidRDefault="00014662" w:rsidP="00014662">
      <w:pPr>
        <w:rPr>
          <w:rStyle w:val="StyleUnderline"/>
          <w:sz w:val="12"/>
        </w:rPr>
      </w:pPr>
      <w:r w:rsidRPr="00E16AF4">
        <w:rPr>
          <w:rStyle w:val="StyleUnderline"/>
        </w:rPr>
        <w:t>Noncitizens consistently maintain approximately half the dropout level as U.S. citizens. After three months of service, for example, only 4 percent of noncitizen recruits versus 8.2 percent of U.S. citizens have dropped out of service; at 48 months, 18.2 percent of noncitizens versus 31.9 percent of U.S. citizens have dropped out. Lower attrition rates translate into cost savings for the military. And because noncitizens account for 4 percent of all first-term recruits across military branches, these cost savings are significant.</w:t>
      </w:r>
    </w:p>
    <w:p w14:paraId="3FBBF9E0" w14:textId="77777777" w:rsidR="00014662" w:rsidRPr="00E16AF4" w:rsidRDefault="00014662" w:rsidP="00014662">
      <w:pPr>
        <w:rPr>
          <w:rStyle w:val="StyleUnderline"/>
          <w:sz w:val="12"/>
        </w:rPr>
      </w:pPr>
      <w:r w:rsidRPr="00E16AF4">
        <w:rPr>
          <w:rStyle w:val="StyleUnderline"/>
        </w:rPr>
        <w:t>Outstanding service</w:t>
      </w:r>
    </w:p>
    <w:p w14:paraId="296DDBCC" w14:textId="77777777" w:rsidR="00014662" w:rsidRPr="00E16AF4" w:rsidRDefault="00014662" w:rsidP="00014662">
      <w:pPr>
        <w:rPr>
          <w:rStyle w:val="StyleUnderline"/>
          <w:sz w:val="12"/>
        </w:rPr>
      </w:pPr>
      <w:r w:rsidRPr="00E16AF4">
        <w:rPr>
          <w:rStyle w:val="StyleUnderline"/>
        </w:rPr>
        <w:t>Immigrant service members also perform well on the battlefield</w:t>
      </w:r>
      <w:r w:rsidRPr="00E16AF4">
        <w:t xml:space="preserve">. </w:t>
      </w:r>
      <w:r w:rsidRPr="00E16AF4">
        <w:rPr>
          <w:rStyle w:val="StyleUnderline"/>
        </w:rPr>
        <w:t>The Congressional Medal of Honor award is the highest military decoration bestowed upon a living or deceased service member, and 20 percent of all award recipients have been immigrant service members</w:t>
      </w:r>
      <w:r w:rsidRPr="00E16AF4">
        <w:t xml:space="preserve">. </w:t>
      </w:r>
      <w:r w:rsidRPr="00E16AF4">
        <w:rPr>
          <w:rStyle w:val="StyleUnderline"/>
        </w:rPr>
        <w:t>The courageous—and often fatal—actions to assist fellow service members in the face of grave danger demonstrate the great lengths that immigrant service members will go to uphold their military duties and serve the United States.</w:t>
      </w:r>
    </w:p>
    <w:p w14:paraId="7695D748" w14:textId="77777777" w:rsidR="00014662" w:rsidRPr="00E16AF4" w:rsidRDefault="00014662" w:rsidP="00014662">
      <w:pPr>
        <w:rPr>
          <w:u w:val="single"/>
        </w:rPr>
      </w:pPr>
      <w:r w:rsidRPr="00E16AF4">
        <w:t>Take the story of Navy Cross awardee Marine Sergeant Rafael Peralta. Born in Mexico, Peralta enlisted in the U.S. armed forces after becoming a legal permanent resident. On November 15, 2004, Peralta, a 25-year-old platoon scout serving in Fallujah, Iraq, was shot during a firefight during a house search and fell to the ground, wounded. When his fellow marines entered the room where he lay, the suspected terrorists threw a grenade close to Peralta. Peralta grabbed the grenade and pressed it to his body, absorbing its deadly blast, and saving the lives of six fellow marines. In a letter to his 14-year-old brother before his death, Peralta clearly expressed his motivations for serving and his love for his adopted country: “I’m proud to be a Marine, a U.S. Marine, and to defend and protect the freedom and Constitution of America. You should be proud of being an American citizen.”</w:t>
      </w:r>
    </w:p>
    <w:p w14:paraId="6D70CB82" w14:textId="77777777" w:rsidR="00014662" w:rsidRPr="00E16AF4" w:rsidRDefault="00014662" w:rsidP="00014662"/>
    <w:p w14:paraId="189212E7" w14:textId="77777777" w:rsidR="00735584" w:rsidRPr="00E16AF4" w:rsidRDefault="00014662" w:rsidP="00014662">
      <w:pPr>
        <w:pStyle w:val="Heading4"/>
        <w:rPr>
          <w:rFonts w:cs="Times New Roman"/>
        </w:rPr>
      </w:pPr>
      <w:r w:rsidRPr="00E16AF4">
        <w:rPr>
          <w:rFonts w:cs="Times New Roman"/>
        </w:rPr>
        <w:t>The decision to end MAVNI guts readiness – immigrants possess crucial skills and solve military attrition</w:t>
      </w:r>
    </w:p>
    <w:p w14:paraId="1391293E" w14:textId="77777777" w:rsidR="00735584" w:rsidRPr="00E16AF4" w:rsidRDefault="00014662" w:rsidP="00014662">
      <w:r w:rsidRPr="00E16AF4">
        <w:rPr>
          <w:rStyle w:val="Style13ptBold"/>
        </w:rPr>
        <w:t>Yu Hsi Lee, immigration reporter at ThinkProgress who focused on domestic and international migration policies, 17</w:t>
      </w:r>
    </w:p>
    <w:p w14:paraId="721D3418" w14:textId="36EBEA88" w:rsidR="00014662" w:rsidRPr="00E16AF4" w:rsidRDefault="00014662" w:rsidP="00014662">
      <w:r w:rsidRPr="00E16AF4">
        <w:t xml:space="preserve">(Esther, 7/20/17, Think Progress, “Military experts are worried about Pentagon’s move to end citizenship for military service program”, </w:t>
      </w:r>
      <w:hyperlink r:id="rId48" w:history="1">
        <w:r w:rsidRPr="00E16AF4">
          <w:rPr>
            <w:rStyle w:val="Hyperlink"/>
          </w:rPr>
          <w:t>https://thinkprogress.org/mavni-pentagon-end-e3d271e44ee1/</w:t>
        </w:r>
      </w:hyperlink>
      <w:r w:rsidRPr="00E16AF4">
        <w:t>, accessed 6/26/18, GDI – AYH)</w:t>
      </w:r>
    </w:p>
    <w:p w14:paraId="65645EF3" w14:textId="77777777" w:rsidR="00014662" w:rsidRPr="00E16AF4" w:rsidRDefault="00014662" w:rsidP="00014662"/>
    <w:p w14:paraId="569B6F36" w14:textId="77777777" w:rsidR="00014662" w:rsidRPr="00E16AF4" w:rsidRDefault="00014662" w:rsidP="00014662">
      <w:pPr>
        <w:rPr>
          <w:rStyle w:val="StyleUnderline"/>
          <w:sz w:val="12"/>
        </w:rPr>
      </w:pPr>
      <w:r w:rsidRPr="00E16AF4">
        <w:rPr>
          <w:rStyle w:val="StyleUnderline"/>
        </w:rPr>
        <w:t>The Pentagon is reportedly set to end a military program providing an accelerated citizenship process for immigrant recruits with specialized skills. But some military experts are cautioning against the government’s decision.</w:t>
      </w:r>
    </w:p>
    <w:p w14:paraId="240649C7" w14:textId="77777777" w:rsidR="00014662" w:rsidRPr="00E16AF4" w:rsidRDefault="00014662" w:rsidP="00014662">
      <w:pPr>
        <w:rPr>
          <w:rStyle w:val="StyleUnderline"/>
          <w:sz w:val="12"/>
        </w:rPr>
      </w:pPr>
      <w:r w:rsidRPr="00E16AF4">
        <w:rPr>
          <w:rStyle w:val="StyleUnderline"/>
        </w:rPr>
        <w:t>Since 2008, the Military Accessions Vital to National Interest (MAVNI) program has recruited highly qualified immigrants with language or medical skills to serve in both active duty and reserve assignments. Roughly 10,400 immigrants have joined the Army as a result of MAVNI. Now, the Pentagon says that national security concerns are making it too costly to conduct enhanced screening to vet these immigrants. Officials are also considering canceling the enlistment contracts for about 1,000 recruits, who would then face deportation.</w:t>
      </w:r>
    </w:p>
    <w:p w14:paraId="204924FF" w14:textId="77777777" w:rsidR="00014662" w:rsidRPr="00E16AF4" w:rsidRDefault="00014662" w:rsidP="00014662">
      <w:pPr>
        <w:rPr>
          <w:sz w:val="12"/>
        </w:rPr>
      </w:pPr>
      <w:r w:rsidRPr="00E16AF4">
        <w:t>“The Department of Defense is reviewing the Military Accessions Vital to the National Interest (MAVNI) pilot program due to potential security risks associated with the program,” Pentagon spokesman Johnny Michael told CNN last week. “Due to pending litigation, we are unable to provide any additional information at this time.”</w:t>
      </w:r>
    </w:p>
    <w:p w14:paraId="311D0BFA" w14:textId="77777777" w:rsidR="00014662" w:rsidRPr="00E16AF4" w:rsidRDefault="00014662" w:rsidP="00014662">
      <w:pPr>
        <w:rPr>
          <w:sz w:val="12"/>
        </w:rPr>
      </w:pPr>
      <w:r w:rsidRPr="00E16AF4">
        <w:t>Margaret Stock, a nationally recognized immigration law expert and a retired Lieutenant Colonel in the United States Army Reserve, spearheaded the MAVNI program. She isn’t taking the Pentagon’s decision lightly.</w:t>
      </w:r>
    </w:p>
    <w:p w14:paraId="42613848" w14:textId="77777777" w:rsidR="00014662" w:rsidRPr="00E16AF4" w:rsidRDefault="00014662" w:rsidP="00014662">
      <w:pPr>
        <w:rPr>
          <w:sz w:val="12"/>
        </w:rPr>
      </w:pPr>
      <w:r w:rsidRPr="00E16AF4">
        <w:t>There isn’t “any individualized suspicion” about any of the immigrants already in the program, and Stock insisted that immigrants are thoroughly vetted.</w:t>
      </w:r>
    </w:p>
    <w:p w14:paraId="26B9006B" w14:textId="77777777" w:rsidR="00014662" w:rsidRPr="00E16AF4" w:rsidRDefault="00014662" w:rsidP="00014662">
      <w:pPr>
        <w:rPr>
          <w:rStyle w:val="StyleUnderline"/>
          <w:sz w:val="12"/>
        </w:rPr>
      </w:pPr>
      <w:r w:rsidRPr="00E16AF4">
        <w:t>“</w:t>
      </w:r>
      <w:r w:rsidRPr="00E16AF4">
        <w:rPr>
          <w:rStyle w:val="StyleUnderline"/>
        </w:rPr>
        <w:t>They’re all people who have already enlisted in the military so they’ve met all the background checks to get into the military, which are substantial,”</w:t>
      </w:r>
      <w:r w:rsidRPr="00E16AF4">
        <w:t xml:space="preserve"> </w:t>
      </w:r>
      <w:r w:rsidRPr="00E16AF4">
        <w:rPr>
          <w:rStyle w:val="StyleUnderline"/>
        </w:rPr>
        <w:t>Stock told ThinkProgress in a phone interview last week. “They’re all people who are legal immigrants and individually approved by the DHS [U.S. Department of Homeland Security] to enlist in the military after DHS reviewed all their records.”</w:t>
      </w:r>
    </w:p>
    <w:p w14:paraId="2251CFAE" w14:textId="77777777" w:rsidR="00014662" w:rsidRPr="00E16AF4" w:rsidRDefault="00014662" w:rsidP="00014662">
      <w:pPr>
        <w:rPr>
          <w:rStyle w:val="StyleUnderline"/>
          <w:sz w:val="12"/>
        </w:rPr>
      </w:pPr>
      <w:r w:rsidRPr="00E16AF4">
        <w:rPr>
          <w:rStyle w:val="StyleUnderline"/>
        </w:rPr>
        <w:t>“If they did this kind of vetting on U.S. citizens that enter the military, they wouldn’t have any recruits.”</w:t>
      </w:r>
    </w:p>
    <w:p w14:paraId="379912A3" w14:textId="77777777" w:rsidR="00014662" w:rsidRPr="00E16AF4" w:rsidRDefault="00014662" w:rsidP="00014662">
      <w:pPr>
        <w:rPr>
          <w:rStyle w:val="StyleUnderline"/>
          <w:sz w:val="12"/>
        </w:rPr>
      </w:pPr>
      <w:r w:rsidRPr="00E16AF4">
        <w:t xml:space="preserve">“If they did this kind of vetting on U.S. citizens that enter the military, they wouldn’t have any recruits left because it’s </w:t>
      </w:r>
      <w:r w:rsidRPr="00E16AF4">
        <w:rPr>
          <w:rStyle w:val="StyleUnderline"/>
        </w:rPr>
        <w:t>probably 70 percent of Americans who would fail this vetting,” Stock added.</w:t>
      </w:r>
    </w:p>
    <w:p w14:paraId="066CDB8C" w14:textId="77777777" w:rsidR="00014662" w:rsidRPr="00E16AF4" w:rsidRDefault="00014662" w:rsidP="00014662">
      <w:pPr>
        <w:rPr>
          <w:rStyle w:val="StyleUnderline"/>
          <w:sz w:val="12"/>
        </w:rPr>
      </w:pPr>
      <w:r w:rsidRPr="00E16AF4">
        <w:rPr>
          <w:rStyle w:val="StyleUnderline"/>
        </w:rPr>
        <w:t>The MAVNI vetting process includes interviews with past employers, workers, and a 10-year review of the person’s finances, educational and professional activities, relationships, and residences, KTUU Channel 2 News reported.</w:t>
      </w:r>
    </w:p>
    <w:p w14:paraId="192F45A8" w14:textId="77777777" w:rsidR="00014662" w:rsidRPr="00E16AF4" w:rsidRDefault="00014662" w:rsidP="00014662">
      <w:pPr>
        <w:rPr>
          <w:rStyle w:val="StyleUnderline"/>
          <w:sz w:val="12"/>
        </w:rPr>
      </w:pPr>
      <w:r w:rsidRPr="00E16AF4">
        <w:rPr>
          <w:rStyle w:val="StyleUnderline"/>
        </w:rPr>
        <w:t>Currently, legal immigrants, like green card holders, without specialized skills can serve in the military. Legal non-immigrants from the three Pacific Island nations of Palau, Micronesia, and the Republic of Marshall Islands, who spend “zero time in America,” are also able to enlist. According to a VOA News report, Palauans and Samoans serve in the military at high rates compared to some other states and U.S. territories.</w:t>
      </w:r>
    </w:p>
    <w:p w14:paraId="458FEF8F" w14:textId="77777777" w:rsidR="00014662" w:rsidRPr="00E16AF4" w:rsidRDefault="00014662" w:rsidP="00014662">
      <w:pPr>
        <w:rPr>
          <w:sz w:val="12"/>
        </w:rPr>
      </w:pPr>
      <w:r w:rsidRPr="00E16AF4">
        <w:t>For Stock, it makes little sense that legal non-immigrants can enlist, yet the Pentagon wants to throw out highly qualified people who have spent much of their lives in the United States and understand its values and customs.</w:t>
      </w:r>
    </w:p>
    <w:p w14:paraId="3DE61D43" w14:textId="77777777" w:rsidR="00014662" w:rsidRPr="00E16AF4" w:rsidRDefault="00014662" w:rsidP="00014662">
      <w:pPr>
        <w:rPr>
          <w:rStyle w:val="StyleUnderline"/>
        </w:rPr>
      </w:pPr>
      <w:r w:rsidRPr="00E16AF4">
        <w:t>What’s more</w:t>
      </w:r>
      <w:r w:rsidRPr="00E16AF4">
        <w:rPr>
          <w:rStyle w:val="StyleUnderline"/>
        </w:rPr>
        <w:t>, ending current enlistment contracts for foreign-born military recruits in the country could put their legal status in limbo as they wait to enter into military training programs. At least 18 foreign-born soldiers have joined a legal challenge against the U.S. Department of Defense (DOD) alleging discriminatory practices..</w:t>
      </w:r>
    </w:p>
    <w:p w14:paraId="3FFD64CA" w14:textId="77777777" w:rsidR="00014662" w:rsidRPr="00E16AF4" w:rsidRDefault="00014662" w:rsidP="00014662">
      <w:pPr>
        <w:rPr>
          <w:sz w:val="12"/>
        </w:rPr>
      </w:pPr>
      <w:r w:rsidRPr="00E16AF4">
        <w:t>One soldier, who is now a naturalized citizen through the MAVNI program, received a DOD memo saying that MAVNI soldiers can’t apply to “officer-inducing programs” that would allow him to study at various universities. Another naturalized citizen who went through the MAVNI program was initially encouraged to apply for officer candidate school. She was later told that she would no longer receive a security clearance because of the Pentagon’s decision.</w:t>
      </w:r>
    </w:p>
    <w:p w14:paraId="77105DDD" w14:textId="77777777" w:rsidR="00014662" w:rsidRPr="00E16AF4" w:rsidRDefault="00014662" w:rsidP="00014662">
      <w:pPr>
        <w:rPr>
          <w:rStyle w:val="StyleUnderline"/>
          <w:sz w:val="12"/>
        </w:rPr>
      </w:pPr>
      <w:r w:rsidRPr="00E16AF4">
        <w:rPr>
          <w:rStyle w:val="StyleUnderline"/>
        </w:rPr>
        <w:t>Stock also worries that denying highly-skilled immigrants from contributing to the military will create future headaches.</w:t>
      </w:r>
    </w:p>
    <w:p w14:paraId="49EDE83D" w14:textId="77777777" w:rsidR="00014662" w:rsidRPr="00E16AF4" w:rsidRDefault="00014662" w:rsidP="00014662">
      <w:pPr>
        <w:rPr>
          <w:rStyle w:val="StyleUnderline"/>
          <w:sz w:val="12"/>
        </w:rPr>
      </w:pPr>
      <w:r w:rsidRPr="00E16AF4">
        <w:t xml:space="preserve">For one thing, </w:t>
      </w:r>
      <w:r w:rsidRPr="00E16AF4">
        <w:rPr>
          <w:rStyle w:val="StyleUnderline"/>
        </w:rPr>
        <w:t>the military has a retention problem. Anywhere between 20 and 50 percent of applicants are unable to meet the recruitment weight standards. And recruiting goals of new applicants have annually fallen despite large enlistment bonus packages worth upwards of $40,000. Retaining current, skilled soldiers has also been a problem. Back in January, the army offered a $10,000 bonus for current soldiers to carry out an additional one-year contract.</w:t>
      </w:r>
    </w:p>
    <w:p w14:paraId="46F336DD" w14:textId="77777777" w:rsidR="00014662" w:rsidRPr="00E16AF4" w:rsidRDefault="00014662" w:rsidP="00014662">
      <w:pPr>
        <w:rPr>
          <w:rStyle w:val="StyleUnderline"/>
          <w:sz w:val="12"/>
        </w:rPr>
      </w:pPr>
      <w:r w:rsidRPr="00E16AF4">
        <w:rPr>
          <w:rStyle w:val="StyleUnderline"/>
        </w:rPr>
        <w:t>The military also not only “can’t find enough people to fill the ranks right now,” Stock said, but it also can’t find medical professionals and language specialists.</w:t>
      </w:r>
    </w:p>
    <w:p w14:paraId="7B8C99CB" w14:textId="77777777" w:rsidR="00014662" w:rsidRPr="00E16AF4" w:rsidRDefault="00014662" w:rsidP="00014662">
      <w:pPr>
        <w:rPr>
          <w:rStyle w:val="StyleUnderline"/>
          <w:sz w:val="12"/>
        </w:rPr>
      </w:pPr>
      <w:r w:rsidRPr="00E16AF4">
        <w:rPr>
          <w:rStyle w:val="StyleUnderline"/>
        </w:rPr>
        <w:t>“We’re talking about 10,000 people who speak foreign languages that are in short supply and have high medical skills that we need,” Stock explained.</w:t>
      </w:r>
    </w:p>
    <w:p w14:paraId="5BF4F4F5" w14:textId="77777777" w:rsidR="00014662" w:rsidRPr="00E16AF4" w:rsidRDefault="00014662" w:rsidP="00014662">
      <w:pPr>
        <w:rPr>
          <w:rStyle w:val="StyleUnderline"/>
          <w:sz w:val="12"/>
        </w:rPr>
      </w:pPr>
      <w:r w:rsidRPr="00E16AF4">
        <w:rPr>
          <w:rStyle w:val="StyleUnderline"/>
        </w:rPr>
        <w:t>Since the attacks on September 11, 2001, there has been a shift in focus on recruiting intelligence professionals who can understand critical regional languages like Pashto or Arabic. The MAVNI program has helped find recruits who speak those languages.</w:t>
      </w:r>
    </w:p>
    <w:p w14:paraId="5F6650B7" w14:textId="77777777" w:rsidR="00014662" w:rsidRPr="00E16AF4" w:rsidRDefault="00014662" w:rsidP="00014662">
      <w:pPr>
        <w:rPr>
          <w:rStyle w:val="StyleUnderline"/>
          <w:sz w:val="12"/>
        </w:rPr>
      </w:pPr>
      <w:r w:rsidRPr="00E16AF4">
        <w:t>“</w:t>
      </w:r>
      <w:r w:rsidRPr="00E16AF4">
        <w:rPr>
          <w:rStyle w:val="StyleUnderline"/>
        </w:rPr>
        <w:t>The army’s already experiencing a huge shortage of medical professionals because they can’t find enough native-born Americans willing to serve in the military who are U.S. licensed health care professionals,” Stock said. “And Special Operations Command is now experiencing a shortage of people who speak foreign languages. There simply aren’t enough Americans who speak foreign languages fluently who are willing to join the military and can meet the enlistment standards.”</w:t>
      </w:r>
    </w:p>
    <w:p w14:paraId="73336407" w14:textId="1373CEC0" w:rsidR="00014662" w:rsidRPr="00E16AF4" w:rsidRDefault="00014662" w:rsidP="00014662">
      <w:pPr>
        <w:rPr>
          <w:rStyle w:val="StyleUnderline"/>
        </w:rPr>
      </w:pPr>
      <w:r w:rsidRPr="00E16AF4">
        <w:rPr>
          <w:rStyle w:val="StyleUnderline"/>
        </w:rPr>
        <w:t>“That’s just the reality.”</w:t>
      </w:r>
    </w:p>
    <w:p w14:paraId="5CCF50F3" w14:textId="77777777" w:rsidR="0040278F" w:rsidRPr="00E16AF4" w:rsidRDefault="0040278F" w:rsidP="00014662">
      <w:pPr>
        <w:rPr>
          <w:rStyle w:val="StyleUnderline"/>
        </w:rPr>
      </w:pPr>
    </w:p>
    <w:p w14:paraId="159161CC" w14:textId="73140B14" w:rsidR="00014662" w:rsidRPr="00E16AF4" w:rsidRDefault="00014662" w:rsidP="00014662">
      <w:pPr>
        <w:pStyle w:val="Heading3"/>
        <w:rPr>
          <w:rFonts w:cs="Times New Roman"/>
        </w:rPr>
      </w:pPr>
      <w:bookmarkStart w:id="33" w:name="_Toc518723831"/>
      <w:r w:rsidRPr="00E16AF4">
        <w:rPr>
          <w:rFonts w:cs="Times New Roman"/>
        </w:rPr>
        <w:t xml:space="preserve">MAVNI </w:t>
      </w:r>
      <w:r w:rsidR="008C6E3D" w:rsidRPr="00E16AF4">
        <w:rPr>
          <w:rFonts w:cs="Times New Roman"/>
        </w:rPr>
        <w:t>R</w:t>
      </w:r>
      <w:r w:rsidRPr="00E16AF4">
        <w:rPr>
          <w:rFonts w:cs="Times New Roman"/>
        </w:rPr>
        <w:t>ecruits Great – Language Experts</w:t>
      </w:r>
      <w:bookmarkEnd w:id="33"/>
    </w:p>
    <w:p w14:paraId="357CE541" w14:textId="77777777" w:rsidR="0040278F" w:rsidRPr="00E16AF4" w:rsidRDefault="0040278F" w:rsidP="0040278F"/>
    <w:p w14:paraId="56A5B588" w14:textId="77777777" w:rsidR="00735584" w:rsidRPr="00E16AF4" w:rsidRDefault="00014662" w:rsidP="00014662">
      <w:pPr>
        <w:pStyle w:val="Heading4"/>
        <w:rPr>
          <w:rFonts w:cs="Times New Roman"/>
        </w:rPr>
      </w:pPr>
      <w:r w:rsidRPr="00E16AF4">
        <w:rPr>
          <w:rFonts w:cs="Times New Roman"/>
        </w:rPr>
        <w:t>Military lacks officers who know cultural/linguistic implications of hotspot countries – MAVNI key to fill the gap</w:t>
      </w:r>
    </w:p>
    <w:p w14:paraId="305E0FD1" w14:textId="77777777" w:rsidR="00917024" w:rsidRDefault="0040278F" w:rsidP="0040278F">
      <w:r w:rsidRPr="00E16AF4">
        <w:rPr>
          <w:rStyle w:val="Style13ptBold"/>
        </w:rPr>
        <w:t>Boot, Council on Foreign Relations National Security Studies senior fellow 14</w:t>
      </w:r>
    </w:p>
    <w:p w14:paraId="0AC4302F" w14:textId="64EE9885" w:rsidR="00014662" w:rsidRPr="00E16AF4" w:rsidRDefault="00014662" w:rsidP="0040278F">
      <w:r w:rsidRPr="00E16AF4">
        <w:t xml:space="preserve">(Max, “More Small Wars: Counterinsurgency Is Here to Stay”, Foreign Affairs, Nov/Dec 2014, Volume. 93 Issue 6 </w:t>
      </w:r>
      <w:r w:rsidR="0040278F" w:rsidRPr="00E16AF4">
        <w:t xml:space="preserve">p. </w:t>
      </w:r>
      <w:r w:rsidRPr="00E16AF4">
        <w:t>5-14, accessed 6/27/18, GDI – AYH)</w:t>
      </w:r>
    </w:p>
    <w:p w14:paraId="0DD6433C" w14:textId="77777777" w:rsidR="0040278F" w:rsidRPr="00E16AF4" w:rsidRDefault="0040278F" w:rsidP="0040278F"/>
    <w:p w14:paraId="23792410" w14:textId="77777777" w:rsidR="00014662" w:rsidRPr="00E16AF4" w:rsidRDefault="00014662" w:rsidP="00014662">
      <w:pPr>
        <w:rPr>
          <w:rStyle w:val="StyleUnderline"/>
        </w:rPr>
      </w:pPr>
      <w:r w:rsidRPr="00E16AF4">
        <w:rPr>
          <w:rStyle w:val="StyleUnderline"/>
        </w:rPr>
        <w:t>SPEAKING IN TONGUES</w:t>
      </w:r>
    </w:p>
    <w:p w14:paraId="550949E3" w14:textId="4BFD2AD5" w:rsidR="00014662" w:rsidRPr="00E16AF4" w:rsidRDefault="00014662" w:rsidP="00014662">
      <w:pPr>
        <w:rPr>
          <w:b/>
          <w:u w:val="single"/>
        </w:rPr>
      </w:pPr>
      <w:r w:rsidRPr="00E16AF4">
        <w:rPr>
          <w:rStyle w:val="StyleUnderline"/>
        </w:rPr>
        <w:t>Preparing for nation building also requires the U.S. government to boost its cultural and linguistic skills.</w:t>
      </w:r>
      <w:r w:rsidRPr="00E16AF4">
        <w:t xml:space="preserve"> </w:t>
      </w:r>
      <w:r w:rsidRPr="00E16AF4">
        <w:rPr>
          <w:rStyle w:val="StyleUnderline"/>
        </w:rPr>
        <w:t>The biggest vulnerability for U.S. forces in Afghanistan and Iraq was their lack of local knowledge, a problem made clear by an experience I had in an area southwest of Baghdad in August 2003. I was traveling with a group of marines when an improvised explosive device blew up near our convoy. While the marines searched for the culprit, an Iraqi man approached us and tried to tell us something, but he spoke no English and we spoke no Arabic. The military partially rectified this problem by hiring many interpreters and so-called cultural advisers, who could communicate with the people of Afghanistan and Iraq.</w:t>
      </w:r>
    </w:p>
    <w:p w14:paraId="082B2307" w14:textId="4A611B00" w:rsidR="00014662" w:rsidRPr="00E16AF4" w:rsidRDefault="00014662" w:rsidP="00014662">
      <w:pPr>
        <w:rPr>
          <w:b/>
          <w:u w:val="single"/>
        </w:rPr>
      </w:pPr>
      <w:r w:rsidRPr="00E16AF4">
        <w:t xml:space="preserve">But </w:t>
      </w:r>
      <w:r w:rsidRPr="00E16AF4">
        <w:rPr>
          <w:rStyle w:val="StyleUnderline"/>
        </w:rPr>
        <w:t>those countries represent only two battlefields of many in the broader struggle against Islamist extremism</w:t>
      </w:r>
      <w:r w:rsidRPr="00E16AF4">
        <w:t xml:space="preserve">. </w:t>
      </w:r>
      <w:r w:rsidRPr="00E16AF4">
        <w:rPr>
          <w:rStyle w:val="StyleUnderline"/>
        </w:rPr>
        <w:t>Today, the U.S. government is as deficient in cultural and linguistic knowledge about Iran, Libya, Mali, Nigeria, Pakistan, and Syria as it once was about Afghanistan and Iraq</w:t>
      </w:r>
      <w:r w:rsidRPr="00E16AF4">
        <w:t xml:space="preserve">. </w:t>
      </w:r>
      <w:r w:rsidRPr="00E16AF4">
        <w:rPr>
          <w:rStyle w:val="StyleUnderline"/>
        </w:rPr>
        <w:t>The United States simply doesn't have many soldiers, diplomats, or intelligence officers who are fluent in such languages as Arabic, Farsi, Pashto, and Urdu, to say nothing of the local dialects spoken throughout much of Africa and South Asia</w:t>
      </w:r>
      <w:r w:rsidRPr="00E16AF4">
        <w:t xml:space="preserve">. And </w:t>
      </w:r>
      <w:r w:rsidRPr="00E16AF4">
        <w:rPr>
          <w:rStyle w:val="StyleUnderline"/>
        </w:rPr>
        <w:t>it's not just a question of knowing foreign languages; even more important in many ways is a country's power structures, customs, and mindsets.</w:t>
      </w:r>
    </w:p>
    <w:p w14:paraId="57AF5E98" w14:textId="0A559EE1" w:rsidR="00014662" w:rsidRPr="00E16AF4" w:rsidRDefault="00014662" w:rsidP="00014662">
      <w:pPr>
        <w:rPr>
          <w:b/>
          <w:u w:val="single"/>
        </w:rPr>
      </w:pPr>
      <w:r w:rsidRPr="00E16AF4">
        <w:rPr>
          <w:rStyle w:val="StyleUnderline"/>
        </w:rPr>
        <w:t>The U.S. Army's decision in 2012 to create regionally aligned brigades, each one focused on a particular part of the world, counts as a small step in the right direction, but it's doubtful that most troops will have much time or energy to devote to cultural and language studies, given the countless other tasks they must perform. To make matters worse, the army's policy of nonstop rotations means that soldiers rarely stay in one unit or one region long enough to acquire true expertise.</w:t>
      </w:r>
    </w:p>
    <w:p w14:paraId="7DCCC841" w14:textId="11BCC2FB" w:rsidR="00014662" w:rsidRPr="00E16AF4" w:rsidRDefault="00014662" w:rsidP="00014662">
      <w:r w:rsidRPr="00E16AF4">
        <w:rPr>
          <w:rStyle w:val="StyleUnderline"/>
        </w:rPr>
        <w:t>The military does already have a corps of foreign area officers, who have regional expertise, but they rarely secure important command assignments</w:t>
      </w:r>
      <w:r w:rsidRPr="00E16AF4">
        <w:t xml:space="preserve">. The Pentagon needs to mainstream these officers by giving them more credit for their expertise in the promotion and assignment process, and it should permit some of them to stay in hot spots for years, even decades, giving them a chance to gain knowledge and influence. </w:t>
      </w:r>
      <w:r w:rsidRPr="00E16AF4">
        <w:rPr>
          <w:rStyle w:val="StyleUnderline"/>
        </w:rPr>
        <w:t>Some of these volunteers should be foreign-born; the Pentagon needs to expand its Military Accessions Vital to the National Interest, or MAVNI, program, which allows immigrants who don't have green cards but do have needed skills to enlist. This initiative has brought in highly qualified soldiers, including Sergeant Saral Shrestha, a Nepalese immigrant whom the army named Soldier of the Year in 2012. But with just 1,500 slots a year (many of which are reserved for technical positions), MAVNI is far too small</w:t>
      </w:r>
      <w:r w:rsidRPr="00E16AF4">
        <w:t>. The Pentagon should also create an organization dedicated to advising foreign counterparts—arguably the most important mission in the years ahead, but one that today often gets relegated to the lowest-rated officers who have been pulled out of regular combat formations.</w:t>
      </w:r>
    </w:p>
    <w:p w14:paraId="1190D53A" w14:textId="77777777" w:rsidR="0040278F" w:rsidRPr="00E16AF4" w:rsidRDefault="0040278F" w:rsidP="00014662"/>
    <w:p w14:paraId="342B5A0E" w14:textId="77777777" w:rsidR="00014662" w:rsidRPr="00E16AF4" w:rsidRDefault="00014662" w:rsidP="00014662">
      <w:pPr>
        <w:pStyle w:val="Heading4"/>
        <w:rPr>
          <w:rFonts w:cs="Times New Roman"/>
          <w:sz w:val="24"/>
          <w:szCs w:val="24"/>
        </w:rPr>
      </w:pPr>
      <w:r w:rsidRPr="00E16AF4">
        <w:rPr>
          <w:rFonts w:cs="Times New Roman"/>
          <w:sz w:val="24"/>
          <w:szCs w:val="24"/>
        </w:rPr>
        <w:t>MAVNI key to US military strategy- produces the most skilled soldiers</w:t>
      </w:r>
    </w:p>
    <w:p w14:paraId="4F2B089C" w14:textId="77777777" w:rsidR="00735584" w:rsidRPr="00E16AF4" w:rsidRDefault="00014662" w:rsidP="00014662">
      <w:pPr>
        <w:rPr>
          <w:szCs w:val="24"/>
        </w:rPr>
      </w:pPr>
      <w:r w:rsidRPr="00E16AF4">
        <w:rPr>
          <w:rStyle w:val="Heading4Char"/>
          <w:rFonts w:cs="Times New Roman"/>
          <w:sz w:val="24"/>
          <w:szCs w:val="24"/>
        </w:rPr>
        <w:t>Medeiros, Politico, 18</w:t>
      </w:r>
    </w:p>
    <w:p w14:paraId="40D899E1" w14:textId="2E31FFB2" w:rsidR="00014662" w:rsidRPr="00E16AF4" w:rsidRDefault="00014662" w:rsidP="00014662">
      <w:pPr>
        <w:rPr>
          <w:szCs w:val="24"/>
        </w:rPr>
      </w:pPr>
      <w:r w:rsidRPr="00E16AF4">
        <w:rPr>
          <w:szCs w:val="24"/>
        </w:rPr>
        <w:t>[William, 2-8-2018, POLITICO Magazine, "We Swore to Defend the United States. But We Can’t Get to Boot Camp Without DACA." https://www.politico.com/magazine/story/2018/02/08/military-daca-william-medeiros-216947/ accessed: 6-26-2018//quan]</w:t>
      </w:r>
    </w:p>
    <w:p w14:paraId="509424C7" w14:textId="77777777" w:rsidR="00014662" w:rsidRPr="00E16AF4" w:rsidRDefault="00014662" w:rsidP="00014662">
      <w:pPr>
        <w:rPr>
          <w:szCs w:val="24"/>
        </w:rPr>
      </w:pPr>
    </w:p>
    <w:p w14:paraId="5E53D08A" w14:textId="77777777" w:rsidR="00014662" w:rsidRPr="00E16AF4" w:rsidRDefault="00014662" w:rsidP="00014662">
      <w:pPr>
        <w:rPr>
          <w:szCs w:val="24"/>
        </w:rPr>
      </w:pPr>
      <w:r w:rsidRPr="00E16AF4">
        <w:rPr>
          <w:szCs w:val="24"/>
        </w:rPr>
        <w:t xml:space="preserve">This choice might make sense if you think of the military as all native-born Americans. But </w:t>
      </w:r>
      <w:r w:rsidRPr="003F750C">
        <w:rPr>
          <w:rStyle w:val="StyleUnderline"/>
        </w:rPr>
        <w:t>more than 10,400 recruits have gotten their citizenship through the same program I was supposed to enter—MAVNI, which stands for Military Accessions Vital to National Interest</w:t>
      </w:r>
      <w:r w:rsidRPr="00E16AF4">
        <w:rPr>
          <w:szCs w:val="24"/>
        </w:rPr>
        <w:t xml:space="preserve">—since 2009, to say nothing of the legal immigrants and children of immigrants at all levels </w:t>
      </w:r>
      <w:r w:rsidRPr="003F750C">
        <w:rPr>
          <w:rStyle w:val="StyleUnderline"/>
        </w:rPr>
        <w:t>(without MAVNI, undocumented immigrants are not allowed to enlist). There are hundreds of us who are just waiting for our background checks to go through so we can go to basic training, a result of the Trump administration’s “increased vetting” of MAVNI program entrants. Unless Congress reaches a deal on DACA</w:t>
      </w:r>
      <w:r w:rsidRPr="00E16AF4">
        <w:rPr>
          <w:szCs w:val="24"/>
        </w:rPr>
        <w:t xml:space="preserve"> that both Republicans and Democrats can agree to, </w:t>
      </w:r>
      <w:r w:rsidRPr="003F750C">
        <w:rPr>
          <w:rStyle w:val="StyleUnderline"/>
        </w:rPr>
        <w:t>some of our DACA statuses expire will expire, and we’ll be deported before we can join up and serve the country</w:t>
      </w:r>
      <w:r w:rsidRPr="00E16AF4">
        <w:rPr>
          <w:rStyle w:val="StyleUnderline"/>
          <w:sz w:val="24"/>
          <w:szCs w:val="24"/>
        </w:rPr>
        <w:t xml:space="preserve"> </w:t>
      </w:r>
      <w:r w:rsidRPr="00E16AF4">
        <w:rPr>
          <w:szCs w:val="24"/>
        </w:rPr>
        <w:t>we see as our own.</w:t>
      </w:r>
    </w:p>
    <w:p w14:paraId="50742DB3" w14:textId="77777777" w:rsidR="00014662" w:rsidRPr="00E16AF4" w:rsidRDefault="00014662" w:rsidP="00014662">
      <w:pPr>
        <w:rPr>
          <w:szCs w:val="24"/>
        </w:rPr>
      </w:pPr>
      <w:r w:rsidRPr="00E16AF4">
        <w:rPr>
          <w:szCs w:val="24"/>
        </w:rPr>
        <w:t>I am one of the lucky ones—my DACA status was just renewed in 2017. So as the military continues to sort out what it will do for the DACA recipients trying to fast-track their citizenship through the MAVNI program, I have more than a year of wiggle room. If I pass the security clearances, I can start boot camp, and I’ll be able to get my citizenship through the MAVNI program. If I’m not able to start boot camp, I’ll have to fall back on DACA—which will run out in 2019 if Congress doesn’t make a deal by March 5.</w:t>
      </w:r>
    </w:p>
    <w:p w14:paraId="140A17A1" w14:textId="77777777" w:rsidR="00014662" w:rsidRPr="00E16AF4" w:rsidRDefault="00014662" w:rsidP="00014662">
      <w:pPr>
        <w:rPr>
          <w:szCs w:val="24"/>
        </w:rPr>
      </w:pPr>
      <w:r w:rsidRPr="00E16AF4">
        <w:rPr>
          <w:szCs w:val="24"/>
        </w:rPr>
        <w:t>I’m 25 years old. I came to the United States at the age of six from Brazil and have never left the United States since. I entered the first grade when I came here and learned English within the following year. I’m now in my 3rd year as an undergraduate at University of Central Florida majoring in criminal justice and law enforcement. I also work full-time as an office manager at a pediatric doctor’s office in Florida. I am professionally fluent in English, Portuguese and Spanish.</w:t>
      </w:r>
    </w:p>
    <w:p w14:paraId="623928AB" w14:textId="77777777" w:rsidR="00014662" w:rsidRPr="00E16AF4" w:rsidRDefault="00014662" w:rsidP="00014662">
      <w:pPr>
        <w:rPr>
          <w:szCs w:val="24"/>
        </w:rPr>
      </w:pPr>
      <w:r w:rsidRPr="00E16AF4">
        <w:rPr>
          <w:szCs w:val="24"/>
        </w:rPr>
        <w:t>I wanted to be a police officer growing up, but as I reached high school, I understood that wasn’t a possibility for me. I was not eligible to join local or federal law enforcement because I was not a U.S. citizen. There were no other career fields I thought about; for me, law enforcement was it. I knew it was possible to get a leg up in the career through the military.</w:t>
      </w:r>
    </w:p>
    <w:p w14:paraId="45DA1644" w14:textId="77777777" w:rsidR="00014662" w:rsidRPr="00E16AF4" w:rsidRDefault="00014662" w:rsidP="00014662">
      <w:pPr>
        <w:rPr>
          <w:szCs w:val="24"/>
        </w:rPr>
      </w:pPr>
      <w:r w:rsidRPr="00E16AF4">
        <w:rPr>
          <w:szCs w:val="24"/>
        </w:rPr>
        <w:t>I graduated from high school in 2011, and that was when I realized just how little opportunity there was for me here as an undocumented immigrant who had only ever known America but didn’t have the paperwork that would allow me to go to school or get a job. I had to pay out-of-state tuition for the first year of college, which was 4 times the rate everybody else paid. Every job I applied for asked for work authorization and rejected me. I couldn’t drive. I couldn’t work. I felt like I had so much energy to devote myself to one thing, but the vision I had for my life was falling just short of reality.</w:t>
      </w:r>
    </w:p>
    <w:p w14:paraId="5A9508FE" w14:textId="77777777" w:rsidR="00014662" w:rsidRPr="00E16AF4" w:rsidRDefault="00014662" w:rsidP="00014662">
      <w:pPr>
        <w:rPr>
          <w:szCs w:val="24"/>
        </w:rPr>
      </w:pPr>
      <w:r w:rsidRPr="00E16AF4">
        <w:rPr>
          <w:szCs w:val="24"/>
        </w:rPr>
        <w:t>My sister and I both applied for DACA as soon as Obama announced it. Since then, DACA has allowed me to have a job that pays my rent and bills and gives me the privilege of in-state tuition in Florida. It lets me help pay some of the bills for my fiancée, who will graduate from nursing school this summer, and my parents, who live in Orlando with me.</w:t>
      </w:r>
    </w:p>
    <w:p w14:paraId="2286CD65" w14:textId="77777777" w:rsidR="00014662" w:rsidRPr="00E16AF4" w:rsidRDefault="00014662" w:rsidP="00014662">
      <w:pPr>
        <w:rPr>
          <w:szCs w:val="24"/>
        </w:rPr>
      </w:pPr>
      <w:r w:rsidRPr="00E16AF4">
        <w:rPr>
          <w:szCs w:val="24"/>
        </w:rPr>
        <w:t>I have no ties to my home country and have nothing to fall back on if I would ever would have to go back to Brazil. If I have to go back, I’d leave my sister, who became a citizen through marriage, and my parents, who she has sponsored, behind.</w:t>
      </w:r>
    </w:p>
    <w:p w14:paraId="28825C5B" w14:textId="77777777" w:rsidR="00014662" w:rsidRPr="00E16AF4" w:rsidRDefault="00014662" w:rsidP="00014662">
      <w:pPr>
        <w:rPr>
          <w:szCs w:val="24"/>
        </w:rPr>
      </w:pPr>
      <w:r w:rsidRPr="00E16AF4">
        <w:rPr>
          <w:szCs w:val="24"/>
        </w:rPr>
        <w:t>So yes, I am talking about fairness. The military made a promise to us, and they should deliver on it. I shouldn’t have to read the news as soon as I wake up every day to try to figure out if Congress is any closer to making a deal so that the government—my government—can deliver on that promise.</w:t>
      </w:r>
    </w:p>
    <w:p w14:paraId="2C1DDF88" w14:textId="77777777" w:rsidR="00014662" w:rsidRPr="00E16AF4" w:rsidRDefault="00014662" w:rsidP="00014662">
      <w:pPr>
        <w:rPr>
          <w:b/>
          <w:szCs w:val="24"/>
          <w:u w:val="single"/>
        </w:rPr>
      </w:pPr>
      <w:r w:rsidRPr="00E16AF4">
        <w:rPr>
          <w:szCs w:val="24"/>
        </w:rPr>
        <w:t xml:space="preserve">Maybe you don’t care about me or my future. Maybe you think that since my parents came here illegally, I deserve my fate. But consider this: </w:t>
      </w:r>
      <w:r w:rsidRPr="003F750C">
        <w:rPr>
          <w:rStyle w:val="StyleUnderline"/>
        </w:rPr>
        <w:t>The plight of people like me will affect the future of the military, too.</w:t>
      </w:r>
    </w:p>
    <w:p w14:paraId="11154165" w14:textId="77777777" w:rsidR="00014662" w:rsidRPr="003F750C" w:rsidRDefault="00014662" w:rsidP="00014662">
      <w:pPr>
        <w:rPr>
          <w:rStyle w:val="StyleUnderline"/>
        </w:rPr>
      </w:pPr>
      <w:r w:rsidRPr="003F750C">
        <w:rPr>
          <w:rStyle w:val="StyleUnderline"/>
        </w:rPr>
        <w:t>MAVNI, the program I used to enter the military, was founded to meet a critical need: medical and language expertise.</w:t>
      </w:r>
      <w:r w:rsidRPr="00E16AF4">
        <w:rPr>
          <w:szCs w:val="24"/>
        </w:rPr>
        <w:t xml:space="preserve"> Right after it was implemented</w:t>
      </w:r>
      <w:r w:rsidRPr="00E16AF4">
        <w:rPr>
          <w:rStyle w:val="StyleUnderline"/>
          <w:sz w:val="24"/>
          <w:szCs w:val="24"/>
        </w:rPr>
        <w:t xml:space="preserve">, </w:t>
      </w:r>
      <w:r w:rsidRPr="003F750C">
        <w:rPr>
          <w:rStyle w:val="StyleUnderline"/>
        </w:rPr>
        <w:t>the program was hailed as a major success. “We don’t see this normally; the quality for this population is off the charts,” Lt. Col. Pete Badoian, a strategic planner at the recruiting branch of the Army, told the New York Times</w:t>
      </w:r>
      <w:r w:rsidRPr="00E16AF4">
        <w:rPr>
          <w:szCs w:val="24"/>
        </w:rPr>
        <w:t xml:space="preserve"> in 2010. </w:t>
      </w:r>
      <w:r w:rsidRPr="003F750C">
        <w:rPr>
          <w:rStyle w:val="StyleUnderline"/>
        </w:rPr>
        <w:t xml:space="preserve">That had a lot to do with the skills of the interpreters the program attracted; </w:t>
      </w:r>
      <w:r w:rsidRPr="00E16AF4">
        <w:rPr>
          <w:szCs w:val="24"/>
        </w:rPr>
        <w:t xml:space="preserve">in the program’s first year, </w:t>
      </w:r>
      <w:r w:rsidRPr="003F750C">
        <w:rPr>
          <w:rStyle w:val="StyleUnderline"/>
        </w:rPr>
        <w:t>Admiral Eric T. Olson, the senior commander for Special Operations, told Congress that the program had already “demonstrated great success.”</w:t>
      </w:r>
    </w:p>
    <w:p w14:paraId="777A8320" w14:textId="7C50D4D4" w:rsidR="00014662" w:rsidRPr="00E16AF4" w:rsidRDefault="00014662" w:rsidP="00014662">
      <w:pPr>
        <w:rPr>
          <w:szCs w:val="24"/>
        </w:rPr>
      </w:pPr>
      <w:r w:rsidRPr="003F750C">
        <w:rPr>
          <w:rStyle w:val="StyleUnderline"/>
        </w:rPr>
        <w:t>Warfare has changed after Iraq and Afghanistan. Regional expertise, language proficiency and cultural competence are now recognized as core military needs.</w:t>
      </w:r>
      <w:r w:rsidRPr="00E16AF4">
        <w:rPr>
          <w:szCs w:val="24"/>
        </w:rPr>
        <w:t xml:space="preserve"> And </w:t>
      </w:r>
      <w:r w:rsidRPr="003F750C">
        <w:rPr>
          <w:rStyle w:val="StyleUnderline"/>
        </w:rPr>
        <w:t xml:space="preserve">there are plenty of other reasons we make perfectly good soldiers, despite our “espionage potential,” in the words of Defense Secretary James Mattis. Recruits who start out as non-citizens stay in the military longer than those who start out as citizens, research shows. </w:t>
      </w:r>
      <w:r w:rsidRPr="00E16AF4">
        <w:rPr>
          <w:szCs w:val="24"/>
        </w:rPr>
        <w:t>Why would America want to turn us away?</w:t>
      </w:r>
    </w:p>
    <w:p w14:paraId="4401C326" w14:textId="77777777" w:rsidR="0040278F" w:rsidRPr="00E16AF4" w:rsidRDefault="0040278F" w:rsidP="00014662">
      <w:pPr>
        <w:rPr>
          <w:szCs w:val="24"/>
        </w:rPr>
      </w:pPr>
    </w:p>
    <w:p w14:paraId="32054EBF" w14:textId="77777777" w:rsidR="00014662" w:rsidRPr="00E16AF4" w:rsidRDefault="00014662" w:rsidP="00014662">
      <w:pPr>
        <w:pStyle w:val="Heading4"/>
        <w:rPr>
          <w:rFonts w:cs="Times New Roman"/>
          <w:sz w:val="24"/>
          <w:szCs w:val="24"/>
        </w:rPr>
      </w:pPr>
      <w:r w:rsidRPr="00E16AF4">
        <w:rPr>
          <w:rFonts w:cs="Times New Roman"/>
          <w:sz w:val="24"/>
          <w:szCs w:val="24"/>
        </w:rPr>
        <w:t>MAVNI has recruited thousands of skilled troops with expertise in key languages like Chinese and Russian</w:t>
      </w:r>
    </w:p>
    <w:p w14:paraId="3DDBCA29" w14:textId="77777777" w:rsidR="00735584" w:rsidRPr="00E16AF4" w:rsidRDefault="00014662" w:rsidP="00014662">
      <w:pPr>
        <w:rPr>
          <w:szCs w:val="24"/>
        </w:rPr>
      </w:pPr>
      <w:r w:rsidRPr="00E16AF4">
        <w:rPr>
          <w:rStyle w:val="Style13ptBold"/>
          <w:szCs w:val="24"/>
        </w:rPr>
        <w:t>Horton, Washington Post, 17</w:t>
      </w:r>
    </w:p>
    <w:p w14:paraId="047DAE81" w14:textId="40F6244F" w:rsidR="00014662" w:rsidRPr="00E16AF4" w:rsidRDefault="00014662" w:rsidP="00014662">
      <w:pPr>
        <w:rPr>
          <w:szCs w:val="24"/>
        </w:rPr>
      </w:pPr>
      <w:r w:rsidRPr="00E16AF4">
        <w:rPr>
          <w:szCs w:val="24"/>
        </w:rPr>
        <w:t>[Alex reporter for Washington Post, covered military and national security for Stars and Stripes. 6-28-2017, Washington Post, ‘Honor our contract’: Lawmakers press Trump not to deport foreign-born military recruits”,https://www.washingtonpost.com/news/checkpoint/wp/2017/06/28/honor-our-contract-lawmakers-press-trump-not-to-deport-foreign-born-military-recruits/?utm_term=.62bc5693dfed/ accessed: 6-26-2018//quan]</w:t>
      </w:r>
    </w:p>
    <w:p w14:paraId="649C3D4A" w14:textId="77777777" w:rsidR="00014662" w:rsidRPr="00E16AF4" w:rsidRDefault="00014662" w:rsidP="00014662">
      <w:pPr>
        <w:rPr>
          <w:szCs w:val="24"/>
        </w:rPr>
      </w:pPr>
    </w:p>
    <w:p w14:paraId="58E82316" w14:textId="77777777" w:rsidR="00014662" w:rsidRPr="00E16AF4" w:rsidRDefault="00014662" w:rsidP="00014662">
      <w:pPr>
        <w:rPr>
          <w:szCs w:val="24"/>
        </w:rPr>
      </w:pPr>
      <w:r w:rsidRPr="00E16AF4">
        <w:rPr>
          <w:szCs w:val="24"/>
        </w:rPr>
        <w:t>Three lawmakers are pressing President Trump and the Pentagon to intervene on a proposal to cancel enlistment contracts for 1,000 immigrant military recruits in a bid to shield them from deportation.</w:t>
      </w:r>
    </w:p>
    <w:p w14:paraId="5C96EFB6" w14:textId="77777777" w:rsidR="00014662" w:rsidRPr="00E16AF4" w:rsidRDefault="00014662" w:rsidP="00014662">
      <w:pPr>
        <w:rPr>
          <w:szCs w:val="24"/>
        </w:rPr>
      </w:pPr>
      <w:r w:rsidRPr="00E16AF4">
        <w:rPr>
          <w:szCs w:val="24"/>
        </w:rPr>
        <w:t>Rep. Betty McCollum (D-Minn.) will propose an amendment to constrain the Pentagon from eliminating those contracts in an appropriations committee markup Thursday, after a report Monday from The Washington Post about internal Defense Department recommendations to Defense Secretary Jim Mattis.</w:t>
      </w:r>
    </w:p>
    <w:p w14:paraId="25770876" w14:textId="77777777" w:rsidR="00014662" w:rsidRPr="00E16AF4" w:rsidRDefault="00014662" w:rsidP="00014662">
      <w:pPr>
        <w:rPr>
          <w:szCs w:val="24"/>
        </w:rPr>
      </w:pPr>
      <w:r w:rsidRPr="00E16AF4">
        <w:rPr>
          <w:szCs w:val="24"/>
        </w:rPr>
        <w:t>“For the Defense Department to even consider terminating these contracts is a betrayal of people who want to serve the United States,” McCollum told The Post on Wednesday. “My amendment is a first step to holding the Pentagon accountable on its commitments to foreign nationals who want to fill critical military roles.”</w:t>
      </w:r>
    </w:p>
    <w:p w14:paraId="628C6D8F" w14:textId="77777777" w:rsidR="00014662" w:rsidRPr="003F750C" w:rsidRDefault="00014662" w:rsidP="003F750C">
      <w:pPr>
        <w:rPr>
          <w:rStyle w:val="StyleUnderline"/>
        </w:rPr>
      </w:pPr>
      <w:r w:rsidRPr="003F750C">
        <w:rPr>
          <w:rStyle w:val="StyleUnderline"/>
        </w:rPr>
        <w:t>The foreign-born recruits enlisted in the military through the Pentagon’s Military Accessions Vital to National Interest program, an initiative to harness medical and language skills in exchange for fast-tracked citizenship.</w:t>
      </w:r>
    </w:p>
    <w:p w14:paraId="4053E6DC" w14:textId="77777777" w:rsidR="00014662" w:rsidRPr="00E16AF4" w:rsidRDefault="00014662" w:rsidP="00014662">
      <w:pPr>
        <w:rPr>
          <w:szCs w:val="24"/>
        </w:rPr>
      </w:pPr>
      <w:r w:rsidRPr="00E16AF4">
        <w:rPr>
          <w:szCs w:val="24"/>
        </w:rPr>
        <w:t>The story provoked outrage from both chambers of Congress. Rep. Grace Meng (D-N.Y.) demanded personal assurances from Trump to step into the fray and block any potential forced removals.</w:t>
      </w:r>
    </w:p>
    <w:p w14:paraId="6DCC4C94" w14:textId="77777777" w:rsidR="00014662" w:rsidRPr="00E16AF4" w:rsidRDefault="00014662" w:rsidP="00014662">
      <w:pPr>
        <w:rPr>
          <w:szCs w:val="24"/>
        </w:rPr>
      </w:pPr>
      <w:r w:rsidRPr="00E16AF4">
        <w:rPr>
          <w:szCs w:val="24"/>
        </w:rPr>
        <w:t>“I feel it is only right that we honor our contract with them, and that we allow these individuals to continue to live in America once their service has concluded,” Meng said in a letter to Trump on Tuesday.</w:t>
      </w:r>
    </w:p>
    <w:p w14:paraId="51A2AE9E" w14:textId="77777777" w:rsidR="00014662" w:rsidRPr="00E16AF4" w:rsidRDefault="00014662" w:rsidP="00014662">
      <w:pPr>
        <w:rPr>
          <w:szCs w:val="24"/>
        </w:rPr>
      </w:pPr>
      <w:r w:rsidRPr="00E16AF4">
        <w:rPr>
          <w:szCs w:val="24"/>
        </w:rPr>
        <w:t>[The Pentagon promised citizenship to immigrants who served. Now it might help deport them.]</w:t>
      </w:r>
    </w:p>
    <w:p w14:paraId="6911D01E" w14:textId="77777777" w:rsidR="00014662" w:rsidRPr="00E16AF4" w:rsidRDefault="00014662" w:rsidP="00014662">
      <w:pPr>
        <w:rPr>
          <w:szCs w:val="24"/>
        </w:rPr>
      </w:pPr>
      <w:r w:rsidRPr="00E16AF4">
        <w:rPr>
          <w:szCs w:val="24"/>
        </w:rPr>
        <w:t>“As a country, we made a commitment to thousands of brave men and women who are willing to lay down their lives in service to our great nation. I’m sad to see that with President Trump as commander in chief, even our military can’t be trusted to keep its promises,” Sen. Tammy Duckworth (D-Ill.), an Army veteran wounded in combat, told The Post on Wednesday.</w:t>
      </w:r>
    </w:p>
    <w:p w14:paraId="6B69FE3D" w14:textId="77777777" w:rsidR="00014662" w:rsidRPr="00E16AF4" w:rsidRDefault="00014662" w:rsidP="00014662">
      <w:pPr>
        <w:rPr>
          <w:szCs w:val="24"/>
        </w:rPr>
      </w:pPr>
      <w:r w:rsidRPr="00E16AF4">
        <w:rPr>
          <w:szCs w:val="24"/>
        </w:rPr>
        <w:t>“These recruits deserve the chance to defend our freedom instead of being put at risk for deportation. Anything else is a breach of contract,” she said.</w:t>
      </w:r>
    </w:p>
    <w:p w14:paraId="5C4B6737" w14:textId="77777777" w:rsidR="00014662" w:rsidRPr="00E16AF4" w:rsidRDefault="00014662" w:rsidP="00014662">
      <w:pPr>
        <w:rPr>
          <w:szCs w:val="24"/>
        </w:rPr>
      </w:pPr>
      <w:r w:rsidRPr="003F750C">
        <w:rPr>
          <w:rStyle w:val="StyleUnderline"/>
        </w:rPr>
        <w:t>A Pentagon memo obtained by The Post said layers of additional security screenings and concerns over potential threats created a logjam of applicants, which overtasked resources and led personnel officials to recommend the cancellation of contracts for about 1,800 recruits waiting to train</w:t>
      </w:r>
      <w:r w:rsidRPr="00E16AF4">
        <w:rPr>
          <w:rStyle w:val="StyleUnderline"/>
          <w:sz w:val="24"/>
          <w:szCs w:val="24"/>
        </w:rPr>
        <w:t xml:space="preserve"> </w:t>
      </w:r>
      <w:r w:rsidRPr="00E16AF4">
        <w:rPr>
          <w:szCs w:val="24"/>
        </w:rPr>
        <w:t>— about 1,000 of whom hold no legal immigration status, according to the memo.</w:t>
      </w:r>
    </w:p>
    <w:p w14:paraId="53C388F6" w14:textId="77777777" w:rsidR="00014662" w:rsidRPr="003F750C" w:rsidRDefault="00014662" w:rsidP="00014662">
      <w:pPr>
        <w:rPr>
          <w:rStyle w:val="StyleUnderline"/>
        </w:rPr>
      </w:pPr>
      <w:r w:rsidRPr="003F750C">
        <w:rPr>
          <w:rStyle w:val="StyleUnderline"/>
        </w:rPr>
        <w:t>Since 2009, more than 10,400 troops, most of them with service in the Army, have served in uniform with medical skills and language specialties central to established or growing areas of concern — such as Russian, Mandarin Chinese and Pashto — which were identified by the Pentagon as vital to the success of military operations but in short supply among U.S.-born troops.</w:t>
      </w:r>
    </w:p>
    <w:p w14:paraId="0F6A395C" w14:textId="77777777" w:rsidR="00014662" w:rsidRPr="00E16AF4" w:rsidRDefault="00014662" w:rsidP="00014662">
      <w:pPr>
        <w:rPr>
          <w:szCs w:val="24"/>
        </w:rPr>
      </w:pPr>
      <w:r w:rsidRPr="00E16AF4">
        <w:rPr>
          <w:szCs w:val="24"/>
        </w:rPr>
        <w:t>An unknown number of recruits have received deferred action from immigration authorities due to their involvement in the program, which would be reversed if the recommendations made in the memo are approved, leaving the recruits vulnerable to deportation.</w:t>
      </w:r>
    </w:p>
    <w:p w14:paraId="792738CA" w14:textId="77777777" w:rsidR="00014662" w:rsidRPr="00E16AF4" w:rsidRDefault="00014662" w:rsidP="00014662">
      <w:pPr>
        <w:rPr>
          <w:szCs w:val="24"/>
        </w:rPr>
      </w:pPr>
      <w:r w:rsidRPr="00E16AF4">
        <w:rPr>
          <w:szCs w:val="24"/>
        </w:rPr>
        <w:t>[They served in the U.S. military and hoped for citizenship. Then they got deported.]</w:t>
      </w:r>
    </w:p>
    <w:p w14:paraId="70BA8A53" w14:textId="77777777" w:rsidR="00014662" w:rsidRPr="00E16AF4" w:rsidRDefault="00014662" w:rsidP="00014662">
      <w:pPr>
        <w:rPr>
          <w:szCs w:val="24"/>
        </w:rPr>
      </w:pPr>
      <w:r w:rsidRPr="00E16AF4">
        <w:rPr>
          <w:szCs w:val="24"/>
        </w:rPr>
        <w:t>The White House did not respond to a request for comment. Johnny Michael, a spokesman for the Pentagon, declined to comment on the letter and the ongoing discussions about the fate of the program.</w:t>
      </w:r>
    </w:p>
    <w:p w14:paraId="3F59968D" w14:textId="12A865A5" w:rsidR="00014662" w:rsidRPr="00E16AF4" w:rsidRDefault="00014662" w:rsidP="00014662">
      <w:pPr>
        <w:rPr>
          <w:szCs w:val="24"/>
        </w:rPr>
      </w:pPr>
      <w:r w:rsidRPr="00E16AF4">
        <w:rPr>
          <w:szCs w:val="24"/>
        </w:rPr>
        <w:t xml:space="preserve">Pressure from Capitol Hill might put Trump between two opposing forces related to his campaign rhetoric. </w:t>
      </w:r>
      <w:r w:rsidRPr="003F750C">
        <w:rPr>
          <w:rStyle w:val="StyleUnderline"/>
        </w:rPr>
        <w:t>Shedding nearly 2,000 skilled troops at a time when the Army seeks to beef up after recent years of personnel drawdowns could run contrary to his promise to rebuild the military to make it “so big and so strong and so great.”</w:t>
      </w:r>
    </w:p>
    <w:p w14:paraId="61502070" w14:textId="77777777" w:rsidR="0040278F" w:rsidRPr="00E16AF4" w:rsidRDefault="0040278F" w:rsidP="00014662">
      <w:pPr>
        <w:rPr>
          <w:szCs w:val="24"/>
        </w:rPr>
      </w:pPr>
    </w:p>
    <w:p w14:paraId="6AF17790" w14:textId="77777777" w:rsidR="00014662" w:rsidRPr="00E16AF4" w:rsidRDefault="00014662" w:rsidP="00014662">
      <w:pPr>
        <w:pStyle w:val="Heading4"/>
        <w:rPr>
          <w:rFonts w:cs="Times New Roman"/>
          <w:sz w:val="24"/>
          <w:szCs w:val="24"/>
        </w:rPr>
      </w:pPr>
      <w:r w:rsidRPr="00E16AF4">
        <w:rPr>
          <w:rFonts w:cs="Times New Roman"/>
          <w:sz w:val="24"/>
          <w:szCs w:val="24"/>
        </w:rPr>
        <w:t>MAVNI recruits language experts- key to US military strategy</w:t>
      </w:r>
    </w:p>
    <w:p w14:paraId="40116108" w14:textId="2F7591BC" w:rsidR="003F750C" w:rsidRDefault="00014662" w:rsidP="00014662">
      <w:pPr>
        <w:rPr>
          <w:szCs w:val="24"/>
        </w:rPr>
      </w:pPr>
      <w:r w:rsidRPr="00E16AF4">
        <w:rPr>
          <w:rStyle w:val="Style13ptBold"/>
          <w:szCs w:val="24"/>
        </w:rPr>
        <w:t>Horton</w:t>
      </w:r>
      <w:r w:rsidR="003F750C">
        <w:rPr>
          <w:rStyle w:val="Style13ptBold"/>
          <w:szCs w:val="24"/>
        </w:rPr>
        <w:t xml:space="preserve">, </w:t>
      </w:r>
      <w:r w:rsidRPr="00E16AF4">
        <w:rPr>
          <w:rStyle w:val="Style13ptBold"/>
          <w:szCs w:val="24"/>
        </w:rPr>
        <w:t>Washington Post 17</w:t>
      </w:r>
      <w:r w:rsidRPr="00E16AF4">
        <w:rPr>
          <w:szCs w:val="24"/>
        </w:rPr>
        <w:t xml:space="preserve"> </w:t>
      </w:r>
    </w:p>
    <w:p w14:paraId="4C84AF12" w14:textId="27A9B302" w:rsidR="00014662" w:rsidRPr="00E16AF4" w:rsidRDefault="00014662" w:rsidP="00014662">
      <w:pPr>
        <w:rPr>
          <w:szCs w:val="24"/>
        </w:rPr>
      </w:pPr>
      <w:r w:rsidRPr="00E16AF4">
        <w:rPr>
          <w:szCs w:val="24"/>
        </w:rPr>
        <w:t>[Alex, BA in English at Georgetown, reporter for W</w:t>
      </w:r>
      <w:r w:rsidR="00AC0F5E">
        <w:rPr>
          <w:szCs w:val="24"/>
        </w:rPr>
        <w:t xml:space="preserve">ashington Post, </w:t>
      </w:r>
      <w:r w:rsidRPr="00E16AF4">
        <w:rPr>
          <w:szCs w:val="24"/>
        </w:rPr>
        <w:t>covered military and national security for Stars and Stripes.7-18-2017, Washington Post, "How the Pentagon ending its deal with immigrant recruits could hurt the military", https://www.washingtonpost.com/news/checkpoint/wp/2017/07/18/how-the-pentagons-plan-end-its-deal-with-immigrant-recruits-could-hurt-the-military// accessed: 6-27-2018//quan]</w:t>
      </w:r>
    </w:p>
    <w:p w14:paraId="193D24C7" w14:textId="77777777" w:rsidR="00014662" w:rsidRPr="00E16AF4" w:rsidRDefault="00014662" w:rsidP="00014662">
      <w:pPr>
        <w:rPr>
          <w:szCs w:val="24"/>
        </w:rPr>
      </w:pPr>
    </w:p>
    <w:p w14:paraId="59B89499" w14:textId="77777777" w:rsidR="00014662" w:rsidRPr="00E16AF4" w:rsidRDefault="00014662" w:rsidP="00014662">
      <w:pPr>
        <w:rPr>
          <w:szCs w:val="24"/>
        </w:rPr>
      </w:pPr>
      <w:r w:rsidRPr="00E16AF4">
        <w:rPr>
          <w:szCs w:val="24"/>
        </w:rPr>
        <w:t xml:space="preserve">The Washington Post reported </w:t>
      </w:r>
      <w:r w:rsidRPr="00E16AF4">
        <w:rPr>
          <w:rStyle w:val="StyleUnderline"/>
        </w:rPr>
        <w:t>last month that the Pentagon has recommended ending a program that gives foreign-born troops with medical and language skills leverage in gaining citizenship.</w:t>
      </w:r>
      <w:r w:rsidRPr="00E16AF4">
        <w:rPr>
          <w:szCs w:val="24"/>
        </w:rPr>
        <w:t xml:space="preserve"> Congress has weighed in since then, and some recruits under threat of deportation have sought preemptive refuge.</w:t>
      </w:r>
    </w:p>
    <w:p w14:paraId="1929952A" w14:textId="77777777" w:rsidR="00014662" w:rsidRPr="00E16AF4" w:rsidRDefault="00014662" w:rsidP="00014662">
      <w:pPr>
        <w:rPr>
          <w:b/>
          <w:u w:val="single"/>
        </w:rPr>
      </w:pPr>
      <w:r w:rsidRPr="00E16AF4">
        <w:rPr>
          <w:rStyle w:val="StyleUnderline"/>
        </w:rPr>
        <w:t>Advocates, defense analysts and the military’s own assessments of the Military Accessions Vital to National Interest program point to an initiative that, when working as designed, benefits national security, reduces recruitment and training costs, and provides a steady stream of troops.</w:t>
      </w:r>
    </w:p>
    <w:p w14:paraId="6B4C2F17" w14:textId="77777777" w:rsidR="00014662" w:rsidRPr="00E16AF4" w:rsidRDefault="00014662" w:rsidP="00014662">
      <w:pPr>
        <w:rPr>
          <w:szCs w:val="24"/>
        </w:rPr>
      </w:pPr>
      <w:r w:rsidRPr="00E16AF4">
        <w:rPr>
          <w:szCs w:val="24"/>
        </w:rPr>
        <w:t xml:space="preserve">But internal discussions point to concerns over security risks and even internal mismanagement as a reason to scuttle </w:t>
      </w:r>
      <w:r w:rsidRPr="00E16AF4">
        <w:rPr>
          <w:rStyle w:val="StyleUnderline"/>
        </w:rPr>
        <w:t>the program that has minted 10,400 troops since its implementation in 2009.</w:t>
      </w:r>
      <w:r w:rsidRPr="00E16AF4">
        <w:rPr>
          <w:szCs w:val="24"/>
        </w:rPr>
        <w:t xml:space="preserve"> The Pentagon has declined to comment on the program’s future, citing a host of related lawsuits.</w:t>
      </w:r>
    </w:p>
    <w:p w14:paraId="64B78674" w14:textId="77777777" w:rsidR="00014662" w:rsidRPr="00E16AF4" w:rsidRDefault="00014662" w:rsidP="00014662">
      <w:pPr>
        <w:rPr>
          <w:b/>
          <w:u w:val="single"/>
        </w:rPr>
      </w:pPr>
      <w:r w:rsidRPr="00E16AF4">
        <w:rPr>
          <w:rStyle w:val="StyleUnderline"/>
        </w:rPr>
        <w:t>Ending the program could produce some unintended consequences that affect the military’s ability to executes its missions around the world. Here are a few:</w:t>
      </w:r>
    </w:p>
    <w:p w14:paraId="6FAE0F24" w14:textId="77777777" w:rsidR="00014662" w:rsidRPr="00E16AF4" w:rsidRDefault="00014662" w:rsidP="00014662">
      <w:pPr>
        <w:rPr>
          <w:b/>
          <w:u w:val="single"/>
        </w:rPr>
      </w:pPr>
      <w:r w:rsidRPr="00E16AF4">
        <w:rPr>
          <w:rStyle w:val="StyleUnderline"/>
        </w:rPr>
        <w:t>Valuable use within Special Operations Command</w:t>
      </w:r>
    </w:p>
    <w:p w14:paraId="0387D3B7" w14:textId="77777777" w:rsidR="00014662" w:rsidRPr="00E16AF4" w:rsidRDefault="00014662" w:rsidP="00014662">
      <w:pPr>
        <w:rPr>
          <w:szCs w:val="24"/>
        </w:rPr>
      </w:pPr>
      <w:r w:rsidRPr="00E16AF4">
        <w:rPr>
          <w:rStyle w:val="StyleUnderline"/>
        </w:rPr>
        <w:t>Special Operations Command, which specializes in missions to train and advise foreign militaries and militias, has been a vocal supporter of the program</w:t>
      </w:r>
      <w:r w:rsidRPr="00E16AF4">
        <w:rPr>
          <w:szCs w:val="24"/>
        </w:rPr>
        <w:t xml:space="preserve"> since its onset. </w:t>
      </w:r>
      <w:r w:rsidRPr="00E16AF4">
        <w:rPr>
          <w:rStyle w:val="StyleUnderline"/>
        </w:rPr>
        <w:t>The command was heavily involved in creating the program in 2008, and personnel with especially crucial skills are prioritized for Special Operations assignments</w:t>
      </w:r>
      <w:r w:rsidRPr="00E16AF4">
        <w:rPr>
          <w:szCs w:val="24"/>
        </w:rPr>
        <w:t>, a Pentagon overview of the program said.</w:t>
      </w:r>
    </w:p>
    <w:p w14:paraId="0CD1BBDF" w14:textId="77777777" w:rsidR="00014662" w:rsidRPr="00E16AF4" w:rsidRDefault="00014662" w:rsidP="00014662">
      <w:pPr>
        <w:rPr>
          <w:szCs w:val="24"/>
        </w:rPr>
      </w:pPr>
      <w:r w:rsidRPr="00E16AF4">
        <w:rPr>
          <w:szCs w:val="24"/>
        </w:rPr>
        <w:t>Then Sgt. Saral K. Shrestha, a Nepalese native and MAVNI recruit, was tapped by the Army’s 3rd Special Forces Group for his fluency in Urdu on a deployment to Afghanistan. He would later win the Army’s soldier of the year competition in 2012.</w:t>
      </w:r>
    </w:p>
    <w:p w14:paraId="652109D0" w14:textId="77777777" w:rsidR="00014662" w:rsidRPr="00E16AF4" w:rsidRDefault="00014662" w:rsidP="00014662">
      <w:pPr>
        <w:rPr>
          <w:szCs w:val="24"/>
        </w:rPr>
      </w:pPr>
      <w:r w:rsidRPr="00E16AF4">
        <w:rPr>
          <w:rStyle w:val="StyleUnderline"/>
        </w:rPr>
        <w:t>Special operators spend time and resources to groom culturally attuned translators to become their eyes and ears in often hostile environments, where trust can mean the difference between mission success and failure</w:t>
      </w:r>
      <w:r w:rsidRPr="00E16AF4">
        <w:rPr>
          <w:szCs w:val="24"/>
        </w:rPr>
        <w:t>, said Paul Scharre, the director of the technology and national security program at the Center for a New American Security, a Washington think tank.</w:t>
      </w:r>
    </w:p>
    <w:p w14:paraId="3F826C6B" w14:textId="77777777" w:rsidR="00014662" w:rsidRPr="00E16AF4" w:rsidRDefault="00014662" w:rsidP="00014662">
      <w:pPr>
        <w:rPr>
          <w:szCs w:val="24"/>
        </w:rPr>
      </w:pPr>
      <w:r w:rsidRPr="00E16AF4">
        <w:rPr>
          <w:rStyle w:val="StyleUnderline"/>
        </w:rPr>
        <w:t>Linguists in the program cut through the middlemen</w:t>
      </w:r>
      <w:r w:rsidRPr="00E16AF4">
        <w:rPr>
          <w:szCs w:val="24"/>
        </w:rPr>
        <w:t>, Scharre said.</w:t>
      </w:r>
    </w:p>
    <w:p w14:paraId="09862861" w14:textId="77777777" w:rsidR="00014662" w:rsidRPr="00E16AF4" w:rsidRDefault="00014662" w:rsidP="00014662">
      <w:pPr>
        <w:rPr>
          <w:szCs w:val="24"/>
        </w:rPr>
      </w:pPr>
      <w:r w:rsidRPr="00E16AF4">
        <w:rPr>
          <w:szCs w:val="24"/>
        </w:rPr>
        <w:t>[Foreign-born recruits, promised citizenship by the Pentagon, flee the country to avoid deportation]</w:t>
      </w:r>
    </w:p>
    <w:p w14:paraId="7AC7CD1A" w14:textId="77777777" w:rsidR="00014662" w:rsidRPr="00E16AF4" w:rsidRDefault="00014662" w:rsidP="00014662">
      <w:pPr>
        <w:rPr>
          <w:szCs w:val="24"/>
        </w:rPr>
      </w:pPr>
      <w:r w:rsidRPr="00E16AF4">
        <w:rPr>
          <w:szCs w:val="24"/>
        </w:rPr>
        <w:t xml:space="preserve">Scharre served in Afghanistan as an Army Ranger and worked with both local translators and Afghan-born contractors who lived for years in the United States. While he has not worked with MAVNI program recruits specifically, he said </w:t>
      </w:r>
      <w:r w:rsidRPr="00E16AF4">
        <w:rPr>
          <w:rStyle w:val="StyleUnderline"/>
        </w:rPr>
        <w:t>translators with American insight are “far and away” the most valuable on the battlefield</w:t>
      </w:r>
      <w:r w:rsidRPr="00E16AF4">
        <w:rPr>
          <w:szCs w:val="24"/>
        </w:rPr>
        <w:t>.</w:t>
      </w:r>
    </w:p>
    <w:p w14:paraId="5E1463AB" w14:textId="77777777" w:rsidR="00014662" w:rsidRPr="00E16AF4" w:rsidRDefault="00014662" w:rsidP="00014662">
      <w:pPr>
        <w:rPr>
          <w:szCs w:val="24"/>
        </w:rPr>
      </w:pPr>
      <w:r w:rsidRPr="00E16AF4">
        <w:rPr>
          <w:szCs w:val="24"/>
        </w:rPr>
        <w:t>“</w:t>
      </w:r>
      <w:r w:rsidRPr="00E16AF4">
        <w:rPr>
          <w:rStyle w:val="StyleUnderline"/>
        </w:rPr>
        <w:t xml:space="preserve">They can bridge cultural divides and explain why locals are behaving in a certain way that U.S. troops can understand,” </w:t>
      </w:r>
      <w:r w:rsidRPr="00E16AF4">
        <w:rPr>
          <w:szCs w:val="24"/>
        </w:rPr>
        <w:t>Scharre said, describing one translator born in Afghanistan who had lived in San Francisco for many years.</w:t>
      </w:r>
    </w:p>
    <w:p w14:paraId="4F406F76" w14:textId="77777777" w:rsidR="00014662" w:rsidRPr="00E16AF4" w:rsidRDefault="00014662" w:rsidP="00014662">
      <w:pPr>
        <w:rPr>
          <w:szCs w:val="24"/>
        </w:rPr>
      </w:pPr>
      <w:r w:rsidRPr="00E16AF4">
        <w:rPr>
          <w:rStyle w:val="StyleUnderline"/>
        </w:rPr>
        <w:t>An Air Force Special Operations information page listing vital languages overlaps with global military operations. Slots in fiscal years 2015 and 2016 for French, Arabic, Korean, Polish, Swahili and Somali</w:t>
      </w:r>
      <w:r w:rsidRPr="00E16AF4">
        <w:rPr>
          <w:szCs w:val="24"/>
        </w:rPr>
        <w:t xml:space="preserve"> are listed as filled, dovetailing with ongoing missions against the Islamic State and reinforcing NATO allies against mounting Russian aggression.</w:t>
      </w:r>
    </w:p>
    <w:p w14:paraId="7600E19F" w14:textId="77777777" w:rsidR="00014662" w:rsidRPr="00E16AF4" w:rsidRDefault="00014662" w:rsidP="00014662">
      <w:pPr>
        <w:rPr>
          <w:szCs w:val="24"/>
        </w:rPr>
      </w:pPr>
      <w:r w:rsidRPr="00E16AF4">
        <w:rPr>
          <w:rStyle w:val="StyleUnderline"/>
        </w:rPr>
        <w:t>The need for native speakers of Dari, another language spoken in Afghan</w:t>
      </w:r>
      <w:r w:rsidRPr="00E16AF4">
        <w:rPr>
          <w:szCs w:val="24"/>
        </w:rPr>
        <w:t>istan — where Defense Secretary Jim Mattis will soon unveil a new strategy for the nearly 16-year old war — is listed as unfilled.</w:t>
      </w:r>
    </w:p>
    <w:p w14:paraId="1ADC9636" w14:textId="77777777" w:rsidR="00014662" w:rsidRPr="00E16AF4" w:rsidRDefault="00014662" w:rsidP="00014662">
      <w:pPr>
        <w:rPr>
          <w:szCs w:val="24"/>
        </w:rPr>
      </w:pPr>
    </w:p>
    <w:p w14:paraId="4B12C506" w14:textId="77777777" w:rsidR="00735584" w:rsidRPr="00E16AF4" w:rsidRDefault="00014662" w:rsidP="00014662">
      <w:pPr>
        <w:pStyle w:val="Heading4"/>
        <w:rPr>
          <w:rFonts w:cs="Times New Roman"/>
        </w:rPr>
      </w:pPr>
      <w:r w:rsidRPr="00E16AF4">
        <w:rPr>
          <w:rFonts w:cs="Times New Roman"/>
        </w:rPr>
        <w:t>Cuts in MAVNI gut readiness – their knowledge in foreign language and culture act as force multipliers</w:t>
      </w:r>
    </w:p>
    <w:p w14:paraId="44326209" w14:textId="77777777" w:rsidR="00735584" w:rsidRPr="00E16AF4" w:rsidRDefault="00014662" w:rsidP="00014662">
      <w:pPr>
        <w:rPr>
          <w:rStyle w:val="Style13ptBold"/>
        </w:rPr>
      </w:pPr>
      <w:r w:rsidRPr="00E16AF4">
        <w:rPr>
          <w:rStyle w:val="Style13ptBold"/>
        </w:rPr>
        <w:t>Garrison, served as deputy foreign policy Adviser on the Clinton campaign, 17</w:t>
      </w:r>
    </w:p>
    <w:p w14:paraId="68BFA54E" w14:textId="59F95D0D" w:rsidR="00735584" w:rsidRPr="00E16AF4" w:rsidRDefault="00014662" w:rsidP="00014662">
      <w:r w:rsidRPr="00E16AF4">
        <w:t xml:space="preserve">(Bishop, 9/12/17, Just Security, “A Dream Deferred: Rescinding DACA Makes Us Less Secure”, </w:t>
      </w:r>
      <w:hyperlink r:id="rId49" w:history="1">
        <w:r w:rsidRPr="00E16AF4">
          <w:rPr>
            <w:rStyle w:val="Hyperlink"/>
          </w:rPr>
          <w:t>https://www.justsecurity.org/44886/dream-deferred-rescinding-daca-secure/</w:t>
        </w:r>
      </w:hyperlink>
      <w:r w:rsidRPr="00E16AF4">
        <w:t>, accessed 6/29/18, GDI – AYH)</w:t>
      </w:r>
    </w:p>
    <w:p w14:paraId="4E7398EF" w14:textId="77777777" w:rsidR="0040278F" w:rsidRPr="00E16AF4" w:rsidRDefault="0040278F" w:rsidP="00014662"/>
    <w:p w14:paraId="477CB07E" w14:textId="142ECD63" w:rsidR="00014662" w:rsidRPr="00E16AF4" w:rsidRDefault="00014662" w:rsidP="00014662">
      <w:pPr>
        <w:spacing w:after="0"/>
        <w:rPr>
          <w:b/>
          <w:u w:val="single"/>
        </w:rPr>
      </w:pPr>
      <w:r w:rsidRPr="00E16AF4">
        <w:rPr>
          <w:rStyle w:val="StyleUnderline"/>
        </w:rPr>
        <w:t>While rescinding</w:t>
      </w:r>
      <w:r w:rsidR="00735584" w:rsidRPr="00E16AF4">
        <w:rPr>
          <w:rStyle w:val="StyleUnderline"/>
        </w:rPr>
        <w:t xml:space="preserve"> </w:t>
      </w:r>
      <w:r w:rsidRPr="00E16AF4">
        <w:rPr>
          <w:rStyle w:val="StyleUnderline"/>
        </w:rPr>
        <w:t>Deferred Action for Childhood Arrivals, or DACA, fits comfortably into the thematic vision of “America First” that resonates so well with President Donald Trump’s voter base, in reality the far-reaching ramifications of this anti-immigration decision are devastating and deeply undermine American values.</w:t>
      </w:r>
    </w:p>
    <w:p w14:paraId="2AA25371" w14:textId="0251B8E5" w:rsidR="00014662" w:rsidRPr="00E16AF4" w:rsidRDefault="00014662" w:rsidP="00014662">
      <w:pPr>
        <w:spacing w:after="0"/>
        <w:rPr>
          <w:b/>
          <w:u w:val="single"/>
        </w:rPr>
      </w:pPr>
      <w:r w:rsidRPr="00E16AF4">
        <w:rPr>
          <w:rStyle w:val="StyleUnderline"/>
        </w:rPr>
        <w:t>The move will affect the United States economically and culturally by removing a group of about 800,000 high-achieving, hardworking, young members of our communities. Additionally, the U.S. will again find itself on the moral low-ground as we potentially deport non-criminal taxpayers to countries they’ve never truly known and away from the only place they’ve ever called home.</w:t>
      </w:r>
    </w:p>
    <w:p w14:paraId="1B37945C" w14:textId="43BEE12A" w:rsidR="00014662" w:rsidRPr="00E16AF4" w:rsidRDefault="00014662" w:rsidP="00014662">
      <w:pPr>
        <w:spacing w:after="0"/>
        <w:rPr>
          <w:b/>
          <w:u w:val="single"/>
        </w:rPr>
      </w:pPr>
      <w:r w:rsidRPr="00E16AF4">
        <w:t xml:space="preserve">But </w:t>
      </w:r>
      <w:r w:rsidRPr="00E16AF4">
        <w:rPr>
          <w:rStyle w:val="StyleUnderline"/>
        </w:rPr>
        <w:t>if those two points are not reason enough to compel congressional and executive action to halt this terrible decision, a third argument should weigh heavily on their minds. Getting rid of DACA will create a direct negative effect for hundreds of veterans and active service members who have and continue to risk their lives for our communities</w:t>
      </w:r>
      <w:r w:rsidRPr="00E16AF4">
        <w:t>. Furthermore</w:t>
      </w:r>
      <w:r w:rsidRPr="00E16AF4">
        <w:rPr>
          <w:rStyle w:val="StyleUnderline"/>
        </w:rPr>
        <w:t>, with Trump eager to expand the numbers of our military as he views size as a projection of might, why, then, would it make sense to remove a population of capable, virtually trouble free young people such as Dreamers from volunteering to serve? To put it bluntly, this decision makes us less safe.</w:t>
      </w:r>
    </w:p>
    <w:p w14:paraId="3895C144" w14:textId="0CD0E805" w:rsidR="00014662" w:rsidRPr="00E16AF4" w:rsidRDefault="00014662" w:rsidP="00014662">
      <w:pPr>
        <w:spacing w:after="0"/>
        <w:rPr>
          <w:b/>
          <w:u w:val="single"/>
        </w:rPr>
      </w:pPr>
      <w:r w:rsidRPr="00E16AF4">
        <w:t xml:space="preserve">DACA is an Executive Order issued by President Barack Obama five years ago that temporarily eliminates possible deportation </w:t>
      </w:r>
      <w:r w:rsidRPr="00E16AF4">
        <w:rPr>
          <w:rStyle w:val="StyleUnderline"/>
        </w:rPr>
        <w:t>for individuals who meet the requisite criteria:</w:t>
      </w:r>
    </w:p>
    <w:p w14:paraId="58DFFEBF" w14:textId="4561C08A" w:rsidR="00014662" w:rsidRPr="00E16AF4" w:rsidRDefault="00014662" w:rsidP="00014662">
      <w:pPr>
        <w:spacing w:after="0"/>
        <w:rPr>
          <w:rStyle w:val="StyleUnderline"/>
        </w:rPr>
      </w:pPr>
      <w:r w:rsidRPr="00E16AF4">
        <w:rPr>
          <w:rStyle w:val="StyleUnderline"/>
        </w:rPr>
        <w:t>(1) That they were brought to this country as children arriving prior to their sixteenth birthday;</w:t>
      </w:r>
    </w:p>
    <w:p w14:paraId="4B0AB406" w14:textId="522434DD" w:rsidR="00014662" w:rsidRPr="00E16AF4" w:rsidRDefault="00014662" w:rsidP="00014662">
      <w:pPr>
        <w:spacing w:after="0"/>
        <w:rPr>
          <w:rStyle w:val="StyleUnderline"/>
        </w:rPr>
      </w:pPr>
      <w:r w:rsidRPr="00E16AF4">
        <w:rPr>
          <w:rStyle w:val="StyleUnderline"/>
        </w:rPr>
        <w:t>(2) That they were under age 31 and had no valid immigration status on June 15, 2012;</w:t>
      </w:r>
    </w:p>
    <w:p w14:paraId="19673384" w14:textId="520CEE1B" w:rsidR="00014662" w:rsidRPr="00E16AF4" w:rsidRDefault="00014662" w:rsidP="00014662">
      <w:pPr>
        <w:spacing w:after="0"/>
        <w:rPr>
          <w:rStyle w:val="StyleUnderline"/>
        </w:rPr>
      </w:pPr>
      <w:r w:rsidRPr="00E16AF4">
        <w:rPr>
          <w:rStyle w:val="StyleUnderline"/>
        </w:rPr>
        <w:t>(3) That they have continuously resided in the United States between June 15, 2007 and the present;</w:t>
      </w:r>
    </w:p>
    <w:p w14:paraId="783043C0" w14:textId="55176A42" w:rsidR="00014662" w:rsidRPr="00E16AF4" w:rsidRDefault="00014662" w:rsidP="00014662">
      <w:pPr>
        <w:spacing w:after="0"/>
        <w:rPr>
          <w:rStyle w:val="StyleUnderline"/>
        </w:rPr>
      </w:pPr>
      <w:r w:rsidRPr="00E16AF4">
        <w:rPr>
          <w:rStyle w:val="StyleUnderline"/>
        </w:rPr>
        <w:t>(4) That they are currently in school, have graduated from high school, have obtained a GED, or were honorably discharged from the Armed Forces;</w:t>
      </w:r>
    </w:p>
    <w:p w14:paraId="279E9DE9" w14:textId="7E5447C1" w:rsidR="00014662" w:rsidRPr="00E16AF4" w:rsidRDefault="00014662" w:rsidP="00014662">
      <w:pPr>
        <w:spacing w:after="0"/>
        <w:rPr>
          <w:b/>
          <w:u w:val="single"/>
        </w:rPr>
      </w:pPr>
      <w:r w:rsidRPr="00E16AF4">
        <w:rPr>
          <w:rStyle w:val="StyleUnderline"/>
        </w:rPr>
        <w:t>(5) That they have not been convicted of a felony, a “significant” misdemeanor, or three or more other misdemeanors, and do not otherwise pose a threat to national security or public safety.</w:t>
      </w:r>
    </w:p>
    <w:p w14:paraId="65A01DCB" w14:textId="344529AC" w:rsidR="00014662" w:rsidRPr="00AC0F5E" w:rsidRDefault="00014662" w:rsidP="00014662">
      <w:pPr>
        <w:spacing w:after="0"/>
        <w:rPr>
          <w:b/>
          <w:u w:val="single"/>
        </w:rPr>
      </w:pPr>
      <w:r w:rsidRPr="00E16AF4">
        <w:t xml:space="preserve">By design, </w:t>
      </w:r>
      <w:r w:rsidRPr="00E16AF4">
        <w:rPr>
          <w:rStyle w:val="StyleUnderline"/>
        </w:rPr>
        <w:t>the program is geared towards providing non-criminal, young achievers who were not brought here of their own volition an opportunity to remain in the U.S. safely while continuing to further themselves and enrich the communities in which they reside</w:t>
      </w:r>
      <w:r w:rsidRPr="00E16AF4">
        <w:t xml:space="preserve">. </w:t>
      </w:r>
      <w:r w:rsidRPr="00E16AF4">
        <w:rPr>
          <w:rStyle w:val="StyleUnderline"/>
        </w:rPr>
        <w:t xml:space="preserve">Military service is specifically identified in the DACA requirements for its constructive value to society. It’s included partially because of Military Accessions Vital to National Interest (MAVNI), a program that places individuals with critical skill sets the military needs on a faster track for U.S. citizenship. </w:t>
      </w:r>
      <w:r w:rsidRPr="00E16AF4">
        <w:t xml:space="preserve">Given that one of the pre-requisites to qualify for DACA is honorable discharge from the Armed Forces, these two programs were inherently intertwined. MAVNI allowed for military enrollment while DACA provided these young and talented people a path to citizenship. </w:t>
      </w:r>
      <w:r w:rsidRPr="00E16AF4">
        <w:rPr>
          <w:rStyle w:val="StyleUnderline"/>
        </w:rPr>
        <w:t>Tighter review processes implemented by the Trump administration for MAVNI led to an internal review that recommended the program be dissolved, leaving roughly a 1,000 men and women in the lurch</w:t>
      </w:r>
      <w:r w:rsidRPr="00E16AF4">
        <w:t xml:space="preserve">. </w:t>
      </w:r>
      <w:r w:rsidRPr="00E16AF4">
        <w:rPr>
          <w:rStyle w:val="StyleUnderline"/>
        </w:rPr>
        <w:t>As former Pentagon spokesman Rear Adm. John Kirby stated in a recent piece, “more than 10,000 people have been recruited under the program. They serve all over the world and have contributed to operations in Iraq, Afghanistan and Asia-Pacific hotspots</w:t>
      </w:r>
      <w:r w:rsidRPr="00E16AF4">
        <w:t xml:space="preserve">. And </w:t>
      </w:r>
      <w:r w:rsidRPr="00E16AF4">
        <w:rPr>
          <w:rStyle w:val="StyleUnderline"/>
        </w:rPr>
        <w:t>their number includes a US Olympic silver medalist, a Secret Service officer, a nuclear energy fellow at MIT and the US Army’s 2012 Soldier of the Year.” Yes, among MAVNI’s success stories was SGT Saral K. Shrestha the Army’s 2012 soldier of the year, a Nepalese naturalized citizen.</w:t>
      </w:r>
    </w:p>
    <w:p w14:paraId="0C63BDB3" w14:textId="6289F82D" w:rsidR="00014662" w:rsidRPr="00E16AF4" w:rsidRDefault="00014662" w:rsidP="00014662">
      <w:pPr>
        <w:spacing w:after="0"/>
        <w:rPr>
          <w:b/>
          <w:u w:val="single"/>
        </w:rPr>
      </w:pPr>
      <w:r w:rsidRPr="00E16AF4">
        <w:rPr>
          <w:rStyle w:val="StyleUnderline"/>
        </w:rPr>
        <w:t>Beyond the MAVNI recruits who have been affected, though, estimates place Dreamer military service at approximately 900 veterans and current service members</w:t>
      </w:r>
      <w:r w:rsidRPr="00E16AF4">
        <w:t xml:space="preserve">. </w:t>
      </w:r>
      <w:r w:rsidRPr="00E16AF4">
        <w:rPr>
          <w:rStyle w:val="StyleUnderline"/>
        </w:rPr>
        <w:t>When including the men and women left with the uncertainty of MAVNI’s</w:t>
      </w:r>
      <w:r w:rsidR="00735584" w:rsidRPr="00E16AF4">
        <w:rPr>
          <w:rStyle w:val="StyleUnderline"/>
        </w:rPr>
        <w:t xml:space="preserve"> </w:t>
      </w:r>
      <w:r w:rsidRPr="00E16AF4">
        <w:rPr>
          <w:rStyle w:val="StyleUnderline"/>
        </w:rPr>
        <w:t>potential cancelation, in total, then, nearly 2,000 people who have served or wish to serve in uniform now find their futures in an uncertain position.</w:t>
      </w:r>
      <w:r w:rsidRPr="00E16AF4">
        <w:t xml:space="preserve"> Following the announcement that Trump wished to cancel the program, the president made the situation even more chaotic, calling on Congress to do something to undo his own decision to abandon DACA. Now, </w:t>
      </w:r>
      <w:r w:rsidRPr="00E16AF4">
        <w:rPr>
          <w:rStyle w:val="StyleUnderline"/>
        </w:rPr>
        <w:t>the military service members whose futures are in jeopardy have to wait with the rest of the country to see how this plays out over the next six months.</w:t>
      </w:r>
      <w:r w:rsidRPr="00E16AF4">
        <w:t xml:space="preserve"> But </w:t>
      </w:r>
      <w:r w:rsidRPr="00E16AF4">
        <w:rPr>
          <w:rStyle w:val="StyleUnderline"/>
        </w:rPr>
        <w:t>some non-residents can’t afford to take chances, choosing to seek asylum in Canada rather than be deported back to dangerous countries where their lives would be threatened.</w:t>
      </w:r>
    </w:p>
    <w:p w14:paraId="3477CDB6" w14:textId="6202C371" w:rsidR="00014662" w:rsidRPr="00E16AF4" w:rsidRDefault="00014662" w:rsidP="00014662">
      <w:pPr>
        <w:spacing w:after="0"/>
        <w:rPr>
          <w:b/>
          <w:u w:val="single"/>
        </w:rPr>
      </w:pPr>
      <w:r w:rsidRPr="00E16AF4">
        <w:t xml:space="preserve">If we can’t base the idea of providing for this group of people on solid economic or moral grounds, </w:t>
      </w:r>
      <w:r w:rsidRPr="00E16AF4">
        <w:rPr>
          <w:rStyle w:val="StyleUnderline"/>
        </w:rPr>
        <w:t>we must see the value in ensuring that able-bodied, intelligent, and motivated young people who view America as their home be allowed to serve within our ranks. These diligent patriots are force multipliers who, at a very young age, navigated childhood in foreign lands and consequently often understand multiple languages and cultures, not for the sake of academic prowess but rather for survival. Why would we turn that talent away</w:t>
      </w:r>
      <w:r w:rsidRPr="00E16AF4">
        <w:t xml:space="preserve">? Furthermore, </w:t>
      </w:r>
      <w:r w:rsidRPr="00E16AF4">
        <w:rPr>
          <w:rStyle w:val="StyleUnderline"/>
        </w:rPr>
        <w:t>what will happen to these teenagers that we send back to unstable, war torn countries without the proper, if any, support network?</w:t>
      </w:r>
      <w:r w:rsidRPr="00E16AF4">
        <w:t xml:space="preserve"> We send them to a new area they don’t know well, forcing these young people to struggle and find their own way. </w:t>
      </w:r>
      <w:r w:rsidRPr="00E16AF4">
        <w:rPr>
          <w:rStyle w:val="StyleUnderline"/>
        </w:rPr>
        <w:t>It leaves them vulnerable to groups with ill intentions.</w:t>
      </w:r>
    </w:p>
    <w:p w14:paraId="731B8F36" w14:textId="1F10B1E0" w:rsidR="00014662" w:rsidRPr="00E16AF4" w:rsidRDefault="00014662" w:rsidP="00014662">
      <w:pPr>
        <w:spacing w:after="0"/>
        <w:rPr>
          <w:rStyle w:val="StyleUnderline"/>
        </w:rPr>
      </w:pPr>
      <w:r w:rsidRPr="00E16AF4">
        <w:t xml:space="preserve">If we cannot reasonably articulate and address the answers to these questions with our hearts, we must do so with our heads. </w:t>
      </w:r>
      <w:r w:rsidRPr="00E16AF4">
        <w:rPr>
          <w:rStyle w:val="StyleUnderline"/>
        </w:rPr>
        <w:t>Cutting Dreamers out of our country and our lives just doesn’t make sense. It’s not a part of the American Dream, and it undercuts our security and military readiness.</w:t>
      </w:r>
    </w:p>
    <w:p w14:paraId="5E84A076" w14:textId="77777777" w:rsidR="0040278F" w:rsidRPr="00E16AF4" w:rsidRDefault="0040278F" w:rsidP="00014662">
      <w:pPr>
        <w:spacing w:after="0"/>
        <w:rPr>
          <w:rStyle w:val="StyleUnderline"/>
        </w:rPr>
      </w:pPr>
    </w:p>
    <w:p w14:paraId="0352117E" w14:textId="784439BC" w:rsidR="00014662" w:rsidRPr="00E16AF4" w:rsidRDefault="00014662" w:rsidP="00014662">
      <w:pPr>
        <w:pStyle w:val="Heading3"/>
        <w:rPr>
          <w:rFonts w:cs="Times New Roman"/>
        </w:rPr>
      </w:pPr>
      <w:bookmarkStart w:id="34" w:name="_Toc518723832"/>
      <w:r w:rsidRPr="00E16AF4">
        <w:rPr>
          <w:rFonts w:cs="Times New Roman"/>
        </w:rPr>
        <w:t xml:space="preserve">MAVNI </w:t>
      </w:r>
      <w:r w:rsidR="008C6E3D" w:rsidRPr="00E16AF4">
        <w:rPr>
          <w:rFonts w:cs="Times New Roman"/>
        </w:rPr>
        <w:t>R</w:t>
      </w:r>
      <w:r w:rsidRPr="00E16AF4">
        <w:rPr>
          <w:rFonts w:cs="Times New Roman"/>
        </w:rPr>
        <w:t xml:space="preserve">ecruits Great - Health </w:t>
      </w:r>
      <w:r w:rsidR="001D7085">
        <w:rPr>
          <w:rFonts w:cs="Times New Roman"/>
        </w:rPr>
        <w:t>E</w:t>
      </w:r>
      <w:r w:rsidRPr="00E16AF4">
        <w:rPr>
          <w:rFonts w:cs="Times New Roman"/>
        </w:rPr>
        <w:t>xperts</w:t>
      </w:r>
      <w:bookmarkEnd w:id="34"/>
    </w:p>
    <w:p w14:paraId="7EE1ABB7" w14:textId="77777777" w:rsidR="0040278F" w:rsidRPr="00E16AF4" w:rsidRDefault="0040278F" w:rsidP="0040278F"/>
    <w:p w14:paraId="7E75C073" w14:textId="77777777" w:rsidR="00014662" w:rsidRPr="00E16AF4" w:rsidRDefault="00014662" w:rsidP="00014662">
      <w:pPr>
        <w:pStyle w:val="Heading4"/>
        <w:rPr>
          <w:rFonts w:cs="Times New Roman"/>
          <w:sz w:val="24"/>
          <w:szCs w:val="24"/>
        </w:rPr>
      </w:pPr>
      <w:r w:rsidRPr="00E16AF4">
        <w:rPr>
          <w:rFonts w:cs="Times New Roman"/>
          <w:sz w:val="24"/>
          <w:szCs w:val="24"/>
        </w:rPr>
        <w:t>MAVNI brings in health and language experts- alleviates the recruitment crisis</w:t>
      </w:r>
    </w:p>
    <w:p w14:paraId="7047220C" w14:textId="77777777" w:rsidR="00735584" w:rsidRPr="00E16AF4" w:rsidRDefault="00014662" w:rsidP="00014662">
      <w:pPr>
        <w:rPr>
          <w:szCs w:val="24"/>
        </w:rPr>
      </w:pPr>
      <w:r w:rsidRPr="00E16AF4">
        <w:rPr>
          <w:rStyle w:val="Heading4Char"/>
          <w:rFonts w:cs="Times New Roman"/>
          <w:sz w:val="24"/>
          <w:szCs w:val="24"/>
        </w:rPr>
        <w:t>Karisch, Medill News Service, 18</w:t>
      </w:r>
    </w:p>
    <w:p w14:paraId="67D97AD3" w14:textId="1B358BF6" w:rsidR="00014662" w:rsidRPr="00E16AF4" w:rsidRDefault="00014662" w:rsidP="00014662">
      <w:pPr>
        <w:rPr>
          <w:szCs w:val="24"/>
        </w:rPr>
      </w:pPr>
      <w:r w:rsidRPr="00E16AF4">
        <w:rPr>
          <w:szCs w:val="24"/>
        </w:rPr>
        <w:t>[Kristina, journalist for the Daily Northwestern, covered politics and business on Capitol Hill for the Medill News Service. 2-20-2018, United Press International, "Non-citizens can provide an "untapped" pool of military recruits, experts say" https://www.upi.com/Non-citizens-can-provide-an-untapped-pool-of-military-recruits-experts-say/5811519137059// accessed: 6-26-2018//quan]</w:t>
      </w:r>
    </w:p>
    <w:p w14:paraId="745DAF31" w14:textId="77777777" w:rsidR="008C6E3D" w:rsidRPr="00E16AF4" w:rsidRDefault="008C6E3D" w:rsidP="00014662">
      <w:pPr>
        <w:rPr>
          <w:szCs w:val="24"/>
        </w:rPr>
      </w:pPr>
    </w:p>
    <w:p w14:paraId="1D49DA27" w14:textId="77777777" w:rsidR="00014662" w:rsidRPr="00E16AF4" w:rsidRDefault="00014662" w:rsidP="00014662">
      <w:pPr>
        <w:rPr>
          <w:b/>
          <w:szCs w:val="24"/>
          <w:u w:val="single"/>
        </w:rPr>
      </w:pPr>
      <w:r w:rsidRPr="00E16AF4">
        <w:rPr>
          <w:rStyle w:val="StyleUnderline"/>
          <w:sz w:val="24"/>
          <w:szCs w:val="24"/>
        </w:rPr>
        <w:t>As the Pentagon tries to increase troop numbers, the military is accepting recruits it would have rejected in years past. A different option, several experts say, would be to recruit troops who aren't citizens.</w:t>
      </w:r>
    </w:p>
    <w:p w14:paraId="3542DA6B" w14:textId="77777777" w:rsidR="00014662" w:rsidRPr="00E16AF4" w:rsidRDefault="00014662" w:rsidP="00014662">
      <w:pPr>
        <w:rPr>
          <w:b/>
          <w:szCs w:val="24"/>
          <w:u w:val="single"/>
        </w:rPr>
      </w:pPr>
      <w:r w:rsidRPr="00E16AF4">
        <w:rPr>
          <w:rStyle w:val="StyleUnderline"/>
          <w:sz w:val="24"/>
          <w:szCs w:val="24"/>
        </w:rPr>
        <w:t>"Military recruiting is in terrible shape right now," said retired Lt. Col. Margaret Stock</w:t>
      </w:r>
      <w:r w:rsidRPr="00E16AF4">
        <w:rPr>
          <w:szCs w:val="24"/>
        </w:rPr>
        <w:t>, who has written extensively on the issue. "</w:t>
      </w:r>
      <w:r w:rsidRPr="00E16AF4">
        <w:rPr>
          <w:rStyle w:val="StyleUnderline"/>
          <w:sz w:val="24"/>
          <w:szCs w:val="24"/>
        </w:rPr>
        <w:t>There's a big recruiting crisis going on because unemployment is at its lowest level in many years. The demographic that the military tries to recruit is a popular demographic for every U.S. employer."</w:t>
      </w:r>
    </w:p>
    <w:p w14:paraId="60C202F3" w14:textId="77777777" w:rsidR="00014662" w:rsidRPr="00E16AF4" w:rsidRDefault="00014662" w:rsidP="00014662">
      <w:pPr>
        <w:rPr>
          <w:b/>
          <w:szCs w:val="24"/>
          <w:u w:val="single"/>
        </w:rPr>
      </w:pPr>
      <w:r w:rsidRPr="00E16AF4">
        <w:rPr>
          <w:rStyle w:val="StyleUnderline"/>
          <w:sz w:val="24"/>
          <w:szCs w:val="24"/>
        </w:rPr>
        <w:t>The military typically looks for recruits between the ages of 18 and 30 who are physically fit, have at least high school diplomas and don't have arrest records</w:t>
      </w:r>
      <w:r w:rsidRPr="00E16AF4">
        <w:rPr>
          <w:szCs w:val="24"/>
        </w:rPr>
        <w:t xml:space="preserve"> </w:t>
      </w:r>
      <w:r w:rsidRPr="00E16AF4">
        <w:rPr>
          <w:rStyle w:val="StyleUnderline"/>
          <w:sz w:val="24"/>
          <w:szCs w:val="24"/>
        </w:rPr>
        <w:t>-- the same people who are in demand in higher-paying private-sector jobs, according to Kelly Ward, a professor at the National War College.</w:t>
      </w:r>
    </w:p>
    <w:p w14:paraId="0DF81A71" w14:textId="77777777" w:rsidR="00014662" w:rsidRPr="00E16AF4" w:rsidRDefault="00014662" w:rsidP="00014662">
      <w:pPr>
        <w:rPr>
          <w:szCs w:val="24"/>
        </w:rPr>
      </w:pPr>
      <w:r w:rsidRPr="00E16AF4">
        <w:rPr>
          <w:szCs w:val="24"/>
        </w:rPr>
        <w:t>To meet enlistment goals, the Department of Defense has adjusted recruitment criteria and accepts more recruits from lower qualifying categories.</w:t>
      </w:r>
    </w:p>
    <w:p w14:paraId="021B25B0" w14:textId="77777777" w:rsidR="00014662" w:rsidRPr="00E16AF4" w:rsidRDefault="00014662" w:rsidP="00014662">
      <w:pPr>
        <w:rPr>
          <w:szCs w:val="24"/>
        </w:rPr>
      </w:pPr>
      <w:r w:rsidRPr="00E16AF4">
        <w:rPr>
          <w:rStyle w:val="StyleUnderline"/>
          <w:sz w:val="24"/>
          <w:szCs w:val="24"/>
        </w:rPr>
        <w:t>In fiscal 2017, the Army recruited 69,000 active-duty soldiers, with 1.9 percent coming from the lowest qualifying category. In 2016, only 0.6 percent of recruits were from that group. There is a mandatory cap that says no more than 4 percent of total recruits can be from the lowest-qualifying category</w:t>
      </w:r>
      <w:r w:rsidRPr="00E16AF4">
        <w:rPr>
          <w:szCs w:val="24"/>
        </w:rPr>
        <w:t>.</w:t>
      </w:r>
    </w:p>
    <w:p w14:paraId="66819319" w14:textId="77777777" w:rsidR="00014662" w:rsidRPr="00E16AF4" w:rsidRDefault="00014662" w:rsidP="00014662">
      <w:pPr>
        <w:rPr>
          <w:b/>
          <w:szCs w:val="24"/>
          <w:u w:val="single"/>
        </w:rPr>
      </w:pPr>
      <w:r w:rsidRPr="00E16AF4">
        <w:rPr>
          <w:szCs w:val="24"/>
        </w:rPr>
        <w:t xml:space="preserve">In November, the total number of troops in the armed services was 1.3 million, up from 1.29 million the year previous, with 865,000 in the reserves and National Guard. </w:t>
      </w:r>
      <w:r w:rsidRPr="00E16AF4">
        <w:rPr>
          <w:rStyle w:val="StyleUnderline"/>
          <w:sz w:val="24"/>
          <w:szCs w:val="24"/>
        </w:rPr>
        <w:t>For fiscal 2018,</w:t>
      </w:r>
      <w:r w:rsidRPr="00E16AF4">
        <w:rPr>
          <w:szCs w:val="24"/>
        </w:rPr>
        <w:t xml:space="preserve"> the 12 months that end Sept. 30</w:t>
      </w:r>
      <w:r w:rsidRPr="00E16AF4">
        <w:rPr>
          <w:rStyle w:val="StyleUnderline"/>
          <w:sz w:val="24"/>
          <w:szCs w:val="24"/>
        </w:rPr>
        <w:t>, the Army wants to add 80,000 troops, almost 10,000 more than this year's goal -- a number that may be hard to meet without relying on the low-qualifying recruits.</w:t>
      </w:r>
    </w:p>
    <w:p w14:paraId="13F50ED6" w14:textId="77777777" w:rsidR="00014662" w:rsidRPr="00E16AF4" w:rsidRDefault="00014662" w:rsidP="00014662">
      <w:pPr>
        <w:rPr>
          <w:szCs w:val="24"/>
        </w:rPr>
      </w:pPr>
      <w:r w:rsidRPr="00E16AF4">
        <w:rPr>
          <w:rStyle w:val="StyleUnderline"/>
          <w:sz w:val="24"/>
          <w:szCs w:val="24"/>
        </w:rPr>
        <w:t>Reasons for potential recruits being placed in a lower category vary -- from low test scores to previous use of drugs like marijuana, among other</w:t>
      </w:r>
      <w:r w:rsidRPr="00E16AF4">
        <w:rPr>
          <w:szCs w:val="24"/>
        </w:rPr>
        <w:t xml:space="preserve">s -- and </w:t>
      </w:r>
      <w:r w:rsidRPr="00E16AF4">
        <w:rPr>
          <w:rStyle w:val="StyleUnderline"/>
          <w:sz w:val="24"/>
          <w:szCs w:val="24"/>
        </w:rPr>
        <w:t>the Pentagon mandates that no more than 4 percent of all recruits can come from the lowest category</w:t>
      </w:r>
      <w:r w:rsidRPr="00E16AF4">
        <w:rPr>
          <w:szCs w:val="24"/>
        </w:rPr>
        <w:t>.</w:t>
      </w:r>
    </w:p>
    <w:p w14:paraId="3B46EFAD" w14:textId="77777777" w:rsidR="00014662" w:rsidRPr="00E16AF4" w:rsidRDefault="00014662" w:rsidP="00014662">
      <w:pPr>
        <w:rPr>
          <w:b/>
          <w:szCs w:val="24"/>
          <w:u w:val="single"/>
        </w:rPr>
      </w:pPr>
      <w:r w:rsidRPr="00E16AF4">
        <w:rPr>
          <w:szCs w:val="24"/>
        </w:rPr>
        <w:t xml:space="preserve">But </w:t>
      </w:r>
      <w:r w:rsidRPr="00E16AF4">
        <w:rPr>
          <w:rStyle w:val="StyleUnderline"/>
          <w:sz w:val="24"/>
          <w:szCs w:val="24"/>
        </w:rPr>
        <w:t>Stock suggested a source for recruits that would not require increasing the number of low-qualification recruits: non-citizens.</w:t>
      </w:r>
    </w:p>
    <w:p w14:paraId="2B6581B6" w14:textId="77777777" w:rsidR="00014662" w:rsidRPr="00E16AF4" w:rsidRDefault="00014662" w:rsidP="00014662">
      <w:pPr>
        <w:rPr>
          <w:szCs w:val="24"/>
        </w:rPr>
      </w:pPr>
      <w:r w:rsidRPr="00E16AF4">
        <w:rPr>
          <w:szCs w:val="24"/>
        </w:rPr>
        <w:t>She pointed to the United States' long history of enlisting non-citizens. In World War II, for example, Stock said, the U.S. frequently enlisted immigrants who spoke German who were then sent back to Europe to fight and interrogate German troops.</w:t>
      </w:r>
    </w:p>
    <w:p w14:paraId="702DEFFE" w14:textId="77777777" w:rsidR="00014662" w:rsidRPr="00E16AF4" w:rsidRDefault="00014662" w:rsidP="00014662">
      <w:pPr>
        <w:rPr>
          <w:b/>
          <w:szCs w:val="24"/>
          <w:u w:val="single"/>
        </w:rPr>
      </w:pPr>
      <w:r w:rsidRPr="00E16AF4">
        <w:rPr>
          <w:szCs w:val="24"/>
        </w:rPr>
        <w:t xml:space="preserve">In a 2015 paper, Stock and co-author Naomi Verdugo, a former senior recruiting official for the Army, argues that </w:t>
      </w:r>
      <w:r w:rsidRPr="00E16AF4">
        <w:rPr>
          <w:rStyle w:val="StyleUnderline"/>
          <w:sz w:val="24"/>
          <w:szCs w:val="24"/>
        </w:rPr>
        <w:t>with fewer native-born Americans looking to join the armed forces, the United States must eventually turn to its foreign-born population for military recruitment.</w:t>
      </w:r>
    </w:p>
    <w:p w14:paraId="2D5CCB0D" w14:textId="77777777" w:rsidR="00014662" w:rsidRPr="00E16AF4" w:rsidRDefault="00014662" w:rsidP="00014662">
      <w:pPr>
        <w:rPr>
          <w:szCs w:val="24"/>
        </w:rPr>
      </w:pPr>
      <w:r w:rsidRPr="00E16AF4">
        <w:rPr>
          <w:szCs w:val="24"/>
        </w:rPr>
        <w:t>The foreign-born population of the United States in 2015 was 43.2 million -- or 14 percent -- according to the Pew Research Center. That number is expected to increase, and the foreign-born population may reach 15 percent in 2025, according to the Census Bureau.</w:t>
      </w:r>
    </w:p>
    <w:p w14:paraId="5BE67B3A" w14:textId="77777777" w:rsidR="00014662" w:rsidRPr="00E16AF4" w:rsidRDefault="00014662" w:rsidP="00014662">
      <w:pPr>
        <w:rPr>
          <w:b/>
          <w:szCs w:val="24"/>
          <w:u w:val="single"/>
        </w:rPr>
      </w:pPr>
      <w:r w:rsidRPr="00E16AF4">
        <w:rPr>
          <w:rStyle w:val="StyleUnderline"/>
          <w:sz w:val="24"/>
          <w:szCs w:val="24"/>
        </w:rPr>
        <w:t xml:space="preserve">With this increase in the immigrant population comes an estimated increase of 2.3 million possible recruits, </w:t>
      </w:r>
      <w:r w:rsidRPr="00E16AF4">
        <w:rPr>
          <w:szCs w:val="24"/>
        </w:rPr>
        <w:t xml:space="preserve">Stock and Verdugo wrote in their paper. </w:t>
      </w:r>
      <w:r w:rsidRPr="00E16AF4">
        <w:rPr>
          <w:rStyle w:val="StyleUnderline"/>
          <w:sz w:val="24"/>
          <w:szCs w:val="24"/>
        </w:rPr>
        <w:t>These recruits would provide the U.S. military with valuable language and cultural skills, they said, as well as a group with a "propensity" for service in the armed forces.</w:t>
      </w:r>
    </w:p>
    <w:p w14:paraId="3412412E" w14:textId="77777777" w:rsidR="00014662" w:rsidRPr="00E16AF4" w:rsidRDefault="00014662" w:rsidP="00014662">
      <w:pPr>
        <w:rPr>
          <w:b/>
          <w:szCs w:val="24"/>
          <w:u w:val="single"/>
        </w:rPr>
      </w:pPr>
      <w:r w:rsidRPr="00E16AF4">
        <w:rPr>
          <w:rStyle w:val="StyleUnderline"/>
          <w:sz w:val="24"/>
          <w:szCs w:val="24"/>
        </w:rPr>
        <w:t>One initiative which has allowed non-citizens to enlist in the U.S. armed forces is the Military Accessions Vital to the National Interest, or MAVNI</w:t>
      </w:r>
      <w:r w:rsidRPr="00E16AF4">
        <w:rPr>
          <w:szCs w:val="24"/>
        </w:rPr>
        <w:t xml:space="preserve">, </w:t>
      </w:r>
      <w:r w:rsidRPr="00E16AF4">
        <w:rPr>
          <w:rStyle w:val="StyleUnderline"/>
          <w:sz w:val="24"/>
          <w:szCs w:val="24"/>
        </w:rPr>
        <w:t>a program that seeks out highly qualified immigrant recruits and puts them on a fast track to citizenship.</w:t>
      </w:r>
    </w:p>
    <w:p w14:paraId="3B5B44C6" w14:textId="77777777" w:rsidR="00014662" w:rsidRPr="00E16AF4" w:rsidRDefault="00014662" w:rsidP="00014662">
      <w:pPr>
        <w:rPr>
          <w:b/>
          <w:szCs w:val="24"/>
          <w:u w:val="single"/>
        </w:rPr>
      </w:pPr>
      <w:r w:rsidRPr="00E16AF4">
        <w:rPr>
          <w:szCs w:val="24"/>
        </w:rPr>
        <w:t xml:space="preserve">Stock, who led the creation of the program in 2008, said </w:t>
      </w:r>
      <w:r w:rsidRPr="00E16AF4">
        <w:rPr>
          <w:rStyle w:val="StyleUnderline"/>
          <w:sz w:val="24"/>
          <w:szCs w:val="24"/>
        </w:rPr>
        <w:t>MAVNI provides the recruits with a way to become naturalized citizens and helps the armed forces gain recruits with skills critical to their missions.</w:t>
      </w:r>
    </w:p>
    <w:p w14:paraId="376A2936" w14:textId="77777777" w:rsidR="00014662" w:rsidRPr="00E16AF4" w:rsidRDefault="00014662" w:rsidP="00014662">
      <w:pPr>
        <w:rPr>
          <w:b/>
          <w:szCs w:val="24"/>
          <w:u w:val="single"/>
        </w:rPr>
      </w:pPr>
      <w:r w:rsidRPr="00E16AF4">
        <w:rPr>
          <w:rStyle w:val="StyleUnderline"/>
          <w:sz w:val="24"/>
          <w:szCs w:val="24"/>
        </w:rPr>
        <w:t>To qualify for MAVNI, the recruits must either have proficiency in a language deemed "critical" by the Department of Defense or be a licensed health care professional in a specialty that is beneficial to the armed forces.</w:t>
      </w:r>
    </w:p>
    <w:p w14:paraId="7EBBC8D1" w14:textId="77777777" w:rsidR="00014662" w:rsidRPr="00E16AF4" w:rsidRDefault="00014662" w:rsidP="00014662">
      <w:pPr>
        <w:rPr>
          <w:b/>
          <w:szCs w:val="24"/>
          <w:u w:val="single"/>
        </w:rPr>
      </w:pPr>
      <w:r w:rsidRPr="00E16AF4">
        <w:rPr>
          <w:szCs w:val="24"/>
        </w:rPr>
        <w:t xml:space="preserve">Stock said that </w:t>
      </w:r>
      <w:r w:rsidRPr="00E16AF4">
        <w:rPr>
          <w:rStyle w:val="StyleUnderline"/>
          <w:sz w:val="24"/>
          <w:szCs w:val="24"/>
        </w:rPr>
        <w:t xml:space="preserve">non-citizens who are fluent in a critical language are an asset to the military because they would be able to integrate better with the local population and understand colloquialisms that can be hard to teach. </w:t>
      </w:r>
      <w:r w:rsidRPr="00E16AF4">
        <w:rPr>
          <w:szCs w:val="24"/>
        </w:rPr>
        <w:t xml:space="preserve">Typically, </w:t>
      </w:r>
      <w:r w:rsidRPr="00E16AF4">
        <w:rPr>
          <w:rStyle w:val="StyleUnderline"/>
          <w:sz w:val="24"/>
          <w:szCs w:val="24"/>
        </w:rPr>
        <w:t>when members of the armed forces need to establish language skills, they undergo intensive language courses before being sent abroad</w:t>
      </w:r>
      <w:r w:rsidRPr="00E16AF4">
        <w:rPr>
          <w:szCs w:val="24"/>
        </w:rPr>
        <w:t xml:space="preserve">. </w:t>
      </w:r>
      <w:r w:rsidRPr="00E16AF4">
        <w:rPr>
          <w:rStyle w:val="StyleUnderline"/>
          <w:sz w:val="24"/>
          <w:szCs w:val="24"/>
        </w:rPr>
        <w:t>But Stock said these courses -- and their high price tag -- cannot compare to someone who has spoken the language since childhood.</w:t>
      </w:r>
    </w:p>
    <w:p w14:paraId="0513EFB8" w14:textId="77777777" w:rsidR="00014662" w:rsidRPr="00E16AF4" w:rsidRDefault="00014662" w:rsidP="00014662">
      <w:pPr>
        <w:rPr>
          <w:b/>
          <w:szCs w:val="24"/>
          <w:u w:val="single"/>
        </w:rPr>
      </w:pPr>
      <w:r w:rsidRPr="00E16AF4">
        <w:rPr>
          <w:szCs w:val="24"/>
        </w:rPr>
        <w:t>"</w:t>
      </w:r>
      <w:r w:rsidRPr="00E16AF4">
        <w:rPr>
          <w:rStyle w:val="StyleUnderline"/>
          <w:sz w:val="24"/>
          <w:szCs w:val="24"/>
        </w:rPr>
        <w:t>After spending a quarter of a million dollars on a person [to teach them a language] they're going to be able to carry on a limited, cocktail party conversation," Stock said. "They're never going to reach the fluency of a [native speaker] and they're going to be of limited use to the military."</w:t>
      </w:r>
    </w:p>
    <w:p w14:paraId="68E007A2" w14:textId="77777777" w:rsidR="00014662" w:rsidRPr="00E16AF4" w:rsidRDefault="00014662" w:rsidP="00014662">
      <w:pPr>
        <w:rPr>
          <w:szCs w:val="24"/>
        </w:rPr>
      </w:pPr>
      <w:r w:rsidRPr="00E16AF4">
        <w:rPr>
          <w:szCs w:val="24"/>
        </w:rPr>
        <w:t xml:space="preserve">Since its inception in 2009, </w:t>
      </w:r>
      <w:r w:rsidRPr="00E16AF4">
        <w:rPr>
          <w:rStyle w:val="StyleUnderline"/>
          <w:sz w:val="24"/>
          <w:szCs w:val="24"/>
        </w:rPr>
        <w:t>MAVNI has rotated 10,400 troops into the branches of the military,</w:t>
      </w:r>
      <w:r w:rsidRPr="00E16AF4">
        <w:rPr>
          <w:szCs w:val="24"/>
        </w:rPr>
        <w:t xml:space="preserve"> mostly the Army, Stock said.</w:t>
      </w:r>
    </w:p>
    <w:p w14:paraId="7591CEFB" w14:textId="77777777" w:rsidR="00014662" w:rsidRPr="00E16AF4" w:rsidRDefault="00014662" w:rsidP="00014662">
      <w:pPr>
        <w:rPr>
          <w:b/>
          <w:szCs w:val="24"/>
          <w:u w:val="single"/>
        </w:rPr>
      </w:pPr>
      <w:r w:rsidRPr="00E16AF4">
        <w:rPr>
          <w:szCs w:val="24"/>
        </w:rPr>
        <w:t xml:space="preserve">But </w:t>
      </w:r>
      <w:r w:rsidRPr="00E16AF4">
        <w:rPr>
          <w:rStyle w:val="StyleUnderline"/>
          <w:sz w:val="24"/>
          <w:szCs w:val="24"/>
        </w:rPr>
        <w:t>MAVNI was suspended in 2016 and expired last September due to a backlog of application</w:t>
      </w:r>
      <w:r w:rsidRPr="00E16AF4">
        <w:rPr>
          <w:szCs w:val="24"/>
        </w:rPr>
        <w:t xml:space="preserve">s, said Pentagon spokesman Maj. David Eastburn. He said that the </w:t>
      </w:r>
      <w:r w:rsidRPr="00E16AF4">
        <w:rPr>
          <w:rStyle w:val="StyleUnderline"/>
          <w:sz w:val="24"/>
          <w:szCs w:val="24"/>
        </w:rPr>
        <w:t>background checks that recruits must typically go through are intensified for non-citizens and can take months or years to complete.</w:t>
      </w:r>
    </w:p>
    <w:p w14:paraId="75BE5A0F" w14:textId="77777777" w:rsidR="00014662" w:rsidRPr="00E16AF4" w:rsidRDefault="00014662" w:rsidP="00014662">
      <w:pPr>
        <w:rPr>
          <w:rStyle w:val="StyleUnderline"/>
          <w:sz w:val="24"/>
          <w:szCs w:val="24"/>
        </w:rPr>
      </w:pPr>
      <w:r w:rsidRPr="00E16AF4">
        <w:rPr>
          <w:szCs w:val="24"/>
        </w:rPr>
        <w:t xml:space="preserve">As a result, </w:t>
      </w:r>
      <w:r w:rsidRPr="00E16AF4">
        <w:rPr>
          <w:rStyle w:val="StyleUnderline"/>
          <w:sz w:val="24"/>
          <w:szCs w:val="24"/>
        </w:rPr>
        <w:t>MAVNI is not accepting any new applications, and those still in the process have to wait for their paperwork to go through.</w:t>
      </w:r>
    </w:p>
    <w:p w14:paraId="2291DA6D" w14:textId="77777777" w:rsidR="00014662" w:rsidRPr="00E16AF4" w:rsidRDefault="00014662" w:rsidP="00014662">
      <w:pPr>
        <w:rPr>
          <w:szCs w:val="24"/>
        </w:rPr>
      </w:pPr>
      <w:r w:rsidRPr="00E16AF4">
        <w:rPr>
          <w:szCs w:val="24"/>
        </w:rPr>
        <w:t>"</w:t>
      </w:r>
      <w:r w:rsidRPr="00E16AF4">
        <w:rPr>
          <w:rStyle w:val="StyleUnderline"/>
          <w:sz w:val="24"/>
          <w:szCs w:val="24"/>
        </w:rPr>
        <w:t>It's taking an exceptional amount of time to clear each candidate for service</w:t>
      </w:r>
      <w:r w:rsidRPr="00E16AF4">
        <w:rPr>
          <w:szCs w:val="24"/>
        </w:rPr>
        <w:t>," Eastburn said.</w:t>
      </w:r>
    </w:p>
    <w:p w14:paraId="50754D81" w14:textId="77777777" w:rsidR="00014662" w:rsidRPr="00E16AF4" w:rsidRDefault="00014662" w:rsidP="00014662">
      <w:pPr>
        <w:rPr>
          <w:szCs w:val="24"/>
        </w:rPr>
      </w:pPr>
      <w:r w:rsidRPr="00E16AF4">
        <w:rPr>
          <w:szCs w:val="24"/>
        </w:rPr>
        <w:t>Eastburn said that he is not aware of any specific plans by the Department of Defense to either restart or replace MAVNI, though he said officials are looking at both possibilities.</w:t>
      </w:r>
    </w:p>
    <w:p w14:paraId="3F2B39C3" w14:textId="77777777" w:rsidR="00014662" w:rsidRPr="00E16AF4" w:rsidRDefault="00014662" w:rsidP="00014662">
      <w:pPr>
        <w:rPr>
          <w:szCs w:val="24"/>
        </w:rPr>
      </w:pPr>
      <w:r w:rsidRPr="00E16AF4">
        <w:rPr>
          <w:szCs w:val="24"/>
        </w:rPr>
        <w:t>As MAVNI hangs in the balance, permanent residents -- or green card holders -- who wish to join the military are also being held up in the background check process. Army Reserve and National Guard enlistment for green card holders has been "on hold" since October, but those individuals may join other branches of the armed services, though their background checks may still take months to process.</w:t>
      </w:r>
    </w:p>
    <w:p w14:paraId="7853B6E4" w14:textId="77777777" w:rsidR="00014662" w:rsidRPr="00E16AF4" w:rsidRDefault="00014662" w:rsidP="00014662">
      <w:pPr>
        <w:rPr>
          <w:szCs w:val="24"/>
        </w:rPr>
      </w:pPr>
      <w:r w:rsidRPr="00E16AF4">
        <w:rPr>
          <w:szCs w:val="24"/>
        </w:rPr>
        <w:t>A pool of noncitizens that could be good targets are young people who have status under the Deferred Action for Childhood Arrivals Program, an Obama-era initiative that provides temporary visas to young undocumented immigrants brought to the U.S. as children. President Donald Trump ended the program in 2017, and it would have expired March 5 but a federal judge has issued an order delaying the end of the program while halting any new applications. Now, the ball is in Congress' court to find a permanent solution.</w:t>
      </w:r>
    </w:p>
    <w:p w14:paraId="3E9C4CDA" w14:textId="77777777" w:rsidR="00014662" w:rsidRPr="00E16AF4" w:rsidRDefault="00014662" w:rsidP="00014662">
      <w:pPr>
        <w:rPr>
          <w:szCs w:val="24"/>
        </w:rPr>
      </w:pPr>
      <w:r w:rsidRPr="00E16AF4">
        <w:rPr>
          <w:szCs w:val="24"/>
        </w:rPr>
        <w:t>The Trump administration in January proposed a pathway to citizenship for 1.8 million undocumented immigrants who came to the United States as children in return for a $25 billion investment in border security but have backed away from that deal in recent weeks.</w:t>
      </w:r>
    </w:p>
    <w:p w14:paraId="0D3D2323" w14:textId="77777777" w:rsidR="00014662" w:rsidRPr="00E16AF4" w:rsidRDefault="00014662" w:rsidP="00014662">
      <w:pPr>
        <w:rPr>
          <w:szCs w:val="24"/>
        </w:rPr>
      </w:pPr>
      <w:r w:rsidRPr="00E16AF4">
        <w:rPr>
          <w:szCs w:val="24"/>
        </w:rPr>
        <w:t>Stock said that about 900 MAVNI recruits have had DACA status. Of those 900, she estimated 300 have now acquired American citizenship and another 300 are waiting for their applications to be processed in the background check backlog.</w:t>
      </w:r>
    </w:p>
    <w:p w14:paraId="7D79A451" w14:textId="77777777" w:rsidR="00014662" w:rsidRPr="00E16AF4" w:rsidRDefault="00014662" w:rsidP="00014662">
      <w:pPr>
        <w:rPr>
          <w:szCs w:val="24"/>
        </w:rPr>
      </w:pPr>
      <w:r w:rsidRPr="00E16AF4">
        <w:rPr>
          <w:szCs w:val="24"/>
        </w:rPr>
        <w:t>One reason DACA recipients have made up such a small portion of the MAVNI program is that Spanish -- a language spoken by many "dreamers" -- does not qualify as a critical language. Stock said that by limiting DACA recipients' access to programs like MAVNI, the military is missing out on a highly qualified pool of recruits.</w:t>
      </w:r>
    </w:p>
    <w:p w14:paraId="3EA1B6E1" w14:textId="77777777" w:rsidR="00014662" w:rsidRPr="00E16AF4" w:rsidRDefault="00014662" w:rsidP="00014662">
      <w:pPr>
        <w:rPr>
          <w:szCs w:val="24"/>
        </w:rPr>
      </w:pPr>
      <w:r w:rsidRPr="00E16AF4">
        <w:rPr>
          <w:szCs w:val="24"/>
        </w:rPr>
        <w:t>"We already have a shortage of people that meet the characteristics that [DACA recipients] reflect," Stock said. "Now, they're saying they may revoke their status and deport them. That's nuts -- that's losing [roughly 800,000] people that could be working and joining the military."</w:t>
      </w:r>
    </w:p>
    <w:p w14:paraId="5CF1AE87" w14:textId="77777777" w:rsidR="00014662" w:rsidRPr="00E16AF4" w:rsidRDefault="00014662" w:rsidP="00014662">
      <w:pPr>
        <w:rPr>
          <w:szCs w:val="24"/>
        </w:rPr>
      </w:pPr>
      <w:r w:rsidRPr="00E16AF4">
        <w:rPr>
          <w:szCs w:val="24"/>
        </w:rPr>
        <w:t>Chief Pentagon spokeswoman Dana White said the status of the estimated 900 DACA recipients in the military is still unclear, but that the Department of Defense "[respects] their service and [continues] to support them."</w:t>
      </w:r>
    </w:p>
    <w:p w14:paraId="3EC15440" w14:textId="77777777" w:rsidR="00014662" w:rsidRPr="00E16AF4" w:rsidRDefault="00014662" w:rsidP="00014662">
      <w:pPr>
        <w:rPr>
          <w:szCs w:val="24"/>
        </w:rPr>
      </w:pPr>
      <w:r w:rsidRPr="00E16AF4">
        <w:rPr>
          <w:szCs w:val="24"/>
        </w:rPr>
        <w:t>"We are working with our colleagues at [the Department of] Justice and the Department of Homeland Security on a way forward," White said. "We will continue to honor and respect the service they have given."</w:t>
      </w:r>
    </w:p>
    <w:p w14:paraId="19C9E19C" w14:textId="77777777" w:rsidR="00014662" w:rsidRPr="00E16AF4" w:rsidRDefault="00014662" w:rsidP="00014662">
      <w:pPr>
        <w:rPr>
          <w:szCs w:val="24"/>
        </w:rPr>
      </w:pPr>
      <w:r w:rsidRPr="00E16AF4">
        <w:rPr>
          <w:szCs w:val="24"/>
        </w:rPr>
        <w:t>Ira Mehlman, a spokesman for the Federation for American Immigration Reform, a conservative think tank, said though he supports documented immigrants joining the armed forces, he does not think undocumented immigrants -- like those with DACA status -- should be allowed to do the same.</w:t>
      </w:r>
    </w:p>
    <w:p w14:paraId="70E0E6A6" w14:textId="77777777" w:rsidR="00014662" w:rsidRPr="00E16AF4" w:rsidRDefault="00014662" w:rsidP="00014662">
      <w:pPr>
        <w:rPr>
          <w:szCs w:val="24"/>
        </w:rPr>
      </w:pPr>
      <w:r w:rsidRPr="00E16AF4">
        <w:rPr>
          <w:szCs w:val="24"/>
        </w:rPr>
        <w:t>Mehlman said he worries that recruits who are getting a personal benefit from enlisting in the military -- like citizenship -- would not approach the role with as much dedication as those who were joining simply to serve their country.</w:t>
      </w:r>
    </w:p>
    <w:p w14:paraId="7EFD6B5B" w14:textId="77777777" w:rsidR="00014662" w:rsidRPr="00E16AF4" w:rsidRDefault="00014662" w:rsidP="00014662">
      <w:pPr>
        <w:rPr>
          <w:szCs w:val="24"/>
        </w:rPr>
      </w:pPr>
      <w:r w:rsidRPr="00E16AF4">
        <w:rPr>
          <w:szCs w:val="24"/>
        </w:rPr>
        <w:t>"The objective of enlisting in the military is that it fulfills one's desire to serve the country," Mehlman said. "This idea that if we don't have enough people in this country that we go out and basically recruit a mercenary army, that is not going to serve in the best interest of the country."</w:t>
      </w:r>
    </w:p>
    <w:p w14:paraId="5B0C8867" w14:textId="77777777" w:rsidR="00014662" w:rsidRPr="00E16AF4" w:rsidRDefault="00014662" w:rsidP="00014662">
      <w:pPr>
        <w:rPr>
          <w:szCs w:val="24"/>
        </w:rPr>
      </w:pPr>
      <w:r w:rsidRPr="00E16AF4">
        <w:rPr>
          <w:szCs w:val="24"/>
        </w:rPr>
        <w:t>During her time in the military and writing about non-citizens in the armed forces, Stock said she saw many who actively wanted to serve the country they want to call home. But until a decision is made regarding DACA and programs like MAVNI, the military will not be able to look to them as potential recruits.</w:t>
      </w:r>
    </w:p>
    <w:p w14:paraId="0AD9CB7C" w14:textId="77777777" w:rsidR="00014662" w:rsidRPr="00E16AF4" w:rsidRDefault="00014662" w:rsidP="00014662">
      <w:pPr>
        <w:rPr>
          <w:b/>
          <w:szCs w:val="24"/>
          <w:u w:val="single"/>
        </w:rPr>
      </w:pPr>
      <w:r w:rsidRPr="00E16AF4">
        <w:rPr>
          <w:szCs w:val="24"/>
        </w:rPr>
        <w:t xml:space="preserve">According to Stock, this means </w:t>
      </w:r>
      <w:r w:rsidRPr="00E16AF4">
        <w:rPr>
          <w:rStyle w:val="StyleUnderline"/>
          <w:sz w:val="24"/>
          <w:szCs w:val="24"/>
        </w:rPr>
        <w:t>the armed forces are missing out.</w:t>
      </w:r>
    </w:p>
    <w:p w14:paraId="60601562" w14:textId="77777777" w:rsidR="00014662" w:rsidRPr="00E16AF4" w:rsidRDefault="00014662" w:rsidP="00014662">
      <w:pPr>
        <w:rPr>
          <w:szCs w:val="24"/>
        </w:rPr>
      </w:pPr>
      <w:r w:rsidRPr="00E16AF4">
        <w:rPr>
          <w:szCs w:val="24"/>
        </w:rPr>
        <w:t>"</w:t>
      </w:r>
      <w:r w:rsidRPr="00E16AF4">
        <w:rPr>
          <w:rStyle w:val="StyleUnderline"/>
          <w:sz w:val="24"/>
          <w:szCs w:val="24"/>
        </w:rPr>
        <w:t>When they had the MAVNI program up and running they did not have a problem finding recruits," Stock said. "When you look at the demographics, it's just numbers."</w:t>
      </w:r>
    </w:p>
    <w:p w14:paraId="6121396D" w14:textId="77777777" w:rsidR="00014662" w:rsidRPr="00E16AF4" w:rsidRDefault="00014662" w:rsidP="00014662">
      <w:pPr>
        <w:rPr>
          <w:szCs w:val="24"/>
        </w:rPr>
      </w:pPr>
    </w:p>
    <w:p w14:paraId="52A4E8DB" w14:textId="77777777" w:rsidR="00014662" w:rsidRPr="00E16AF4" w:rsidRDefault="00014662" w:rsidP="00014662">
      <w:pPr>
        <w:pStyle w:val="Heading4"/>
        <w:rPr>
          <w:rFonts w:cs="Times New Roman"/>
        </w:rPr>
      </w:pPr>
      <w:r w:rsidRPr="00E16AF4">
        <w:rPr>
          <w:rFonts w:cs="Times New Roman"/>
        </w:rPr>
        <w:t>MAVNI provides 2/3 of the army reserve dental costs- key to readiness soldiers have to pass health tests to be deployed- hiring new dentists would tradeoff with military spending in other areas</w:t>
      </w:r>
    </w:p>
    <w:p w14:paraId="2B50F8FA" w14:textId="5C1819E3" w:rsidR="00735584" w:rsidRPr="00E16AF4" w:rsidRDefault="00014662" w:rsidP="00014662">
      <w:pPr>
        <w:rPr>
          <w:szCs w:val="24"/>
        </w:rPr>
      </w:pPr>
      <w:r w:rsidRPr="00E16AF4">
        <w:rPr>
          <w:rStyle w:val="Style13ptBold"/>
          <w:szCs w:val="24"/>
        </w:rPr>
        <w:t>Horton</w:t>
      </w:r>
      <w:r w:rsidR="00AC0F5E">
        <w:rPr>
          <w:rStyle w:val="Style13ptBold"/>
          <w:szCs w:val="24"/>
        </w:rPr>
        <w:t xml:space="preserve">, </w:t>
      </w:r>
      <w:r w:rsidRPr="00E16AF4">
        <w:rPr>
          <w:rStyle w:val="Style13ptBold"/>
          <w:szCs w:val="24"/>
        </w:rPr>
        <w:t>Washington Post 17</w:t>
      </w:r>
    </w:p>
    <w:p w14:paraId="7FBD005B" w14:textId="23A6091C" w:rsidR="00014662" w:rsidRPr="00E16AF4" w:rsidRDefault="00014662" w:rsidP="00014662">
      <w:pPr>
        <w:rPr>
          <w:szCs w:val="24"/>
        </w:rPr>
      </w:pPr>
      <w:r w:rsidRPr="00E16AF4">
        <w:rPr>
          <w:szCs w:val="24"/>
        </w:rPr>
        <w:t>[Alex, 7-18-2017, Washington Post, "How the Pentagon ending its deal with immigrant recruits could hurt the military" https://www.washingtonpost.com/news/checkpoint/wp/2017/07/18/how-the-pentagons-plan-end-its-deal-with-immigrant-recruits-could-hurt-the-military// accessed: 6-27-2018//quan]</w:t>
      </w:r>
    </w:p>
    <w:p w14:paraId="10C3ADC1" w14:textId="77777777" w:rsidR="00014662" w:rsidRPr="00E16AF4" w:rsidRDefault="00014662" w:rsidP="00014662">
      <w:pPr>
        <w:rPr>
          <w:szCs w:val="24"/>
        </w:rPr>
      </w:pPr>
    </w:p>
    <w:p w14:paraId="3DED80FB" w14:textId="77777777" w:rsidR="00014662" w:rsidRPr="00E16AF4" w:rsidRDefault="00014662" w:rsidP="00014662">
      <w:pPr>
        <w:rPr>
          <w:szCs w:val="24"/>
        </w:rPr>
      </w:pPr>
      <w:r w:rsidRPr="00E16AF4">
        <w:rPr>
          <w:szCs w:val="24"/>
        </w:rPr>
        <w:t>Dental clearances for deployment</w:t>
      </w:r>
    </w:p>
    <w:p w14:paraId="5B79FC0B" w14:textId="77777777" w:rsidR="00014662" w:rsidRPr="00E16AF4" w:rsidRDefault="00014662" w:rsidP="00014662">
      <w:pPr>
        <w:rPr>
          <w:b/>
          <w:u w:val="single"/>
        </w:rPr>
      </w:pPr>
      <w:r w:rsidRPr="00E16AF4">
        <w:rPr>
          <w:rStyle w:val="StyleUnderline"/>
        </w:rPr>
        <w:t>Dental work is not typically in the national security conversation. But it’s among a checklist of health-related issues all troops must pass to receive orders for combat deployments, and physician shortages have the potential to affect the amount of troops the military can send to war.</w:t>
      </w:r>
    </w:p>
    <w:p w14:paraId="71C70A2F" w14:textId="77777777" w:rsidR="00014662" w:rsidRPr="00E16AF4" w:rsidRDefault="00014662" w:rsidP="00014662">
      <w:pPr>
        <w:rPr>
          <w:szCs w:val="24"/>
        </w:rPr>
      </w:pPr>
      <w:r w:rsidRPr="00E16AF4">
        <w:rPr>
          <w:szCs w:val="24"/>
        </w:rPr>
        <w:t xml:space="preserve">The </w:t>
      </w:r>
      <w:r w:rsidRPr="00E16AF4">
        <w:rPr>
          <w:rStyle w:val="StyleUnderline"/>
        </w:rPr>
        <w:t xml:space="preserve">MAVNI </w:t>
      </w:r>
      <w:r w:rsidRPr="00E16AF4">
        <w:rPr>
          <w:szCs w:val="24"/>
        </w:rPr>
        <w:t xml:space="preserve">program </w:t>
      </w:r>
      <w:r w:rsidRPr="00E16AF4">
        <w:rPr>
          <w:rStyle w:val="StyleUnderline"/>
        </w:rPr>
        <w:t>filled an immediate need addressing vacancies in the Army Reserve Dental Corps, with nearly half of empty slots filled the first year of the program in 2009,</w:t>
      </w:r>
      <w:r w:rsidRPr="00E16AF4">
        <w:rPr>
          <w:szCs w:val="24"/>
        </w:rPr>
        <w:t xml:space="preserve"> said Margaret Stock, a retired Army officer who led the program’s design and implementation.</w:t>
      </w:r>
    </w:p>
    <w:p w14:paraId="7BDEA542" w14:textId="77777777" w:rsidR="00014662" w:rsidRPr="00E16AF4" w:rsidRDefault="00014662" w:rsidP="00014662">
      <w:pPr>
        <w:rPr>
          <w:szCs w:val="24"/>
        </w:rPr>
      </w:pPr>
      <w:r w:rsidRPr="00E16AF4">
        <w:rPr>
          <w:szCs w:val="24"/>
        </w:rPr>
        <w:t xml:space="preserve">Now </w:t>
      </w:r>
      <w:r w:rsidRPr="00E16AF4">
        <w:rPr>
          <w:rStyle w:val="StyleUnderline"/>
        </w:rPr>
        <w:t>two-thirds of all Army Reserve dentists are program recruits,</w:t>
      </w:r>
      <w:r w:rsidRPr="00E16AF4">
        <w:rPr>
          <w:szCs w:val="24"/>
        </w:rPr>
        <w:t xml:space="preserve"> according to NPR, which points to a quiet reliance on a pipeline of trained medical professionals with one big incentive to sign up that U.S.-born recruits do not need: citizenship.</w:t>
      </w:r>
    </w:p>
    <w:p w14:paraId="2776BC4E" w14:textId="77777777" w:rsidR="00014662" w:rsidRPr="00E16AF4" w:rsidRDefault="00014662" w:rsidP="00014662">
      <w:pPr>
        <w:rPr>
          <w:szCs w:val="24"/>
        </w:rPr>
      </w:pPr>
      <w:r w:rsidRPr="00E16AF4">
        <w:rPr>
          <w:szCs w:val="24"/>
        </w:rPr>
        <w:t>Personnel funds dipping into operations</w:t>
      </w:r>
    </w:p>
    <w:p w14:paraId="1122C266" w14:textId="77777777" w:rsidR="00014662" w:rsidRPr="00E16AF4" w:rsidRDefault="00014662" w:rsidP="00014662">
      <w:pPr>
        <w:rPr>
          <w:szCs w:val="24"/>
        </w:rPr>
      </w:pPr>
      <w:r w:rsidRPr="00E16AF4">
        <w:rPr>
          <w:rStyle w:val="StyleUnderline"/>
        </w:rPr>
        <w:t>While program recruits are a fraction of the military’s roughly</w:t>
      </w:r>
      <w:r w:rsidRPr="00E16AF4">
        <w:rPr>
          <w:szCs w:val="24"/>
        </w:rPr>
        <w:t xml:space="preserve"> </w:t>
      </w:r>
      <w:r w:rsidRPr="00E16AF4">
        <w:rPr>
          <w:rStyle w:val="StyleUnderline"/>
        </w:rPr>
        <w:t>2.2 million active troops</w:t>
      </w:r>
      <w:r w:rsidRPr="00E16AF4">
        <w:rPr>
          <w:szCs w:val="24"/>
        </w:rPr>
        <w:t xml:space="preserve"> and reservists, </w:t>
      </w:r>
      <w:r w:rsidRPr="00E16AF4">
        <w:rPr>
          <w:rStyle w:val="StyleUnderline"/>
        </w:rPr>
        <w:t>the potential of losing access to their highly specialized</w:t>
      </w:r>
      <w:r w:rsidRPr="00E16AF4">
        <w:rPr>
          <w:szCs w:val="24"/>
        </w:rPr>
        <w:t xml:space="preserve"> </w:t>
      </w:r>
      <w:r w:rsidRPr="00E16AF4">
        <w:rPr>
          <w:rStyle w:val="StyleUnderline"/>
        </w:rPr>
        <w:t>skills could have outsize security</w:t>
      </w:r>
      <w:r w:rsidRPr="00E16AF4">
        <w:rPr>
          <w:szCs w:val="24"/>
        </w:rPr>
        <w:t xml:space="preserve"> consequences, said Todd Harrison, a defense budget expert at the Washington-based Center for Strategic and International Studies.</w:t>
      </w:r>
    </w:p>
    <w:p w14:paraId="7D887028" w14:textId="77777777" w:rsidR="00014662" w:rsidRPr="00E16AF4" w:rsidRDefault="00014662" w:rsidP="00014662">
      <w:pPr>
        <w:rPr>
          <w:szCs w:val="24"/>
        </w:rPr>
      </w:pPr>
      <w:r w:rsidRPr="00E16AF4">
        <w:rPr>
          <w:rStyle w:val="StyleUnderline"/>
        </w:rPr>
        <w:t>Rising personnel costs means it is generally more expensive to recruit new troops than to retain those already in service. Recruitment of U.S. citizens with critical skills is particularly difficult and expensive when competing with the private sector</w:t>
      </w:r>
      <w:r w:rsidRPr="00E16AF4">
        <w:rPr>
          <w:szCs w:val="24"/>
        </w:rPr>
        <w:t>, Harrison said.</w:t>
      </w:r>
    </w:p>
    <w:p w14:paraId="7643BC11" w14:textId="77777777" w:rsidR="00014662" w:rsidRPr="00E16AF4" w:rsidRDefault="00014662" w:rsidP="00014662">
      <w:pPr>
        <w:rPr>
          <w:szCs w:val="24"/>
        </w:rPr>
      </w:pPr>
      <w:r w:rsidRPr="00E16AF4">
        <w:rPr>
          <w:szCs w:val="24"/>
        </w:rPr>
        <w:t>“If you’re going to avoid skills shortfalls, it might mean siphoning resources from other accounts,” Harrison said.</w:t>
      </w:r>
    </w:p>
    <w:p w14:paraId="7E19E977" w14:textId="77777777" w:rsidR="00735584" w:rsidRPr="00E16AF4" w:rsidRDefault="00014662" w:rsidP="00014662">
      <w:pPr>
        <w:rPr>
          <w:b/>
          <w:u w:val="single"/>
        </w:rPr>
      </w:pPr>
      <w:r w:rsidRPr="00E16AF4">
        <w:rPr>
          <w:szCs w:val="24"/>
        </w:rPr>
        <w:t>“</w:t>
      </w:r>
      <w:r w:rsidRPr="00E16AF4">
        <w:rPr>
          <w:rStyle w:val="StyleUnderline"/>
        </w:rPr>
        <w:t>The Defense Department will often pull money out of operations and maintenance accounts” to cover personnel costs</w:t>
      </w:r>
      <w:r w:rsidRPr="00E16AF4">
        <w:rPr>
          <w:szCs w:val="24"/>
        </w:rPr>
        <w:t xml:space="preserve">, he said, </w:t>
      </w:r>
      <w:r w:rsidRPr="00E16AF4">
        <w:rPr>
          <w:rStyle w:val="StyleUnderline"/>
        </w:rPr>
        <w:t>leaving,</w:t>
      </w:r>
      <w:r w:rsidRPr="00E16AF4">
        <w:rPr>
          <w:szCs w:val="24"/>
        </w:rPr>
        <w:t xml:space="preserve"> for instance, </w:t>
      </w:r>
      <w:r w:rsidRPr="00E16AF4">
        <w:rPr>
          <w:rStyle w:val="StyleUnderline"/>
        </w:rPr>
        <w:t>less funds for replenishing stocks of munitions drained from counter-Islamic State operations and repairing vehicles damaged in combat.</w:t>
      </w:r>
    </w:p>
    <w:p w14:paraId="4BCC13F5" w14:textId="431E7629" w:rsidR="00735584" w:rsidRPr="00E16AF4" w:rsidRDefault="00735584" w:rsidP="00014662">
      <w:pPr>
        <w:rPr>
          <w:b/>
          <w:u w:val="single"/>
        </w:rPr>
      </w:pPr>
    </w:p>
    <w:p w14:paraId="7925D78C" w14:textId="77777777" w:rsidR="00014662" w:rsidRPr="00E16AF4" w:rsidRDefault="00014662" w:rsidP="0040278F">
      <w:pPr>
        <w:pStyle w:val="Heading4"/>
        <w:rPr>
          <w:rFonts w:cs="Times New Roman"/>
        </w:rPr>
      </w:pPr>
      <w:r w:rsidRPr="00E16AF4">
        <w:rPr>
          <w:rFonts w:cs="Times New Roman"/>
        </w:rPr>
        <w:t>Basic training needs more doctors</w:t>
      </w:r>
    </w:p>
    <w:p w14:paraId="6F2675F8" w14:textId="5B46EA73" w:rsidR="00014662" w:rsidRPr="00E16AF4" w:rsidRDefault="00014662" w:rsidP="0040278F">
      <w:pPr>
        <w:rPr>
          <w:rStyle w:val="Style13ptBold"/>
        </w:rPr>
      </w:pPr>
      <w:r w:rsidRPr="00E16AF4">
        <w:rPr>
          <w:rStyle w:val="Style13ptBold"/>
        </w:rPr>
        <w:t>Association of the US Army, 6-28</w:t>
      </w:r>
      <w:r w:rsidR="0040278F" w:rsidRPr="00E16AF4">
        <w:rPr>
          <w:rStyle w:val="Style13ptBold"/>
        </w:rPr>
        <w:t>-18</w:t>
      </w:r>
    </w:p>
    <w:p w14:paraId="31888E60" w14:textId="4A9D2E8B" w:rsidR="00014662" w:rsidRPr="00E16AF4" w:rsidRDefault="00014662" w:rsidP="0040278F">
      <w:r w:rsidRPr="00E16AF4">
        <w:t>[6-28-18, Association of the US Army”, Soldier Health and Readiness Pose Challenges” https://www.ausa.org/news/soldier-health-and-readiness-pose-challenges, accessed 6-30-18/MKG]</w:t>
      </w:r>
    </w:p>
    <w:p w14:paraId="0B0F7280" w14:textId="77777777" w:rsidR="0040278F" w:rsidRPr="00E16AF4" w:rsidRDefault="0040278F" w:rsidP="0040278F"/>
    <w:p w14:paraId="5ECAC646" w14:textId="77777777" w:rsidR="00014662" w:rsidRPr="00E16AF4" w:rsidRDefault="00014662" w:rsidP="00014662">
      <w:pPr>
        <w:spacing w:after="240"/>
        <w:rPr>
          <w:rStyle w:val="StyleUnderline"/>
        </w:rPr>
      </w:pPr>
      <w:r w:rsidRPr="00E16AF4">
        <w:rPr>
          <w:rStyle w:val="StyleUnderline"/>
        </w:rPr>
        <w:t>The Army has made great progress in improving soldier health and readiness, but 17 percent of the force is considered obese, 14 percent has been diagnosed with a sleep disorder and 24 percent has a behavioral health disorder.</w:t>
      </w:r>
    </w:p>
    <w:p w14:paraId="24255D9F" w14:textId="77777777" w:rsidR="00014662" w:rsidRPr="00E16AF4" w:rsidRDefault="00014662" w:rsidP="00014662">
      <w:pPr>
        <w:spacing w:after="240"/>
        <w:rPr>
          <w:rStyle w:val="StyleUnderline"/>
        </w:rPr>
      </w:pPr>
      <w:r w:rsidRPr="00E16AF4">
        <w:t>Clearly</w:t>
      </w:r>
      <w:r w:rsidRPr="00E16AF4">
        <w:rPr>
          <w:rStyle w:val="StyleUnderline"/>
        </w:rPr>
        <w:t>, there is room for continued improvement</w:t>
      </w:r>
      <w:r w:rsidRPr="00E16AF4">
        <w:t>, panelists said during a discussion about the health of the force during the Army Medical Symposium and Exposition hosted in San Antonio by the Association of the U.S. Army’s Institute of Land Warfare.</w:t>
      </w:r>
    </w:p>
    <w:p w14:paraId="48856FB5" w14:textId="77777777" w:rsidR="00014662" w:rsidRPr="00E16AF4" w:rsidRDefault="00014662" w:rsidP="00014662">
      <w:pPr>
        <w:spacing w:after="240"/>
      </w:pPr>
      <w:r w:rsidRPr="00E16AF4">
        <w:rPr>
          <w:rStyle w:val="StyleUnderline"/>
        </w:rPr>
        <w:t>This is a challenge because the military remains healthier than the general population</w:t>
      </w:r>
      <w:r w:rsidRPr="00E16AF4">
        <w:t>, said Col. Mark W. Thompson, command surgeon of the U.S. Army Training and Doctrine Command.</w:t>
      </w:r>
    </w:p>
    <w:p w14:paraId="421B4F84" w14:textId="77777777" w:rsidR="00014662" w:rsidRPr="00E16AF4" w:rsidRDefault="00014662" w:rsidP="00014662">
      <w:pPr>
        <w:spacing w:after="240"/>
        <w:rPr>
          <w:rStyle w:val="StyleUnderline"/>
        </w:rPr>
      </w:pPr>
      <w:r w:rsidRPr="00E16AF4">
        <w:t>Attrition and injuries can be reduced by requiring prospects to pass physical fitness tests before they are allowed to sign enlistment papers, but “there is going to be injury, no matter how you slice it. Somebody is going to get hurt,” Thompson said.</w:t>
      </w:r>
    </w:p>
    <w:p w14:paraId="2CC64FD9" w14:textId="77777777" w:rsidR="00014662" w:rsidRPr="00E16AF4" w:rsidRDefault="00014662" w:rsidP="00014662">
      <w:pPr>
        <w:spacing w:after="240"/>
        <w:rPr>
          <w:rStyle w:val="StyleUnderline"/>
        </w:rPr>
      </w:pPr>
      <w:r w:rsidRPr="00E16AF4">
        <w:rPr>
          <w:rStyle w:val="StyleUnderline"/>
        </w:rPr>
        <w:t>Army medical data shows there were about 1,400 injuries in 2016 for every 1,000 soldiers</w:t>
      </w:r>
      <w:r w:rsidRPr="00E16AF4">
        <w:t xml:space="preserve">, with more than half of injuries believed related to physical training. </w:t>
      </w:r>
      <w:r w:rsidRPr="00E16AF4">
        <w:rPr>
          <w:rStyle w:val="StyleUnderline"/>
        </w:rPr>
        <w:t>Providing immediate medical treatment is important to make certain they don’t miss out on important training, Thompson said, a sign Army medicine affects not only the health of soldiers but also their overall readiness.</w:t>
      </w:r>
    </w:p>
    <w:p w14:paraId="4EF209F4" w14:textId="77777777" w:rsidR="00014662" w:rsidRPr="00E16AF4" w:rsidRDefault="00014662" w:rsidP="00014662">
      <w:pPr>
        <w:spacing w:after="240"/>
        <w:rPr>
          <w:rStyle w:val="StyleUnderline"/>
        </w:rPr>
      </w:pPr>
      <w:r w:rsidRPr="00E16AF4">
        <w:rPr>
          <w:rStyle w:val="StyleUnderline"/>
        </w:rPr>
        <w:t>Efforts are underway to reduce musculoskeletal injuries and concussions</w:t>
      </w:r>
      <w:r w:rsidRPr="00E16AF4">
        <w:t>, said Col. Matthew B. Garber, rehabilitation and reintegration division director in the Office of the Army Surgeon General, focused on trying to provide treatment at the lowest possible unit level. “</w:t>
      </w:r>
      <w:r w:rsidRPr="00E16AF4">
        <w:rPr>
          <w:rStyle w:val="StyleUnderline"/>
        </w:rPr>
        <w:t>It is important to provide them care early and get them back to duty</w:t>
      </w:r>
      <w:r w:rsidRPr="00E16AF4">
        <w:t>,” Garber said.</w:t>
      </w:r>
    </w:p>
    <w:p w14:paraId="7F4FCCFF" w14:textId="77777777" w:rsidR="00735584" w:rsidRPr="00E16AF4" w:rsidRDefault="00014662" w:rsidP="00014662">
      <w:pPr>
        <w:spacing w:after="240"/>
      </w:pPr>
      <w:r w:rsidRPr="00E16AF4">
        <w:rPr>
          <w:rStyle w:val="StyleUnderline"/>
        </w:rPr>
        <w:t>“It is really the early access, taking care of them where they train and where they work</w:t>
      </w:r>
      <w:r w:rsidRPr="00E16AF4">
        <w:t>,” he said. “The outcome is going to be better.”</w:t>
      </w:r>
    </w:p>
    <w:p w14:paraId="48D53235" w14:textId="4DFAB930" w:rsidR="00735584" w:rsidRPr="00E16AF4" w:rsidRDefault="00735584" w:rsidP="00014662">
      <w:pPr>
        <w:spacing w:after="240"/>
      </w:pPr>
    </w:p>
    <w:p w14:paraId="3BCB1A7C" w14:textId="77777777" w:rsidR="00014662" w:rsidRDefault="00014662" w:rsidP="00014662">
      <w:pPr>
        <w:pStyle w:val="Heading3"/>
        <w:rPr>
          <w:rFonts w:cs="Times New Roman"/>
        </w:rPr>
      </w:pPr>
      <w:bookmarkStart w:id="35" w:name="_Toc518723833"/>
      <w:r w:rsidRPr="00E16AF4">
        <w:rPr>
          <w:rFonts w:cs="Times New Roman"/>
        </w:rPr>
        <w:t xml:space="preserve">Diversity </w:t>
      </w:r>
      <w:r w:rsidR="001D7085">
        <w:rPr>
          <w:rFonts w:cs="Times New Roman"/>
        </w:rPr>
        <w:t>I</w:t>
      </w:r>
      <w:r w:rsidRPr="00E16AF4">
        <w:rPr>
          <w:rFonts w:cs="Times New Roman"/>
        </w:rPr>
        <w:t>ncreases Readiness</w:t>
      </w:r>
      <w:bookmarkEnd w:id="35"/>
    </w:p>
    <w:p w14:paraId="3EFD894D" w14:textId="77777777" w:rsidR="00AC0F5E" w:rsidRPr="00AC0F5E" w:rsidRDefault="00AC0F5E" w:rsidP="00AC0F5E"/>
    <w:p w14:paraId="35F4014F" w14:textId="77777777" w:rsidR="00014662" w:rsidRPr="00E16AF4" w:rsidRDefault="00014662" w:rsidP="00014662">
      <w:pPr>
        <w:pStyle w:val="Heading4"/>
        <w:rPr>
          <w:rFonts w:cs="Times New Roman"/>
        </w:rPr>
      </w:pPr>
      <w:r w:rsidRPr="00E16AF4">
        <w:rPr>
          <w:rFonts w:cs="Times New Roman"/>
        </w:rPr>
        <w:t>Increasing military diversity’s crucial for targeted force sizes and deployments – maximizes capabilities</w:t>
      </w:r>
    </w:p>
    <w:p w14:paraId="6CE2F64F" w14:textId="77777777" w:rsidR="00014662" w:rsidRPr="00E16AF4" w:rsidRDefault="00014662" w:rsidP="00014662">
      <w:pPr>
        <w:rPr>
          <w:b/>
        </w:rPr>
      </w:pPr>
      <w:r w:rsidRPr="00E16AF4">
        <w:rPr>
          <w:b/>
        </w:rPr>
        <w:t>Copenhaver, United States Army Colonel</w:t>
      </w:r>
      <w:r w:rsidRPr="00E16AF4">
        <w:t xml:space="preserve">, </w:t>
      </w:r>
      <w:r w:rsidRPr="00E16AF4">
        <w:rPr>
          <w:b/>
        </w:rPr>
        <w:t>et al, 14</w:t>
      </w:r>
    </w:p>
    <w:p w14:paraId="5A1020E5" w14:textId="6AA85078" w:rsidR="00014662" w:rsidRPr="00E16AF4" w:rsidRDefault="00014662" w:rsidP="00014662">
      <w:r w:rsidRPr="00E16AF4">
        <w:t>(Mike, Dr. Jerrell Coggburn, North Carolina State University University of North Carolina Project Adviser, and Colonel Patricia O'Keefe, U.S. Army War College Faculty Mentor, March 1, 2014, Defense Technical Information Center,</w:t>
      </w:r>
      <w:r w:rsidR="00735584" w:rsidRPr="00E16AF4">
        <w:t xml:space="preserve"> </w:t>
      </w:r>
      <w:r w:rsidRPr="00E16AF4">
        <w:t xml:space="preserve">“The Integration of Minorities into Special Operations: How Cultural Diversity Enhances Operations,” </w:t>
      </w:r>
      <w:hyperlink r:id="rId50" w:history="1">
        <w:r w:rsidRPr="00E16AF4">
          <w:rPr>
            <w:rStyle w:val="Hyperlink"/>
          </w:rPr>
          <w:t>http://www.dtic.mil/dtic/tr/fulltext/u2/a620551.pdf</w:t>
        </w:r>
      </w:hyperlink>
      <w:r w:rsidRPr="00E16AF4">
        <w:t>, Accessed 6/26/18, GDI-GFerrer-Falto)</w:t>
      </w:r>
    </w:p>
    <w:p w14:paraId="5623FFBB" w14:textId="77777777" w:rsidR="0040278F" w:rsidRPr="00E16AF4" w:rsidRDefault="0040278F" w:rsidP="00014662"/>
    <w:p w14:paraId="4D17B639" w14:textId="77777777" w:rsidR="00735584" w:rsidRPr="00E16AF4" w:rsidRDefault="00014662" w:rsidP="00014662">
      <w:r w:rsidRPr="00E16AF4">
        <w:rPr>
          <w:rStyle w:val="StyleUnderline"/>
        </w:rPr>
        <w:t>Why focus on diversifying what is already the most lethal and capable force in the world? If it's not broke, why fix it?</w:t>
      </w:r>
      <w:r w:rsidRPr="00E16AF4">
        <w:t xml:space="preserve"> To be sure, the </w:t>
      </w:r>
      <w:r w:rsidRPr="00E16AF4">
        <w:rPr>
          <w:rStyle w:val="StyleUnderline"/>
        </w:rPr>
        <w:t>United States Special Operations Forces have racked up success after success over the course of history</w:t>
      </w:r>
      <w:r w:rsidRPr="00E16AF4">
        <w:t xml:space="preserve">. </w:t>
      </w:r>
      <w:r w:rsidRPr="00E16AF4">
        <w:rPr>
          <w:rStyle w:val="StyleUnderline"/>
        </w:rPr>
        <w:t>Whether talking about the successful operation</w:t>
      </w:r>
      <w:r w:rsidRPr="00E16AF4">
        <w:t xml:space="preserve"> in Abbattobad, Pakistan, </w:t>
      </w:r>
      <w:r w:rsidRPr="00E16AF4">
        <w:rPr>
          <w:rStyle w:val="StyleUnderline"/>
        </w:rPr>
        <w:t>where Osama Bin Laden was killed</w:t>
      </w:r>
      <w:r w:rsidRPr="00E16AF4">
        <w:t xml:space="preserve"> as a result of his role in the September 11, 2001 terrorist attacks on the United States, </w:t>
      </w:r>
      <w:r w:rsidRPr="00E16AF4">
        <w:rPr>
          <w:rStyle w:val="StyleUnderline"/>
        </w:rPr>
        <w:t>or operations in the Philippines where a Special Operations Task Force assisted Philippine forces in nearly eliminating violent extremist groups that could have dragged the U.S. into a war in the Pacific</w:t>
      </w:r>
      <w:r w:rsidRPr="00E16AF4">
        <w:t xml:space="preserve">, SOF has been on point for America for decades. Furthermore, </w:t>
      </w:r>
      <w:r w:rsidRPr="00E16AF4">
        <w:rPr>
          <w:rStyle w:val="StyleUnderline"/>
        </w:rPr>
        <w:t>the operational tempo for SOF is not likely to change</w:t>
      </w:r>
      <w:r w:rsidRPr="00E16AF4">
        <w:t xml:space="preserve">. As Director Lumpkin points out, </w:t>
      </w:r>
      <w:r w:rsidRPr="00E16AF4">
        <w:rPr>
          <w:rStyle w:val="StyleUnderline"/>
        </w:rPr>
        <w:t>the Department of Defense, specifically SOF forces, must be prepared to operate in a global environment and prepare for new and unpredictable threats</w:t>
      </w:r>
      <w:r w:rsidRPr="00E16AF4">
        <w:t xml:space="preserve">. Senior leaders don't have the exact answer, </w:t>
      </w:r>
      <w:r w:rsidRPr="00E16AF4">
        <w:rPr>
          <w:rStyle w:val="StyleUnderline"/>
        </w:rPr>
        <w:t>but</w:t>
      </w:r>
      <w:r w:rsidRPr="00E16AF4">
        <w:t xml:space="preserve"> intuitively, </w:t>
      </w:r>
      <w:r w:rsidRPr="00E16AF4">
        <w:rPr>
          <w:rStyle w:val="StyleUnderline"/>
        </w:rPr>
        <w:t>they know that future success will likely require the continuous evolution of the force, including developing more diverse and agile Special Operators to respond globally</w:t>
      </w:r>
      <w:r w:rsidRPr="00E16AF4">
        <w:t xml:space="preserve">. </w:t>
      </w:r>
      <w:r w:rsidRPr="00E16AF4">
        <w:rPr>
          <w:rStyle w:val="StyleUnderline"/>
        </w:rPr>
        <w:t>Defense officials and industry partners must adapt their way of thinking and reexamine the roles, missions, and purpose of Special Operations and the entire military</w:t>
      </w:r>
      <w:r w:rsidRPr="00E16AF4">
        <w:t xml:space="preserve">. </w:t>
      </w:r>
      <w:r w:rsidRPr="00E16AF4">
        <w:rPr>
          <w:rStyle w:val="StyleUnderline"/>
        </w:rPr>
        <w:t>Budget reductions</w:t>
      </w:r>
      <w:r w:rsidRPr="00E16AF4">
        <w:t xml:space="preserve"> for the military as a whole </w:t>
      </w:r>
      <w:r w:rsidRPr="00E16AF4">
        <w:rPr>
          <w:rStyle w:val="StyleUnderline"/>
        </w:rPr>
        <w:t>suggest that Special Operators will likely have an appreciably different and more active role in the future</w:t>
      </w:r>
      <w:r w:rsidRPr="00E16AF4">
        <w:t>. Although the U.S. has recently been 8 focusing on the U.S. Central Command area of operations, the mission in the future will be more global. The employment of SOF will not be what we see today.6</w:t>
      </w:r>
    </w:p>
    <w:p w14:paraId="41ADDE78" w14:textId="3E16979A" w:rsidR="00735584" w:rsidRPr="00E16AF4" w:rsidRDefault="00014662" w:rsidP="00014662">
      <w:pPr>
        <w:rPr>
          <w:rStyle w:val="StyleUnderline"/>
        </w:rPr>
      </w:pPr>
      <w:r w:rsidRPr="00E16AF4">
        <w:rPr>
          <w:rStyle w:val="StyleUnderline"/>
        </w:rPr>
        <w:t>How do we define the vision for the integration of minorities into SOF while focusing on enhancing capability through cultural diversity</w:t>
      </w:r>
      <w:r w:rsidRPr="00E16AF4">
        <w:t xml:space="preserve">? </w:t>
      </w:r>
      <w:r w:rsidRPr="00E16AF4">
        <w:rPr>
          <w:rStyle w:val="StyleUnderline"/>
        </w:rPr>
        <w:t>The centerpiece of the plan must be focused on capability</w:t>
      </w:r>
      <w:r w:rsidRPr="00E16AF4">
        <w:t xml:space="preserve">. </w:t>
      </w:r>
      <w:r w:rsidRPr="00E16AF4">
        <w:rPr>
          <w:rStyle w:val="StyleUnderline"/>
        </w:rPr>
        <w:t>The DoD determines force structure requirements (i.e. capabilities) through a process that begins with the Strategic Planning Guidance (SPG).</w:t>
      </w:r>
      <w:r w:rsidRPr="00E16AF4">
        <w:t xml:space="preserve"> The </w:t>
      </w:r>
      <w:r w:rsidRPr="00E16AF4">
        <w:rPr>
          <w:rStyle w:val="StyleUnderline"/>
        </w:rPr>
        <w:t>services develop their force structure plan to support the SPG with a multitude of capabilities such as personnel, weapons systems, and so on</w:t>
      </w:r>
      <w:r w:rsidRPr="00E16AF4">
        <w:t xml:space="preserve">. In the case of the Army, </w:t>
      </w:r>
      <w:r w:rsidRPr="00E16AF4">
        <w:rPr>
          <w:rStyle w:val="StyleUnderline"/>
        </w:rPr>
        <w:t>this is executed through a process called Total Army Analysis (TAA</w:t>
      </w:r>
      <w:r w:rsidRPr="00E16AF4">
        <w:t xml:space="preserve">). The </w:t>
      </w:r>
      <w:r w:rsidRPr="00E16AF4">
        <w:rPr>
          <w:rStyle w:val="StyleUnderline"/>
        </w:rPr>
        <w:t>TAA</w:t>
      </w:r>
      <w:r w:rsidRPr="00E16AF4">
        <w:t xml:space="preserve"> process </w:t>
      </w:r>
      <w:r w:rsidRPr="00E16AF4">
        <w:rPr>
          <w:rStyle w:val="StyleUnderline"/>
        </w:rPr>
        <w:t>determines what size force is necessary to meet the requirements within the SPG,</w:t>
      </w:r>
      <w:r w:rsidRPr="00E16AF4">
        <w:t xml:space="preserve"> </w:t>
      </w:r>
      <w:r w:rsidRPr="00E16AF4">
        <w:rPr>
          <w:rStyle w:val="StyleUnderline"/>
        </w:rPr>
        <w:t>which</w:t>
      </w:r>
      <w:r w:rsidRPr="00E16AF4">
        <w:t xml:space="preserve"> in turn </w:t>
      </w:r>
      <w:r w:rsidRPr="00E16AF4">
        <w:rPr>
          <w:rStyle w:val="StyleUnderline"/>
        </w:rPr>
        <w:t>develops force structure documents known as Military Tables of Organization and Equipment (MTOEs) and Tables of Distribution and Allowance (TDA). These MTOE and TDA's that are developed from the TAA process, determine the number of personnel, rank and skills required to support the Army mission</w:t>
      </w:r>
      <w:r w:rsidRPr="00E16AF4">
        <w:t xml:space="preserve">. As </w:t>
      </w:r>
      <w:r w:rsidRPr="00E16AF4">
        <w:rPr>
          <w:rStyle w:val="StyleUnderline"/>
        </w:rPr>
        <w:t>Special Operations Forces look to develop more capability through diversity, this process must be the driving force in order to determine future requirements</w:t>
      </w:r>
      <w:r w:rsidRPr="00E16AF4">
        <w:t xml:space="preserve">. </w:t>
      </w:r>
      <w:r w:rsidRPr="00E16AF4">
        <w:rPr>
          <w:rStyle w:val="StyleUnderline"/>
        </w:rPr>
        <w:t>Each Theater Special Operations Command (TSOC)</w:t>
      </w:r>
      <w:r w:rsidRPr="00E16AF4">
        <w:t xml:space="preserve"> should include, as part of their campaign plan, the force requirements based on their geographic area of responsibility. The TSOCs </w:t>
      </w:r>
      <w:r w:rsidRPr="00E16AF4">
        <w:rPr>
          <w:rStyle w:val="StyleUnderline"/>
        </w:rPr>
        <w:t>will rely on their force providers</w:t>
      </w:r>
      <w:r w:rsidRPr="00E16AF4">
        <w:t xml:space="preserve"> (USSOCOM, USASOC, AFSOC, NSWC, and MARSOC) </w:t>
      </w:r>
      <w:r w:rsidRPr="00E16AF4">
        <w:rPr>
          <w:rStyle w:val="StyleUnderline"/>
        </w:rPr>
        <w:t>to provide the right personnel with the right military occupational skills (MOS), cultural and language skills to support the mission set for that geographic region</w:t>
      </w:r>
      <w:r w:rsidRPr="00E16AF4">
        <w:t xml:space="preserve">. The set of requirements developed by the TSOCs will be nested within the Geographic Combatant Command which is aligned to support the nation's Strategic Planning Guidance. </w:t>
      </w:r>
      <w:r w:rsidRPr="00E16AF4">
        <w:rPr>
          <w:rStyle w:val="StyleUnderline"/>
        </w:rPr>
        <w:t>To 9 continue to approach diversity through the narrow lens of equality will only cause the Department of Defense to continue the struggle in determining what "right" looks like</w:t>
      </w:r>
      <w:r w:rsidRPr="00E16AF4">
        <w:t xml:space="preserve">. </w:t>
      </w:r>
      <w:r w:rsidRPr="00E16AF4">
        <w:rPr>
          <w:rStyle w:val="StyleUnderline"/>
        </w:rPr>
        <w:t>It's imperative that top military leaders from each service review the approach to minority representation across the force and how the military can adapt to meet the demands of the future</w:t>
      </w:r>
      <w:r w:rsidRPr="00E16AF4">
        <w:t>. "</w:t>
      </w:r>
      <w:r w:rsidRPr="00E16AF4">
        <w:rPr>
          <w:rStyle w:val="StyleUnderline"/>
        </w:rPr>
        <w:t>This</w:t>
      </w:r>
      <w:r w:rsidRPr="00E16AF4">
        <w:t xml:space="preserve"> responsibility </w:t>
      </w:r>
      <w:r w:rsidRPr="00E16AF4">
        <w:rPr>
          <w:rStyle w:val="StyleUnderline"/>
        </w:rPr>
        <w:t>falls entirely on top leadership</w:t>
      </w:r>
      <w:r w:rsidRPr="00E16AF4">
        <w:t xml:space="preserve">, who are positioned to initiate and institutionalize change. </w:t>
      </w:r>
      <w:r w:rsidRPr="00E16AF4">
        <w:rPr>
          <w:rStyle w:val="StyleUnderline"/>
        </w:rPr>
        <w:t>Effective vision statements</w:t>
      </w:r>
      <w:r w:rsidRPr="00E16AF4">
        <w:t xml:space="preserve"> - - those most likely to be implemented and adapted over time - - </w:t>
      </w:r>
      <w:r w:rsidRPr="00E16AF4">
        <w:rPr>
          <w:rStyle w:val="StyleUnderline"/>
        </w:rPr>
        <w:t>are comprehensive yet detailed, such that they inspire action from all corners of the organization</w:t>
      </w:r>
      <w:r w:rsidRPr="00E16AF4">
        <w:t xml:space="preserve">."7 </w:t>
      </w:r>
      <w:r w:rsidRPr="00E16AF4">
        <w:rPr>
          <w:rStyle w:val="StyleUnderline"/>
        </w:rPr>
        <w:t>Our senior leaders</w:t>
      </w:r>
      <w:r w:rsidRPr="00E16AF4">
        <w:t xml:space="preserve">, from the President on down, </w:t>
      </w:r>
      <w:r w:rsidRPr="00E16AF4">
        <w:rPr>
          <w:rStyle w:val="StyleUnderline"/>
        </w:rPr>
        <w:t>recognize that a more diverse military force is necessary and healthy, and will enable it to provide more capability with less.</w:t>
      </w:r>
    </w:p>
    <w:p w14:paraId="03C2D3A7" w14:textId="77777777" w:rsidR="0040278F" w:rsidRPr="00E16AF4" w:rsidRDefault="0040278F" w:rsidP="00014662">
      <w:pPr>
        <w:rPr>
          <w:rStyle w:val="StyleUnderline"/>
        </w:rPr>
      </w:pPr>
    </w:p>
    <w:p w14:paraId="00EF7E45" w14:textId="77777777" w:rsidR="001D7085" w:rsidRDefault="001D7085" w:rsidP="001D7085">
      <w:pPr>
        <w:pStyle w:val="Heading3"/>
        <w:rPr>
          <w:rFonts w:cs="Times New Roman"/>
        </w:rPr>
      </w:pPr>
      <w:bookmarkStart w:id="36" w:name="_Toc518723834"/>
      <w:r w:rsidRPr="00E16AF4">
        <w:rPr>
          <w:rFonts w:cs="Times New Roman"/>
        </w:rPr>
        <w:t>Immigrants</w:t>
      </w:r>
      <w:r>
        <w:rPr>
          <w:rFonts w:cs="Times New Roman"/>
        </w:rPr>
        <w:t xml:space="preserve"> Key to Readiness</w:t>
      </w:r>
      <w:bookmarkEnd w:id="36"/>
    </w:p>
    <w:p w14:paraId="7ECBDC9A" w14:textId="77777777" w:rsidR="001D7085" w:rsidRPr="00E16AF4" w:rsidRDefault="001D7085" w:rsidP="001D7085"/>
    <w:p w14:paraId="6DDB0158" w14:textId="77777777" w:rsidR="001D7085" w:rsidRPr="00E16AF4" w:rsidRDefault="001D7085" w:rsidP="001D7085">
      <w:pPr>
        <w:pStyle w:val="Heading4"/>
        <w:rPr>
          <w:rFonts w:cs="Times New Roman"/>
        </w:rPr>
      </w:pPr>
      <w:r w:rsidRPr="00E16AF4">
        <w:rPr>
          <w:rFonts w:cs="Times New Roman"/>
        </w:rPr>
        <w:t>Immigrants crucial to US geopolitical power – DACA recipients key to military and economics – history proves</w:t>
      </w:r>
    </w:p>
    <w:p w14:paraId="05CF8D06" w14:textId="77777777" w:rsidR="001D7085" w:rsidRPr="00E16AF4" w:rsidRDefault="001D7085" w:rsidP="001D7085">
      <w:pPr>
        <w:rPr>
          <w:rStyle w:val="Style13ptBold"/>
        </w:rPr>
      </w:pPr>
      <w:r w:rsidRPr="00E16AF4">
        <w:rPr>
          <w:rStyle w:val="Style13ptBold"/>
        </w:rPr>
        <w:t>Totten, American Jewish University Politics &amp; Global Studies professor, 14</w:t>
      </w:r>
    </w:p>
    <w:p w14:paraId="0661E2FE" w14:textId="77777777" w:rsidR="001D7085" w:rsidRPr="00E16AF4" w:rsidRDefault="001D7085" w:rsidP="001D7085">
      <w:r w:rsidRPr="00E16AF4">
        <w:t>(Robbie J., 2014, Georgetown Immigration Law Journal, “INTERNATIONAL RELATIONS, MATERIAL AND MILITARY POWER, AND UNITED STATES IMMIGRATION POLICY: AMERICAN STRATEGIES TO UTILIZE FOREIGNERS FOR GEOPOLITICAL STRENGTH, 1607 TO 2012”, Volume 29 Number 205, p. 235-239, accessed 6/30/18, GDI – AYH)</w:t>
      </w:r>
    </w:p>
    <w:p w14:paraId="744DEC82" w14:textId="77777777" w:rsidR="001D7085" w:rsidRPr="00E16AF4" w:rsidRDefault="001D7085" w:rsidP="001D7085"/>
    <w:p w14:paraId="6C7726F1" w14:textId="77777777" w:rsidR="001D7085" w:rsidRPr="00E16AF4" w:rsidRDefault="001D7085" w:rsidP="001D7085">
      <w:r w:rsidRPr="00E16AF4">
        <w:rPr>
          <w:rStyle w:val="StyleUnderline"/>
        </w:rPr>
        <w:t>The federal government from 1776 until 1921 did little to limit overall</w:t>
      </w:r>
      <w:r w:rsidRPr="00E16AF4">
        <w:rPr>
          <w:rStyle w:val="StyleUnderline"/>
          <w:sz w:val="12"/>
        </w:rPr>
        <w:t xml:space="preserve">¶ </w:t>
      </w:r>
      <w:r w:rsidRPr="00E16AF4">
        <w:rPr>
          <w:rStyle w:val="StyleUnderline"/>
        </w:rPr>
        <w:t>immigration to the United States.135 The states during this period formed</w:t>
      </w:r>
      <w:r w:rsidRPr="00E16AF4">
        <w:rPr>
          <w:rStyle w:val="StyleUnderline"/>
          <w:sz w:val="12"/>
        </w:rPr>
        <w:t xml:space="preserve">¶ </w:t>
      </w:r>
      <w:r w:rsidRPr="00E16AF4">
        <w:rPr>
          <w:rStyle w:val="StyleUnderline"/>
        </w:rPr>
        <w:t>laws to keep out those deemed criminal, destitute, or sick and the federal</w:t>
      </w:r>
      <w:r w:rsidRPr="00E16AF4">
        <w:rPr>
          <w:rStyle w:val="StyleUnderline"/>
          <w:sz w:val="12"/>
        </w:rPr>
        <w:t xml:space="preserve">¶ </w:t>
      </w:r>
      <w:r w:rsidRPr="00E16AF4">
        <w:rPr>
          <w:rStyle w:val="StyleUnderline"/>
        </w:rPr>
        <w:t>government started passing qualitatively significant legislation barring specified</w:t>
      </w:r>
      <w:r w:rsidRPr="00E16AF4">
        <w:rPr>
          <w:rStyle w:val="StyleUnderline"/>
          <w:sz w:val="12"/>
        </w:rPr>
        <w:t xml:space="preserve">¶ </w:t>
      </w:r>
      <w:r w:rsidRPr="00E16AF4">
        <w:rPr>
          <w:rStyle w:val="StyleUnderline"/>
        </w:rPr>
        <w:t>ethnic groups and individuals in the second half of the nineteenth century</w:t>
      </w:r>
      <w:r w:rsidRPr="00E16AF4">
        <w:rPr>
          <w:rStyle w:val="StyleUnderline"/>
          <w:sz w:val="12"/>
        </w:rPr>
        <w:t xml:space="preserve">¶ </w:t>
      </w:r>
      <w:r w:rsidRPr="00E16AF4">
        <w:rPr>
          <w:rStyle w:val="StyleUnderline"/>
        </w:rPr>
        <w:t>(e.g., Chinese Exclusion Act of 1882), but these actions did not reduce mass</w:t>
      </w:r>
      <w:r w:rsidRPr="00E16AF4">
        <w:rPr>
          <w:rStyle w:val="StyleUnderline"/>
          <w:sz w:val="12"/>
        </w:rPr>
        <w:t xml:space="preserve">¶ </w:t>
      </w:r>
      <w:r w:rsidRPr="00E16AF4">
        <w:rPr>
          <w:rStyle w:val="StyleUnderline"/>
        </w:rPr>
        <w:t>migration to America.136 This epoch has been called the “Open Door Era”</w:t>
      </w:r>
      <w:r w:rsidRPr="00E16AF4">
        <w:rPr>
          <w:sz w:val="12"/>
          <w:u w:val="single"/>
        </w:rPr>
        <w:t xml:space="preserve">¶ </w:t>
      </w:r>
      <w:r w:rsidRPr="00E16AF4">
        <w:rPr>
          <w:rStyle w:val="StyleUnderline"/>
        </w:rPr>
        <w:t>and from 1821-40 over 650,000 immigrants arrived in the United States,</w:t>
      </w:r>
      <w:r w:rsidRPr="00E16AF4">
        <w:rPr>
          <w:rStyle w:val="StyleUnderline"/>
          <w:sz w:val="12"/>
        </w:rPr>
        <w:t xml:space="preserve">¶ </w:t>
      </w:r>
      <w:r w:rsidRPr="00E16AF4">
        <w:rPr>
          <w:rStyle w:val="StyleUnderline"/>
        </w:rPr>
        <w:t>from 1841-60 over 4 million immigrants, from 1861-80 over 4.5 million</w:t>
      </w:r>
      <w:r w:rsidRPr="00E16AF4">
        <w:rPr>
          <w:rStyle w:val="StyleUnderline"/>
          <w:sz w:val="12"/>
        </w:rPr>
        <w:t xml:space="preserve">¶ </w:t>
      </w:r>
      <w:r w:rsidRPr="00E16AF4">
        <w:rPr>
          <w:rStyle w:val="StyleUnderline"/>
        </w:rPr>
        <w:t>immigrants, from 1881-1900 over 8 million immigrants, and from 1901-20</w:t>
      </w:r>
      <w:r w:rsidRPr="00E16AF4">
        <w:rPr>
          <w:rStyle w:val="StyleUnderline"/>
          <w:sz w:val="12"/>
        </w:rPr>
        <w:t xml:space="preserve">¶ </w:t>
      </w:r>
      <w:r w:rsidRPr="00E16AF4">
        <w:rPr>
          <w:rStyle w:val="StyleUnderline"/>
        </w:rPr>
        <w:t>over 14 million immigrants, so that well over 30 million immigrants came to</w:t>
      </w:r>
      <w:r w:rsidRPr="00E16AF4">
        <w:rPr>
          <w:rStyle w:val="StyleUnderline"/>
          <w:sz w:val="12"/>
        </w:rPr>
        <w:t xml:space="preserve">¶ </w:t>
      </w:r>
      <w:r w:rsidRPr="00E16AF4">
        <w:rPr>
          <w:rStyle w:val="StyleUnderline"/>
        </w:rPr>
        <w:t>the United States during the period.</w:t>
      </w:r>
      <w:r w:rsidRPr="00E16AF4">
        <w:rPr>
          <w:rStyle w:val="StyleUnderline"/>
          <w:sz w:val="12"/>
        </w:rPr>
        <w:t xml:space="preserve">¶ </w:t>
      </w:r>
      <w:r w:rsidRPr="00E16AF4">
        <w:t xml:space="preserve">137 </w:t>
      </w:r>
      <w:r w:rsidRPr="00E16AF4">
        <w:rPr>
          <w:rStyle w:val="StyleUnderline"/>
        </w:rPr>
        <w:t>As a result, by 1850 more than</w:t>
      </w:r>
      <w:r w:rsidRPr="00E16AF4">
        <w:rPr>
          <w:rStyle w:val="StyleUnderline"/>
          <w:sz w:val="12"/>
        </w:rPr>
        <w:t xml:space="preserve">¶ </w:t>
      </w:r>
      <w:r w:rsidRPr="00E16AF4">
        <w:rPr>
          <w:rStyle w:val="StyleUnderline"/>
        </w:rPr>
        <w:t>thirty-three percent of the population of most large U.S. cities consisted of</w:t>
      </w:r>
      <w:r w:rsidRPr="00E16AF4">
        <w:rPr>
          <w:rStyle w:val="StyleUnderline"/>
          <w:sz w:val="12"/>
        </w:rPr>
        <w:t xml:space="preserve">¶ </w:t>
      </w:r>
      <w:r w:rsidRPr="00E16AF4">
        <w:rPr>
          <w:rStyle w:val="StyleUnderline"/>
        </w:rPr>
        <w:t xml:space="preserve">immigrants; by 1900, </w:t>
      </w:r>
      <w:r w:rsidRPr="00E16AF4">
        <w:t>about seventy-five percent of the populations of major</w:t>
      </w:r>
      <w:r w:rsidRPr="00E16AF4">
        <w:rPr>
          <w:sz w:val="12"/>
        </w:rPr>
        <w:t xml:space="preserve">¶ </w:t>
      </w:r>
      <w:r w:rsidRPr="00E16AF4">
        <w:t>cities such as Boston, Buffalo, Chicago, Cleveland, Detroit, Milwaukee,</w:t>
      </w:r>
      <w:r w:rsidRPr="00E16AF4">
        <w:rPr>
          <w:sz w:val="12"/>
        </w:rPr>
        <w:t xml:space="preserve">¶ </w:t>
      </w:r>
      <w:r w:rsidRPr="00E16AF4">
        <w:t>New York, and San Francisco were comprised of immigrants.138 By 1920,</w:t>
      </w:r>
      <w:r w:rsidRPr="00E16AF4">
        <w:rPr>
          <w:sz w:val="12"/>
        </w:rPr>
        <w:t xml:space="preserve">¶ </w:t>
      </w:r>
      <w:r w:rsidRPr="00E16AF4">
        <w:t>nearly thirty-five percent of the U.S. population (over 36 million of the 105</w:t>
      </w:r>
      <w:r w:rsidRPr="00E16AF4">
        <w:rPr>
          <w:sz w:val="12"/>
        </w:rPr>
        <w:t xml:space="preserve">¶ </w:t>
      </w:r>
      <w:r w:rsidRPr="00E16AF4">
        <w:t>million people in the country) consisted of the foreign-born and their</w:t>
      </w:r>
      <w:r w:rsidRPr="00E16AF4">
        <w:rPr>
          <w:sz w:val="12"/>
        </w:rPr>
        <w:t xml:space="preserve">¶ </w:t>
      </w:r>
      <w:r w:rsidRPr="00E16AF4">
        <w:t>children.139</w:t>
      </w:r>
    </w:p>
    <w:p w14:paraId="321DE529" w14:textId="77777777" w:rsidR="001D7085" w:rsidRPr="00E16AF4" w:rsidRDefault="001D7085" w:rsidP="001D7085">
      <w:r w:rsidRPr="00E16AF4">
        <w:rPr>
          <w:rStyle w:val="StyleUnderline"/>
        </w:rPr>
        <w:t>This rapid increase in the American population occurred with the country’s</w:t>
      </w:r>
      <w:r w:rsidRPr="00E16AF4">
        <w:rPr>
          <w:rStyle w:val="StyleUnderline"/>
          <w:sz w:val="12"/>
        </w:rPr>
        <w:t xml:space="preserve">¶ </w:t>
      </w:r>
      <w:r w:rsidRPr="00E16AF4">
        <w:rPr>
          <w:rStyle w:val="StyleUnderline"/>
        </w:rPr>
        <w:t>rise from a weak state in the eighteenth century to a great power by the early</w:t>
      </w:r>
      <w:r w:rsidRPr="00E16AF4">
        <w:rPr>
          <w:rStyle w:val="StyleUnderline"/>
          <w:sz w:val="12"/>
        </w:rPr>
        <w:t xml:space="preserve">¶ </w:t>
      </w:r>
      <w:r w:rsidRPr="00E16AF4">
        <w:rPr>
          <w:rStyle w:val="StyleUnderline"/>
        </w:rPr>
        <w:t>twentieth century.</w:t>
      </w:r>
      <w:r w:rsidRPr="00E16AF4">
        <w:t xml:space="preserve">140 </w:t>
      </w:r>
      <w:r w:rsidRPr="00E16AF4">
        <w:rPr>
          <w:rStyle w:val="StyleUnderline"/>
        </w:rPr>
        <w:t>The expansion of the U.S. economy during the period,</w:t>
      </w:r>
      <w:r w:rsidRPr="00E16AF4">
        <w:rPr>
          <w:rStyle w:val="StyleUnderline"/>
          <w:sz w:val="12"/>
        </w:rPr>
        <w:t xml:space="preserve">¶ </w:t>
      </w:r>
      <w:r w:rsidRPr="00E16AF4">
        <w:rPr>
          <w:rStyle w:val="StyleUnderline"/>
        </w:rPr>
        <w:t>especially after the Civil War, was impressive, with one economist estimating</w:t>
      </w:r>
      <w:r w:rsidRPr="00E16AF4">
        <w:rPr>
          <w:rStyle w:val="StyleUnderline"/>
          <w:sz w:val="12"/>
        </w:rPr>
        <w:t xml:space="preserve">¶ </w:t>
      </w:r>
      <w:r w:rsidRPr="00E16AF4">
        <w:rPr>
          <w:rStyle w:val="StyleUnderline"/>
        </w:rPr>
        <w:t>it grew at five percent per year between 1873 and 1913</w:t>
      </w:r>
      <w:r w:rsidRPr="00E16AF4">
        <w:rPr>
          <w:rStyle w:val="StyleUnderline"/>
          <w:u w:val="none"/>
        </w:rPr>
        <w:t xml:space="preserve"> </w:t>
      </w:r>
      <w:r w:rsidRPr="00E16AF4">
        <w:t>141 and another scholar</w:t>
      </w:r>
      <w:r w:rsidRPr="00E16AF4">
        <w:rPr>
          <w:sz w:val="12"/>
        </w:rPr>
        <w:t xml:space="preserve">¶ </w:t>
      </w:r>
      <w:r w:rsidRPr="00E16AF4">
        <w:t>explaining that, “</w:t>
      </w:r>
      <w:r w:rsidRPr="00E16AF4">
        <w:rPr>
          <w:rStyle w:val="StyleUnderline"/>
        </w:rPr>
        <w:t>This extraordinary rise manifested itself in almost every</w:t>
      </w:r>
      <w:r w:rsidRPr="00E16AF4">
        <w:rPr>
          <w:rStyle w:val="StyleUnderline"/>
          <w:sz w:val="12"/>
        </w:rPr>
        <w:t xml:space="preserve">¶ </w:t>
      </w:r>
      <w:r w:rsidRPr="00E16AF4">
        <w:rPr>
          <w:rStyle w:val="StyleUnderline"/>
        </w:rPr>
        <w:t>sector of the economy.</w:t>
      </w:r>
      <w:r w:rsidRPr="00E16AF4">
        <w:t xml:space="preserve"> Between 1865 and 1898, American wheat production</w:t>
      </w:r>
      <w:r w:rsidRPr="00E16AF4">
        <w:rPr>
          <w:sz w:val="12"/>
        </w:rPr>
        <w:t xml:space="preserve">¶ </w:t>
      </w:r>
      <w:r w:rsidRPr="00E16AF4">
        <w:t>increased 256 percent, corn 222 percent, and sugar 460 percent. In industrial</w:t>
      </w:r>
      <w:r w:rsidRPr="00E16AF4">
        <w:rPr>
          <w:sz w:val="12"/>
        </w:rPr>
        <w:t xml:space="preserve">¶ </w:t>
      </w:r>
      <w:r w:rsidRPr="00E16AF4">
        <w:t>sectors growth was even greater: coal production rose 800 percent, steel rails</w:t>
      </w:r>
      <w:r w:rsidRPr="00E16AF4">
        <w:rPr>
          <w:sz w:val="12"/>
        </w:rPr>
        <w:t xml:space="preserve">¶ </w:t>
      </w:r>
      <w:r w:rsidRPr="00E16AF4">
        <w:t>523 percent, and railway track mileage 567 percent... [and] petroleum</w:t>
      </w:r>
      <w:r w:rsidRPr="00E16AF4">
        <w:rPr>
          <w:sz w:val="12"/>
        </w:rPr>
        <w:t xml:space="preserve">¶ </w:t>
      </w:r>
      <w:r w:rsidRPr="00E16AF4">
        <w:t>production... rose from three million barrels in 1865 to fifty-five million</w:t>
      </w:r>
      <w:r w:rsidRPr="00E16AF4">
        <w:rPr>
          <w:sz w:val="12"/>
        </w:rPr>
        <w:t xml:space="preserve">¶ </w:t>
      </w:r>
      <w:r w:rsidRPr="00E16AF4">
        <w:t xml:space="preserve">barrels in 1898.”142 </w:t>
      </w:r>
      <w:r w:rsidRPr="00E16AF4">
        <w:rPr>
          <w:rStyle w:val="StyleUnderline"/>
        </w:rPr>
        <w:t>The United States also rapidly acquired territory during</w:t>
      </w:r>
      <w:r w:rsidRPr="00E16AF4">
        <w:rPr>
          <w:rStyle w:val="StyleUnderline"/>
          <w:sz w:val="12"/>
        </w:rPr>
        <w:t xml:space="preserve">¶ </w:t>
      </w:r>
      <w:r w:rsidRPr="00E16AF4">
        <w:rPr>
          <w:rStyle w:val="StyleUnderline"/>
        </w:rPr>
        <w:t>the period, so while it only consisted of thirteen thinly populated states on the</w:t>
      </w:r>
      <w:r w:rsidRPr="00E16AF4">
        <w:rPr>
          <w:rStyle w:val="StyleUnderline"/>
          <w:sz w:val="12"/>
        </w:rPr>
        <w:t xml:space="preserve">¶ </w:t>
      </w:r>
      <w:r w:rsidRPr="00E16AF4">
        <w:rPr>
          <w:rStyle w:val="StyleUnderline"/>
        </w:rPr>
        <w:t>Atlantic seaboard when it declared independence from Britain, by the Civil</w:t>
      </w:r>
      <w:r w:rsidRPr="00E16AF4">
        <w:rPr>
          <w:rStyle w:val="StyleUnderline"/>
          <w:sz w:val="12"/>
        </w:rPr>
        <w:t xml:space="preserve">¶ </w:t>
      </w:r>
      <w:r w:rsidRPr="00E16AF4">
        <w:rPr>
          <w:rStyle w:val="StyleUnderline"/>
        </w:rPr>
        <w:t>War it controlled an empire spanning to the forty-ninth parallel in the Pacific</w:t>
      </w:r>
      <w:r w:rsidRPr="00E16AF4">
        <w:rPr>
          <w:rStyle w:val="StyleUnderline"/>
          <w:sz w:val="12"/>
        </w:rPr>
        <w:t xml:space="preserve">¶ </w:t>
      </w:r>
      <w:r w:rsidRPr="00E16AF4">
        <w:rPr>
          <w:rStyle w:val="StyleUnderline"/>
        </w:rPr>
        <w:t>Northwest, the border of Mexico in the southwest, and the Pacific Ocean in</w:t>
      </w:r>
      <w:r w:rsidRPr="00E16AF4">
        <w:rPr>
          <w:rStyle w:val="StyleUnderline"/>
          <w:sz w:val="12"/>
        </w:rPr>
        <w:t xml:space="preserve">¶ </w:t>
      </w:r>
      <w:r w:rsidRPr="00E16AF4">
        <w:rPr>
          <w:rStyle w:val="StyleUnderline"/>
        </w:rPr>
        <w:t>the west.143 The United States caught up in strength relative to other states:</w:t>
      </w:r>
      <w:r w:rsidRPr="00E16AF4">
        <w:rPr>
          <w:rStyle w:val="StyleUnderline"/>
          <w:sz w:val="12"/>
        </w:rPr>
        <w:t xml:space="preserve">¶ </w:t>
      </w:r>
      <w:r w:rsidRPr="00E16AF4">
        <w:rPr>
          <w:rStyle w:val="StyleUnderline"/>
        </w:rPr>
        <w:t>by 1900 it joined Austria-Hungary, Great Britain, Italy, Germany, Russia,</w:t>
      </w:r>
      <w:r w:rsidRPr="00E16AF4">
        <w:rPr>
          <w:rStyle w:val="StyleUnderline"/>
          <w:sz w:val="12"/>
        </w:rPr>
        <w:t xml:space="preserve">¶ </w:t>
      </w:r>
      <w:r w:rsidRPr="00E16AF4">
        <w:rPr>
          <w:rStyle w:val="StyleUnderline"/>
        </w:rPr>
        <w:t>France, and Japan as one of the world’s eight major powers</w:t>
      </w:r>
      <w:r w:rsidRPr="00E16AF4">
        <w:t>.144</w:t>
      </w:r>
    </w:p>
    <w:p w14:paraId="3FED283E" w14:textId="77777777" w:rsidR="001D7085" w:rsidRPr="00E16AF4" w:rsidRDefault="001D7085" w:rsidP="001D7085">
      <w:pPr>
        <w:rPr>
          <w:rStyle w:val="StyleUnderline"/>
        </w:rPr>
      </w:pPr>
      <w:r w:rsidRPr="00E16AF4">
        <w:t xml:space="preserve">Many </w:t>
      </w:r>
      <w:r w:rsidRPr="00E16AF4">
        <w:rPr>
          <w:rStyle w:val="StyleUnderline"/>
        </w:rPr>
        <w:t>empirical studies indicate mass immigration played a significant</w:t>
      </w:r>
      <w:r w:rsidRPr="00E16AF4">
        <w:rPr>
          <w:rStyle w:val="StyleUnderline"/>
          <w:sz w:val="12"/>
        </w:rPr>
        <w:t xml:space="preserve">¶ </w:t>
      </w:r>
      <w:r w:rsidRPr="00E16AF4">
        <w:rPr>
          <w:rStyle w:val="StyleUnderline"/>
        </w:rPr>
        <w:t>role in the American rise during the period, notably because the foreigners</w:t>
      </w:r>
      <w:r w:rsidRPr="00E16AF4">
        <w:rPr>
          <w:rStyle w:val="StyleUnderline"/>
          <w:sz w:val="12"/>
        </w:rPr>
        <w:t xml:space="preserve">¶ </w:t>
      </w:r>
      <w:r w:rsidRPr="00E16AF4">
        <w:rPr>
          <w:rStyle w:val="StyleUnderline"/>
        </w:rPr>
        <w:t>who came to the country were primarily men, ages 18-40, so the United</w:t>
      </w:r>
      <w:r w:rsidRPr="00E16AF4">
        <w:rPr>
          <w:rStyle w:val="StyleUnderline"/>
          <w:sz w:val="12"/>
        </w:rPr>
        <w:t xml:space="preserve">¶ </w:t>
      </w:r>
      <w:r w:rsidRPr="00E16AF4">
        <w:rPr>
          <w:rStyle w:val="StyleUnderline"/>
        </w:rPr>
        <w:t>States gained members of a demographic group suited for the soldiery and</w:t>
      </w:r>
      <w:r w:rsidRPr="00E16AF4">
        <w:rPr>
          <w:rStyle w:val="StyleUnderline"/>
          <w:sz w:val="12"/>
        </w:rPr>
        <w:t xml:space="preserve">¶ </w:t>
      </w:r>
      <w:r w:rsidRPr="00E16AF4">
        <w:rPr>
          <w:rStyle w:val="StyleUnderline"/>
        </w:rPr>
        <w:t>work of the era without their child-rearing costs.145 For example, many</w:t>
      </w:r>
      <w:r w:rsidRPr="00E16AF4">
        <w:rPr>
          <w:rStyle w:val="StyleUnderline"/>
          <w:sz w:val="12"/>
        </w:rPr>
        <w:t xml:space="preserve">¶ </w:t>
      </w:r>
      <w:r w:rsidRPr="00E16AF4">
        <w:rPr>
          <w:rStyle w:val="StyleUnderline"/>
        </w:rPr>
        <w:t>scholars provide evidence that immigrants were important in the industrial</w:t>
      </w:r>
      <w:r w:rsidRPr="00E16AF4">
        <w:rPr>
          <w:rStyle w:val="StyleUnderline"/>
          <w:sz w:val="12"/>
        </w:rPr>
        <w:t xml:space="preserve">¶ </w:t>
      </w:r>
      <w:r w:rsidRPr="00E16AF4">
        <w:rPr>
          <w:rStyle w:val="StyleUnderline"/>
        </w:rPr>
        <w:t>transformation of the economy</w:t>
      </w:r>
      <w:r w:rsidRPr="00E16AF4">
        <w:t>. Larry Neal and Paul Uselding estimate that</w:t>
      </w:r>
      <w:r w:rsidRPr="00E16AF4">
        <w:rPr>
          <w:sz w:val="12"/>
        </w:rPr>
        <w:t xml:space="preserve">¶ </w:t>
      </w:r>
      <w:r w:rsidRPr="00E16AF4">
        <w:rPr>
          <w:rStyle w:val="StyleUnderline"/>
        </w:rPr>
        <w:t>by 1912 immigrants contributed up to forty-two percent to U.S. gross</w:t>
      </w:r>
      <w:r w:rsidRPr="00E16AF4">
        <w:rPr>
          <w:rStyle w:val="StyleUnderline"/>
          <w:sz w:val="12"/>
        </w:rPr>
        <w:t xml:space="preserve">¶ </w:t>
      </w:r>
      <w:r w:rsidRPr="00E16AF4">
        <w:rPr>
          <w:rStyle w:val="StyleUnderline"/>
        </w:rPr>
        <w:t>physical capital</w:t>
      </w:r>
      <w:r w:rsidRPr="00E16AF4">
        <w:t xml:space="preserve"> production146 and economic analysis by Timothy J. Hatton</w:t>
      </w:r>
      <w:r w:rsidRPr="00E16AF4">
        <w:rPr>
          <w:sz w:val="12"/>
        </w:rPr>
        <w:t xml:space="preserve">¶ </w:t>
      </w:r>
      <w:r w:rsidRPr="00E16AF4">
        <w:t>and Jeffrey G. Williamson suggests America economically gained more from</w:t>
      </w:r>
      <w:r w:rsidRPr="00E16AF4">
        <w:rPr>
          <w:sz w:val="12"/>
        </w:rPr>
        <w:t xml:space="preserve">¶ </w:t>
      </w:r>
      <w:r w:rsidRPr="00E16AF4">
        <w:t>migration than trade during the nineteenth century.147 Similarly, Charles</w:t>
      </w:r>
      <w:r w:rsidRPr="00E16AF4">
        <w:rPr>
          <w:sz w:val="12"/>
        </w:rPr>
        <w:t xml:space="preserve">¶ </w:t>
      </w:r>
      <w:r w:rsidRPr="00E16AF4">
        <w:t>Hirschman and Elizabeth Mogford found that “in 1880, even before industrialization</w:t>
      </w:r>
      <w:r w:rsidRPr="00E16AF4">
        <w:rPr>
          <w:sz w:val="12"/>
        </w:rPr>
        <w:t xml:space="preserve">¶ </w:t>
      </w:r>
      <w:r w:rsidRPr="00E16AF4">
        <w:t xml:space="preserve">was in full swing, </w:t>
      </w:r>
      <w:r w:rsidRPr="00E16AF4">
        <w:rPr>
          <w:rStyle w:val="StyleUnderline"/>
        </w:rPr>
        <w:t>1st and 2d generation immigrants comprised over</w:t>
      </w:r>
      <w:r w:rsidRPr="00E16AF4">
        <w:rPr>
          <w:rStyle w:val="StyleUnderline"/>
          <w:sz w:val="12"/>
        </w:rPr>
        <w:t xml:space="preserve">¶ </w:t>
      </w:r>
      <w:r w:rsidRPr="00E16AF4">
        <w:rPr>
          <w:rStyle w:val="StyleUnderline"/>
        </w:rPr>
        <w:t>one-third of the American workforce</w:t>
      </w:r>
      <w:r w:rsidRPr="00E16AF4">
        <w:t xml:space="preserve">” and </w:t>
      </w:r>
      <w:r w:rsidRPr="00E16AF4">
        <w:rPr>
          <w:rStyle w:val="StyleUnderline"/>
        </w:rPr>
        <w:t>by 1920 “immigrants and their</w:t>
      </w:r>
      <w:r w:rsidRPr="00E16AF4">
        <w:rPr>
          <w:rStyle w:val="StyleUnderline"/>
          <w:sz w:val="12"/>
        </w:rPr>
        <w:t xml:space="preserve">¶ </w:t>
      </w:r>
      <w:r w:rsidRPr="00E16AF4">
        <w:rPr>
          <w:rStyle w:val="StyleUnderline"/>
        </w:rPr>
        <w:t>children consisted of over fifty percent of manufacturing workers . . . and if</w:t>
      </w:r>
      <w:r w:rsidRPr="00E16AF4">
        <w:rPr>
          <w:rStyle w:val="StyleUnderline"/>
          <w:sz w:val="12"/>
        </w:rPr>
        <w:t xml:space="preserve">¶ </w:t>
      </w:r>
      <w:r w:rsidRPr="00E16AF4">
        <w:rPr>
          <w:rStyle w:val="StyleUnderline"/>
        </w:rPr>
        <w:t>the third generation (the grandchildren of immigrants) are included, then</w:t>
      </w:r>
      <w:r w:rsidRPr="00E16AF4">
        <w:rPr>
          <w:rStyle w:val="StyleUnderline"/>
          <w:sz w:val="12"/>
        </w:rPr>
        <w:t xml:space="preserve">¶ </w:t>
      </w:r>
      <w:r w:rsidRPr="00E16AF4">
        <w:rPr>
          <w:rStyle w:val="StyleUnderline"/>
        </w:rPr>
        <w:t>more than two-thirds of workers in the manufacturing sector were of recent</w:t>
      </w:r>
      <w:r w:rsidRPr="00E16AF4">
        <w:rPr>
          <w:rStyle w:val="StyleUnderline"/>
          <w:sz w:val="12"/>
        </w:rPr>
        <w:t xml:space="preserve">¶ </w:t>
      </w:r>
      <w:r w:rsidRPr="00E16AF4">
        <w:rPr>
          <w:rStyle w:val="StyleUnderline"/>
        </w:rPr>
        <w:t>immigrant stock.</w:t>
      </w:r>
      <w:r w:rsidRPr="00E16AF4">
        <w:t>”148 Many other scholars also present data suggesting</w:t>
      </w:r>
      <w:r w:rsidRPr="00E16AF4">
        <w:rPr>
          <w:sz w:val="12"/>
        </w:rPr>
        <w:t xml:space="preserve">¶ </w:t>
      </w:r>
      <w:r w:rsidRPr="00E16AF4">
        <w:rPr>
          <w:rStyle w:val="StyleUnderline"/>
        </w:rPr>
        <w:t>immigrants contributed to the rise of the United States,149 such as a study</w:t>
      </w:r>
      <w:r w:rsidRPr="00E16AF4">
        <w:rPr>
          <w:rStyle w:val="StyleUnderline"/>
          <w:sz w:val="12"/>
        </w:rPr>
        <w:t xml:space="preserve">¶ </w:t>
      </w:r>
      <w:r w:rsidRPr="00E16AF4">
        <w:rPr>
          <w:rStyle w:val="StyleUnderline"/>
        </w:rPr>
        <w:t>showing foreigners were integral in laying railroad tracks</w:t>
      </w:r>
      <w:r w:rsidRPr="00E16AF4">
        <w:t xml:space="preserve"> (over thirty percent</w:t>
      </w:r>
      <w:r w:rsidRPr="00E16AF4">
        <w:rPr>
          <w:sz w:val="12"/>
        </w:rPr>
        <w:t xml:space="preserve">¶ </w:t>
      </w:r>
      <w:r w:rsidRPr="00E16AF4">
        <w:t>of railway workers in 1880 were immigrants),150 another work indicating</w:t>
      </w:r>
      <w:r w:rsidRPr="00E16AF4">
        <w:rPr>
          <w:sz w:val="12"/>
        </w:rPr>
        <w:t xml:space="preserve">¶ </w:t>
      </w:r>
      <w:r w:rsidRPr="00E16AF4">
        <w:t xml:space="preserve">that </w:t>
      </w:r>
      <w:r w:rsidRPr="00E16AF4">
        <w:rPr>
          <w:rStyle w:val="StyleUnderline"/>
        </w:rPr>
        <w:t>foreigners possessed skills allowing them to accumulate wealth at a</w:t>
      </w:r>
      <w:r w:rsidRPr="00E16AF4">
        <w:rPr>
          <w:rStyle w:val="StyleUnderline"/>
          <w:sz w:val="12"/>
        </w:rPr>
        <w:t xml:space="preserve">¶ </w:t>
      </w:r>
      <w:r w:rsidRPr="00E16AF4">
        <w:rPr>
          <w:rStyle w:val="StyleUnderline"/>
        </w:rPr>
        <w:t>faster rate</w:t>
      </w:r>
      <w:r w:rsidRPr="00E16AF4">
        <w:t xml:space="preserve"> than the native-born,151 and a study detailing the vast creative</w:t>
      </w:r>
      <w:r w:rsidRPr="00E16AF4">
        <w:rPr>
          <w:sz w:val="12"/>
        </w:rPr>
        <w:t xml:space="preserve">¶ </w:t>
      </w:r>
      <w:r w:rsidRPr="00E16AF4">
        <w:rPr>
          <w:rStyle w:val="StyleUnderline"/>
        </w:rPr>
        <w:t>contributions of immigrants to show they are “overrepresented in a broad</w:t>
      </w:r>
      <w:r w:rsidRPr="00E16AF4">
        <w:rPr>
          <w:rStyle w:val="StyleUnderline"/>
          <w:sz w:val="12"/>
        </w:rPr>
        <w:t xml:space="preserve">¶ </w:t>
      </w:r>
      <w:r w:rsidRPr="00E16AF4">
        <w:rPr>
          <w:rStyle w:val="StyleUnderline"/>
        </w:rPr>
        <w:t>range of rare achievements,” including as “Nobel Prize winners” and</w:t>
      </w:r>
      <w:r w:rsidRPr="00E16AF4">
        <w:rPr>
          <w:rStyle w:val="StyleUnderline"/>
          <w:sz w:val="12"/>
        </w:rPr>
        <w:t xml:space="preserve">¶ </w:t>
      </w:r>
      <w:r w:rsidRPr="00E16AF4">
        <w:rPr>
          <w:rStyle w:val="StyleUnderline"/>
        </w:rPr>
        <w:t>“leading scientists</w:t>
      </w:r>
      <w:r w:rsidRPr="00E16AF4">
        <w:t xml:space="preserve">.”152 And as previously discussed, </w:t>
      </w:r>
      <w:r w:rsidRPr="00E16AF4">
        <w:rPr>
          <w:rStyle w:val="StyleUnderline"/>
        </w:rPr>
        <w:t>immigrants served in</w:t>
      </w:r>
      <w:r w:rsidRPr="00E16AF4">
        <w:rPr>
          <w:rStyle w:val="StyleUnderline"/>
          <w:sz w:val="12"/>
        </w:rPr>
        <w:t xml:space="preserve">¶ </w:t>
      </w:r>
      <w:r w:rsidRPr="00E16AF4">
        <w:rPr>
          <w:rStyle w:val="StyleUnderline"/>
        </w:rPr>
        <w:t>large numbers in the armed forces so that, for example, over half of the</w:t>
      </w:r>
      <w:r w:rsidRPr="00E16AF4">
        <w:rPr>
          <w:rStyle w:val="StyleUnderline"/>
          <w:sz w:val="12"/>
        </w:rPr>
        <w:t xml:space="preserve">¶ </w:t>
      </w:r>
      <w:r w:rsidRPr="00E16AF4">
        <w:rPr>
          <w:rStyle w:val="StyleUnderline"/>
        </w:rPr>
        <w:t>Pennsylvania militia troop recruits consisted of the foreign-born during the</w:t>
      </w:r>
      <w:r w:rsidRPr="00E16AF4">
        <w:rPr>
          <w:rStyle w:val="StyleUnderline"/>
          <w:sz w:val="12"/>
        </w:rPr>
        <w:t xml:space="preserve">¶ </w:t>
      </w:r>
      <w:r w:rsidRPr="00E16AF4">
        <w:rPr>
          <w:rStyle w:val="StyleUnderline"/>
        </w:rPr>
        <w:t>Revolutionary War,153 almost fifty percent of the federal army was comprised</w:t>
      </w:r>
      <w:r w:rsidRPr="00E16AF4">
        <w:rPr>
          <w:rStyle w:val="StyleUnderline"/>
          <w:sz w:val="12"/>
        </w:rPr>
        <w:t xml:space="preserve">¶ </w:t>
      </w:r>
      <w:r w:rsidRPr="00E16AF4">
        <w:rPr>
          <w:rStyle w:val="StyleUnderline"/>
        </w:rPr>
        <w:t>of immigrants in 1840,154 and a half million foreigners fought for the United</w:t>
      </w:r>
      <w:r w:rsidRPr="00E16AF4">
        <w:rPr>
          <w:rStyle w:val="StyleUnderline"/>
          <w:sz w:val="12"/>
        </w:rPr>
        <w:t xml:space="preserve">¶ </w:t>
      </w:r>
      <w:r w:rsidRPr="00E16AF4">
        <w:rPr>
          <w:rStyle w:val="StyleUnderline"/>
        </w:rPr>
        <w:t>States in WWI.155</w:t>
      </w:r>
    </w:p>
    <w:p w14:paraId="082D9DE8" w14:textId="77777777" w:rsidR="001D7085" w:rsidRPr="00E16AF4" w:rsidRDefault="001D7085" w:rsidP="001D7085">
      <w:pPr>
        <w:rPr>
          <w:rStyle w:val="StyleUnderline"/>
        </w:rPr>
      </w:pPr>
      <w:r w:rsidRPr="00E16AF4">
        <w:rPr>
          <w:rStyle w:val="StyleUnderline"/>
        </w:rPr>
        <w:t>Early American leaders were well aware of the geopolitical advantages</w:t>
      </w:r>
      <w:r w:rsidRPr="00E16AF4">
        <w:rPr>
          <w:rStyle w:val="StyleUnderline"/>
          <w:sz w:val="12"/>
        </w:rPr>
        <w:t xml:space="preserve">¶ </w:t>
      </w:r>
      <w:r w:rsidRPr="00E16AF4">
        <w:rPr>
          <w:rStyle w:val="StyleUnderline"/>
        </w:rPr>
        <w:t>accruable from mass migration and although they never directly set an “open</w:t>
      </w:r>
      <w:r w:rsidRPr="00E16AF4">
        <w:rPr>
          <w:rStyle w:val="StyleUnderline"/>
          <w:sz w:val="12"/>
        </w:rPr>
        <w:t xml:space="preserve">¶ </w:t>
      </w:r>
      <w:r w:rsidRPr="00E16AF4">
        <w:rPr>
          <w:rStyle w:val="StyleUnderline"/>
        </w:rPr>
        <w:t>door” policy—the gates to the country remained open because no major law</w:t>
      </w:r>
      <w:r w:rsidRPr="00E16AF4">
        <w:rPr>
          <w:rStyle w:val="StyleUnderline"/>
          <w:sz w:val="12"/>
        </w:rPr>
        <w:t xml:space="preserve">¶ </w:t>
      </w:r>
      <w:r w:rsidRPr="00E16AF4">
        <w:rPr>
          <w:rStyle w:val="StyleUnderline"/>
        </w:rPr>
        <w:t>was in place restricting entrance</w:t>
      </w:r>
      <w:r w:rsidRPr="00E16AF4">
        <w:t xml:space="preserve">—the </w:t>
      </w:r>
      <w:r w:rsidRPr="00E16AF4">
        <w:rPr>
          <w:rStyle w:val="StyleUnderline"/>
        </w:rPr>
        <w:t>founders</w:t>
      </w:r>
      <w:r w:rsidRPr="00E16AF4">
        <w:t xml:space="preserve"> were cognizant of what one</w:t>
      </w:r>
      <w:r w:rsidRPr="00E16AF4">
        <w:rPr>
          <w:sz w:val="12"/>
        </w:rPr>
        <w:t xml:space="preserve">¶ </w:t>
      </w:r>
      <w:r w:rsidRPr="00E16AF4">
        <w:t xml:space="preserve">scholar has called their “non-decisions” in the area and they often </w:t>
      </w:r>
      <w:r w:rsidRPr="00E16AF4">
        <w:rPr>
          <w:rStyle w:val="StyleUnderline"/>
        </w:rPr>
        <w:t>discussed</w:t>
      </w:r>
      <w:r w:rsidRPr="00E16AF4">
        <w:rPr>
          <w:rStyle w:val="StyleUnderline"/>
          <w:sz w:val="12"/>
        </w:rPr>
        <w:t xml:space="preserve">¶ </w:t>
      </w:r>
      <w:r w:rsidRPr="00E16AF4">
        <w:rPr>
          <w:rStyle w:val="StyleUnderline"/>
        </w:rPr>
        <w:t>immigration in public and private settings</w:t>
      </w:r>
      <w:r w:rsidRPr="00E16AF4">
        <w:t>.156 The author has extensively</w:t>
      </w:r>
      <w:r w:rsidRPr="00E16AF4">
        <w:rPr>
          <w:sz w:val="12"/>
        </w:rPr>
        <w:t xml:space="preserve">¶ </w:t>
      </w:r>
      <w:r w:rsidRPr="00E16AF4">
        <w:t>reviewed this discourse to show that “contrary to romantic notions of the</w:t>
      </w:r>
      <w:r w:rsidRPr="00E16AF4">
        <w:rPr>
          <w:sz w:val="12"/>
        </w:rPr>
        <w:t xml:space="preserve">¶ </w:t>
      </w:r>
      <w:r w:rsidRPr="00E16AF4">
        <w:t xml:space="preserve">American founding, the </w:t>
      </w:r>
      <w:r w:rsidRPr="00E16AF4">
        <w:rPr>
          <w:rStyle w:val="StyleUnderline"/>
        </w:rPr>
        <w:t>founders welcomed foreigners to the United</w:t>
      </w:r>
      <w:r w:rsidRPr="00E16AF4">
        <w:rPr>
          <w:rStyle w:val="StyleUnderline"/>
          <w:sz w:val="12"/>
        </w:rPr>
        <w:t xml:space="preserve">¶ </w:t>
      </w:r>
      <w:r w:rsidRPr="00E16AF4">
        <w:rPr>
          <w:rStyle w:val="StyleUnderline"/>
        </w:rPr>
        <w:t>States . . . to increase wealth and military strength within a competitive</w:t>
      </w:r>
      <w:r w:rsidRPr="00E16AF4">
        <w:rPr>
          <w:rStyle w:val="StyleUnderline"/>
          <w:sz w:val="12"/>
        </w:rPr>
        <w:t xml:space="preserve">¶ </w:t>
      </w:r>
      <w:r w:rsidRPr="00E16AF4">
        <w:rPr>
          <w:rStyle w:val="StyleUnderline"/>
        </w:rPr>
        <w:t>international system” and “to strengthen the nation, primarily by providing</w:t>
      </w:r>
      <w:r w:rsidRPr="00E16AF4">
        <w:rPr>
          <w:rStyle w:val="StyleUnderline"/>
          <w:sz w:val="12"/>
        </w:rPr>
        <w:t xml:space="preserve">¶ </w:t>
      </w:r>
      <w:r w:rsidRPr="00E16AF4">
        <w:rPr>
          <w:rStyle w:val="StyleUnderline"/>
        </w:rPr>
        <w:t>soldiers and money for the military” and people to “occupy and protect the</w:t>
      </w:r>
      <w:r w:rsidRPr="00E16AF4">
        <w:rPr>
          <w:rStyle w:val="StyleUnderline"/>
          <w:sz w:val="12"/>
        </w:rPr>
        <w:t xml:space="preserve">¶ </w:t>
      </w:r>
      <w:r w:rsidRPr="00E16AF4">
        <w:rPr>
          <w:rStyle w:val="StyleUnderline"/>
        </w:rPr>
        <w:t>land, especially the frontier.</w:t>
      </w:r>
      <w:r w:rsidRPr="00E16AF4">
        <w:t>”157 John Adams, Alexander Hamilton, John Jay,</w:t>
      </w:r>
      <w:r w:rsidRPr="00E16AF4">
        <w:rPr>
          <w:sz w:val="12"/>
        </w:rPr>
        <w:t xml:space="preserve">¶ </w:t>
      </w:r>
      <w:r w:rsidRPr="00E16AF4">
        <w:t>James Madison, Robert Morris, George Washington, and James Wilson, to</w:t>
      </w:r>
      <w:r w:rsidRPr="00E16AF4">
        <w:rPr>
          <w:sz w:val="12"/>
        </w:rPr>
        <w:t xml:space="preserve">¶ </w:t>
      </w:r>
      <w:r w:rsidRPr="00E16AF4">
        <w:t xml:space="preserve">name a few </w:t>
      </w:r>
      <w:r w:rsidRPr="00E16AF4">
        <w:rPr>
          <w:rStyle w:val="StyleUnderline"/>
        </w:rPr>
        <w:t>prominent leaders, all linked security with immigration.158 For</w:t>
      </w:r>
      <w:r w:rsidRPr="00E16AF4">
        <w:rPr>
          <w:rStyle w:val="StyleUnderline"/>
          <w:sz w:val="12"/>
        </w:rPr>
        <w:t xml:space="preserve">¶ </w:t>
      </w:r>
      <w:r w:rsidRPr="00E16AF4">
        <w:t xml:space="preserve">example, while </w:t>
      </w:r>
      <w:r w:rsidRPr="00E16AF4">
        <w:rPr>
          <w:rStyle w:val="StyleUnderline"/>
        </w:rPr>
        <w:t>Washington publicly promoted immigration for moral reasons,</w:t>
      </w:r>
      <w:r w:rsidRPr="00E16AF4">
        <w:rPr>
          <w:rStyle w:val="StyleUnderline"/>
          <w:sz w:val="12"/>
        </w:rPr>
        <w:t xml:space="preserve">¶ </w:t>
      </w:r>
      <w:r w:rsidRPr="00E16AF4">
        <w:rPr>
          <w:rStyle w:val="StyleUnderline"/>
        </w:rPr>
        <w:t>he privately recommended western states to “admit such emigrations</w:t>
      </w:r>
      <w:r w:rsidRPr="00E16AF4">
        <w:rPr>
          <w:rStyle w:val="StyleUnderline"/>
          <w:sz w:val="12"/>
        </w:rPr>
        <w:t xml:space="preserve">¶ </w:t>
      </w:r>
      <w:r w:rsidRPr="00E16AF4">
        <w:rPr>
          <w:rStyle w:val="StyleUnderline"/>
        </w:rPr>
        <w:t>. . . not only from the several States of the Union but from Foreign</w:t>
      </w:r>
      <w:r w:rsidRPr="00E16AF4">
        <w:rPr>
          <w:rStyle w:val="StyleUnderline"/>
          <w:sz w:val="12"/>
        </w:rPr>
        <w:t xml:space="preserve">¶ </w:t>
      </w:r>
      <w:r w:rsidRPr="00E16AF4">
        <w:rPr>
          <w:rStyle w:val="StyleUnderline"/>
        </w:rPr>
        <w:t>Countries... Measures of this sort would not only obtain Peace from the</w:t>
      </w:r>
      <w:r w:rsidRPr="00E16AF4">
        <w:rPr>
          <w:rStyle w:val="StyleUnderline"/>
          <w:sz w:val="12"/>
        </w:rPr>
        <w:t xml:space="preserve">¶ </w:t>
      </w:r>
      <w:r w:rsidRPr="00E16AF4">
        <w:rPr>
          <w:rStyle w:val="StyleUnderline"/>
        </w:rPr>
        <w:t>Indians, but would, in my opinion, be the means of preserving it.”</w:t>
      </w:r>
      <w:r w:rsidRPr="00E16AF4">
        <w:t>159 Robert</w:t>
      </w:r>
      <w:r w:rsidRPr="00E16AF4">
        <w:rPr>
          <w:sz w:val="12"/>
        </w:rPr>
        <w:t xml:space="preserve">¶ </w:t>
      </w:r>
      <w:r w:rsidRPr="00E16AF4">
        <w:rPr>
          <w:rStyle w:val="StyleUnderline"/>
        </w:rPr>
        <w:t>Morris, who, as Superintendent of Finance during the Revolutionary War</w:t>
      </w:r>
      <w:r w:rsidRPr="00E16AF4">
        <w:rPr>
          <w:rStyle w:val="StyleUnderline"/>
          <w:sz w:val="12"/>
        </w:rPr>
        <w:t xml:space="preserve">¶ </w:t>
      </w:r>
      <w:r w:rsidRPr="00E16AF4">
        <w:rPr>
          <w:rStyle w:val="StyleUnderline"/>
        </w:rPr>
        <w:t>understood the relationship between economics and military strength</w:t>
      </w:r>
      <w:r w:rsidRPr="00E16AF4">
        <w:t xml:space="preserve">, privately wrote that, </w:t>
      </w:r>
      <w:r w:rsidRPr="00E16AF4">
        <w:rPr>
          <w:rStyle w:val="StyleUnderline"/>
        </w:rPr>
        <w:t>“emigrants who will come to us from Europe” would help</w:t>
      </w:r>
      <w:r w:rsidRPr="00E16AF4">
        <w:rPr>
          <w:rStyle w:val="StyleUnderline"/>
          <w:sz w:val="12"/>
          <w:u w:val="none"/>
        </w:rPr>
        <w:t xml:space="preserve">¶ </w:t>
      </w:r>
      <w:r w:rsidRPr="00E16AF4">
        <w:rPr>
          <w:rStyle w:val="StyleUnderline"/>
        </w:rPr>
        <w:t>Americans “get back on our feet” by generating wealth to pay debt and help</w:t>
      </w:r>
      <w:r w:rsidRPr="00E16AF4">
        <w:rPr>
          <w:rStyle w:val="StyleUnderline"/>
          <w:sz w:val="12"/>
        </w:rPr>
        <w:t xml:space="preserve">¶ </w:t>
      </w:r>
      <w:r w:rsidRPr="00E16AF4">
        <w:rPr>
          <w:rStyle w:val="StyleUnderline"/>
        </w:rPr>
        <w:t>“establish immediately a respectable navy; to avoid war we propose to stand</w:t>
      </w:r>
      <w:r w:rsidRPr="00E16AF4">
        <w:rPr>
          <w:rStyle w:val="StyleUnderline"/>
          <w:sz w:val="12"/>
        </w:rPr>
        <w:t xml:space="preserve">¶ </w:t>
      </w:r>
      <w:r w:rsidRPr="00E16AF4">
        <w:rPr>
          <w:rStyle w:val="StyleUnderline"/>
        </w:rPr>
        <w:t>ready to wage one well.”</w:t>
      </w:r>
      <w:r w:rsidRPr="00E16AF4">
        <w:t>160 John Adams noted the geopolitical value of U.S.</w:t>
      </w:r>
      <w:r w:rsidRPr="00E16AF4">
        <w:rPr>
          <w:sz w:val="12"/>
        </w:rPr>
        <w:t xml:space="preserve">¶ </w:t>
      </w:r>
      <w:r w:rsidRPr="00E16AF4">
        <w:t>population growth, which could be fueled by mass migration: “The Americans</w:t>
      </w:r>
      <w:r w:rsidRPr="00E16AF4">
        <w:rPr>
          <w:sz w:val="12"/>
        </w:rPr>
        <w:t xml:space="preserve">¶ </w:t>
      </w:r>
      <w:r w:rsidRPr="00E16AF4">
        <w:t>are, at this day, a great people, and are not to be trifled with,” he</w:t>
      </w:r>
      <w:r w:rsidRPr="00E16AF4">
        <w:rPr>
          <w:sz w:val="12"/>
        </w:rPr>
        <w:t xml:space="preserve">¶ </w:t>
      </w:r>
      <w:r w:rsidRPr="00E16AF4">
        <w:t>privately wrote.161 “Their numbers have increased fifty per cent since 1774.</w:t>
      </w:r>
      <w:r w:rsidRPr="00E16AF4">
        <w:rPr>
          <w:sz w:val="12"/>
        </w:rPr>
        <w:t xml:space="preserve">¶ </w:t>
      </w:r>
      <w:r w:rsidRPr="00E16AF4">
        <w:t>A people that can multiply at this rate... will, in twenty years more, be too</w:t>
      </w:r>
      <w:r w:rsidRPr="00E16AF4">
        <w:rPr>
          <w:sz w:val="12"/>
        </w:rPr>
        <w:t xml:space="preserve">¶ </w:t>
      </w:r>
      <w:r w:rsidRPr="00E16AF4">
        <w:t>respectable to want friends. They might sell their friendship, at this time, at a</w:t>
      </w:r>
      <w:r w:rsidRPr="00E16AF4">
        <w:rPr>
          <w:sz w:val="12"/>
        </w:rPr>
        <w:t xml:space="preserve">¶ </w:t>
      </w:r>
      <w:r w:rsidRPr="00E16AF4">
        <w:t>very high price to others, however lightly it may be esteemed here.”162 U.S.</w:t>
      </w:r>
      <w:r w:rsidRPr="00E16AF4">
        <w:rPr>
          <w:sz w:val="12"/>
        </w:rPr>
        <w:t xml:space="preserve">¶ </w:t>
      </w:r>
      <w:r w:rsidRPr="00E16AF4">
        <w:rPr>
          <w:rStyle w:val="StyleUnderline"/>
        </w:rPr>
        <w:t>officials in all areas of government, from presidents to Supreme Court</w:t>
      </w:r>
      <w:r w:rsidRPr="00E16AF4">
        <w:rPr>
          <w:rStyle w:val="StyleUnderline"/>
          <w:sz w:val="12"/>
        </w:rPr>
        <w:t xml:space="preserve">¶ </w:t>
      </w:r>
      <w:r w:rsidRPr="00E16AF4">
        <w:rPr>
          <w:rStyle w:val="StyleUnderline"/>
        </w:rPr>
        <w:t>justices to bureaucrats, viewed an “open” immigration policy as a source</w:t>
      </w:r>
      <w:r w:rsidRPr="00E16AF4">
        <w:rPr>
          <w:rStyle w:val="StyleUnderline"/>
          <w:sz w:val="12"/>
        </w:rPr>
        <w:t xml:space="preserve">¶ </w:t>
      </w:r>
      <w:r w:rsidRPr="00E16AF4">
        <w:rPr>
          <w:rStyle w:val="StyleUnderline"/>
        </w:rPr>
        <w:t>national “strength,” “population,” and “power” during the nineteenth century.163</w:t>
      </w:r>
      <w:r w:rsidRPr="00E16AF4">
        <w:rPr>
          <w:rStyle w:val="StyleUnderline"/>
          <w:sz w:val="12"/>
        </w:rPr>
        <w:t xml:space="preserve">¶ </w:t>
      </w:r>
      <w:r w:rsidRPr="00E16AF4">
        <w:rPr>
          <w:rStyle w:val="StyleUnderline"/>
        </w:rPr>
        <w:t>During an era in which the country rapidly expanded and faced</w:t>
      </w:r>
      <w:r w:rsidRPr="00E16AF4">
        <w:rPr>
          <w:rStyle w:val="StyleUnderline"/>
          <w:sz w:val="12"/>
        </w:rPr>
        <w:t xml:space="preserve">¶ </w:t>
      </w:r>
      <w:r w:rsidRPr="00E16AF4">
        <w:rPr>
          <w:rStyle w:val="StyleUnderline"/>
        </w:rPr>
        <w:t>strong North American rivals, U.S. leaders turned to mass migration to assist</w:t>
      </w:r>
      <w:r w:rsidRPr="00E16AF4">
        <w:rPr>
          <w:rStyle w:val="StyleUnderline"/>
          <w:sz w:val="12"/>
        </w:rPr>
        <w:t xml:space="preserve">¶ </w:t>
      </w:r>
      <w:r w:rsidRPr="00E16AF4">
        <w:rPr>
          <w:rStyle w:val="StyleUnderline"/>
        </w:rPr>
        <w:t>with security.</w:t>
      </w:r>
    </w:p>
    <w:p w14:paraId="590F766A" w14:textId="77777777" w:rsidR="001D7085" w:rsidRPr="00E16AF4" w:rsidRDefault="001D7085" w:rsidP="001D7085">
      <w:pPr>
        <w:rPr>
          <w:rStyle w:val="StyleUnderline"/>
        </w:rPr>
      </w:pPr>
    </w:p>
    <w:p w14:paraId="79C3CE00" w14:textId="77777777" w:rsidR="001D7085" w:rsidRPr="00E16AF4" w:rsidRDefault="001D7085" w:rsidP="001D7085">
      <w:pPr>
        <w:pStyle w:val="Heading4"/>
        <w:rPr>
          <w:rFonts w:cs="Times New Roman"/>
        </w:rPr>
      </w:pPr>
      <w:r w:rsidRPr="00E16AF4">
        <w:rPr>
          <w:rFonts w:cs="Times New Roman"/>
        </w:rPr>
        <w:t>Immigrants in the military key to readiness – have played a crucial role in multiple past wars</w:t>
      </w:r>
    </w:p>
    <w:p w14:paraId="413EB5FF" w14:textId="77777777" w:rsidR="001D7085" w:rsidRPr="00E16AF4" w:rsidRDefault="001D7085" w:rsidP="001D7085">
      <w:pPr>
        <w:rPr>
          <w:rStyle w:val="Style13ptBold"/>
        </w:rPr>
      </w:pPr>
      <w:r w:rsidRPr="00E16AF4">
        <w:rPr>
          <w:rStyle w:val="Style13ptBold"/>
        </w:rPr>
        <w:t>Arosemena, United States Army, School of Advanced Military Studies, United States Army Command and General Staff College, 16</w:t>
      </w:r>
    </w:p>
    <w:p w14:paraId="1DD8CA49" w14:textId="77777777" w:rsidR="001D7085" w:rsidRPr="00E16AF4" w:rsidRDefault="001D7085" w:rsidP="001D7085">
      <w:r w:rsidRPr="00E16AF4">
        <w:t xml:space="preserve">(LTC Che T., 2016, “Immigrants and the US Army: A Study in Readiness and the American Dream,” </w:t>
      </w:r>
      <w:hyperlink r:id="rId51" w:history="1">
        <w:r w:rsidRPr="00E16AF4">
          <w:rPr>
            <w:rStyle w:val="Hyperlink"/>
          </w:rPr>
          <w:t>http://www.dtic.mil/docs/citations/AD1021804</w:t>
        </w:r>
      </w:hyperlink>
      <w:r w:rsidRPr="00E16AF4">
        <w:t>, accessed 6/28/18, GDI-EJ)</w:t>
      </w:r>
    </w:p>
    <w:p w14:paraId="20D51369" w14:textId="77777777" w:rsidR="001D7085" w:rsidRPr="00E16AF4" w:rsidRDefault="001D7085" w:rsidP="001D7085"/>
    <w:p w14:paraId="29566229" w14:textId="77777777" w:rsidR="001D7085" w:rsidRPr="00E16AF4" w:rsidRDefault="001D7085" w:rsidP="001D7085">
      <w:r w:rsidRPr="00E16AF4">
        <w:rPr>
          <w:u w:val="single"/>
        </w:rPr>
        <w:t>The United States is both a nation of and built by immigrants</w:t>
      </w:r>
      <w:r w:rsidRPr="00E16AF4">
        <w:t xml:space="preserve">. The former implies that the “golden door” that Emma Lazarus spoke of is responsible for the fabric of American society while the latter suggests that </w:t>
      </w:r>
      <w:r w:rsidRPr="00E16AF4">
        <w:rPr>
          <w:u w:val="single"/>
        </w:rPr>
        <w:t>the nation’s immigrants contributed to the United States’ rise to global leadership</w:t>
      </w:r>
      <w:r w:rsidRPr="00E16AF4">
        <w:t>. During a conference at Princeton University on Military Man Power and American Policy in 1942, Dr. Edward Mead Earle stated that “[</w:t>
      </w:r>
      <w:r w:rsidRPr="00E16AF4">
        <w:rPr>
          <w:u w:val="single"/>
        </w:rPr>
        <w:t>m]an power is a definite factor in the world balance of power, and, what is more important, it is a constantly changing factor…the nature of these changes and their probable effect…should be thoroughly understood in order that the national interest may be safeguarded</w:t>
      </w:r>
      <w:r w:rsidRPr="00E16AF4">
        <w:t xml:space="preserve">…”1 Today, the Correlates of War project applies this same logic in explaining the factors that indicate national power. Three of those indicators — </w:t>
      </w:r>
      <w:r w:rsidRPr="00E16AF4">
        <w:rPr>
          <w:u w:val="single"/>
        </w:rPr>
        <w:t>military personnel, urban population, and total population — are directly influenced by immigration.</w:t>
      </w:r>
      <w:r w:rsidRPr="00E16AF4">
        <w:t>2</w:t>
      </w:r>
    </w:p>
    <w:p w14:paraId="72008F84" w14:textId="77777777" w:rsidR="001D7085" w:rsidRPr="00E16AF4" w:rsidRDefault="001D7085" w:rsidP="001D7085">
      <w:r w:rsidRPr="00E16AF4">
        <w:rPr>
          <w:u w:val="single"/>
        </w:rPr>
        <w:t>European immigrants and their future generations have contributed to the Army’s endstrength from the Revolutionary War until the present</w:t>
      </w:r>
      <w:r w:rsidRPr="00E16AF4">
        <w:t xml:space="preserve">.3 </w:t>
      </w:r>
      <w:r w:rsidRPr="00E16AF4">
        <w:rPr>
          <w:u w:val="single"/>
        </w:rPr>
        <w:t>During World War II, European immigrants and new Americans of different ethnicities would learn to work together for a common cause, forging a new American identity</w:t>
      </w:r>
      <w:r w:rsidRPr="00E16AF4">
        <w:t xml:space="preserve">.4 The All-Volunteer Army (AVA) has struggled to incorporate two significant immigrant populations into its ranks, the Mexicans and the Chinese, despite their long history of immigration to the United States. This demonstrated that the “golden door” was open for some and closed to others. This monograph argues that </w:t>
      </w:r>
      <w:r w:rsidRPr="00E16AF4">
        <w:rPr>
          <w:u w:val="single"/>
        </w:rPr>
        <w:t>the United States should adopt a more open immigration policy, resulting in concomitant changes to Army enlistment policy and greater access to a recruiting pool of new immigrants</w:t>
      </w:r>
      <w:r w:rsidRPr="00E16AF4">
        <w:t>.</w:t>
      </w:r>
    </w:p>
    <w:p w14:paraId="1A8EA5E1" w14:textId="77777777" w:rsidR="001D7085" w:rsidRPr="00E16AF4" w:rsidRDefault="001D7085" w:rsidP="001D7085">
      <w:r w:rsidRPr="00E16AF4">
        <w:t xml:space="preserve">In times of war, </w:t>
      </w:r>
      <w:r w:rsidRPr="00E16AF4">
        <w:rPr>
          <w:u w:val="single"/>
        </w:rPr>
        <w:t>the US Army has called on immigrants to enlist in the military either voluntarily or through conscription</w:t>
      </w:r>
      <w:r w:rsidRPr="00E16AF4">
        <w:t xml:space="preserve">. </w:t>
      </w:r>
      <w:r w:rsidRPr="00E16AF4">
        <w:rPr>
          <w:u w:val="single"/>
        </w:rPr>
        <w:t>The American Civil War and the Global War on Terrorism are notable examples where the United States incentivized immigrant military service through expedited naturalization to meet end-strength requirements</w:t>
      </w:r>
      <w:r w:rsidRPr="00E16AF4">
        <w:t xml:space="preserve">.5 Today, </w:t>
      </w:r>
      <w:r w:rsidRPr="00E16AF4">
        <w:rPr>
          <w:u w:val="single"/>
        </w:rPr>
        <w:t>approximately five percent of Regular Army and Army Reserve accessions are non-citizen immigrants</w:t>
      </w:r>
      <w:r w:rsidRPr="00E16AF4">
        <w:t xml:space="preserve">.6 </w:t>
      </w:r>
      <w:r w:rsidRPr="00E16AF4">
        <w:rPr>
          <w:u w:val="single"/>
        </w:rPr>
        <w:t>During and prior to the Vietnam War, all legal immigrants, regardless of status, could enlist in the military</w:t>
      </w:r>
      <w:r w:rsidRPr="00E16AF4">
        <w:t xml:space="preserve">.7 </w:t>
      </w:r>
      <w:r w:rsidRPr="00E16AF4">
        <w:rPr>
          <w:u w:val="single"/>
        </w:rPr>
        <w:t>Since the inception of the All-Volunteer Force in 1974, Department of Defense (DOD) policy has limited the recruitment of immigrants to lawful permanent residents (LPR) of the United States in peacetime</w:t>
      </w:r>
      <w:r w:rsidRPr="00E16AF4">
        <w:t>.</w:t>
      </w:r>
    </w:p>
    <w:p w14:paraId="6D7E6401" w14:textId="77777777" w:rsidR="001D7085" w:rsidRPr="00E16AF4" w:rsidRDefault="001D7085" w:rsidP="001D7085"/>
    <w:p w14:paraId="24CF6E34" w14:textId="77777777" w:rsidR="001D7085" w:rsidRPr="00E16AF4" w:rsidRDefault="001D7085" w:rsidP="001D7085">
      <w:pPr>
        <w:pStyle w:val="Heading4"/>
        <w:rPr>
          <w:rFonts w:cs="Times New Roman"/>
        </w:rPr>
      </w:pPr>
      <w:r w:rsidRPr="00E16AF4">
        <w:rPr>
          <w:rFonts w:cs="Times New Roman"/>
        </w:rPr>
        <w:t>Empirics prove Irish, Mexican, and Chinese immigrants have been a major part of army recruitment and participation since the 1840s</w:t>
      </w:r>
    </w:p>
    <w:p w14:paraId="44C393D6" w14:textId="77777777" w:rsidR="001D7085" w:rsidRPr="00E16AF4" w:rsidRDefault="001D7085" w:rsidP="001D7085">
      <w:pPr>
        <w:rPr>
          <w:rStyle w:val="Style13ptBold"/>
        </w:rPr>
      </w:pPr>
      <w:r w:rsidRPr="00E16AF4">
        <w:rPr>
          <w:rStyle w:val="Style13ptBold"/>
        </w:rPr>
        <w:t>Arosemena, United States Army, School of Advanced Military Studies, United States Army Command and General Staff College, 16</w:t>
      </w:r>
    </w:p>
    <w:p w14:paraId="1E0B5581" w14:textId="77777777" w:rsidR="001D7085" w:rsidRPr="00E16AF4" w:rsidRDefault="001D7085" w:rsidP="001D7085">
      <w:r w:rsidRPr="00E16AF4">
        <w:t xml:space="preserve">(LTC Che T., 2016, “Immigrants and the US Army: A Study in Readiness and the American Dream,” </w:t>
      </w:r>
      <w:hyperlink r:id="rId52" w:history="1">
        <w:r w:rsidRPr="00E16AF4">
          <w:rPr>
            <w:rStyle w:val="Hyperlink"/>
          </w:rPr>
          <w:t>http://www.dtic.mil/docs/citations/AD1021804</w:t>
        </w:r>
      </w:hyperlink>
      <w:r w:rsidRPr="00E16AF4">
        <w:t>, accessed 6/28/18, GDI-EJ)</w:t>
      </w:r>
    </w:p>
    <w:p w14:paraId="33DC0AC2" w14:textId="77777777" w:rsidR="001D7085" w:rsidRPr="00E16AF4" w:rsidRDefault="001D7085" w:rsidP="001D7085"/>
    <w:p w14:paraId="1B95869A" w14:textId="77777777" w:rsidR="001D7085" w:rsidRPr="00E16AF4" w:rsidRDefault="001D7085" w:rsidP="001D7085">
      <w:r w:rsidRPr="00E16AF4">
        <w:t xml:space="preserve">This monograph examines three immigrant groups, </w:t>
      </w:r>
      <w:r w:rsidRPr="00E16AF4">
        <w:rPr>
          <w:u w:val="single"/>
        </w:rPr>
        <w:t>the Irish, the Mexicans and the Chinese</w:t>
      </w:r>
      <w:r w:rsidRPr="00E16AF4">
        <w:t xml:space="preserve">. They </w:t>
      </w:r>
      <w:r w:rsidRPr="00E16AF4">
        <w:rPr>
          <w:u w:val="single"/>
        </w:rPr>
        <w:t>offer unique insights as well as continuities between past, present, and future immigration and US Army service</w:t>
      </w:r>
      <w:r w:rsidRPr="00E16AF4">
        <w:t xml:space="preserve">. </w:t>
      </w:r>
      <w:r w:rsidRPr="00E16AF4">
        <w:rPr>
          <w:u w:val="single"/>
        </w:rPr>
        <w:t>Each of these three immigrant communities was drawn to the United States because of opportunities for work, education, and/or rights — civil, religious, or political — that they did not have in their native lands</w:t>
      </w:r>
      <w:r w:rsidRPr="00E16AF4">
        <w:t xml:space="preserve">. Today, </w:t>
      </w:r>
      <w:r w:rsidRPr="00E16AF4">
        <w:rPr>
          <w:u w:val="single"/>
        </w:rPr>
        <w:t>all three of these groups comprise significant diaspora populations in the United States</w:t>
      </w:r>
      <w:r w:rsidRPr="00E16AF4">
        <w:t xml:space="preserve">.10 According to the Migration Policy Institute, </w:t>
      </w:r>
      <w:r w:rsidRPr="00E16AF4">
        <w:rPr>
          <w:u w:val="single"/>
        </w:rPr>
        <w:t>both the Irish and Mexicans comprise the second and third largest diasporas</w:t>
      </w:r>
      <w:r w:rsidRPr="00E16AF4">
        <w:t xml:space="preserve"> (the Germans are the largest), </w:t>
      </w:r>
      <w:r w:rsidRPr="00E16AF4">
        <w:rPr>
          <w:u w:val="single"/>
        </w:rPr>
        <w:t>while the Chinese comprise the tenth largest and fastest growing diaspora population</w:t>
      </w:r>
      <w:r w:rsidRPr="00E16AF4">
        <w:t>.11</w:t>
      </w:r>
    </w:p>
    <w:p w14:paraId="5259786B" w14:textId="77777777" w:rsidR="001D7085" w:rsidRPr="00E16AF4" w:rsidRDefault="001D7085" w:rsidP="001D7085">
      <w:r w:rsidRPr="00E16AF4">
        <w:rPr>
          <w:u w:val="single"/>
        </w:rPr>
        <w:t>The Irish</w:t>
      </w:r>
      <w:r w:rsidRPr="00E16AF4">
        <w:t xml:space="preserve">, particularly the Irish Catholics, </w:t>
      </w:r>
      <w:r w:rsidRPr="00E16AF4">
        <w:rPr>
          <w:u w:val="single"/>
        </w:rPr>
        <w:t>began a wave of mass immigration to the United States, starting in the late 1840s. Their integration into American society was facilitated, in great part, by their military service in the Civil War</w:t>
      </w:r>
      <w:r w:rsidRPr="00E16AF4">
        <w:t>. T</w:t>
      </w:r>
      <w:r w:rsidRPr="00E16AF4">
        <w:rPr>
          <w:u w:val="single"/>
        </w:rPr>
        <w:t>hey formed communities and political institutions in major US Cities</w:t>
      </w:r>
      <w:r w:rsidRPr="00E16AF4">
        <w:t xml:space="preserve"> such as Boston, New York City, Chicago and Philadelphia.12 </w:t>
      </w:r>
      <w:r w:rsidRPr="00E16AF4">
        <w:rPr>
          <w:u w:val="single"/>
        </w:rPr>
        <w:t>The Irish are an excellent example of “[t]he… presence of immigrants in the military [having] a …historical precedent…[as immigrants] composed half of all military recruits by the 1840s and twenty percent of the 1.5 million service members in the Union Army during the Civil War</w:t>
      </w:r>
      <w:r w:rsidRPr="00E16AF4">
        <w:t xml:space="preserve">."13 </w:t>
      </w:r>
      <w:r w:rsidRPr="00E16AF4">
        <w:rPr>
          <w:u w:val="single"/>
        </w:rPr>
        <w:t>More Mexicans have immigrated to the United States than any other immigrant group since 1980</w:t>
      </w:r>
      <w:r w:rsidRPr="00E16AF4">
        <w:t xml:space="preserve">.14 </w:t>
      </w:r>
      <w:r w:rsidRPr="00E16AF4">
        <w:rPr>
          <w:u w:val="single"/>
        </w:rPr>
        <w:t>Mexican immigrants and citizens comprise the largest share, nearly seventy-five percent, of the Hispanic population in the United States</w:t>
      </w:r>
      <w:r w:rsidRPr="00E16AF4">
        <w:t xml:space="preserve">.15 Most </w:t>
      </w:r>
      <w:r w:rsidRPr="00E16AF4">
        <w:rPr>
          <w:u w:val="single"/>
        </w:rPr>
        <w:t>Mexicans immigrated to the United States to escape poverty and to find work in agricultural, manufacturing, or service industries</w:t>
      </w:r>
      <w:r w:rsidRPr="00E16AF4">
        <w:t xml:space="preserve">. </w:t>
      </w:r>
      <w:r w:rsidRPr="00E16AF4">
        <w:rPr>
          <w:u w:val="single"/>
        </w:rPr>
        <w:t>The transient nature of Mexican labor immigration, gaps in education, socioeconomic status, immigrant localization in the Southwest, and periods of mass deportation adversely affected the Mexican immigrant population’s acculturation</w:t>
      </w:r>
      <w:r w:rsidRPr="00E16AF4">
        <w:t>.</w:t>
      </w:r>
    </w:p>
    <w:p w14:paraId="4D6D7CBC" w14:textId="77777777" w:rsidR="001D7085" w:rsidRPr="00E16AF4" w:rsidRDefault="001D7085" w:rsidP="001D7085">
      <w:r w:rsidRPr="00E16AF4">
        <w:rPr>
          <w:u w:val="single"/>
        </w:rPr>
        <w:t>The Chinese, who were excluded from immigration and naturalization from 1882 to 1947, are likely to be among the largest contributors of future immigrants</w:t>
      </w:r>
      <w:r w:rsidRPr="00E16AF4">
        <w:t xml:space="preserve">. </w:t>
      </w:r>
      <w:r w:rsidRPr="00E16AF4">
        <w:rPr>
          <w:u w:val="single"/>
        </w:rPr>
        <w:t>Chinese and other Asian immigrants tend to have strong Science, Technology, Engineering, and Mathematics (STEM) backgrounds and are incentivized by access to higher education and industry</w:t>
      </w:r>
      <w:r w:rsidRPr="00E16AF4">
        <w:t xml:space="preserve">.16 Therefore, </w:t>
      </w:r>
      <w:r w:rsidRPr="00E16AF4">
        <w:rPr>
          <w:u w:val="single"/>
        </w:rPr>
        <w:t>to compete with US industry for their skills, the US Army must maintain adequate recruitment programs for this population</w:t>
      </w:r>
      <w:r w:rsidRPr="00E16AF4">
        <w:t>.</w:t>
      </w:r>
    </w:p>
    <w:p w14:paraId="7C57064B" w14:textId="77777777" w:rsidR="001D7085" w:rsidRPr="00E16AF4" w:rsidRDefault="001D7085" w:rsidP="001D7085"/>
    <w:p w14:paraId="3FA015F9" w14:textId="179A6F41" w:rsidR="00014662" w:rsidRPr="00E16AF4" w:rsidRDefault="00014662" w:rsidP="00014662">
      <w:pPr>
        <w:pStyle w:val="Heading3"/>
        <w:rPr>
          <w:rFonts w:cs="Times New Roman"/>
        </w:rPr>
      </w:pPr>
      <w:bookmarkStart w:id="37" w:name="_Toc518723835"/>
      <w:r w:rsidRPr="00E16AF4">
        <w:rPr>
          <w:rFonts w:cs="Times New Roman"/>
        </w:rPr>
        <w:t xml:space="preserve">Readiness Key </w:t>
      </w:r>
      <w:r w:rsidR="001D7085">
        <w:rPr>
          <w:rFonts w:cs="Times New Roman"/>
        </w:rPr>
        <w:t xml:space="preserve">to </w:t>
      </w:r>
      <w:r w:rsidRPr="00E16AF4">
        <w:rPr>
          <w:rFonts w:cs="Times New Roman"/>
        </w:rPr>
        <w:t>War</w:t>
      </w:r>
      <w:r w:rsidR="001D7085">
        <w:rPr>
          <w:rFonts w:cs="Times New Roman"/>
        </w:rPr>
        <w:t>fighting</w:t>
      </w:r>
      <w:bookmarkEnd w:id="37"/>
    </w:p>
    <w:p w14:paraId="48D991D6" w14:textId="77777777" w:rsidR="0040278F" w:rsidRPr="00E16AF4" w:rsidRDefault="0040278F" w:rsidP="0040278F"/>
    <w:p w14:paraId="7B77D0D6" w14:textId="77777777" w:rsidR="00014662" w:rsidRPr="00E16AF4" w:rsidRDefault="00014662" w:rsidP="00014662">
      <w:pPr>
        <w:pStyle w:val="Heading4"/>
        <w:rPr>
          <w:rFonts w:cs="Times New Roman"/>
        </w:rPr>
      </w:pPr>
      <w:r w:rsidRPr="00E16AF4">
        <w:rPr>
          <w:rFonts w:cs="Times New Roman"/>
        </w:rPr>
        <w:t>Laundry list of conflicts require military readiness</w:t>
      </w:r>
    </w:p>
    <w:p w14:paraId="3E93AAB6" w14:textId="1B26E791" w:rsidR="00014662" w:rsidRPr="00E16AF4" w:rsidRDefault="00014662" w:rsidP="00014662">
      <w:pPr>
        <w:rPr>
          <w:rStyle w:val="Style13ptBold"/>
        </w:rPr>
      </w:pPr>
      <w:r w:rsidRPr="00E16AF4">
        <w:rPr>
          <w:rStyle w:val="Style13ptBold"/>
        </w:rPr>
        <w:t xml:space="preserve">Iyengar, et. al., PhD, </w:t>
      </w:r>
      <w:r w:rsidR="0040278F" w:rsidRPr="00E16AF4">
        <w:rPr>
          <w:rStyle w:val="Style13ptBold"/>
        </w:rPr>
        <w:t>RAND senior economist, 17</w:t>
      </w:r>
    </w:p>
    <w:p w14:paraId="4208E374" w14:textId="2DE53EFA" w:rsidR="00014662" w:rsidRPr="00E16AF4" w:rsidRDefault="00014662" w:rsidP="00014662">
      <w:r w:rsidRPr="00E16AF4">
        <w:t xml:space="preserve">(Radha, </w:t>
      </w:r>
      <w:r w:rsidR="001033E3" w:rsidRPr="00E16AF4">
        <w:t>Brad R. Carson, Boston Consulting Group senior advisor, Amy Schafer, Center for a New American Security Military, Veterans, &amp; Society Program</w:t>
      </w:r>
      <w:r w:rsidR="00917024">
        <w:t xml:space="preserve"> </w:t>
      </w:r>
      <w:r w:rsidR="001033E3" w:rsidRPr="00E16AF4">
        <w:t>research associate, John D. Winkler, RAND National Security Research Division Forces and Resources Policy Center director</w:t>
      </w:r>
      <w:r w:rsidRPr="00E16AF4">
        <w:t xml:space="preserve">, 7-27-17, “Military Power Is All About People: A Return to Personnel Policy,” </w:t>
      </w:r>
      <w:hyperlink r:id="rId53" w:history="1">
        <w:r w:rsidRPr="00E16AF4">
          <w:rPr>
            <w:rStyle w:val="Hyperlink"/>
          </w:rPr>
          <w:t>https://www.rand.org/blog/2017/07/military-power-is-all-about-people-a-return-to-personnel.html</w:t>
        </w:r>
      </w:hyperlink>
      <w:r w:rsidRPr="00E16AF4">
        <w:t>, accessed 6/28/18, GDI-EJ)</w:t>
      </w:r>
    </w:p>
    <w:p w14:paraId="27DD164D" w14:textId="77777777" w:rsidR="0040278F" w:rsidRPr="00E16AF4" w:rsidRDefault="0040278F" w:rsidP="00014662"/>
    <w:p w14:paraId="6A0AC316" w14:textId="77777777" w:rsidR="00014662" w:rsidRPr="00E16AF4" w:rsidRDefault="00014662" w:rsidP="00014662">
      <w:r w:rsidRPr="00E16AF4">
        <w:rPr>
          <w:u w:val="single"/>
        </w:rPr>
        <w:t xml:space="preserve">The U.S. </w:t>
      </w:r>
      <w:r w:rsidRPr="00E16AF4">
        <w:t xml:space="preserve">military is often described as the “best fighting force in the world,” and we agree. It’s </w:t>
      </w:r>
      <w:r w:rsidRPr="00E16AF4">
        <w:rPr>
          <w:u w:val="single"/>
        </w:rPr>
        <w:t>superior to its possible adversaries in nearly every way</w:t>
      </w:r>
      <w:r w:rsidRPr="00E16AF4">
        <w:t xml:space="preserve">. No other military has the globe-spanning responsibilities, the all-domain combat experience, or the technological edge. </w:t>
      </w:r>
      <w:r w:rsidRPr="00E16AF4">
        <w:rPr>
          <w:u w:val="single"/>
        </w:rPr>
        <w:t>Yet, as the United States remains militarily engaged around a world that demands unyielding attention and unwavering commitment, its military faces a dynamic threat environment that includes new and resurgent challenges in emerging battle domains such as cyber</w:t>
      </w:r>
      <w:r w:rsidRPr="00E16AF4">
        <w:t xml:space="preserve">. </w:t>
      </w:r>
      <w:r w:rsidRPr="00E16AF4">
        <w:rPr>
          <w:u w:val="single"/>
        </w:rPr>
        <w:t>With tensions on the Korean peninsula, a continuing series of crises in the Middle East, a rising China, and a resurgent Russia, it would be wise to keep front and center the key source of strength in the armed forces — our people</w:t>
      </w:r>
      <w:r w:rsidRPr="00E16AF4">
        <w:t>.</w:t>
      </w:r>
    </w:p>
    <w:p w14:paraId="39EB1D0D" w14:textId="77777777" w:rsidR="00014662" w:rsidRPr="00E16AF4" w:rsidRDefault="00014662" w:rsidP="00014662">
      <w:r w:rsidRPr="00E16AF4">
        <w:t xml:space="preserve">Policy debates have raged about Syria, Yemen, NATO, North Korea, and beyond. At the same time, </w:t>
      </w:r>
      <w:r w:rsidRPr="00E16AF4">
        <w:rPr>
          <w:u w:val="single"/>
        </w:rPr>
        <w:t>defense acquisition experts publicly debated options related to new technologies and acquisition reform</w:t>
      </w:r>
      <w:r w:rsidRPr="00E16AF4">
        <w:t xml:space="preserve">. But </w:t>
      </w:r>
      <w:r w:rsidRPr="00E16AF4">
        <w:rPr>
          <w:u w:val="single"/>
        </w:rPr>
        <w:t>the new and growing challenges facing the country are all the more reason to also think about what additional approaches are needed to acquire the key personnel skills and capabilities needed to meet America’s growing and changing military requirements</w:t>
      </w:r>
      <w:r w:rsidRPr="00E16AF4">
        <w:t>.</w:t>
      </w:r>
    </w:p>
    <w:p w14:paraId="0BC65172" w14:textId="10505A9F" w:rsidR="00014662" w:rsidRPr="00E16AF4" w:rsidRDefault="00014662" w:rsidP="00014662">
      <w:r w:rsidRPr="00E16AF4">
        <w:rPr>
          <w:u w:val="single"/>
        </w:rPr>
        <w:t>The new administration has called for “a larger, more capable, and more lethal joint force, driven by a new National Defense Strategy that recognizes the need for American superiority not only on land, at sea, in the air, and in space, but also in cyberspace</w:t>
      </w:r>
      <w:r w:rsidRPr="00E16AF4">
        <w:t xml:space="preserve">.” To do this, </w:t>
      </w:r>
      <w:r w:rsidRPr="00E16AF4">
        <w:rPr>
          <w:u w:val="single"/>
        </w:rPr>
        <w:t>the Department of Defense has become increasingly focused on three key objectives: sustaining and improving the deterrent and warfighting prowess; establishing a force with the capabilities needed to meet the challenges in the coming years; and resetting and rebalancing after decades of conflicts</w:t>
      </w:r>
      <w:r w:rsidRPr="00E16AF4">
        <w:t>.</w:t>
      </w:r>
    </w:p>
    <w:p w14:paraId="75B13B2F" w14:textId="77777777" w:rsidR="00DE3ECA" w:rsidRPr="00E16AF4" w:rsidRDefault="00DE3ECA" w:rsidP="00014662"/>
    <w:p w14:paraId="522F2E19" w14:textId="77777777" w:rsidR="00014662" w:rsidRPr="00E16AF4" w:rsidRDefault="00014662" w:rsidP="00DE3ECA">
      <w:pPr>
        <w:pStyle w:val="Heading4"/>
        <w:rPr>
          <w:rFonts w:cs="Times New Roman"/>
        </w:rPr>
      </w:pPr>
      <w:r w:rsidRPr="00E16AF4">
        <w:rPr>
          <w:rFonts w:cs="Times New Roman"/>
        </w:rPr>
        <w:t>A military unable to increase recruitment defers to stop-loss and the draft, that’s unsustainable and threatens our foreign policy effectiveness</w:t>
      </w:r>
    </w:p>
    <w:p w14:paraId="453AD6FA" w14:textId="67B70F7F" w:rsidR="00F76721" w:rsidRPr="00E16AF4" w:rsidRDefault="00F76721" w:rsidP="00F76721">
      <w:pPr>
        <w:rPr>
          <w:rStyle w:val="Style13ptBold"/>
        </w:rPr>
      </w:pPr>
      <w:r w:rsidRPr="00E16AF4">
        <w:rPr>
          <w:rStyle w:val="Style13ptBold"/>
        </w:rPr>
        <w:t>Chen, The Roosevelt Institute at Columbia University Roosevelt Institute writer, 16</w:t>
      </w:r>
    </w:p>
    <w:p w14:paraId="14302C43" w14:textId="7D5602D1" w:rsidR="00014662" w:rsidRPr="00E16AF4" w:rsidRDefault="00F76721" w:rsidP="00F76721">
      <w:r w:rsidRPr="00E16AF4">
        <w:t xml:space="preserve">(Alexander, Roosevelt Institute = a progressive, nonpartisan, student-run think tank associated with the broader Roosevelt Institute National Campus Network, </w:t>
      </w:r>
      <w:r w:rsidR="00014662" w:rsidRPr="00E16AF4">
        <w:t xml:space="preserve">2016, The Roosevelt Institute at Colombia University, “Expanding the Scope of the Military Accessions Vital to the National Interest, ” </w:t>
      </w:r>
      <w:hyperlink r:id="rId54" w:history="1">
        <w:r w:rsidR="00014662" w:rsidRPr="00E16AF4">
          <w:rPr>
            <w:rStyle w:val="Hyperlink"/>
          </w:rPr>
          <w:t>https://static1.squarespace.com/static/57689b0e197aeab794b8f733/t/57b3e28c15d5db9ad06b3e07/1471406733001/Defense+and+Diplomacy_Alexander+Chen.pdf</w:t>
        </w:r>
      </w:hyperlink>
      <w:r w:rsidR="00014662" w:rsidRPr="00E16AF4">
        <w:t>, Accessed 6/26/18, GDI-GFerrer-Falto)</w:t>
      </w:r>
    </w:p>
    <w:p w14:paraId="7B27E8A5" w14:textId="77777777" w:rsidR="00DE3ECA" w:rsidRPr="00E16AF4" w:rsidRDefault="00DE3ECA" w:rsidP="00DE3ECA"/>
    <w:p w14:paraId="197AA172" w14:textId="1D8176EE" w:rsidR="00735584" w:rsidRPr="00E16AF4" w:rsidRDefault="00014662" w:rsidP="00014662">
      <w:r w:rsidRPr="00E16AF4">
        <w:rPr>
          <w:rStyle w:val="StyleUnderline"/>
        </w:rPr>
        <w:t>While maintaining the size of the military may not appear particularly pressing, current issues in recruiting threaten the military’s ability to f</w:t>
      </w:r>
      <w:r w:rsidR="00CE6166" w:rsidRPr="00E16AF4">
        <w:rPr>
          <w:rStyle w:val="StyleUnderline"/>
        </w:rPr>
        <w:t>i</w:t>
      </w:r>
      <w:r w:rsidRPr="00E16AF4">
        <w:rPr>
          <w:rStyle w:val="StyleUnderline"/>
        </w:rPr>
        <w:t>ght ef</w:t>
      </w:r>
      <w:r w:rsidR="00CE6166" w:rsidRPr="00E16AF4">
        <w:rPr>
          <w:rStyle w:val="StyleUnderline"/>
        </w:rPr>
        <w:t>f</w:t>
      </w:r>
      <w:r w:rsidRPr="00E16AF4">
        <w:rPr>
          <w:rStyle w:val="StyleUnderline"/>
        </w:rPr>
        <w:t>ectively and grow if necessary</w:t>
      </w:r>
      <w:r w:rsidRPr="00E16AF4">
        <w:t xml:space="preserve">. </w:t>
      </w:r>
      <w:r w:rsidRPr="00E16AF4">
        <w:rPr>
          <w:rStyle w:val="StyleUnderline"/>
        </w:rPr>
        <w:t>If war breaks out and the US needs to quickly increase troop numbers, repetition of policies enacted during the Iraq War troop surge of 2007 would most likely occur</w:t>
      </w:r>
      <w:r w:rsidRPr="00E16AF4">
        <w:t xml:space="preserve">. </w:t>
      </w:r>
      <w:r w:rsidRPr="00E16AF4">
        <w:rPr>
          <w:rStyle w:val="StyleUnderline"/>
        </w:rPr>
        <w:t>T</w:t>
      </w:r>
      <w:r w:rsidR="00CE6166" w:rsidRPr="00E16AF4">
        <w:rPr>
          <w:rStyle w:val="StyleUnderline"/>
        </w:rPr>
        <w:t>h</w:t>
      </w:r>
      <w:r w:rsidRPr="00E16AF4">
        <w:rPr>
          <w:rStyle w:val="StyleUnderline"/>
        </w:rPr>
        <w:t>e most immediate option for recruiters</w:t>
      </w:r>
      <w:r w:rsidRPr="00E16AF4">
        <w:t xml:space="preserve"> struggling with increased targets </w:t>
      </w:r>
      <w:r w:rsidRPr="00E16AF4">
        <w:rPr>
          <w:rStyle w:val="StyleUnderline"/>
        </w:rPr>
        <w:t>would be to lower standards</w:t>
      </w:r>
      <w:r w:rsidRPr="00E16AF4">
        <w:t xml:space="preserve">. Recruiters may use their personal discretion to grant waivers, allowing potential recruits to enlist despite factors such as a criminal record, mental health issues, or a low entry exam score, which are normally disqualifying. In 2007, the Army granted a record-high 511 waivers to convicted felons, including 106 convicted of burglary, 43 convicted of aggravated assault, and two convicted of making terrorist or bomb threats.13 </w:t>
      </w:r>
      <w:r w:rsidRPr="00E16AF4">
        <w:rPr>
          <w:rStyle w:val="StyleUnderline"/>
        </w:rPr>
        <w:t>T</w:t>
      </w:r>
      <w:r w:rsidR="00CE6166" w:rsidRPr="00E16AF4">
        <w:rPr>
          <w:rStyle w:val="StyleUnderline"/>
        </w:rPr>
        <w:t>h</w:t>
      </w:r>
      <w:r w:rsidRPr="00E16AF4">
        <w:rPr>
          <w:rStyle w:val="StyleUnderline"/>
        </w:rPr>
        <w:t>ese measures were deemed necessary to realize a surge in recruitment</w:t>
      </w:r>
      <w:r w:rsidRPr="00E16AF4">
        <w:t>—as General Snow has said, “</w:t>
      </w:r>
      <w:r w:rsidRPr="00E16AF4">
        <w:rPr>
          <w:rStyle w:val="StyleUnderline"/>
        </w:rPr>
        <w:t>We accepted a risk on quality.</w:t>
      </w:r>
      <w:r w:rsidRPr="00E16AF4">
        <w:t>”14 Major John Spencer, who fought in Iraq, describes the ef</w:t>
      </w:r>
      <w:r w:rsidR="00CE6166" w:rsidRPr="00E16AF4">
        <w:t>f</w:t>
      </w:r>
      <w:r w:rsidRPr="00E16AF4">
        <w:t>ects of lowered medical standards on his unit:</w:t>
      </w:r>
    </w:p>
    <w:p w14:paraId="14B96B56" w14:textId="71FDFBBD" w:rsidR="00014662" w:rsidRPr="00E16AF4" w:rsidRDefault="00014662" w:rsidP="00014662">
      <w:r w:rsidRPr="00E16AF4">
        <w:t xml:space="preserve">I had </w:t>
      </w:r>
      <w:r w:rsidRPr="00E16AF4">
        <w:rPr>
          <w:rStyle w:val="StyleUnderline"/>
        </w:rPr>
        <w:t>soldiers</w:t>
      </w:r>
      <w:r w:rsidRPr="00E16AF4">
        <w:t xml:space="preserve"> that </w:t>
      </w:r>
      <w:r w:rsidRPr="00E16AF4">
        <w:rPr>
          <w:rStyle w:val="StyleUnderline"/>
        </w:rPr>
        <w:t>could not leave our compound because they were medically prohibited from wearing their body armor or classif</w:t>
      </w:r>
      <w:r w:rsidR="00CE6166" w:rsidRPr="00E16AF4">
        <w:rPr>
          <w:rStyle w:val="StyleUnderline"/>
        </w:rPr>
        <w:t>i</w:t>
      </w:r>
      <w:r w:rsidRPr="00E16AF4">
        <w:rPr>
          <w:rStyle w:val="StyleUnderline"/>
        </w:rPr>
        <w:t>ed as mentally unf</w:t>
      </w:r>
      <w:r w:rsidR="00CE6166" w:rsidRPr="00E16AF4">
        <w:rPr>
          <w:rStyle w:val="StyleUnderline"/>
        </w:rPr>
        <w:t>i</w:t>
      </w:r>
      <w:r w:rsidRPr="00E16AF4">
        <w:rPr>
          <w:rStyle w:val="StyleUnderline"/>
        </w:rPr>
        <w:t>t.</w:t>
      </w:r>
      <w:r w:rsidRPr="00E16AF4">
        <w:t xml:space="preserve"> I had soldiers taking anti-depression, sleeping, anxiety and other drugs. I had a mentally unstable private viciously attack his sergeant, causing lifelong damage, and multiple other problem soldiers that detracted from the combat performance of my unit. </w:t>
      </w:r>
      <w:r w:rsidRPr="00E16AF4">
        <w:rPr>
          <w:rStyle w:val="StyleUnderline"/>
        </w:rPr>
        <w:t>T</w:t>
      </w:r>
      <w:r w:rsidR="00CE6166" w:rsidRPr="00E16AF4">
        <w:rPr>
          <w:rStyle w:val="StyleUnderline"/>
        </w:rPr>
        <w:t>h</w:t>
      </w:r>
      <w:r w:rsidRPr="00E16AF4">
        <w:rPr>
          <w:rStyle w:val="StyleUnderline"/>
        </w:rPr>
        <w:t>is was symptomatic throughout the Army</w:t>
      </w:r>
      <w:r w:rsidRPr="00E16AF4">
        <w:t>.15</w:t>
      </w:r>
    </w:p>
    <w:p w14:paraId="285784B5" w14:textId="37AF6398" w:rsidR="00014662" w:rsidRPr="00E16AF4" w:rsidRDefault="00014662" w:rsidP="00014662">
      <w:r w:rsidRPr="00E16AF4">
        <w:t xml:space="preserve">Additionally, </w:t>
      </w:r>
      <w:r w:rsidRPr="00E16AF4">
        <w:rPr>
          <w:rStyle w:val="StyleUnderline"/>
        </w:rPr>
        <w:t>36 of his soldiers were forced to redeploy even afer their terms of service expired.</w:t>
      </w:r>
      <w:r w:rsidRPr="00E16AF4">
        <w:t xml:space="preserve"> </w:t>
      </w:r>
      <w:r w:rsidRPr="00E16AF4">
        <w:rPr>
          <w:rStyle w:val="StyleUnderline"/>
        </w:rPr>
        <w:t>Soldiers call this measure</w:t>
      </w:r>
      <w:r w:rsidRPr="00E16AF4">
        <w:t>, of</w:t>
      </w:r>
      <w:r w:rsidR="00CE6166" w:rsidRPr="00E16AF4">
        <w:t>fi</w:t>
      </w:r>
      <w:r w:rsidRPr="00E16AF4">
        <w:t xml:space="preserve">cially </w:t>
      </w:r>
      <w:r w:rsidRPr="00E16AF4">
        <w:rPr>
          <w:rStyle w:val="StyleUnderline"/>
        </w:rPr>
        <w:t>known as stop-loss</w:t>
      </w:r>
      <w:r w:rsidRPr="00E16AF4">
        <w:t xml:space="preserve">, the “backdoor draf.”16 From 2001 to 2009, around </w:t>
      </w:r>
      <w:r w:rsidRPr="00E16AF4">
        <w:rPr>
          <w:rStyle w:val="StyleUnderline"/>
        </w:rPr>
        <w:t>120,000 soldiers redeployed under this policy</w:t>
      </w:r>
      <w:r w:rsidRPr="00E16AF4">
        <w:t xml:space="preserve">. Challenged but upheld in several legal cases, stop-loss involves the involuntary extension of a soldier’s term of service by up to 90 days. But during these 90 days, </w:t>
      </w:r>
      <w:r w:rsidRPr="00E16AF4">
        <w:rPr>
          <w:rStyle w:val="StyleUnderline"/>
        </w:rPr>
        <w:t>the military can then redeploy them for a theoretically unlimited amount of terms</w:t>
      </w:r>
      <w:r w:rsidRPr="00E16AF4">
        <w:t>—some troops redeployed 3 times in Iraq, spending years longer abroad than they had originally planned. Courts ruled that soldiers are contractually obligated to obey stop-loss, and that they do not constitute draf</w:t>
      </w:r>
      <w:r w:rsidR="00CE6166" w:rsidRPr="00E16AF4">
        <w:t>t</w:t>
      </w:r>
      <w:r w:rsidRPr="00E16AF4">
        <w:t xml:space="preserve">ees, having originally enlisted voluntarily. </w:t>
      </w:r>
      <w:r w:rsidRPr="00E16AF4">
        <w:rPr>
          <w:rStyle w:val="StyleUnderline"/>
        </w:rPr>
        <w:t>Stop-loss and the use of waivers indicate that the military cannot increase its size under short notice while maintaining both quality and voluntarism</w:t>
      </w:r>
      <w:r w:rsidRPr="00E16AF4">
        <w:t>.</w:t>
      </w:r>
    </w:p>
    <w:p w14:paraId="408ACBA7" w14:textId="5E8C8147" w:rsidR="00014662" w:rsidRPr="00E16AF4" w:rsidRDefault="00014662" w:rsidP="00014662">
      <w:pPr>
        <w:rPr>
          <w:rStyle w:val="StyleUnderline"/>
        </w:rPr>
      </w:pPr>
      <w:r w:rsidRPr="00E16AF4">
        <w:rPr>
          <w:rStyle w:val="StyleUnderline"/>
        </w:rPr>
        <w:t>Tese short-term options</w:t>
      </w:r>
      <w:r w:rsidRPr="00E16AF4">
        <w:t xml:space="preserve"> may seem unpalatable, but they </w:t>
      </w:r>
      <w:r w:rsidRPr="00E16AF4">
        <w:rPr>
          <w:rStyle w:val="StyleUnderline"/>
        </w:rPr>
        <w:t>are relatively mild compared to</w:t>
      </w:r>
      <w:r w:rsidRPr="00E16AF4">
        <w:t xml:space="preserve"> what increasingly seems like the only option if a major war breaks out: </w:t>
      </w:r>
      <w:r w:rsidRPr="00E16AF4">
        <w:rPr>
          <w:rStyle w:val="StyleUnderline"/>
        </w:rPr>
        <w:t>reinstituting the draf</w:t>
      </w:r>
      <w:r w:rsidR="007D0140" w:rsidRPr="00E16AF4">
        <w:rPr>
          <w:rStyle w:val="StyleUnderline"/>
        </w:rPr>
        <w:t>t</w:t>
      </w:r>
      <w:r w:rsidRPr="00E16AF4">
        <w:t xml:space="preserve">. Eliminated in 1973, </w:t>
      </w:r>
      <w:r w:rsidRPr="00E16AF4">
        <w:rPr>
          <w:rStyle w:val="StyleUnderline"/>
        </w:rPr>
        <w:t>the draf</w:t>
      </w:r>
      <w:r w:rsidR="007D0140" w:rsidRPr="00E16AF4">
        <w:rPr>
          <w:rStyle w:val="StyleUnderline"/>
        </w:rPr>
        <w:t>t</w:t>
      </w:r>
      <w:r w:rsidRPr="00E16AF4">
        <w:rPr>
          <w:rStyle w:val="StyleUnderline"/>
        </w:rPr>
        <w:t xml:space="preserve"> wrecked popular opinion of both the military and the Vietnam War</w:t>
      </w:r>
      <w:r w:rsidRPr="00E16AF4">
        <w:t xml:space="preserve">, </w:t>
      </w:r>
      <w:r w:rsidRPr="00E16AF4">
        <w:rPr>
          <w:rStyle w:val="StyleUnderline"/>
        </w:rPr>
        <w:t>as well as sacrif</w:t>
      </w:r>
      <w:r w:rsidR="007D0140" w:rsidRPr="00E16AF4">
        <w:rPr>
          <w:rStyle w:val="StyleUnderline"/>
        </w:rPr>
        <w:t>i</w:t>
      </w:r>
      <w:r w:rsidRPr="00E16AF4">
        <w:rPr>
          <w:rStyle w:val="StyleUnderline"/>
        </w:rPr>
        <w:t>cing troop quality to increase quantity</w:t>
      </w:r>
      <w:r w:rsidRPr="00E16AF4">
        <w:t xml:space="preserve">. A war of such scale as Vietnam is indeed unlikely, but </w:t>
      </w:r>
      <w:r w:rsidRPr="00E16AF4">
        <w:rPr>
          <w:rStyle w:val="StyleUnderline"/>
        </w:rPr>
        <w:t>the inability of Americans to enlist regardless of patriotic zeal threatens the military’s capacity to meet even its diminished troop requirements</w:t>
      </w:r>
      <w:r w:rsidRPr="00E16AF4">
        <w:t xml:space="preserve">. </w:t>
      </w:r>
      <w:r w:rsidRPr="00E16AF4">
        <w:rPr>
          <w:rStyle w:val="StyleUnderline"/>
        </w:rPr>
        <w:t>A military unable to recruit the required number of highly skilled troops will not be able to serve as an ef</w:t>
      </w:r>
      <w:r w:rsidR="007D0140" w:rsidRPr="00E16AF4">
        <w:rPr>
          <w:rStyle w:val="StyleUnderline"/>
        </w:rPr>
        <w:t>f</w:t>
      </w:r>
      <w:r w:rsidRPr="00E16AF4">
        <w:rPr>
          <w:rStyle w:val="StyleUnderline"/>
        </w:rPr>
        <w:t>ective arm of foreign policy</w:t>
      </w:r>
      <w:r w:rsidR="007D0140" w:rsidRPr="00E16AF4">
        <w:rPr>
          <w:rStyle w:val="StyleUnderline"/>
        </w:rPr>
        <w:t>.</w:t>
      </w:r>
    </w:p>
    <w:p w14:paraId="4F48706F" w14:textId="77777777" w:rsidR="00CE6166" w:rsidRPr="00E16AF4" w:rsidRDefault="00CE6166" w:rsidP="00014662">
      <w:pPr>
        <w:rPr>
          <w:rStyle w:val="StyleUnderline"/>
        </w:rPr>
      </w:pPr>
    </w:p>
    <w:p w14:paraId="19F2C041" w14:textId="7FAF082B" w:rsidR="005072F5" w:rsidRDefault="005072F5" w:rsidP="005072F5">
      <w:pPr>
        <w:pStyle w:val="Heading2"/>
      </w:pPr>
      <w:bookmarkStart w:id="38" w:name="_Toc518723836"/>
      <w:r>
        <w:t xml:space="preserve">Readiness </w:t>
      </w:r>
      <w:r w:rsidR="00014662" w:rsidRPr="00E16AF4">
        <w:t>Solvency</w:t>
      </w:r>
      <w:bookmarkEnd w:id="38"/>
    </w:p>
    <w:p w14:paraId="4E256768" w14:textId="77777777" w:rsidR="005072F5" w:rsidRPr="005072F5" w:rsidRDefault="005072F5" w:rsidP="005072F5"/>
    <w:p w14:paraId="2EE6D5A0" w14:textId="4480BD80" w:rsidR="00014662" w:rsidRPr="00E16AF4" w:rsidRDefault="00014662" w:rsidP="00014662">
      <w:pPr>
        <w:pStyle w:val="Heading3"/>
        <w:rPr>
          <w:rFonts w:cs="Times New Roman"/>
        </w:rPr>
      </w:pPr>
      <w:bookmarkStart w:id="39" w:name="_Toc518723837"/>
      <w:r w:rsidRPr="00E16AF4">
        <w:rPr>
          <w:rFonts w:cs="Times New Roman"/>
        </w:rPr>
        <w:t>MAVNI Solves Recruitment</w:t>
      </w:r>
      <w:bookmarkEnd w:id="39"/>
    </w:p>
    <w:p w14:paraId="689E3556" w14:textId="77777777" w:rsidR="00014662" w:rsidRPr="00E16AF4" w:rsidRDefault="00014662" w:rsidP="00014662"/>
    <w:p w14:paraId="187118C2" w14:textId="77777777" w:rsidR="00014662" w:rsidRPr="00E16AF4" w:rsidRDefault="00014662" w:rsidP="00014662">
      <w:pPr>
        <w:pStyle w:val="Heading4"/>
        <w:rPr>
          <w:rFonts w:cs="Times New Roman"/>
        </w:rPr>
      </w:pPr>
      <w:r w:rsidRPr="00E16AF4">
        <w:rPr>
          <w:rFonts w:cs="Times New Roman"/>
        </w:rPr>
        <w:t>MAVNI solves for army shortages</w:t>
      </w:r>
    </w:p>
    <w:p w14:paraId="45CF8F43" w14:textId="77777777" w:rsidR="00014662" w:rsidRPr="00E16AF4" w:rsidRDefault="00014662" w:rsidP="00014662">
      <w:pPr>
        <w:rPr>
          <w:rStyle w:val="Style13ptBold"/>
        </w:rPr>
      </w:pPr>
      <w:r w:rsidRPr="00E16AF4">
        <w:rPr>
          <w:rStyle w:val="Style13ptBold"/>
        </w:rPr>
        <w:t>Lapan</w:t>
      </w:r>
      <w:r w:rsidRPr="00E16AF4">
        <w:t>,</w:t>
      </w:r>
      <w:r w:rsidRPr="00E16AF4">
        <w:rPr>
          <w:rStyle w:val="Style13ptBold"/>
        </w:rPr>
        <w:t xml:space="preserve"> A Beautiful Perspective editorial director,</w:t>
      </w:r>
      <w:r w:rsidRPr="00E16AF4">
        <w:t xml:space="preserve"> </w:t>
      </w:r>
      <w:r w:rsidRPr="00E16AF4">
        <w:rPr>
          <w:rStyle w:val="Style13ptBold"/>
        </w:rPr>
        <w:t>18</w:t>
      </w:r>
    </w:p>
    <w:p w14:paraId="46B7CD70" w14:textId="0DE69C44" w:rsidR="00014662" w:rsidRPr="00E16AF4" w:rsidRDefault="00014662" w:rsidP="00014662">
      <w:r w:rsidRPr="00E16AF4">
        <w:t>[Tovin, 2-28-18, A Beautiful Perspective</w:t>
      </w:r>
      <w:r w:rsidR="00735584" w:rsidRPr="00E16AF4">
        <w:t xml:space="preserve"> </w:t>
      </w:r>
      <w:r w:rsidRPr="00E16AF4">
        <w:t xml:space="preserve">"Talent Drain: Why the U.S. military is turning away skilled immigrants," </w:t>
      </w:r>
      <w:hyperlink r:id="rId55" w:history="1">
        <w:r w:rsidRPr="00E16AF4">
          <w:rPr>
            <w:rStyle w:val="Hyperlink"/>
          </w:rPr>
          <w:t>http://abeautifulperspective.com/2018/02/28/to-build-a-stronger-military-trump-will-need-immigrants/</w:t>
        </w:r>
      </w:hyperlink>
      <w:r w:rsidRPr="00E16AF4">
        <w:t xml:space="preserve"> accessed 6-28-18/MKG]</w:t>
      </w:r>
    </w:p>
    <w:p w14:paraId="63058BFB" w14:textId="77777777" w:rsidR="00CE6166" w:rsidRPr="00E16AF4" w:rsidRDefault="00CE6166" w:rsidP="00014662"/>
    <w:p w14:paraId="14512233" w14:textId="77777777" w:rsidR="00014662" w:rsidRPr="00E16AF4" w:rsidRDefault="00014662" w:rsidP="00014662">
      <w:pPr>
        <w:rPr>
          <w:rStyle w:val="StyleUnderline"/>
        </w:rPr>
      </w:pPr>
      <w:r w:rsidRPr="00E16AF4">
        <w:rPr>
          <w:rStyle w:val="StyleUnderline"/>
        </w:rPr>
        <w:t>After 9/11</w:t>
      </w:r>
      <w:r w:rsidRPr="00E16AF4">
        <w:t xml:space="preserve">, as the military took stock of what could have been done to prevent the attacks, </w:t>
      </w:r>
      <w:r w:rsidRPr="00E16AF4">
        <w:rPr>
          <w:rStyle w:val="StyleUnderline"/>
        </w:rPr>
        <w:t>one area for improvement was the recruitment of troops with special skills. Specifically, several pieces of useful intelligence pertaining to the attacks were never translated, because there weren’t enough Arabic and other foreign language speakers.</w:t>
      </w:r>
    </w:p>
    <w:p w14:paraId="4A39A997" w14:textId="77777777" w:rsidR="00735584" w:rsidRPr="00E16AF4" w:rsidRDefault="00014662" w:rsidP="00014662">
      <w:pPr>
        <w:rPr>
          <w:rStyle w:val="StyleUnderline"/>
        </w:rPr>
      </w:pPr>
      <w:r w:rsidRPr="00E16AF4">
        <w:rPr>
          <w:rStyle w:val="StyleUnderline"/>
        </w:rPr>
        <w:t>“Language and cultural expertise is critical when you are fighting a war,” said Stock</w:t>
      </w:r>
      <w:r w:rsidRPr="00E16AF4">
        <w:t xml:space="preserve">, the immigration attorney and Army reserves veteran, </w:t>
      </w:r>
      <w:r w:rsidRPr="00E16AF4">
        <w:rPr>
          <w:rStyle w:val="StyleUnderline"/>
        </w:rPr>
        <w:t>who helped design the MAVNI. “The military is currently suffering from not being able to find enough qualified recruits. Participation is at its lowest historical level.”</w:t>
      </w:r>
    </w:p>
    <w:p w14:paraId="2E09A524" w14:textId="05A947F1" w:rsidR="00014662" w:rsidRPr="00E16AF4" w:rsidRDefault="00014662" w:rsidP="00014662">
      <w:pPr>
        <w:rPr>
          <w:rStyle w:val="StyleUnderline"/>
        </w:rPr>
      </w:pPr>
      <w:r w:rsidRPr="00E16AF4">
        <w:rPr>
          <w:rStyle w:val="StyleUnderline"/>
        </w:rPr>
        <w:t>Immigrants make up 13 percent of the U.S. population</w:t>
      </w:r>
      <w:r w:rsidRPr="00E16AF4">
        <w:t>, roughly the same as the proportion of African-Americans in the country. Additionally, r</w:t>
      </w:r>
      <w:r w:rsidRPr="00E16AF4">
        <w:rPr>
          <w:rStyle w:val="StyleUnderline"/>
        </w:rPr>
        <w:t>esearch shows not enough recruits born in the United States meet military entry requirements. A 2011 study concluded that permanent resident immigrants tend to be reliable recruits who last longer in the military than those born in the U</w:t>
      </w:r>
      <w:r w:rsidRPr="00E16AF4">
        <w:t xml:space="preserve">nited </w:t>
      </w:r>
      <w:r w:rsidRPr="00E16AF4">
        <w:rPr>
          <w:rStyle w:val="StyleUnderline"/>
        </w:rPr>
        <w:t>S</w:t>
      </w:r>
      <w:r w:rsidRPr="00E16AF4">
        <w:t>tates, and recommended green card holders be targeted for recruitment.</w:t>
      </w:r>
    </w:p>
    <w:p w14:paraId="43111F49" w14:textId="77777777" w:rsidR="00014662" w:rsidRPr="00E16AF4" w:rsidRDefault="00014662" w:rsidP="00014662">
      <w:pPr>
        <w:rPr>
          <w:rStyle w:val="StyleUnderline"/>
        </w:rPr>
      </w:pPr>
      <w:r w:rsidRPr="00E16AF4">
        <w:rPr>
          <w:rStyle w:val="StyleUnderline"/>
        </w:rPr>
        <w:t>“The first generation people or those who had come as immigrants, they have a special gratitude and sacredness about this country that is different,” said Scott Cooper</w:t>
      </w:r>
      <w:r w:rsidRPr="00E16AF4">
        <w:t>, a retired Marine Corps lieutenant colonel who is now director of Veterans for American Ideals at Human Rights First. “</w:t>
      </w:r>
      <w:r w:rsidRPr="00E16AF4">
        <w:rPr>
          <w:rStyle w:val="StyleUnderline"/>
        </w:rPr>
        <w:t>Almost to a person</w:t>
      </w:r>
      <w:r w:rsidRPr="00E16AF4">
        <w:t>—and I’ve served with troops who were born in the former USSR, Mexico, Far East, all over the world—</w:t>
      </w:r>
      <w:r w:rsidRPr="00E16AF4">
        <w:rPr>
          <w:rStyle w:val="StyleUnderline"/>
        </w:rPr>
        <w:t>they have this special sentiment and pride for serving.”</w:t>
      </w:r>
    </w:p>
    <w:p w14:paraId="02E9F8C2" w14:textId="77777777" w:rsidR="00014662" w:rsidRPr="00E16AF4" w:rsidRDefault="00014662" w:rsidP="00014662">
      <w:pPr>
        <w:rPr>
          <w:rStyle w:val="StyleUnderline"/>
        </w:rPr>
      </w:pPr>
      <w:r w:rsidRPr="00E16AF4">
        <w:rPr>
          <w:rStyle w:val="StyleUnderline"/>
        </w:rPr>
        <w:t>Through the MAVNI program, immigrants living in the country legally, including people with Temporary Protected Status, refugees and asylum grantees, who have special language or medical skills can enlist and fast track citizenship, in some cases skipping the often lengthy green card process. The Department of Defense lists 50 eligible languages, including Kashmiri, Malay and Yoruba, and requires applicants commit to at least four years of active duty.</w:t>
      </w:r>
    </w:p>
    <w:p w14:paraId="64F8D7A8" w14:textId="77777777" w:rsidR="00014662" w:rsidRPr="00E16AF4" w:rsidRDefault="00014662" w:rsidP="00014662">
      <w:pPr>
        <w:rPr>
          <w:rStyle w:val="StyleUnderline"/>
        </w:rPr>
      </w:pPr>
      <w:r w:rsidRPr="00E16AF4">
        <w:rPr>
          <w:rStyle w:val="StyleUnderline"/>
        </w:rPr>
        <w:t>Since MAVNI recruits haven’t been in the country as long as permanent residents and their skills are often needed in special operations, they went through extra screening from the program’s inception. Still Mattis and others, including retired Army officer and Oklahoma Rep. Steve Russell, have said the program needs better security measures before it can be reinstated. No example of foreign infiltration has been offered by the Pentagon, which has not officially commented on the program’s status.</w:t>
      </w:r>
    </w:p>
    <w:p w14:paraId="3976362E" w14:textId="77777777" w:rsidR="00014662" w:rsidRPr="00E16AF4" w:rsidRDefault="00014662" w:rsidP="00014662">
      <w:pPr>
        <w:rPr>
          <w:rStyle w:val="StyleUnderline"/>
        </w:rPr>
      </w:pPr>
      <w:r w:rsidRPr="00E16AF4">
        <w:rPr>
          <w:rStyle w:val="StyleUnderline"/>
        </w:rPr>
        <w:t>“I get frustrated by this narrative of immigrants joining to infiltrate the military,” said Cooper</w:t>
      </w:r>
      <w:r w:rsidRPr="00E16AF4">
        <w:t>, who served multiple tours in Iraq and Afghanistan and has worked with translators who immigrated to the United States after serving the military overseas. “</w:t>
      </w:r>
      <w:r w:rsidRPr="00E16AF4">
        <w:rPr>
          <w:rStyle w:val="StyleUnderline"/>
        </w:rPr>
        <w:t>There’s a big difference between people who grew up in a place and understand the language and culture, and someone who learned in a class. Those differences are huge on the battlefield and can save lives. We need those critical skills. We want people from Iraq, Jordan and Egypt to come to America, get an education, become citizens and join the military. I’m not so concerned about their loyalty. If they’re disloyal, we will find that out pretty quickly.”</w:t>
      </w:r>
    </w:p>
    <w:p w14:paraId="07094DA5" w14:textId="77777777" w:rsidR="00014662" w:rsidRPr="00E16AF4" w:rsidRDefault="00014662" w:rsidP="00014662">
      <w:pPr>
        <w:rPr>
          <w:rStyle w:val="StyleUnderline"/>
        </w:rPr>
      </w:pPr>
      <w:r w:rsidRPr="00E16AF4">
        <w:t>Since 2009</w:t>
      </w:r>
      <w:r w:rsidRPr="00E16AF4">
        <w:rPr>
          <w:rStyle w:val="StyleUnderline"/>
        </w:rPr>
        <w:t>, MAVNI</w:t>
      </w:r>
      <w:r w:rsidRPr="00E16AF4">
        <w:t xml:space="preserve"> has produced 10,400 troops for the Army. On average, the </w:t>
      </w:r>
      <w:r w:rsidRPr="00E16AF4">
        <w:rPr>
          <w:rStyle w:val="StyleUnderline"/>
        </w:rPr>
        <w:t>recruits have a higher level of education and higher reenlistment rates than other soldiers, according to the Pentagon. Some units are dependent on the program. Roughly two-thirds of the dentists in the Army Reserve joined through MAVNI.</w:t>
      </w:r>
    </w:p>
    <w:p w14:paraId="0AF458A2" w14:textId="77777777" w:rsidR="00014662" w:rsidRPr="00E16AF4" w:rsidRDefault="00014662" w:rsidP="00014662">
      <w:pPr>
        <w:rPr>
          <w:rStyle w:val="StyleUnderline"/>
        </w:rPr>
      </w:pPr>
      <w:r w:rsidRPr="00E16AF4">
        <w:rPr>
          <w:rStyle w:val="StyleUnderline"/>
        </w:rPr>
        <w:t>After the Obama administration introduced DACA in 2012, some immigrant advocates argued in favor of allowing recipients to join the military. Rather than create a new program, former Secretary of Homeland Security Jeh Johnson added DACA recipients to MAVNI.</w:t>
      </w:r>
    </w:p>
    <w:p w14:paraId="5AF90056" w14:textId="77777777" w:rsidR="00014662" w:rsidRPr="00E16AF4" w:rsidRDefault="00014662" w:rsidP="00014662">
      <w:pPr>
        <w:rPr>
          <w:rStyle w:val="StyleUnderline"/>
        </w:rPr>
      </w:pPr>
      <w:r w:rsidRPr="00E16AF4">
        <w:rPr>
          <w:rStyle w:val="StyleUnderline"/>
        </w:rPr>
        <w:t>“That was a grave error in my opinion,” Stock said</w:t>
      </w:r>
      <w:r w:rsidRPr="00E16AF4">
        <w:t xml:space="preserve">. “They shoved them into MAVNI instead of their own enlistment program. But MAVNI was already totally over subscribed and wasn’t designed for the DACA population. </w:t>
      </w:r>
      <w:r w:rsidRPr="00E16AF4">
        <w:rPr>
          <w:rStyle w:val="StyleUnderline"/>
        </w:rPr>
        <w:t>A lot more could’ve enlisted under normal rules.”</w:t>
      </w:r>
    </w:p>
    <w:p w14:paraId="1D8EDA02" w14:textId="77777777" w:rsidR="00014662" w:rsidRPr="00E16AF4" w:rsidRDefault="00014662" w:rsidP="00014662">
      <w:pPr>
        <w:rPr>
          <w:rStyle w:val="StyleUnderline"/>
        </w:rPr>
      </w:pPr>
      <w:r w:rsidRPr="00E16AF4">
        <w:rPr>
          <w:rStyle w:val="StyleUnderline"/>
        </w:rPr>
        <w:t>Approximately 900 DACA recipients enlisted through MAVNI before September 2016</w:t>
      </w:r>
      <w:r w:rsidRPr="00E16AF4">
        <w:t>, when the Pentagon suspended the program citing security concerns. It was an abrupt change of heart from April 2015, when military brass announced plans to expand the annual cap of MAVNI enlistments from 1,500 to 5,000, saying the system “enhances the Army’s ability to accomplish its assigned missions.” In June 2017 the Department of Defense Office of Inspector General issued a report on MAVNI, but it remains classified.</w:t>
      </w:r>
    </w:p>
    <w:p w14:paraId="0C4E2E62" w14:textId="77777777" w:rsidR="00014662" w:rsidRPr="00E16AF4" w:rsidRDefault="00014662" w:rsidP="00014662">
      <w:pPr>
        <w:rPr>
          <w:rStyle w:val="StyleUnderline"/>
        </w:rPr>
      </w:pPr>
      <w:r w:rsidRPr="00E16AF4">
        <w:rPr>
          <w:rStyle w:val="StyleUnderline"/>
        </w:rPr>
        <w:t>“It’s reached the point of absurdity,” Stock said</w:t>
      </w:r>
      <w:r w:rsidRPr="00E16AF4">
        <w:t xml:space="preserve">. “MAVNI is the most checked population that joins the military. They are more scrutinized than when a native-born citizen joins. </w:t>
      </w:r>
      <w:r w:rsidRPr="00E16AF4">
        <w:rPr>
          <w:rStyle w:val="StyleUnderline"/>
        </w:rPr>
        <w:t>They make them go through super-duper background checks.”</w:t>
      </w:r>
    </w:p>
    <w:p w14:paraId="2E562D29" w14:textId="77777777" w:rsidR="00014662" w:rsidRPr="00E16AF4" w:rsidRDefault="00014662" w:rsidP="00014662">
      <w:pPr>
        <w:rPr>
          <w:rStyle w:val="StyleUnderline"/>
        </w:rPr>
      </w:pPr>
      <w:r w:rsidRPr="00E16AF4">
        <w:t xml:space="preserve">The program’s suspension has led to tough decisions for immigrants who want to serve in the military and have short-term visas for work, school or another reason. </w:t>
      </w:r>
      <w:r w:rsidRPr="00E16AF4">
        <w:rPr>
          <w:rStyle w:val="StyleUnderline"/>
        </w:rPr>
        <w:t xml:space="preserve">An internal memo from the Pentagon </w:t>
      </w:r>
      <w:r w:rsidRPr="00E16AF4">
        <w:t>reported by the Washington Post</w:t>
      </w:r>
      <w:r w:rsidRPr="00E16AF4">
        <w:rPr>
          <w:rStyle w:val="StyleUnderline"/>
        </w:rPr>
        <w:t xml:space="preserve"> found that at least 1,000 enlisted immigrants had lost their residency status by June 2017 while awaiting background checks.</w:t>
      </w:r>
    </w:p>
    <w:p w14:paraId="3B0F4347" w14:textId="77777777" w:rsidR="00014662" w:rsidRPr="00E16AF4" w:rsidRDefault="00014662" w:rsidP="00014662">
      <w:pPr>
        <w:rPr>
          <w:rStyle w:val="StyleUnderline"/>
        </w:rPr>
      </w:pPr>
      <w:r w:rsidRPr="00E16AF4">
        <w:t xml:space="preserve">In one case, </w:t>
      </w:r>
      <w:r w:rsidRPr="00E16AF4">
        <w:rPr>
          <w:rStyle w:val="StyleUnderline"/>
        </w:rPr>
        <w:t>Ranj Rafeeq</w:t>
      </w:r>
      <w:r w:rsidRPr="00E16AF4">
        <w:t>, an Iraqi translator for U.S. forces in Kirkuk</w:t>
      </w:r>
      <w:r w:rsidRPr="00E16AF4">
        <w:rPr>
          <w:rStyle w:val="StyleUnderline"/>
        </w:rPr>
        <w:t>, immigrated to the United States to study and joined the Army through MAVNI in January 2016. When the Pentagon suspended the program and its citizenship benefits, Rafeeq’s student visa was set to expire. Rather than risk deportation back to Iraq, where he may have been targeted by ISIS, he fled to Canada and applied for asylum.</w:t>
      </w:r>
    </w:p>
    <w:p w14:paraId="29431795" w14:textId="77777777" w:rsidR="00735584" w:rsidRPr="00E16AF4" w:rsidRDefault="00014662" w:rsidP="00014662">
      <w:pPr>
        <w:rPr>
          <w:rStyle w:val="StyleUnderline"/>
        </w:rPr>
      </w:pPr>
      <w:r w:rsidRPr="00E16AF4">
        <w:t>“It’s as if they have completely incompetent people in charge of personnel issues at the Pentagon,” Stock said. “</w:t>
      </w:r>
      <w:r w:rsidRPr="00E16AF4">
        <w:rPr>
          <w:rStyle w:val="StyleUnderline"/>
        </w:rPr>
        <w:t>Whoever is running the MAVNI program is completely incompetent. They’re acting like they’re looking for ways to destroy a valuable recruiting tool and make everyone ineligible. It’s as if a foreign intelligence service is running the Pentagon. We want no foreign language speakers, the worst possible troops and no one who speaks Russian or Chinese.”</w:t>
      </w:r>
    </w:p>
    <w:p w14:paraId="10D34F56" w14:textId="212BD2CF" w:rsidR="00014662" w:rsidRPr="00E16AF4" w:rsidRDefault="00014662" w:rsidP="00014662">
      <w:pPr>
        <w:rPr>
          <w:rStyle w:val="StyleUnderline"/>
        </w:rPr>
      </w:pPr>
      <w:r w:rsidRPr="00E16AF4">
        <w:t xml:space="preserve">The delays have suspended countless lives in an anxious limbo, while a 2010 report from the Migration Policy Institute estimated </w:t>
      </w:r>
      <w:r w:rsidRPr="00E16AF4">
        <w:rPr>
          <w:rStyle w:val="StyleUnderline"/>
        </w:rPr>
        <w:t>a legislative solution that offers the 700,000 DACA recipients legal residency would bolster the pool of military recruits by 70,000.</w:t>
      </w:r>
    </w:p>
    <w:p w14:paraId="433BC733" w14:textId="77777777" w:rsidR="00735584" w:rsidRPr="00E16AF4" w:rsidRDefault="00014662" w:rsidP="00014662">
      <w:pPr>
        <w:rPr>
          <w:rStyle w:val="StyleUnderline"/>
        </w:rPr>
      </w:pPr>
      <w:r w:rsidRPr="00E16AF4">
        <w:rPr>
          <w:rStyle w:val="StyleUnderline"/>
        </w:rPr>
        <w:t>Further pinching the recruitment pipeline, all classes of immigrants</w:t>
      </w:r>
      <w:r w:rsidRPr="00E16AF4">
        <w:t xml:space="preserve">, including green card holders, </w:t>
      </w:r>
      <w:r w:rsidRPr="00E16AF4">
        <w:rPr>
          <w:rStyle w:val="StyleUnderline"/>
        </w:rPr>
        <w:t xml:space="preserve">face </w:t>
      </w:r>
      <w:r w:rsidRPr="00E16AF4">
        <w:t xml:space="preserve">new, </w:t>
      </w:r>
      <w:r w:rsidRPr="00E16AF4">
        <w:rPr>
          <w:rStyle w:val="StyleUnderline"/>
        </w:rPr>
        <w:t>heightened vetting measures.</w:t>
      </w:r>
      <w:r w:rsidRPr="00E16AF4">
        <w:t xml:space="preserve"> In October, the Pentagon announced </w:t>
      </w:r>
      <w:r w:rsidRPr="00E16AF4">
        <w:rPr>
          <w:rStyle w:val="StyleUnderline"/>
        </w:rPr>
        <w:t>permanent residents now have to wait for screening before arriving at basic training, a process that could take as long as a year. Previously, they could enlist and ship immediately, while green card holders could also naturalize while in basic training. Now they must wait 180 days after commencing active-duty service or a full year in military reserve.</w:t>
      </w:r>
    </w:p>
    <w:p w14:paraId="6821E772" w14:textId="0DEC7471" w:rsidR="00014662" w:rsidRPr="00E16AF4" w:rsidRDefault="00014662" w:rsidP="00014662">
      <w:pPr>
        <w:rPr>
          <w:rStyle w:val="StyleUnderline"/>
        </w:rPr>
      </w:pPr>
      <w:r w:rsidRPr="00E16AF4">
        <w:rPr>
          <w:rStyle w:val="StyleUnderline"/>
        </w:rPr>
        <w:t>“It’s no longer attractive for green card holders to enlist, because they can get naturalized faster if they don’t join,</w:t>
      </w:r>
      <w:r w:rsidRPr="00E16AF4">
        <w:t>” Stock said.</w:t>
      </w:r>
    </w:p>
    <w:p w14:paraId="77B8E497" w14:textId="77777777" w:rsidR="00014662" w:rsidRPr="00E16AF4" w:rsidRDefault="00014662" w:rsidP="00014662">
      <w:pPr>
        <w:rPr>
          <w:rStyle w:val="StyleUnderline"/>
        </w:rPr>
      </w:pPr>
      <w:r w:rsidRPr="00E16AF4">
        <w:rPr>
          <w:rStyle w:val="StyleUnderline"/>
        </w:rPr>
        <w:t>In order to meet Trump’s 2018 growth targets, the Army will need 80,000 new recruits</w:t>
      </w:r>
      <w:r w:rsidRPr="00E16AF4">
        <w:t xml:space="preserve"> this year after setting a goal of 62,000 for fiscal year 2017.</w:t>
      </w:r>
    </w:p>
    <w:p w14:paraId="0B266F71" w14:textId="66D80D9F" w:rsidR="00014662" w:rsidRPr="00E16AF4" w:rsidRDefault="00014662" w:rsidP="00014662">
      <w:pPr>
        <w:rPr>
          <w:rStyle w:val="StyleUnderline"/>
        </w:rPr>
      </w:pPr>
      <w:r w:rsidRPr="00E16AF4">
        <w:rPr>
          <w:rStyle w:val="StyleUnderline"/>
        </w:rPr>
        <w:t xml:space="preserve">“To meet the goals they’ll have to drop standards,” </w:t>
      </w:r>
      <w:r w:rsidRPr="00E16AF4">
        <w:t>Stock said. “</w:t>
      </w:r>
      <w:r w:rsidRPr="00E16AF4">
        <w:rPr>
          <w:rStyle w:val="StyleUnderline"/>
        </w:rPr>
        <w:t>There will be waivers for previous criminal activity.”</w:t>
      </w:r>
    </w:p>
    <w:p w14:paraId="098F8D1E" w14:textId="77777777" w:rsidR="00CE6166" w:rsidRPr="00E16AF4" w:rsidRDefault="00CE6166" w:rsidP="00014662">
      <w:pPr>
        <w:rPr>
          <w:rStyle w:val="StyleUnderline"/>
        </w:rPr>
      </w:pPr>
    </w:p>
    <w:p w14:paraId="6387D0E2" w14:textId="77777777" w:rsidR="00735584" w:rsidRPr="00E16AF4" w:rsidRDefault="00014662" w:rsidP="00014662">
      <w:pPr>
        <w:pStyle w:val="Heading4"/>
        <w:rPr>
          <w:rFonts w:cs="Times New Roman"/>
        </w:rPr>
      </w:pPr>
      <w:r w:rsidRPr="00E16AF4">
        <w:rPr>
          <w:rFonts w:cs="Times New Roman"/>
        </w:rPr>
        <w:t>MAVNI overcomes numerous obstacles to recruitment – bad applicants, lack of diversity and attrition rates</w:t>
      </w:r>
    </w:p>
    <w:p w14:paraId="0909463D" w14:textId="764994D4" w:rsidR="00735584" w:rsidRPr="00E16AF4" w:rsidRDefault="00014662" w:rsidP="00014662">
      <w:r w:rsidRPr="00E16AF4">
        <w:rPr>
          <w:rStyle w:val="Style13ptBold"/>
        </w:rPr>
        <w:t xml:space="preserve">Fanning, former </w:t>
      </w:r>
      <w:r w:rsidR="00CE6166" w:rsidRPr="00E16AF4">
        <w:rPr>
          <w:rStyle w:val="Style13ptBold"/>
        </w:rPr>
        <w:t>S</w:t>
      </w:r>
      <w:r w:rsidRPr="00E16AF4">
        <w:rPr>
          <w:rStyle w:val="Style13ptBold"/>
        </w:rPr>
        <w:t>ecretary of the Army under Obama, 18</w:t>
      </w:r>
    </w:p>
    <w:p w14:paraId="5162BDAF" w14:textId="7FDF7416" w:rsidR="00014662" w:rsidRPr="00E16AF4" w:rsidRDefault="00014662" w:rsidP="00014662">
      <w:r w:rsidRPr="00E16AF4">
        <w:t xml:space="preserve">(Eric, contributor for The Hill , 1/8/18, The Hill, “Immigration reform: An Army recruitment opportunity”, </w:t>
      </w:r>
      <w:hyperlink r:id="rId56" w:history="1">
        <w:r w:rsidRPr="00E16AF4">
          <w:rPr>
            <w:rStyle w:val="Hyperlink"/>
          </w:rPr>
          <w:t>http://thehill.com/opinion/national-security/367839-immigration-reform-an-army-recruitment-opportunity</w:t>
        </w:r>
      </w:hyperlink>
      <w:r w:rsidRPr="00E16AF4">
        <w:t>, accessed 6/26/18, GDI – AYH)</w:t>
      </w:r>
    </w:p>
    <w:p w14:paraId="3A755F90" w14:textId="77777777" w:rsidR="00CE6166" w:rsidRPr="00E16AF4" w:rsidRDefault="00CE6166" w:rsidP="00014662"/>
    <w:p w14:paraId="5413D045" w14:textId="77777777" w:rsidR="00014662" w:rsidRPr="00E16AF4" w:rsidRDefault="00014662" w:rsidP="00014662">
      <w:pPr>
        <w:rPr>
          <w:rStyle w:val="StyleUnderline"/>
          <w:sz w:val="12"/>
        </w:rPr>
      </w:pPr>
      <w:r w:rsidRPr="00E16AF4">
        <w:rPr>
          <w:rStyle w:val="StyleUnderline"/>
        </w:rPr>
        <w:t>As secretary of the Army, my job was to recruit, train, equip, and look after the morale and welfare of over one million U.S. soldiers and their families. In each of these efforts, I sought to create a force that embraced inclusivity and diversity. I believed the more the Army looks like society, the stronger it becomes.</w:t>
      </w:r>
    </w:p>
    <w:p w14:paraId="1729BDE9" w14:textId="77777777" w:rsidR="00014662" w:rsidRPr="00E16AF4" w:rsidRDefault="00014662" w:rsidP="00014662">
      <w:pPr>
        <w:rPr>
          <w:rStyle w:val="StyleUnderline"/>
          <w:sz w:val="12"/>
        </w:rPr>
      </w:pPr>
      <w:r w:rsidRPr="00E16AF4">
        <w:rPr>
          <w:rStyle w:val="StyleUnderline"/>
        </w:rPr>
        <w:t>Right now, Congress is contemplating the passage of the Dream Act, which would establish protections and a pathway to citizenship for Dreamers — young people brought to the country before they were 16 years old who have lived in the United States continuously for the past decade, and yet currently have no path to legal immigration.</w:t>
      </w:r>
    </w:p>
    <w:p w14:paraId="37675B21" w14:textId="77777777" w:rsidR="00014662" w:rsidRPr="00E16AF4" w:rsidRDefault="00014662" w:rsidP="00014662">
      <w:r w:rsidRPr="00E16AF4">
        <w:rPr>
          <w:rStyle w:val="StyleUnderline"/>
        </w:rPr>
        <w:t>If passed, this legislation would not only provide temporary work permits and protection from deportation for millions of young people, it would also be a tremendous opportunity for the U.S. Army to expand its pool of high-quality recruits</w:t>
      </w:r>
      <w:r w:rsidRPr="00E16AF4">
        <w:t xml:space="preserve"> </w:t>
      </w:r>
      <w:r w:rsidRPr="00E16AF4">
        <w:rPr>
          <w:rStyle w:val="StyleUnderline"/>
        </w:rPr>
        <w:t>— tapping into exactly the kind of people that make our military the greatest in the world.</w:t>
      </w:r>
    </w:p>
    <w:p w14:paraId="131FBF68" w14:textId="77777777" w:rsidR="00014662" w:rsidRPr="00E16AF4" w:rsidRDefault="00014662" w:rsidP="00014662">
      <w:pPr>
        <w:rPr>
          <w:rStyle w:val="StyleUnderline"/>
        </w:rPr>
      </w:pPr>
      <w:r w:rsidRPr="00E16AF4">
        <w:rPr>
          <w:rStyle w:val="StyleUnderline"/>
        </w:rPr>
        <w:t>Over the past two decades, the Army has maintained a high operational tempo. The missions in Iraq and Afghanistan continue, and the current threat landscape has created an urgent demand for personnel in Europe, Asia, and Africa. As a result, Congress directed the Army to increase the number of active-duty soldiers from 476,000 to 550,000 by the end of fiscal 2018.</w:t>
      </w:r>
    </w:p>
    <w:p w14:paraId="43FEB805" w14:textId="77777777" w:rsidR="00014662" w:rsidRPr="00E16AF4" w:rsidRDefault="00014662" w:rsidP="00014662">
      <w:pPr>
        <w:rPr>
          <w:rStyle w:val="StyleUnderline"/>
          <w:sz w:val="12"/>
        </w:rPr>
      </w:pPr>
      <w:r w:rsidRPr="00E16AF4">
        <w:t xml:space="preserve">Quickly </w:t>
      </w:r>
      <w:r w:rsidRPr="00E16AF4">
        <w:rPr>
          <w:rStyle w:val="StyleUnderline"/>
        </w:rPr>
        <w:t>adding additional high-quality recruits is no easy task. The U.S. Army Recruiting Command (USAREC) is struggling to find candidates who meet the Army’s requirements</w:t>
      </w:r>
      <w:r w:rsidRPr="00E16AF4">
        <w:t xml:space="preserve">. Last year, USAREC Commander Maj. Gen. Jeffrey Snow acknowledged as much, stating that </w:t>
      </w:r>
      <w:r w:rsidRPr="00E16AF4">
        <w:rPr>
          <w:rStyle w:val="StyleUnderline"/>
        </w:rPr>
        <w:t>"the biggest challenge right now is the fact that only 3 in 10 can actually meet the requirements to actually join the military," because they fail due to health, educational background, or other issues.</w:t>
      </w:r>
    </w:p>
    <w:p w14:paraId="1DE67D59" w14:textId="77777777" w:rsidR="00014662" w:rsidRPr="00E16AF4" w:rsidRDefault="00014662" w:rsidP="00014662">
      <w:pPr>
        <w:rPr>
          <w:rStyle w:val="StyleUnderline"/>
          <w:sz w:val="12"/>
        </w:rPr>
      </w:pPr>
      <w:r w:rsidRPr="00E16AF4">
        <w:t xml:space="preserve">As a result, </w:t>
      </w:r>
      <w:r w:rsidRPr="00E16AF4">
        <w:rPr>
          <w:rStyle w:val="StyleUnderline"/>
        </w:rPr>
        <w:t>USAREC has been forced to lower its recruiting standards in hopes of reaching its goal of 80,000 new soldiers. In fiscal 2016, 1.6 percent of Army recruits were Category Four candidates, who scored in the bottom third of standard military exams</w:t>
      </w:r>
      <w:r w:rsidRPr="00E16AF4">
        <w:t xml:space="preserve">. </w:t>
      </w:r>
      <w:r w:rsidRPr="00E16AF4">
        <w:rPr>
          <w:rStyle w:val="StyleUnderline"/>
        </w:rPr>
        <w:t>The following fiscal year, the Army increased the acceptance rate to 1.9 percent. While these percentages remain below the 4 percent cap, they are moving in the wrong direction.</w:t>
      </w:r>
    </w:p>
    <w:p w14:paraId="2E637788" w14:textId="77777777" w:rsidR="00014662" w:rsidRPr="00E16AF4" w:rsidRDefault="00014662" w:rsidP="00014662">
      <w:pPr>
        <w:rPr>
          <w:rStyle w:val="StyleUnderline"/>
        </w:rPr>
      </w:pPr>
      <w:r w:rsidRPr="00E16AF4">
        <w:rPr>
          <w:rStyle w:val="StyleUnderline"/>
        </w:rPr>
        <w:t>The reduction in recruiting standards comes at the same time the Pentagon has decided to suspend the Military Accessions Vital to the National Interest, or MAVNI, program, which offered an expedited pathway to citizenship for immigrants with highly sought after medical and language skills. The MAVNI program had been a success for the Army: Sergeant Saral Shreshta, the 2012 Soldier of the Year, and Specialist Paul Chelimo, an Olympic Silver Medalist at the 2016 Rio games, earned their citizenship through the program.</w:t>
      </w:r>
    </w:p>
    <w:p w14:paraId="38ED58B9" w14:textId="77777777" w:rsidR="00014662" w:rsidRPr="00E16AF4" w:rsidRDefault="00014662" w:rsidP="00014662">
      <w:pPr>
        <w:rPr>
          <w:rStyle w:val="StyleUnderline"/>
        </w:rPr>
      </w:pPr>
      <w:r w:rsidRPr="00E16AF4">
        <w:t xml:space="preserve">Given the wide breadth of challenges facing our nation, </w:t>
      </w:r>
      <w:r w:rsidRPr="00E16AF4">
        <w:rPr>
          <w:rStyle w:val="StyleUnderline"/>
        </w:rPr>
        <w:t>the U.S. needs a skilled, diverse military force with high levels of integrity that can adapt to today’s emerging threats. The MAVNI program was an important element of creating that force and the Army has reaped the benefit of hundreds of Dreamers currently serving in its ranks. The Dream Act is an opportunity for the Army to expand access to this recruiting pool.</w:t>
      </w:r>
    </w:p>
    <w:p w14:paraId="04719384" w14:textId="77777777" w:rsidR="00014662" w:rsidRPr="00E16AF4" w:rsidRDefault="00014662" w:rsidP="00014662">
      <w:pPr>
        <w:rPr>
          <w:sz w:val="12"/>
        </w:rPr>
      </w:pPr>
      <w:r w:rsidRPr="00E16AF4">
        <w:rPr>
          <w:rStyle w:val="StyleUnderline"/>
        </w:rPr>
        <w:t>According to a recent report, over the next few years, “the net growth in the U.S. population of 18- to 29-year-olds — the segment of the population most likely to enlist — will come entirely from immigrants and the children of immigrants.” If the U.S. Army is going to be successful in recruiting qualified 18- to 29-year-olds, it must tap into this pool of potential recruits. And on the retention front, the facts are even more compelling: another study found that non-citizen “recruits are far more likely to remain in the military through their first terms of enlistment than recruits who are U.S. citizens.”</w:t>
      </w:r>
    </w:p>
    <w:p w14:paraId="1434EE6C" w14:textId="77777777" w:rsidR="00014662" w:rsidRPr="00E16AF4" w:rsidRDefault="00014662" w:rsidP="00014662">
      <w:pPr>
        <w:rPr>
          <w:sz w:val="12"/>
        </w:rPr>
      </w:pPr>
      <w:r w:rsidRPr="00E16AF4">
        <w:t>Resourcing our Armed Forces takes many forms. Of course we need to make sure that our military is adequately funded and has a stable budget that supports all missions. Dreamers also represent an important resource to ensure our military has access to mission critical skills. Pitting these goals against each other is unnecessary and shortsighted.</w:t>
      </w:r>
    </w:p>
    <w:p w14:paraId="796CE1E2" w14:textId="77777777" w:rsidR="00735584" w:rsidRPr="00E16AF4" w:rsidRDefault="00014662" w:rsidP="00014662">
      <w:pPr>
        <w:rPr>
          <w:rStyle w:val="StyleUnderline"/>
        </w:rPr>
      </w:pPr>
      <w:r w:rsidRPr="00E16AF4">
        <w:rPr>
          <w:rStyle w:val="StyleUnderline"/>
        </w:rPr>
        <w:t>Our nation’s military is stronger when it reflects the diversity it aims to defend. Our nation’s Armed Forces should not be forced to pass over those who are qualified and willing to serve. The Dream Act is an opportunity for Congress to advance this nation’s national security by expanding recruitment pools, maintaining a high-quality force, and creating opportunities for thousands of young people for whom the United States of America has always been home. It should be passed as soon as possible.</w:t>
      </w:r>
    </w:p>
    <w:p w14:paraId="5FE2078A" w14:textId="612285B9" w:rsidR="00735584" w:rsidRPr="00E16AF4" w:rsidRDefault="00735584" w:rsidP="00014662">
      <w:pPr>
        <w:rPr>
          <w:rStyle w:val="StyleUnderline"/>
        </w:rPr>
      </w:pPr>
    </w:p>
    <w:p w14:paraId="67C2D6BA" w14:textId="77777777" w:rsidR="00014662" w:rsidRPr="00E16AF4" w:rsidRDefault="00014662" w:rsidP="00014662">
      <w:pPr>
        <w:pStyle w:val="Heading4"/>
        <w:rPr>
          <w:rFonts w:cs="Times New Roman"/>
        </w:rPr>
      </w:pPr>
      <w:r w:rsidRPr="00E16AF4">
        <w:rPr>
          <w:rFonts w:cs="Times New Roman"/>
        </w:rPr>
        <w:t>MAVNI helps solve military recruitment</w:t>
      </w:r>
    </w:p>
    <w:p w14:paraId="7D482DDE" w14:textId="77777777" w:rsidR="00014662" w:rsidRPr="00E16AF4" w:rsidRDefault="00014662" w:rsidP="00014662">
      <w:pPr>
        <w:rPr>
          <w:rStyle w:val="Style13ptBold"/>
        </w:rPr>
      </w:pPr>
      <w:r w:rsidRPr="00E16AF4">
        <w:rPr>
          <w:rStyle w:val="Style13ptBold"/>
        </w:rPr>
        <w:t>Sehgal, MarketWatch 17</w:t>
      </w:r>
    </w:p>
    <w:p w14:paraId="55149DB3" w14:textId="43DFDC9F" w:rsidR="00014662" w:rsidRPr="00E16AF4" w:rsidRDefault="00014662" w:rsidP="00014662">
      <w:r w:rsidRPr="00E16AF4">
        <w:t>[Kabir Sehgal, 11-10-17, "U.S. Navy veteran: Let Dreamers serve their country," https://www.marketwatch.com/story/us-navy-veteran-pass-the-dream-act-to-boost-military-recruitment-2017-11-09/ accessed 6-26-18/MKG]</w:t>
      </w:r>
    </w:p>
    <w:p w14:paraId="7E1F9A46" w14:textId="77777777" w:rsidR="00CE6166" w:rsidRPr="00E16AF4" w:rsidRDefault="00CE6166" w:rsidP="00014662"/>
    <w:p w14:paraId="12F2C634" w14:textId="77777777" w:rsidR="00014662" w:rsidRPr="00E16AF4" w:rsidRDefault="00014662" w:rsidP="00014662">
      <w:r w:rsidRPr="00E16AF4">
        <w:rPr>
          <w:rStyle w:val="StyleUnderline"/>
        </w:rPr>
        <w:t>I’m a military veteran and the son of immigrants</w:t>
      </w:r>
      <w:r w:rsidRPr="00E16AF4">
        <w:t>.</w:t>
      </w:r>
    </w:p>
    <w:p w14:paraId="06AA7B22" w14:textId="77777777" w:rsidR="00014662" w:rsidRPr="00E16AF4" w:rsidRDefault="00014662" w:rsidP="00014662">
      <w:r w:rsidRPr="00E16AF4">
        <w:t>My parents left India because knew they could earn more opportunities in the United States. They became American citizens and frequently told me that America’s values of freedom and diversity must be cherished but also protected</w:t>
      </w:r>
      <w:r w:rsidRPr="00E16AF4">
        <w:rPr>
          <w:rStyle w:val="StyleUnderline"/>
        </w:rPr>
        <w:t>. I joined the U.S. Navy to help safeguard what makes America great</w:t>
      </w:r>
      <w:r w:rsidRPr="00E16AF4">
        <w:t>.</w:t>
      </w:r>
    </w:p>
    <w:p w14:paraId="55426A58" w14:textId="77777777" w:rsidR="00014662" w:rsidRPr="00E16AF4" w:rsidRDefault="00014662" w:rsidP="00014662">
      <w:pPr>
        <w:rPr>
          <w:rStyle w:val="StyleUnderline"/>
        </w:rPr>
      </w:pPr>
      <w:r w:rsidRPr="00E16AF4">
        <w:rPr>
          <w:rStyle w:val="StyleUnderline"/>
        </w:rPr>
        <w:t>My story is hardly unique: Immigrants and their children historically have served in the military in great numbers. But too many of our country’s young people are unable to join because they’re undocumented. At the same time, not enough young Americans meet the criteria of joining the military</w:t>
      </w:r>
      <w:r w:rsidRPr="00E16AF4">
        <w:t xml:space="preserve">. </w:t>
      </w:r>
      <w:r w:rsidRPr="00E16AF4">
        <w:rPr>
          <w:rStyle w:val="StyleUnderline"/>
        </w:rPr>
        <w:t>By passing the Dream Act, Congress will enlarge the pool of eligible recruits, enable Dreamers to join the military, and enhance our national security</w:t>
      </w:r>
      <w:r w:rsidRPr="00E16AF4">
        <w:t>.</w:t>
      </w:r>
    </w:p>
    <w:p w14:paraId="6FF68523" w14:textId="77777777" w:rsidR="00014662" w:rsidRPr="00E16AF4" w:rsidRDefault="00014662" w:rsidP="00014662">
      <w:pPr>
        <w:rPr>
          <w:rStyle w:val="StyleUnderline"/>
        </w:rPr>
      </w:pPr>
      <w:r w:rsidRPr="00E16AF4">
        <w:rPr>
          <w:rStyle w:val="StyleUnderline"/>
        </w:rPr>
        <w:t>Immigrants fill the U.S. military’s ranks. Some 40,000 immigrants currently serve in America’s active and reserve forces, and about 5,000 noncitizens join every year</w:t>
      </w:r>
      <w:r w:rsidRPr="00E16AF4">
        <w:t>, according to new report by the National Immigration Forum</w:t>
      </w:r>
      <w:r w:rsidRPr="00E16AF4">
        <w:rPr>
          <w:rStyle w:val="StyleUnderline"/>
        </w:rPr>
        <w:t xml:space="preserve">. More than 500,000 veterans weren’t born in the U.S. </w:t>
      </w:r>
      <w:r w:rsidRPr="00E16AF4">
        <w:t xml:space="preserve">— a tradition that dates back to America’s earliest years. For example, Irish immigrants fought in the U.S. Army during the War of 1812. </w:t>
      </w:r>
      <w:r w:rsidRPr="00E16AF4">
        <w:rPr>
          <w:rStyle w:val="StyleUnderline"/>
        </w:rPr>
        <w:t>In World War I, close to 500,000 military personnel were immigrants, comprising 18% of the total fighting force.</w:t>
      </w:r>
    </w:p>
    <w:p w14:paraId="59D4DCD1" w14:textId="77777777" w:rsidR="00735584" w:rsidRPr="00E16AF4" w:rsidRDefault="00014662" w:rsidP="00014662">
      <w:r w:rsidRPr="00E16AF4">
        <w:t xml:space="preserve">Indeed, immigrants have demonstrated courage: </w:t>
      </w:r>
      <w:r w:rsidRPr="00E16AF4">
        <w:rPr>
          <w:rStyle w:val="StyleUnderline"/>
        </w:rPr>
        <w:t>20% of Medal of Honor recipients are foreign born</w:t>
      </w:r>
      <w:r w:rsidRPr="00E16AF4">
        <w:t xml:space="preserve">. </w:t>
      </w:r>
      <w:r w:rsidRPr="00E16AF4">
        <w:rPr>
          <w:rStyle w:val="StyleUnderline"/>
        </w:rPr>
        <w:t>They’ve also reached the highest levels of the armed forces</w:t>
      </w:r>
      <w:r w:rsidRPr="00E16AF4">
        <w:t xml:space="preserve">: Chairman of the Joint Chiefs General John Shalikashvili was born in Poland. When I was deployed in the Middle East, I served alongside immigrants and their children, and </w:t>
      </w:r>
      <w:r w:rsidRPr="00E16AF4">
        <w:rPr>
          <w:rStyle w:val="StyleUnderline"/>
        </w:rPr>
        <w:t>I know first-hand that they put America first</w:t>
      </w:r>
      <w:r w:rsidRPr="00E16AF4">
        <w:t>.</w:t>
      </w:r>
    </w:p>
    <w:p w14:paraId="5F579B81" w14:textId="77777777" w:rsidR="00735584" w:rsidRPr="00E16AF4" w:rsidRDefault="00014662" w:rsidP="00014662">
      <w:r w:rsidRPr="00E16AF4">
        <w:rPr>
          <w:rStyle w:val="StyleUnderline"/>
        </w:rPr>
        <w:t>Yet the military faces a challenge: it needs more recruits. Only 13% of 17- to 24- year-olds meet the criteria of joining.</w:t>
      </w:r>
      <w:r w:rsidRPr="00E16AF4">
        <w:t xml:space="preserve"> They’re ineligible because of obesity, education, criminal records, and medical restrictions, among other reasons. Remarkably, </w:t>
      </w:r>
      <w:r w:rsidRPr="00E16AF4">
        <w:rPr>
          <w:rStyle w:val="StyleUnderline"/>
        </w:rPr>
        <w:t>just 1% of this population is both eligible and interested in joining the armed services. “The quality of people willing to serve has been declining rapidly,” said Major General Allen Batschelet</w:t>
      </w:r>
      <w:r w:rsidRPr="00E16AF4">
        <w:t>, who ran the Army Recruiting Command. This talent shortfall costs taxpayers</w:t>
      </w:r>
      <w:r w:rsidRPr="00E16AF4">
        <w:rPr>
          <w:rStyle w:val="StyleUnderline"/>
        </w:rPr>
        <w:t>. The army spent $300 million</w:t>
      </w:r>
      <w:r w:rsidRPr="00E16AF4">
        <w:t xml:space="preserve"> in bonuses and advertisements </w:t>
      </w:r>
      <w:r w:rsidRPr="00E16AF4">
        <w:rPr>
          <w:rStyle w:val="StyleUnderline"/>
        </w:rPr>
        <w:t>to recruit</w:t>
      </w:r>
      <w:r w:rsidRPr="00E16AF4">
        <w:t xml:space="preserve"> more </w:t>
      </w:r>
      <w:r w:rsidRPr="00E16AF4">
        <w:rPr>
          <w:rStyle w:val="StyleUnderline"/>
        </w:rPr>
        <w:t>soldiers</w:t>
      </w:r>
      <w:r w:rsidRPr="00E16AF4">
        <w:t xml:space="preserve"> to meet its overall quota.</w:t>
      </w:r>
    </w:p>
    <w:p w14:paraId="6D4FAC77" w14:textId="562833C9" w:rsidR="00014662" w:rsidRPr="00E16AF4" w:rsidRDefault="00014662" w:rsidP="00014662">
      <w:pPr>
        <w:rPr>
          <w:rStyle w:val="StyleUnderline"/>
        </w:rPr>
      </w:pPr>
      <w:r w:rsidRPr="00E16AF4">
        <w:rPr>
          <w:rStyle w:val="StyleUnderline"/>
        </w:rPr>
        <w:t>Immigrants and noncitizens have skills that can bolster our defense forces</w:t>
      </w:r>
      <w:r w:rsidRPr="00E16AF4">
        <w:t>.</w:t>
      </w:r>
    </w:p>
    <w:p w14:paraId="249845BF" w14:textId="1320DF8B" w:rsidR="00014662" w:rsidRPr="00E16AF4" w:rsidRDefault="00014662" w:rsidP="00014662">
      <w:pPr>
        <w:rPr>
          <w:rStyle w:val="StyleUnderline"/>
        </w:rPr>
      </w:pPr>
      <w:r w:rsidRPr="00E16AF4">
        <w:rPr>
          <w:rStyle w:val="StyleUnderline"/>
        </w:rPr>
        <w:t>The military needs more and better talent. Immigrants and noncitizens have skills that can bolster our defense forces, and they also have a lower attrition rate than citizens</w:t>
      </w:r>
      <w:r w:rsidRPr="00E16AF4">
        <w:t xml:space="preserve">, according to the Center for Naval Analyses. “For love of their new country, </w:t>
      </w:r>
      <w:r w:rsidRPr="00E16AF4">
        <w:rPr>
          <w:rStyle w:val="StyleUnderline"/>
        </w:rPr>
        <w:t>generations of immigrants have served in America's armed forces</w:t>
      </w:r>
      <w:r w:rsidRPr="00E16AF4">
        <w:t xml:space="preserve">. These days, in order to keep our nation safe, </w:t>
      </w:r>
      <w:r w:rsidRPr="00E16AF4">
        <w:rPr>
          <w:rStyle w:val="StyleUnderline"/>
        </w:rPr>
        <w:t>our military needs the talents and skills of the foreign born more than ever</w:t>
      </w:r>
      <w:r w:rsidRPr="00E16AF4">
        <w:t>,”</w:t>
      </w:r>
      <w:r w:rsidR="00735584" w:rsidRPr="00E16AF4">
        <w:t xml:space="preserve"> </w:t>
      </w:r>
      <w:r w:rsidRPr="00E16AF4">
        <w:t>Ali Noorani, author of There Goes the Neighborhood, has noted.</w:t>
      </w:r>
    </w:p>
    <w:p w14:paraId="00B87540" w14:textId="77777777" w:rsidR="00014662" w:rsidRPr="00E16AF4" w:rsidRDefault="00014662" w:rsidP="00014662">
      <w:pPr>
        <w:rPr>
          <w:rStyle w:val="StyleUnderline"/>
        </w:rPr>
      </w:pPr>
      <w:r w:rsidRPr="00E16AF4">
        <w:rPr>
          <w:rStyle w:val="StyleUnderline"/>
        </w:rPr>
        <w:t>In 2009</w:t>
      </w:r>
      <w:r w:rsidRPr="00E16AF4">
        <w:t xml:space="preserve">, </w:t>
      </w:r>
      <w:r w:rsidRPr="00E16AF4">
        <w:rPr>
          <w:rStyle w:val="StyleUnderline"/>
        </w:rPr>
        <w:t xml:space="preserve">the military introduced the Military Accessions Vital to the National Interest </w:t>
      </w:r>
      <w:r w:rsidRPr="00E16AF4">
        <w:t>(</w:t>
      </w:r>
      <w:r w:rsidRPr="00E16AF4">
        <w:rPr>
          <w:rStyle w:val="StyleUnderline"/>
        </w:rPr>
        <w:t>MAVNI</w:t>
      </w:r>
      <w:r w:rsidRPr="00E16AF4">
        <w:t xml:space="preserve">) program, which allowed immigrants and some noncitizens to join if they possess special medical or language skills. </w:t>
      </w:r>
      <w:r w:rsidRPr="00E16AF4">
        <w:rPr>
          <w:rStyle w:val="StyleUnderline"/>
        </w:rPr>
        <w:t>Almost 11,000 soliders have participated in this program, which may be stopped altogether due to security concerns. “It’s terrible. You trusted the Army, who delayed the process, and now they’re going to cancel your contract and have you deported</w:t>
      </w:r>
      <w:r w:rsidRPr="00E16AF4">
        <w:t>,” said Margaret Stock, a retired Army officer who helped implement MAVNI.</w:t>
      </w:r>
    </w:p>
    <w:p w14:paraId="3F76C8F4" w14:textId="77777777" w:rsidR="00014662" w:rsidRPr="00E16AF4" w:rsidRDefault="00014662" w:rsidP="00014662">
      <w:r w:rsidRPr="00E16AF4">
        <w:rPr>
          <w:rStyle w:val="StyleUnderline"/>
        </w:rPr>
        <w:t>America’s military should not be subject to these conditions</w:t>
      </w:r>
      <w:r w:rsidRPr="00E16AF4">
        <w:t xml:space="preserve">. </w:t>
      </w:r>
      <w:r w:rsidRPr="00E16AF4">
        <w:rPr>
          <w:rStyle w:val="StyleUnderline"/>
        </w:rPr>
        <w:t>The MAVNI program should be fully restored. In addition, Congress must pass the Dream Act, which will significantly increase the eligible pool of new recruits.</w:t>
      </w:r>
    </w:p>
    <w:p w14:paraId="4B081507" w14:textId="77777777" w:rsidR="00014662" w:rsidRPr="00E16AF4" w:rsidRDefault="00014662" w:rsidP="00014662">
      <w:r w:rsidRPr="00E16AF4">
        <w:t>“As long as I had the opportunity to put on the uniform and serve my country, that’s all I cared about. To me it was a no-brainer. This country is my home. It’s all I’ve known for the past 20 years. It’s where my wife and daughter are...I hope this legislation moves forward and people see the benefits immigrants bring to the military,” said Erick Ruiz, a DACA recipient who also participated in MAVNI.</w:t>
      </w:r>
    </w:p>
    <w:p w14:paraId="101B916D" w14:textId="77777777" w:rsidR="00014662" w:rsidRPr="00E16AF4" w:rsidRDefault="00014662" w:rsidP="00014662">
      <w:pPr>
        <w:rPr>
          <w:rStyle w:val="StyleUnderline"/>
        </w:rPr>
      </w:pPr>
      <w:r w:rsidRPr="00E16AF4">
        <w:rPr>
          <w:rStyle w:val="StyleUnderline"/>
        </w:rPr>
        <w:t>More than 70,000 Dreamers might join the military as a way of gaining permanent legal status, per one report. Which means they would voluntarily put their lives on the line for U.S. citizenship. When the Dream Act was under consideration in 2010, General Colin Powell and Bob Gates, former Secretary of Defense, were among several high-ranking officials voicing support. The Dream Act already mandates strict criteria, such as checking an applicant’s criminal background and making sure they demonstrate upstanding character. The 2017 version of the Dream Act would allow Dreamers to become citizens after serving in the military for a minimum of two years.</w:t>
      </w:r>
    </w:p>
    <w:p w14:paraId="6F8FFE43" w14:textId="1D6E5975" w:rsidR="00735584" w:rsidRPr="00E16AF4" w:rsidRDefault="00014662" w:rsidP="00014662">
      <w:pPr>
        <w:rPr>
          <w:rStyle w:val="StyleUnderline"/>
        </w:rPr>
      </w:pPr>
      <w:r w:rsidRPr="00E16AF4">
        <w:rPr>
          <w:rStyle w:val="StyleUnderline"/>
        </w:rPr>
        <w:t>Passing the Dream Act also would send a powerful message to both our allies and enemies: America’s armed services are filled with young, talented, motivated, and skilled recruits. I would be proud to serve alongside the Dreamers.</w:t>
      </w:r>
    </w:p>
    <w:p w14:paraId="2D6A91E1" w14:textId="77777777" w:rsidR="00CE6166" w:rsidRPr="00E16AF4" w:rsidRDefault="00CE6166" w:rsidP="00014662">
      <w:pPr>
        <w:rPr>
          <w:rStyle w:val="StyleUnderline"/>
        </w:rPr>
      </w:pPr>
    </w:p>
    <w:p w14:paraId="735EA02A" w14:textId="3EF59CDF" w:rsidR="00014662" w:rsidRPr="00E16AF4" w:rsidRDefault="00014662" w:rsidP="00014662">
      <w:pPr>
        <w:pStyle w:val="Heading4"/>
        <w:rPr>
          <w:rFonts w:cs="Times New Roman"/>
        </w:rPr>
      </w:pPr>
      <w:r w:rsidRPr="00E16AF4">
        <w:rPr>
          <w:rFonts w:cs="Times New Roman"/>
        </w:rPr>
        <w:t>MAVNI increases military capabilities which makes up for operational shortfalls – current caps miss the point</w:t>
      </w:r>
    </w:p>
    <w:p w14:paraId="10336BB0" w14:textId="77777777" w:rsidR="00014662" w:rsidRPr="00E16AF4" w:rsidRDefault="00014662" w:rsidP="00014662">
      <w:pPr>
        <w:rPr>
          <w:b/>
        </w:rPr>
      </w:pPr>
      <w:r w:rsidRPr="00E16AF4">
        <w:rPr>
          <w:b/>
        </w:rPr>
        <w:t>Copenhaver, United States Army Colonel</w:t>
      </w:r>
      <w:r w:rsidRPr="00E16AF4">
        <w:t xml:space="preserve">, </w:t>
      </w:r>
      <w:r w:rsidRPr="00E16AF4">
        <w:rPr>
          <w:b/>
        </w:rPr>
        <w:t>et al, 14</w:t>
      </w:r>
    </w:p>
    <w:p w14:paraId="1FB6FF4E" w14:textId="6C6B3D4D" w:rsidR="00014662" w:rsidRPr="00E16AF4" w:rsidRDefault="00014662" w:rsidP="00014662">
      <w:r w:rsidRPr="00E16AF4">
        <w:t>(Mike, Dr. Jerrell Coggburn, North Carolina State University University of North Carolina Project Adviser, and Colonel Patricia O'Keefe, U.S. Army War College Faculty Mentor, March 1, 2014, Defense Technical Information Center,</w:t>
      </w:r>
      <w:r w:rsidR="00735584" w:rsidRPr="00E16AF4">
        <w:t xml:space="preserve"> </w:t>
      </w:r>
      <w:r w:rsidRPr="00E16AF4">
        <w:t xml:space="preserve">“The Integration of Minorities into Special Operations: How Cultural Diversity Enhances Operations,” </w:t>
      </w:r>
      <w:hyperlink r:id="rId57" w:history="1">
        <w:r w:rsidRPr="00E16AF4">
          <w:rPr>
            <w:rStyle w:val="Hyperlink"/>
          </w:rPr>
          <w:t>http://www.dtic.mil/dtic/tr/fulltext/u2/a620551.pdf</w:t>
        </w:r>
      </w:hyperlink>
      <w:r w:rsidRPr="00E16AF4">
        <w:t>, Accessed 6/26/18, GDI-GFerrer-Falto)</w:t>
      </w:r>
    </w:p>
    <w:p w14:paraId="691BA7A2" w14:textId="77777777" w:rsidR="00CE6166" w:rsidRPr="00E16AF4" w:rsidRDefault="00CE6166" w:rsidP="00014662"/>
    <w:p w14:paraId="428BA48B" w14:textId="64FAEB02" w:rsidR="00735584" w:rsidRPr="00E16AF4" w:rsidRDefault="00014662" w:rsidP="00014662">
      <w:pPr>
        <w:rPr>
          <w:rStyle w:val="StyleUnderline"/>
        </w:rPr>
      </w:pPr>
      <w:r w:rsidRPr="00E16AF4">
        <w:rPr>
          <w:rStyle w:val="StyleUnderline"/>
        </w:rPr>
        <w:t>A</w:t>
      </w:r>
      <w:r w:rsidRPr="00E16AF4">
        <w:t xml:space="preserve"> still more </w:t>
      </w:r>
      <w:r w:rsidRPr="00E16AF4">
        <w:rPr>
          <w:rStyle w:val="StyleUnderline"/>
        </w:rPr>
        <w:t>recent example in which cultural diversity programs have enhanced operational capability was the Secretary of Defense's approval of the Military Accessions Vital to National Interests (MAVNI) program</w:t>
      </w:r>
      <w:r w:rsidRPr="00E16AF4">
        <w:t xml:space="preserve">. The MAVNI program was originally </w:t>
      </w:r>
      <w:r w:rsidRPr="00E16AF4">
        <w:rPr>
          <w:rStyle w:val="StyleUnderline"/>
        </w:rPr>
        <w:t>conceived in 2007</w:t>
      </w:r>
      <w:r w:rsidRPr="00E16AF4">
        <w:t xml:space="preserve"> as a way to expand the pool of potential recruits for military service. </w:t>
      </w:r>
      <w:r w:rsidRPr="00E16AF4">
        <w:rPr>
          <w:rStyle w:val="StyleUnderline"/>
        </w:rPr>
        <w:t>It allows certain non-citizens</w:t>
      </w:r>
      <w:r w:rsidRPr="00E16AF4">
        <w:t xml:space="preserve">, who are legally present in the United States </w:t>
      </w:r>
      <w:r w:rsidRPr="00E16AF4">
        <w:rPr>
          <w:rStyle w:val="StyleUnderline"/>
        </w:rPr>
        <w:t>without green cards to join the military and apply immediately for U.S. citizenship without first obtaining lawful permanent residence</w:t>
      </w:r>
      <w:r w:rsidRPr="00E16AF4">
        <w:t xml:space="preserve">. United States laws 10 USC Sec. 504 and 8 USC Sec. 1440 outlines the categories of non-citizens who may join the U.S. military. </w:t>
      </w:r>
      <w:r w:rsidRPr="00E16AF4">
        <w:rPr>
          <w:rStyle w:val="StyleUnderline"/>
        </w:rPr>
        <w:t>Thousands</w:t>
      </w:r>
      <w:r w:rsidRPr="00E16AF4">
        <w:t xml:space="preserve"> of non-citizens </w:t>
      </w:r>
      <w:r w:rsidRPr="00E16AF4">
        <w:rPr>
          <w:rStyle w:val="StyleUnderline"/>
        </w:rPr>
        <w:t>serve in the military today doing a variety of different jobs</w:t>
      </w:r>
      <w:r w:rsidRPr="00E16AF4">
        <w:t xml:space="preserve">. </w:t>
      </w:r>
      <w:r w:rsidRPr="00E16AF4">
        <w:rPr>
          <w:rStyle w:val="StyleUnderline"/>
        </w:rPr>
        <w:t>The intent of</w:t>
      </w:r>
      <w:r w:rsidRPr="00E16AF4">
        <w:t xml:space="preserve"> the </w:t>
      </w:r>
      <w:r w:rsidRPr="00E16AF4">
        <w:rPr>
          <w:rStyle w:val="StyleUnderline"/>
        </w:rPr>
        <w:t>MAVNI</w:t>
      </w:r>
      <w:r w:rsidRPr="00E16AF4">
        <w:t xml:space="preserve"> program is </w:t>
      </w:r>
      <w:r w:rsidRPr="00E16AF4">
        <w:rPr>
          <w:rStyle w:val="StyleUnderline"/>
        </w:rPr>
        <w:t>to recruit individuals who possess specific foreign language skills and professional medical skills</w:t>
      </w:r>
      <w:r w:rsidRPr="00E16AF4">
        <w:t>.3 The MAVNI program provides an avenue through which the military can bring non-citizens into the ranks to fulfill critical operational requirements. Sp</w:t>
      </w:r>
      <w:r w:rsidRPr="00E16AF4">
        <w:rPr>
          <w:rStyle w:val="StyleUnderline"/>
        </w:rPr>
        <w:t>ecial Operations Forces have taken advantage of this</w:t>
      </w:r>
      <w:r w:rsidRPr="00E16AF4">
        <w:t xml:space="preserve"> program </w:t>
      </w:r>
      <w:r w:rsidRPr="00E16AF4">
        <w:rPr>
          <w:rStyle w:val="StyleUnderline"/>
        </w:rPr>
        <w:t>by recruiting personnel with language capability and diverse ethnic backgrounds in order to support missions in various geographic locations worldwide</w:t>
      </w:r>
      <w:r w:rsidRPr="00E16AF4">
        <w:t xml:space="preserve">. </w:t>
      </w:r>
      <w:r w:rsidRPr="00E16AF4">
        <w:rPr>
          <w:rStyle w:val="StyleUnderline"/>
        </w:rPr>
        <w:t>Admiral Eric T. Olson</w:t>
      </w:r>
      <w:r w:rsidRPr="00E16AF4">
        <w:t xml:space="preserve">, commander, United States Special Operations Command (USSOCOM), </w:t>
      </w:r>
      <w:r w:rsidRPr="00E16AF4">
        <w:rPr>
          <w:rStyle w:val="StyleUnderline"/>
        </w:rPr>
        <w:t>testified to Congress</w:t>
      </w:r>
      <w:r w:rsidRPr="00E16AF4">
        <w:t xml:space="preserve"> in November 2008 </w:t>
      </w:r>
      <w:r w:rsidRPr="00E16AF4">
        <w:rPr>
          <w:rStyle w:val="StyleUnderline"/>
        </w:rPr>
        <w:t>that</w:t>
      </w:r>
      <w:r w:rsidRPr="00E16AF4">
        <w:t xml:space="preserve"> </w:t>
      </w:r>
      <w:r w:rsidRPr="00E16AF4">
        <w:rPr>
          <w:rStyle w:val="StyleUnderline"/>
        </w:rPr>
        <w:t>USSOCOM</w:t>
      </w:r>
      <w:r w:rsidRPr="00E16AF4">
        <w:t xml:space="preserve"> </w:t>
      </w:r>
      <w:r w:rsidRPr="00E16AF4">
        <w:rPr>
          <w:rStyle w:val="StyleUnderline"/>
        </w:rPr>
        <w:t>had made great progress in increasing our level of regional expertise through the recruitment of native heritage speakers</w:t>
      </w:r>
      <w:r w:rsidRPr="00E16AF4">
        <w:t xml:space="preserve">. He stated, "as of today, </w:t>
      </w:r>
      <w:r w:rsidRPr="00E16AF4">
        <w:rPr>
          <w:rStyle w:val="StyleUnderline"/>
        </w:rPr>
        <w:t>over 100 legal nonpermanent residents</w:t>
      </w:r>
      <w:r w:rsidRPr="00E16AF4">
        <w:t xml:space="preserve"> (LNPRs) </w:t>
      </w:r>
      <w:r w:rsidRPr="00E16AF4">
        <w:rPr>
          <w:rStyle w:val="StyleUnderline"/>
        </w:rPr>
        <w:t>with special language skills and abilities have joined the Army under a pilot program</w:t>
      </w:r>
      <w:r w:rsidRPr="00E16AF4">
        <w:t xml:space="preserve">. Some of these candidates will serve in special operations 5 units."4 </w:t>
      </w:r>
      <w:r w:rsidRPr="00E16AF4">
        <w:rPr>
          <w:rStyle w:val="StyleUnderline"/>
        </w:rPr>
        <w:t>The challenge associated with MAVNI</w:t>
      </w:r>
      <w:r w:rsidRPr="00E16AF4">
        <w:t xml:space="preserve">, however, </w:t>
      </w:r>
      <w:r w:rsidRPr="00E16AF4">
        <w:rPr>
          <w:rStyle w:val="StyleUnderline"/>
        </w:rPr>
        <w:t>is the cap on the program</w:t>
      </w:r>
      <w:r w:rsidRPr="00E16AF4">
        <w:t xml:space="preserve">. Politics make it unlikely that the cap will be removed, and it can therefore only be used as one element in meeting the overall initiative to diversify SOF. Similar to other studies and programs, the </w:t>
      </w:r>
      <w:r w:rsidRPr="00E16AF4">
        <w:rPr>
          <w:rStyle w:val="StyleUnderline"/>
        </w:rPr>
        <w:t>MAVNI program was approved with an arbitrary cap of 100.</w:t>
      </w:r>
      <w:r w:rsidRPr="00E16AF4">
        <w:t xml:space="preserve"> It is understandable that limitations for bringing non-U.S. citizens into the military needed to be closely managed due to security and other factors, but </w:t>
      </w:r>
      <w:r w:rsidRPr="00E16AF4">
        <w:rPr>
          <w:rStyle w:val="StyleUnderline"/>
        </w:rPr>
        <w:t>the military missed an opportunity to focus recruitment on key operational shortfalls and specifically target skills, requirements and accessions to support operational capability rather than numbers.</w:t>
      </w:r>
    </w:p>
    <w:p w14:paraId="0916A0EB" w14:textId="77777777" w:rsidR="00CE6166" w:rsidRPr="00E16AF4" w:rsidRDefault="00CE6166" w:rsidP="00014662">
      <w:pPr>
        <w:rPr>
          <w:rStyle w:val="StyleUnderline"/>
        </w:rPr>
      </w:pPr>
    </w:p>
    <w:p w14:paraId="53D6494B" w14:textId="2F6C1771" w:rsidR="00014662" w:rsidRPr="00E16AF4" w:rsidRDefault="00014662" w:rsidP="00014662">
      <w:pPr>
        <w:pStyle w:val="Heading3"/>
        <w:rPr>
          <w:rFonts w:cs="Times New Roman"/>
        </w:rPr>
      </w:pPr>
      <w:bookmarkStart w:id="40" w:name="_Toc518723838"/>
      <w:r w:rsidRPr="00E16AF4">
        <w:rPr>
          <w:rFonts w:cs="Times New Roman"/>
        </w:rPr>
        <w:t>MAVNI Solves Conflicts</w:t>
      </w:r>
      <w:bookmarkEnd w:id="40"/>
    </w:p>
    <w:p w14:paraId="2C894387" w14:textId="77777777" w:rsidR="00CE6166" w:rsidRPr="00E16AF4" w:rsidRDefault="00CE6166" w:rsidP="00CE6166"/>
    <w:p w14:paraId="27BCBE9F" w14:textId="77777777" w:rsidR="00735584" w:rsidRPr="00E16AF4" w:rsidRDefault="00014662" w:rsidP="00014662">
      <w:pPr>
        <w:pStyle w:val="Heading4"/>
        <w:rPr>
          <w:rFonts w:cs="Times New Roman"/>
        </w:rPr>
      </w:pPr>
      <w:r w:rsidRPr="00E16AF4">
        <w:rPr>
          <w:rFonts w:cs="Times New Roman"/>
        </w:rPr>
        <w:t>Legislation focused on immigrants in the military crucial to US’s ability to combat terrorism abroad, ensure domestic security, maintain a large population and international credibility - decreasing restrictions on MAVNI uniquely solves</w:t>
      </w:r>
    </w:p>
    <w:p w14:paraId="3268F3FD" w14:textId="1741EFF9" w:rsidR="00735584" w:rsidRPr="00E16AF4" w:rsidRDefault="00014662" w:rsidP="00014662">
      <w:pPr>
        <w:rPr>
          <w:rStyle w:val="Style13ptBold"/>
        </w:rPr>
      </w:pPr>
      <w:r w:rsidRPr="00E16AF4">
        <w:rPr>
          <w:rStyle w:val="Style13ptBold"/>
        </w:rPr>
        <w:t>Totten, American Jewish University</w:t>
      </w:r>
      <w:r w:rsidR="00CE6166" w:rsidRPr="00E16AF4">
        <w:rPr>
          <w:rStyle w:val="Style13ptBold"/>
        </w:rPr>
        <w:t xml:space="preserve"> Politics &amp; Global Studies professor</w:t>
      </w:r>
      <w:r w:rsidRPr="00E16AF4">
        <w:rPr>
          <w:rStyle w:val="Style13ptBold"/>
        </w:rPr>
        <w:t>, 15</w:t>
      </w:r>
    </w:p>
    <w:p w14:paraId="716D7868" w14:textId="44280E25" w:rsidR="00735584" w:rsidRPr="00E16AF4" w:rsidRDefault="00014662" w:rsidP="00014662">
      <w:r w:rsidRPr="00E16AF4">
        <w:t>(Robbie J., 2014, Georgetown Immigration Law Journal, “INTERNATIONAL RELATIONS, MATERIAL AND MILITARY POWER, AND UNITED STATES IMMIGRATION POLICY: AMERICAN STRATEGIES TO UTILIZE FOREIGNERS FOR GEOPOLITICAL STRENGTH, 1607 TO 2012”, Volume 29 Number 205, p. 252-256, accessed 6/30/18, GDI – AYH)</w:t>
      </w:r>
    </w:p>
    <w:p w14:paraId="4FB372D0" w14:textId="77777777" w:rsidR="00CE6166" w:rsidRPr="00E16AF4" w:rsidRDefault="00CE6166" w:rsidP="00014662"/>
    <w:p w14:paraId="04A9EF2B" w14:textId="21B68087" w:rsidR="00014662" w:rsidRPr="00E16AF4" w:rsidRDefault="00014662" w:rsidP="00014662">
      <w:pPr>
        <w:rPr>
          <w:rStyle w:val="StyleUnderline"/>
          <w:sz w:val="12"/>
        </w:rPr>
      </w:pPr>
      <w:r w:rsidRPr="00E16AF4">
        <w:rPr>
          <w:rStyle w:val="StyleUnderline"/>
        </w:rPr>
        <w:t>III. CONCLUSION AND RESEARCH AND POLICY IMPLICATIONS</w:t>
      </w:r>
    </w:p>
    <w:p w14:paraId="0648F4E1" w14:textId="77777777" w:rsidR="00014662" w:rsidRPr="00E16AF4" w:rsidRDefault="00014662" w:rsidP="00014662">
      <w:pPr>
        <w:rPr>
          <w:rStyle w:val="StyleUnderline"/>
          <w:sz w:val="12"/>
        </w:rPr>
      </w:pPr>
      <w:r w:rsidRPr="00E16AF4">
        <w:rPr>
          <w:rStyle w:val="StyleUnderline"/>
        </w:rPr>
        <w:t>Admiral Eric T. Olson, a United States Special Operations Command</w:t>
      </w:r>
      <w:r w:rsidRPr="00E16AF4">
        <w:rPr>
          <w:rStyle w:val="StyleUnderline"/>
          <w:sz w:val="12"/>
        </w:rPr>
        <w:t xml:space="preserve">¶ </w:t>
      </w:r>
      <w:r w:rsidRPr="00E16AF4">
        <w:rPr>
          <w:rStyle w:val="StyleUnderline"/>
        </w:rPr>
        <w:t>(USSOCOM) leader, recently explained to Congress that because of MAVNI</w:t>
      </w:r>
      <w:r w:rsidRPr="00E16AF4">
        <w:rPr>
          <w:rStyle w:val="StyleUnderline"/>
          <w:sz w:val="12"/>
        </w:rPr>
        <w:t xml:space="preserve">¶ </w:t>
      </w:r>
      <w:r w:rsidRPr="00E16AF4">
        <w:rPr>
          <w:rStyle w:val="StyleUnderline"/>
        </w:rPr>
        <w:t>and immigrants with “special language skills and abilities,” his units “made</w:t>
      </w:r>
      <w:r w:rsidRPr="00E16AF4">
        <w:rPr>
          <w:rStyle w:val="StyleUnderline"/>
          <w:sz w:val="12"/>
        </w:rPr>
        <w:t xml:space="preserve">¶ </w:t>
      </w:r>
      <w:r w:rsidRPr="00E16AF4">
        <w:rPr>
          <w:rStyle w:val="StyleUnderline"/>
        </w:rPr>
        <w:t>progress” in one of their “high priority initiatives” of developing soldiers</w:t>
      </w:r>
      <w:r w:rsidRPr="00E16AF4">
        <w:rPr>
          <w:rStyle w:val="StyleUnderline"/>
          <w:sz w:val="12"/>
        </w:rPr>
        <w:t xml:space="preserve">¶ </w:t>
      </w:r>
      <w:r w:rsidRPr="00E16AF4">
        <w:rPr>
          <w:rStyle w:val="StyleUnderline"/>
        </w:rPr>
        <w:t>with cultural and linguistic expertise for the Global War on Terrorism</w:t>
      </w:r>
      <w:r w:rsidRPr="00E16AF4">
        <w:t>.223</w:t>
      </w:r>
      <w:r w:rsidRPr="00E16AF4">
        <w:rPr>
          <w:sz w:val="12"/>
        </w:rPr>
        <w:t xml:space="preserve">¶ </w:t>
      </w:r>
      <w:r w:rsidRPr="00E16AF4">
        <w:rPr>
          <w:rStyle w:val="StyleUnderline"/>
        </w:rPr>
        <w:t>Olson, focused on contemporary challenges, most likely did not realize he</w:t>
      </w:r>
      <w:r w:rsidRPr="00E16AF4">
        <w:rPr>
          <w:rStyle w:val="StyleUnderline"/>
          <w:sz w:val="12"/>
        </w:rPr>
        <w:t xml:space="preserve">¶ </w:t>
      </w:r>
      <w:r w:rsidRPr="00E16AF4">
        <w:rPr>
          <w:rStyle w:val="StyleUnderline"/>
        </w:rPr>
        <w:t>was praising an American tradition of using immigrants for the military that</w:t>
      </w:r>
      <w:r w:rsidRPr="00E16AF4">
        <w:rPr>
          <w:rStyle w:val="StyleUnderline"/>
          <w:sz w:val="12"/>
        </w:rPr>
        <w:t xml:space="preserve">¶ </w:t>
      </w:r>
      <w:r w:rsidRPr="00E16AF4">
        <w:rPr>
          <w:rStyle w:val="StyleUnderline"/>
        </w:rPr>
        <w:t>reaches back to the seventeenth century. U.S. leaders have done this for</w:t>
      </w:r>
      <w:r w:rsidRPr="00E16AF4">
        <w:rPr>
          <w:rStyle w:val="StyleUnderline"/>
          <w:sz w:val="12"/>
        </w:rPr>
        <w:t xml:space="preserve">¶ </w:t>
      </w:r>
      <w:r w:rsidRPr="00E16AF4">
        <w:rPr>
          <w:rStyle w:val="StyleUnderline"/>
        </w:rPr>
        <w:t>hundreds of years because the international system incentivizes them to</w:t>
      </w:r>
      <w:r w:rsidRPr="00E16AF4">
        <w:rPr>
          <w:rStyle w:val="StyleUnderline"/>
          <w:sz w:val="12"/>
        </w:rPr>
        <w:t xml:space="preserve">¶ </w:t>
      </w:r>
      <w:r w:rsidRPr="00E16AF4">
        <w:rPr>
          <w:rStyle w:val="StyleUnderline"/>
        </w:rPr>
        <w:t>utilize immigrants as soldiers and workers during conflict and more generally</w:t>
      </w:r>
      <w:r w:rsidRPr="00E16AF4">
        <w:rPr>
          <w:rStyle w:val="StyleUnderline"/>
          <w:sz w:val="12"/>
        </w:rPr>
        <w:t xml:space="preserve">¶ </w:t>
      </w:r>
      <w:r w:rsidRPr="00E16AF4">
        <w:rPr>
          <w:rStyle w:val="StyleUnderline"/>
        </w:rPr>
        <w:t>to enhance the size and skill set of the populace for strength during times of</w:t>
      </w:r>
      <w:r w:rsidRPr="00E16AF4">
        <w:rPr>
          <w:rStyle w:val="StyleUnderline"/>
          <w:sz w:val="12"/>
        </w:rPr>
        <w:t xml:space="preserve">¶ </w:t>
      </w:r>
      <w:r w:rsidRPr="00E16AF4">
        <w:rPr>
          <w:rStyle w:val="StyleUnderline"/>
        </w:rPr>
        <w:t>war and peace. Material and military factors, this article shows, have played a</w:t>
      </w:r>
      <w:r w:rsidRPr="00E16AF4">
        <w:rPr>
          <w:rStyle w:val="StyleUnderline"/>
          <w:sz w:val="12"/>
        </w:rPr>
        <w:t xml:space="preserve">¶ </w:t>
      </w:r>
      <w:r w:rsidRPr="00E16AF4">
        <w:rPr>
          <w:rStyle w:val="StyleUnderline"/>
        </w:rPr>
        <w:t>more significant and multifaceted role in U.S. immigration policy than often</w:t>
      </w:r>
      <w:r w:rsidRPr="00E16AF4">
        <w:rPr>
          <w:rStyle w:val="StyleUnderline"/>
          <w:sz w:val="12"/>
        </w:rPr>
        <w:t xml:space="preserve">¶ </w:t>
      </w:r>
      <w:r w:rsidRPr="00E16AF4">
        <w:rPr>
          <w:rStyle w:val="StyleUnderline"/>
        </w:rPr>
        <w:t>recognized.</w:t>
      </w:r>
    </w:p>
    <w:p w14:paraId="37E70E51" w14:textId="77777777" w:rsidR="00014662" w:rsidRPr="00E16AF4" w:rsidRDefault="00014662" w:rsidP="00014662">
      <w:pPr>
        <w:rPr>
          <w:rStyle w:val="StyleUnderline"/>
          <w:sz w:val="12"/>
        </w:rPr>
      </w:pPr>
      <w:r w:rsidRPr="00E16AF4">
        <w:rPr>
          <w:rStyle w:val="StyleUnderline"/>
        </w:rPr>
        <w:t>A. Research Implications</w:t>
      </w:r>
    </w:p>
    <w:p w14:paraId="361D0435" w14:textId="77777777" w:rsidR="00014662" w:rsidRPr="00E16AF4" w:rsidRDefault="00014662" w:rsidP="00014662">
      <w:pPr>
        <w:rPr>
          <w:sz w:val="12"/>
        </w:rPr>
      </w:pPr>
      <w:r w:rsidRPr="00E16AF4">
        <w:t xml:space="preserve">This finding points to areas for more research. For one, </w:t>
      </w:r>
      <w:r w:rsidRPr="00E16AF4">
        <w:rPr>
          <w:rStyle w:val="StyleUnderline"/>
        </w:rPr>
        <w:t>this article</w:t>
      </w:r>
      <w:r w:rsidRPr="00E16AF4">
        <w:rPr>
          <w:rStyle w:val="StyleUnderline"/>
          <w:sz w:val="12"/>
        </w:rPr>
        <w:t xml:space="preserve">¶ </w:t>
      </w:r>
      <w:r w:rsidRPr="00E16AF4">
        <w:rPr>
          <w:rStyle w:val="StyleUnderline"/>
        </w:rPr>
        <w:t>reviewed several U.S. immigration policy methods and examples used for</w:t>
      </w:r>
      <w:r w:rsidRPr="00E16AF4">
        <w:rPr>
          <w:rStyle w:val="StyleUnderline"/>
          <w:sz w:val="12"/>
        </w:rPr>
        <w:t xml:space="preserve">¶ </w:t>
      </w:r>
      <w:r w:rsidRPr="00E16AF4">
        <w:rPr>
          <w:rStyle w:val="StyleUnderline"/>
        </w:rPr>
        <w:t>geopolitical purposes, but research is required to discover additional ones.</w:t>
      </w:r>
      <w:r w:rsidRPr="00E16AF4">
        <w:rPr>
          <w:rStyle w:val="StyleUnderline"/>
          <w:sz w:val="12"/>
        </w:rPr>
        <w:t xml:space="preserve">¶ </w:t>
      </w:r>
      <w:r w:rsidRPr="00E16AF4">
        <w:rPr>
          <w:rStyle w:val="StyleUnderline"/>
        </w:rPr>
        <w:t>Second, relationships between geopolitics and U.S. immigration policies</w:t>
      </w:r>
      <w:r w:rsidRPr="00E16AF4">
        <w:rPr>
          <w:rStyle w:val="StyleUnderline"/>
          <w:sz w:val="12"/>
        </w:rPr>
        <w:t xml:space="preserve">¶ </w:t>
      </w:r>
      <w:r w:rsidRPr="00E16AF4">
        <w:rPr>
          <w:rStyle w:val="StyleUnderline"/>
        </w:rPr>
        <w:t>identified in this article are likely applicable to other nation-states, since they</w:t>
      </w:r>
      <w:r w:rsidRPr="00E16AF4">
        <w:rPr>
          <w:rStyle w:val="StyleUnderline"/>
          <w:sz w:val="12"/>
        </w:rPr>
        <w:t xml:space="preserve">¶ </w:t>
      </w:r>
      <w:r w:rsidRPr="00E16AF4">
        <w:rPr>
          <w:rStyle w:val="StyleUnderline"/>
        </w:rPr>
        <w:t>are subject to similar forces within the international system</w:t>
      </w:r>
      <w:r w:rsidRPr="00E16AF4">
        <w:t xml:space="preserve">.224 </w:t>
      </w:r>
      <w:r w:rsidRPr="00E16AF4">
        <w:rPr>
          <w:rStyle w:val="StyleUnderline"/>
        </w:rPr>
        <w:t>Third, models</w:t>
      </w:r>
      <w:r w:rsidRPr="00E16AF4">
        <w:rPr>
          <w:rStyle w:val="StyleUnderline"/>
          <w:sz w:val="12"/>
        </w:rPr>
        <w:t xml:space="preserve">¶ </w:t>
      </w:r>
      <w:r w:rsidRPr="00E16AF4">
        <w:rPr>
          <w:rStyle w:val="StyleUnderline"/>
        </w:rPr>
        <w:t>of state migration policies often use economic variables to make predictions.</w:t>
      </w:r>
      <w:r w:rsidRPr="00E16AF4">
        <w:rPr>
          <w:rStyle w:val="StyleUnderline"/>
          <w:sz w:val="12"/>
        </w:rPr>
        <w:t xml:space="preserve">¶ </w:t>
      </w:r>
      <w:r w:rsidRPr="00E16AF4">
        <w:rPr>
          <w:rStyle w:val="StyleUnderline"/>
        </w:rPr>
        <w:t>Scholars may find it profitable to reconsider these variables based on the</w:t>
      </w:r>
      <w:r w:rsidRPr="00E16AF4">
        <w:rPr>
          <w:rStyle w:val="StyleUnderline"/>
          <w:sz w:val="12"/>
        </w:rPr>
        <w:t xml:space="preserve">¶ </w:t>
      </w:r>
      <w:r w:rsidRPr="00E16AF4">
        <w:rPr>
          <w:rStyle w:val="StyleUnderline"/>
        </w:rPr>
        <w:t>relationship between economics and geopolitics presented in this article,</w:t>
      </w:r>
      <w:r w:rsidRPr="00E16AF4">
        <w:rPr>
          <w:rStyle w:val="StyleUnderline"/>
          <w:sz w:val="12"/>
        </w:rPr>
        <w:t xml:space="preserve">¶ </w:t>
      </w:r>
      <w:r w:rsidRPr="00E16AF4">
        <w:rPr>
          <w:rStyle w:val="StyleUnderline"/>
        </w:rPr>
        <w:t>keeping in mind that leaders at times seek wealth through immigration to</w:t>
      </w:r>
      <w:r w:rsidRPr="00E16AF4">
        <w:rPr>
          <w:rStyle w:val="StyleUnderline"/>
          <w:sz w:val="12"/>
        </w:rPr>
        <w:t xml:space="preserve">¶ </w:t>
      </w:r>
      <w:r w:rsidRPr="00E16AF4">
        <w:rPr>
          <w:rStyle w:val="StyleUnderline"/>
        </w:rPr>
        <w:t xml:space="preserve">enhance military and national strength (not necessarily for wealth in and of </w:t>
      </w:r>
      <w:r w:rsidRPr="00E16AF4">
        <w:rPr>
          <w:rStyle w:val="StyleUnderline"/>
          <w:sz w:val="12"/>
        </w:rPr>
        <w:t xml:space="preserve">¶ </w:t>
      </w:r>
      <w:r w:rsidRPr="00E16AF4">
        <w:rPr>
          <w:rStyle w:val="StyleUnderline"/>
        </w:rPr>
        <w:t>itself).225 Fourth, this article shows how international pressures and shocks</w:t>
      </w:r>
      <w:r w:rsidRPr="00E16AF4">
        <w:rPr>
          <w:rStyle w:val="StyleUnderline"/>
          <w:sz w:val="12"/>
        </w:rPr>
        <w:t xml:space="preserve">¶ </w:t>
      </w:r>
      <w:r w:rsidRPr="00E16AF4">
        <w:rPr>
          <w:rStyle w:val="StyleUnderline"/>
        </w:rPr>
        <w:t>(such as war) affect U.S. domestic policy and provide insight for those</w:t>
      </w:r>
      <w:r w:rsidRPr="00E16AF4">
        <w:rPr>
          <w:rStyle w:val="StyleUnderline"/>
          <w:sz w:val="12"/>
        </w:rPr>
        <w:t xml:space="preserve">¶ </w:t>
      </w:r>
      <w:r w:rsidRPr="00E16AF4">
        <w:rPr>
          <w:rStyle w:val="StyleUnderline"/>
        </w:rPr>
        <w:t>examining “second-image reversed</w:t>
      </w:r>
      <w:r w:rsidRPr="00E16AF4">
        <w:t xml:space="preserve">” links.226 Fifth, </w:t>
      </w:r>
      <w:r w:rsidRPr="00E16AF4">
        <w:rPr>
          <w:rStyle w:val="StyleUnderline"/>
        </w:rPr>
        <w:t>this article unpacked</w:t>
      </w:r>
      <w:r w:rsidRPr="00E16AF4">
        <w:rPr>
          <w:rStyle w:val="StyleUnderline"/>
          <w:sz w:val="12"/>
        </w:rPr>
        <w:t xml:space="preserve">¶ </w:t>
      </w:r>
      <w:r w:rsidRPr="00E16AF4">
        <w:rPr>
          <w:rStyle w:val="StyleUnderline"/>
        </w:rPr>
        <w:t>what is referred to in IR, and other academic literatures, as a transnational or</w:t>
      </w:r>
      <w:r w:rsidRPr="00E16AF4">
        <w:rPr>
          <w:rStyle w:val="StyleUnderline"/>
          <w:sz w:val="12"/>
        </w:rPr>
        <w:t xml:space="preserve">¶ </w:t>
      </w:r>
      <w:r w:rsidRPr="00E16AF4">
        <w:rPr>
          <w:rStyle w:val="StyleUnderline"/>
        </w:rPr>
        <w:t>nontraditional security policy area and found that U.S. leaders have gone to</w:t>
      </w:r>
      <w:r w:rsidRPr="00E16AF4">
        <w:rPr>
          <w:rStyle w:val="StyleUnderline"/>
          <w:sz w:val="12"/>
        </w:rPr>
        <w:t xml:space="preserve">¶ </w:t>
      </w:r>
      <w:r w:rsidRPr="00E16AF4">
        <w:rPr>
          <w:rStyle w:val="StyleUnderline"/>
        </w:rPr>
        <w:t>great lengths to use immigration as a security instrument, thereby indicating</w:t>
      </w:r>
      <w:r w:rsidRPr="00E16AF4">
        <w:rPr>
          <w:rStyle w:val="StyleUnderline"/>
          <w:sz w:val="12"/>
        </w:rPr>
        <w:t xml:space="preserve">¶ </w:t>
      </w:r>
      <w:r w:rsidRPr="00E16AF4">
        <w:rPr>
          <w:rStyle w:val="StyleUnderline"/>
        </w:rPr>
        <w:t>the utility of investigating these types of policy areas for these disciplines</w:t>
      </w:r>
      <w:r w:rsidRPr="00E16AF4">
        <w:t>.227</w:t>
      </w:r>
      <w:r w:rsidRPr="00E16AF4">
        <w:rPr>
          <w:sz w:val="12"/>
        </w:rPr>
        <w:t xml:space="preserve">¶ </w:t>
      </w:r>
      <w:r w:rsidRPr="00E16AF4">
        <w:t xml:space="preserve">Lastly, and </w:t>
      </w:r>
      <w:r w:rsidRPr="00E16AF4">
        <w:rPr>
          <w:rStyle w:val="StyleUnderline"/>
        </w:rPr>
        <w:t>in regard to defense mobilization, this article shows that the</w:t>
      </w:r>
      <w:r w:rsidRPr="00E16AF4">
        <w:rPr>
          <w:rStyle w:val="StyleUnderline"/>
          <w:sz w:val="12"/>
        </w:rPr>
        <w:t xml:space="preserve">¶ </w:t>
      </w:r>
      <w:r w:rsidRPr="00E16AF4">
        <w:rPr>
          <w:rStyle w:val="StyleUnderline"/>
        </w:rPr>
        <w:t>United States has at times made considerable efforts to utilize immigration</w:t>
      </w:r>
      <w:r w:rsidRPr="00E16AF4">
        <w:rPr>
          <w:rStyle w:val="StyleUnderline"/>
          <w:sz w:val="12"/>
        </w:rPr>
        <w:t xml:space="preserve">¶ </w:t>
      </w:r>
      <w:r w:rsidRPr="00E16AF4">
        <w:rPr>
          <w:rStyle w:val="StyleUnderline"/>
        </w:rPr>
        <w:t>for geopolitical strength,</w:t>
      </w:r>
      <w:r w:rsidRPr="00E16AF4">
        <w:t xml:space="preserve"> thus it may be revealing to consider other unconventional</w:t>
      </w:r>
      <w:r w:rsidRPr="00E16AF4">
        <w:rPr>
          <w:sz w:val="12"/>
        </w:rPr>
        <w:t xml:space="preserve">¶ </w:t>
      </w:r>
      <w:r w:rsidRPr="00E16AF4">
        <w:t>ways nation-states mobilize resources for security, such as through</w:t>
      </w:r>
      <w:r w:rsidRPr="00E16AF4">
        <w:rPr>
          <w:sz w:val="12"/>
        </w:rPr>
        <w:t xml:space="preserve">¶ </w:t>
      </w:r>
      <w:r w:rsidRPr="00E16AF4">
        <w:t>environmental or healthcare policies.</w:t>
      </w:r>
    </w:p>
    <w:p w14:paraId="1237235F" w14:textId="77777777" w:rsidR="00014662" w:rsidRPr="00E16AF4" w:rsidRDefault="00014662" w:rsidP="00014662">
      <w:pPr>
        <w:rPr>
          <w:rStyle w:val="StyleUnderline"/>
          <w:sz w:val="12"/>
        </w:rPr>
      </w:pPr>
      <w:r w:rsidRPr="00E16AF4">
        <w:rPr>
          <w:rStyle w:val="StyleUnderline"/>
        </w:rPr>
        <w:t>B. Policy Implications</w:t>
      </w:r>
    </w:p>
    <w:p w14:paraId="6854BD3D" w14:textId="77777777" w:rsidR="00014662" w:rsidRPr="00E16AF4" w:rsidRDefault="00014662" w:rsidP="00014662">
      <w:pPr>
        <w:rPr>
          <w:rStyle w:val="StyleUnderline"/>
          <w:sz w:val="12"/>
        </w:rPr>
      </w:pPr>
      <w:r w:rsidRPr="00E16AF4">
        <w:t xml:space="preserve">Contemporary </w:t>
      </w:r>
      <w:r w:rsidRPr="00E16AF4">
        <w:rPr>
          <w:rStyle w:val="StyleUnderline"/>
        </w:rPr>
        <w:t>policy observations can also be drawn from this article.</w:t>
      </w:r>
      <w:r w:rsidRPr="00E16AF4">
        <w:t xml:space="preserve"> For</w:t>
      </w:r>
      <w:r w:rsidRPr="00E16AF4">
        <w:rPr>
          <w:sz w:val="12"/>
        </w:rPr>
        <w:t xml:space="preserve">¶ </w:t>
      </w:r>
      <w:r w:rsidRPr="00E16AF4">
        <w:t xml:space="preserve">one, </w:t>
      </w:r>
      <w:r w:rsidRPr="00E16AF4">
        <w:rPr>
          <w:rStyle w:val="StyleUnderline"/>
        </w:rPr>
        <w:t>the Global War on Terrorism requires soldiers with cultural and</w:t>
      </w:r>
      <w:r w:rsidRPr="00E16AF4">
        <w:rPr>
          <w:rStyle w:val="StyleUnderline"/>
          <w:sz w:val="12"/>
        </w:rPr>
        <w:t xml:space="preserve">¶ </w:t>
      </w:r>
      <w:r w:rsidRPr="00E16AF4">
        <w:rPr>
          <w:rStyle w:val="StyleUnderline"/>
        </w:rPr>
        <w:t>linguistic skills for the diverse global areas in which America carries out</w:t>
      </w:r>
      <w:r w:rsidRPr="00E16AF4">
        <w:rPr>
          <w:rStyle w:val="StyleUnderline"/>
          <w:sz w:val="12"/>
        </w:rPr>
        <w:t xml:space="preserve">¶ </w:t>
      </w:r>
      <w:r w:rsidRPr="00E16AF4">
        <w:rPr>
          <w:rStyle w:val="StyleUnderline"/>
        </w:rPr>
        <w:t>operations.</w:t>
      </w:r>
      <w:r w:rsidRPr="00E16AF4">
        <w:t xml:space="preserve">228 Such </w:t>
      </w:r>
      <w:r w:rsidRPr="00E16AF4">
        <w:rPr>
          <w:rStyle w:val="StyleUnderline"/>
        </w:rPr>
        <w:t>skills are difficult for American adults to learn, but come</w:t>
      </w:r>
      <w:r w:rsidRPr="00E16AF4">
        <w:rPr>
          <w:rStyle w:val="StyleUnderline"/>
          <w:sz w:val="12"/>
        </w:rPr>
        <w:t xml:space="preserve">¶ </w:t>
      </w:r>
      <w:r w:rsidRPr="00E16AF4">
        <w:rPr>
          <w:rStyle w:val="StyleUnderline"/>
        </w:rPr>
        <w:t>naturally to many foreigners because of their upbringing, which is why</w:t>
      </w:r>
      <w:r w:rsidRPr="00E16AF4">
        <w:rPr>
          <w:rStyle w:val="StyleUnderline"/>
          <w:sz w:val="12"/>
        </w:rPr>
        <w:t xml:space="preserve">¶ </w:t>
      </w:r>
      <w:r w:rsidRPr="00E16AF4">
        <w:rPr>
          <w:rStyle w:val="StyleUnderline"/>
        </w:rPr>
        <w:t>the military, with the MAVNI program, is targeting immigrants who are</w:t>
      </w:r>
      <w:r w:rsidRPr="00E16AF4">
        <w:rPr>
          <w:rStyle w:val="StyleUnderline"/>
          <w:sz w:val="12"/>
        </w:rPr>
        <w:t xml:space="preserve">¶ </w:t>
      </w:r>
      <w:r w:rsidRPr="00E16AF4">
        <w:rPr>
          <w:rStyle w:val="StyleUnderline"/>
        </w:rPr>
        <w:t>native speakers of one of forty-four languages, the most desired of which</w:t>
      </w:r>
      <w:r w:rsidRPr="00E16AF4">
        <w:rPr>
          <w:rStyle w:val="StyleUnderline"/>
          <w:sz w:val="12"/>
        </w:rPr>
        <w:t xml:space="preserve">¶ </w:t>
      </w:r>
      <w:r w:rsidRPr="00E16AF4">
        <w:rPr>
          <w:rStyle w:val="StyleUnderline"/>
        </w:rPr>
        <w:t>include Azerbaijani, Cambodian-Khmer, Hausa and Igbo (West African</w:t>
      </w:r>
      <w:r w:rsidRPr="00E16AF4">
        <w:rPr>
          <w:rStyle w:val="StyleUnderline"/>
          <w:sz w:val="12"/>
        </w:rPr>
        <w:t xml:space="preserve">¶ </w:t>
      </w:r>
      <w:r w:rsidRPr="00E16AF4">
        <w:rPr>
          <w:rStyle w:val="StyleUnderline"/>
        </w:rPr>
        <w:t>dialects), Persian Dari, and Tamil</w:t>
      </w:r>
      <w:r w:rsidRPr="00E16AF4">
        <w:t xml:space="preserve">.229 Many </w:t>
      </w:r>
      <w:r w:rsidRPr="00E16AF4">
        <w:rPr>
          <w:rStyle w:val="StyleUnderline"/>
        </w:rPr>
        <w:t>analysts argue that while MAVNI</w:t>
      </w:r>
      <w:r w:rsidRPr="00E16AF4">
        <w:rPr>
          <w:rStyle w:val="StyleUnderline"/>
          <w:sz w:val="12"/>
        </w:rPr>
        <w:t xml:space="preserve">¶ </w:t>
      </w:r>
      <w:r w:rsidRPr="00E16AF4">
        <w:rPr>
          <w:rStyle w:val="StyleUnderline"/>
        </w:rPr>
        <w:t>is a good start to providing the United States with needed personnel, the</w:t>
      </w:r>
      <w:r w:rsidRPr="00E16AF4">
        <w:rPr>
          <w:rStyle w:val="StyleUnderline"/>
          <w:sz w:val="12"/>
        </w:rPr>
        <w:t xml:space="preserve">¶ </w:t>
      </w:r>
      <w:r w:rsidRPr="00E16AF4">
        <w:rPr>
          <w:rStyle w:val="StyleUnderline"/>
        </w:rPr>
        <w:t>program is too small and the military is recruiting far too few talented</w:t>
      </w:r>
      <w:r w:rsidRPr="00E16AF4">
        <w:rPr>
          <w:rStyle w:val="StyleUnderline"/>
          <w:sz w:val="12"/>
        </w:rPr>
        <w:t xml:space="preserve">¶ </w:t>
      </w:r>
      <w:r w:rsidRPr="00E16AF4">
        <w:rPr>
          <w:rStyle w:val="StyleUnderline"/>
        </w:rPr>
        <w:t>immigrants and lacks soldiers with the cultural and linguistic ability to carry</w:t>
      </w:r>
      <w:r w:rsidRPr="00E16AF4">
        <w:rPr>
          <w:rStyle w:val="StyleUnderline"/>
          <w:sz w:val="12"/>
        </w:rPr>
        <w:t xml:space="preserve">¶ </w:t>
      </w:r>
      <w:r w:rsidRPr="00E16AF4">
        <w:rPr>
          <w:rStyle w:val="StyleUnderline"/>
        </w:rPr>
        <w:t>out missions with sensitivity and precision</w:t>
      </w:r>
      <w:r w:rsidRPr="00E16AF4">
        <w:t xml:space="preserve">.230 </w:t>
      </w:r>
      <w:r w:rsidRPr="00E16AF4">
        <w:rPr>
          <w:rStyle w:val="StyleUnderline"/>
        </w:rPr>
        <w:t>This article shows that</w:t>
      </w:r>
      <w:r w:rsidRPr="00E16AF4">
        <w:rPr>
          <w:sz w:val="12"/>
        </w:rPr>
        <w:t xml:space="preserve">¶ </w:t>
      </w:r>
      <w:r w:rsidRPr="00E16AF4">
        <w:rPr>
          <w:rStyle w:val="StyleUnderline"/>
        </w:rPr>
        <w:t>immigrants have significantly contributed to the U.S. military since the</w:t>
      </w:r>
      <w:r w:rsidRPr="00E16AF4">
        <w:rPr>
          <w:rStyle w:val="StyleUnderline"/>
          <w:sz w:val="12"/>
        </w:rPr>
        <w:t xml:space="preserve">¶ </w:t>
      </w:r>
      <w:r w:rsidRPr="00E16AF4">
        <w:rPr>
          <w:rStyle w:val="StyleUnderline"/>
        </w:rPr>
        <w:t>country’s founding so it would be a great loss if their skills were not utilized</w:t>
      </w:r>
      <w:r w:rsidRPr="00E16AF4">
        <w:rPr>
          <w:rStyle w:val="StyleUnderline"/>
          <w:sz w:val="12"/>
        </w:rPr>
        <w:t xml:space="preserve">¶ </w:t>
      </w:r>
      <w:r w:rsidRPr="00E16AF4">
        <w:rPr>
          <w:rStyle w:val="StyleUnderline"/>
        </w:rPr>
        <w:t>today.</w:t>
      </w:r>
    </w:p>
    <w:p w14:paraId="15ECC32D" w14:textId="77777777" w:rsidR="00014662" w:rsidRPr="00E16AF4" w:rsidRDefault="00014662" w:rsidP="00014662">
      <w:pPr>
        <w:rPr>
          <w:rStyle w:val="StyleUnderline"/>
          <w:sz w:val="12"/>
        </w:rPr>
      </w:pPr>
      <w:r w:rsidRPr="00E16AF4">
        <w:rPr>
          <w:rStyle w:val="StyleUnderline"/>
        </w:rPr>
        <w:t>Second</w:t>
      </w:r>
      <w:r w:rsidRPr="00E16AF4">
        <w:t>, the federal government in recent years has been attempting major</w:t>
      </w:r>
      <w:r w:rsidRPr="00E16AF4">
        <w:rPr>
          <w:sz w:val="12"/>
        </w:rPr>
        <w:t xml:space="preserve">¶ </w:t>
      </w:r>
      <w:r w:rsidRPr="00E16AF4">
        <w:t>immigration reform, and the Senate passed a 2013 comprehensive bill that</w:t>
      </w:r>
      <w:r w:rsidRPr="00E16AF4">
        <w:rPr>
          <w:sz w:val="12"/>
        </w:rPr>
        <w:t xml:space="preserve">¶ </w:t>
      </w:r>
      <w:r w:rsidRPr="00E16AF4">
        <w:t>would change the legal immigration system from one based largely on family</w:t>
      </w:r>
      <w:r w:rsidRPr="00E16AF4">
        <w:rPr>
          <w:sz w:val="12"/>
        </w:rPr>
        <w:t xml:space="preserve">¶ </w:t>
      </w:r>
      <w:r w:rsidRPr="00E16AF4">
        <w:t>reunification to one more centered on attracting skilled immigrants so the</w:t>
      </w:r>
      <w:r w:rsidRPr="00E16AF4">
        <w:rPr>
          <w:sz w:val="12"/>
        </w:rPr>
        <w:t xml:space="preserve">¶ </w:t>
      </w:r>
      <w:r w:rsidRPr="00E16AF4">
        <w:t>United States can compete in the international system.231 This proposed</w:t>
      </w:r>
      <w:r w:rsidRPr="00E16AF4">
        <w:rPr>
          <w:sz w:val="12"/>
        </w:rPr>
        <w:t xml:space="preserve">¶ </w:t>
      </w:r>
      <w:r w:rsidRPr="00E16AF4">
        <w:t>measure could boost American competitiveness, though leaders need to</w:t>
      </w:r>
      <w:r w:rsidRPr="00E16AF4">
        <w:rPr>
          <w:sz w:val="12"/>
        </w:rPr>
        <w:t xml:space="preserve">¶ </w:t>
      </w:r>
      <w:r w:rsidRPr="00E16AF4">
        <w:t>identify what types of skills enhance American strength and not blindly</w:t>
      </w:r>
      <w:r w:rsidRPr="00E16AF4">
        <w:rPr>
          <w:sz w:val="12"/>
        </w:rPr>
        <w:t xml:space="preserve">¶ </w:t>
      </w:r>
      <w:r w:rsidRPr="00E16AF4">
        <w:t xml:space="preserve">assume the measure is in the national interest. </w:t>
      </w:r>
      <w:r w:rsidRPr="00E16AF4">
        <w:rPr>
          <w:rStyle w:val="StyleUnderline"/>
        </w:rPr>
        <w:t>In addition, while caps are</w:t>
      </w:r>
      <w:r w:rsidRPr="00E16AF4">
        <w:rPr>
          <w:rStyle w:val="StyleUnderline"/>
          <w:sz w:val="12"/>
        </w:rPr>
        <w:t xml:space="preserve">¶ </w:t>
      </w:r>
      <w:r w:rsidRPr="00E16AF4">
        <w:rPr>
          <w:rStyle w:val="StyleUnderline"/>
        </w:rPr>
        <w:t>needed on the number of immigrants permitted entrance per year because</w:t>
      </w:r>
      <w:r w:rsidRPr="00E16AF4">
        <w:rPr>
          <w:rStyle w:val="StyleUnderline"/>
          <w:sz w:val="12"/>
        </w:rPr>
        <w:t xml:space="preserve">¶ </w:t>
      </w:r>
      <w:r w:rsidRPr="00E16AF4">
        <w:rPr>
          <w:rStyle w:val="StyleUnderline"/>
        </w:rPr>
        <w:t>more people want to come to the United States than it can safely accept, it is</w:t>
      </w:r>
      <w:r w:rsidRPr="00E16AF4">
        <w:rPr>
          <w:rStyle w:val="StyleUnderline"/>
          <w:sz w:val="12"/>
        </w:rPr>
        <w:t xml:space="preserve">¶ </w:t>
      </w:r>
      <w:r w:rsidRPr="00E16AF4">
        <w:rPr>
          <w:rStyle w:val="StyleUnderline"/>
        </w:rPr>
        <w:t>prudent to write a bill that includes a measure to make additional visas</w:t>
      </w:r>
      <w:r w:rsidRPr="00E16AF4">
        <w:rPr>
          <w:rStyle w:val="StyleUnderline"/>
          <w:sz w:val="12"/>
        </w:rPr>
        <w:t xml:space="preserve">¶ </w:t>
      </w:r>
      <w:r w:rsidRPr="00E16AF4">
        <w:rPr>
          <w:rStyle w:val="StyleUnderline"/>
        </w:rPr>
        <w:t>available in case of geopolitical events (such as a humanitarian crisis or war)</w:t>
      </w:r>
      <w:r w:rsidRPr="00E16AF4">
        <w:rPr>
          <w:rStyle w:val="StyleUnderline"/>
          <w:sz w:val="12"/>
        </w:rPr>
        <w:t xml:space="preserve">¶ </w:t>
      </w:r>
      <w:r w:rsidRPr="00E16AF4">
        <w:rPr>
          <w:rStyle w:val="StyleUnderline"/>
        </w:rPr>
        <w:t>in which foreign workers or soldiers are needed.232</w:t>
      </w:r>
    </w:p>
    <w:p w14:paraId="37084C0C" w14:textId="77777777" w:rsidR="00014662" w:rsidRPr="00E16AF4" w:rsidRDefault="00014662" w:rsidP="00014662">
      <w:pPr>
        <w:rPr>
          <w:rStyle w:val="StyleUnderline"/>
          <w:sz w:val="12"/>
        </w:rPr>
      </w:pPr>
      <w:r w:rsidRPr="00E16AF4">
        <w:rPr>
          <w:rStyle w:val="StyleUnderline"/>
        </w:rPr>
        <w:t>Third</w:t>
      </w:r>
      <w:r w:rsidRPr="00E16AF4">
        <w:t>, U.S. leaders need to take note of a few other geopolitical issues</w:t>
      </w:r>
      <w:r w:rsidRPr="00E16AF4">
        <w:rPr>
          <w:sz w:val="12"/>
        </w:rPr>
        <w:t xml:space="preserve">¶ </w:t>
      </w:r>
      <w:r w:rsidRPr="00E16AF4">
        <w:t>when reforming immigration policy. For example, analysts predict that great</w:t>
      </w:r>
      <w:r w:rsidRPr="00E16AF4">
        <w:rPr>
          <w:sz w:val="12"/>
        </w:rPr>
        <w:t xml:space="preserve">¶ </w:t>
      </w:r>
      <w:r w:rsidRPr="00E16AF4">
        <w:t>powers like Britain, France, Germany, and Japan will have difficulty in</w:t>
      </w:r>
      <w:r w:rsidRPr="00E16AF4">
        <w:rPr>
          <w:sz w:val="12"/>
        </w:rPr>
        <w:t xml:space="preserve">¶ </w:t>
      </w:r>
      <w:r w:rsidRPr="00E16AF4">
        <w:t>coming decades maintaining their international positions due to declining</w:t>
      </w:r>
      <w:r w:rsidRPr="00E16AF4">
        <w:rPr>
          <w:sz w:val="12"/>
        </w:rPr>
        <w:t xml:space="preserve">¶ </w:t>
      </w:r>
      <w:r w:rsidRPr="00E16AF4">
        <w:t>populations (caused by aging populaces and low birth rates), and while most</w:t>
      </w:r>
      <w:r w:rsidRPr="00E16AF4">
        <w:rPr>
          <w:sz w:val="12"/>
        </w:rPr>
        <w:t xml:space="preserve">¶ </w:t>
      </w:r>
      <w:r w:rsidRPr="00E16AF4">
        <w:t>analysts do not see the United States having this issue (because of robust</w:t>
      </w:r>
      <w:r w:rsidRPr="00E16AF4">
        <w:rPr>
          <w:sz w:val="12"/>
        </w:rPr>
        <w:t xml:space="preserve">¶ </w:t>
      </w:r>
      <w:r w:rsidRPr="00E16AF4">
        <w:t>birth rates and immigration), leaders should consider the demographic</w:t>
      </w:r>
      <w:r w:rsidRPr="00E16AF4">
        <w:rPr>
          <w:sz w:val="12"/>
        </w:rPr>
        <w:t xml:space="preserve">¶ </w:t>
      </w:r>
      <w:r w:rsidRPr="00E16AF4">
        <w:t>implications of immigration policies.</w:t>
      </w:r>
      <w:r w:rsidRPr="00E16AF4">
        <w:rPr>
          <w:rStyle w:val="StyleUnderline"/>
        </w:rPr>
        <w:t>233 In addition, U.S. leaders need to</w:t>
      </w:r>
      <w:r w:rsidRPr="00E16AF4">
        <w:rPr>
          <w:rStyle w:val="StyleUnderline"/>
          <w:sz w:val="12"/>
        </w:rPr>
        <w:t xml:space="preserve">¶ </w:t>
      </w:r>
      <w:r w:rsidRPr="00E16AF4">
        <w:rPr>
          <w:rStyle w:val="StyleUnderline"/>
        </w:rPr>
        <w:t>remain aware that military factors are only part of the relationship between</w:t>
      </w:r>
      <w:r w:rsidRPr="00E16AF4">
        <w:rPr>
          <w:rStyle w:val="StyleUnderline"/>
          <w:sz w:val="12"/>
        </w:rPr>
        <w:t xml:space="preserve">¶ </w:t>
      </w:r>
      <w:r w:rsidRPr="00E16AF4">
        <w:rPr>
          <w:rStyle w:val="StyleUnderline"/>
        </w:rPr>
        <w:t>national security and immigration, and foreign relations and domestic security</w:t>
      </w:r>
      <w:r w:rsidRPr="00E16AF4">
        <w:rPr>
          <w:rStyle w:val="StyleUnderline"/>
          <w:sz w:val="12"/>
        </w:rPr>
        <w:t xml:space="preserve">¶ </w:t>
      </w:r>
      <w:r w:rsidRPr="00E16AF4">
        <w:rPr>
          <w:rStyle w:val="StyleUnderline"/>
        </w:rPr>
        <w:t>issues such as terrorism also factor into the policy realm</w:t>
      </w:r>
      <w:r w:rsidRPr="00E16AF4">
        <w:t>.234 For example,</w:t>
      </w:r>
      <w:r w:rsidRPr="00E16AF4">
        <w:rPr>
          <w:sz w:val="12"/>
        </w:rPr>
        <w:t xml:space="preserve">¶ </w:t>
      </w:r>
      <w:r w:rsidRPr="00E16AF4">
        <w:t>a U.S. immigration decision made for a material or military purpose such as</w:t>
      </w:r>
      <w:r w:rsidRPr="00E16AF4">
        <w:rPr>
          <w:sz w:val="12"/>
        </w:rPr>
        <w:t xml:space="preserve">¶ </w:t>
      </w:r>
      <w:r w:rsidRPr="00E16AF4">
        <w:t>recruiting skilled labor may alienate a key ally if it becomes upset about</w:t>
      </w:r>
      <w:r w:rsidRPr="00E16AF4">
        <w:rPr>
          <w:sz w:val="12"/>
        </w:rPr>
        <w:t xml:space="preserve">¶ </w:t>
      </w:r>
      <w:r w:rsidRPr="00E16AF4">
        <w:t xml:space="preserve">losing valuable manpower to America.235 And related to this theme, </w:t>
      </w:r>
      <w:r w:rsidRPr="00E16AF4">
        <w:rPr>
          <w:rStyle w:val="StyleUnderline"/>
        </w:rPr>
        <w:t>officials</w:t>
      </w:r>
      <w:r w:rsidRPr="00E16AF4">
        <w:rPr>
          <w:rStyle w:val="StyleUnderline"/>
          <w:sz w:val="12"/>
        </w:rPr>
        <w:t xml:space="preserve">¶ </w:t>
      </w:r>
      <w:r w:rsidRPr="00E16AF4">
        <w:rPr>
          <w:rStyle w:val="StyleUnderline"/>
        </w:rPr>
        <w:t>should keep in mind that immigration decisions made for a domestic reason</w:t>
      </w:r>
      <w:r w:rsidRPr="00E16AF4">
        <w:rPr>
          <w:rStyle w:val="StyleUnderline"/>
          <w:sz w:val="12"/>
        </w:rPr>
        <w:t xml:space="preserve">¶ </w:t>
      </w:r>
      <w:r w:rsidRPr="00E16AF4">
        <w:rPr>
          <w:rStyle w:val="StyleUnderline"/>
        </w:rPr>
        <w:t>(such as pleasing a voting block) may have military and material consequences,</w:t>
      </w:r>
      <w:r w:rsidRPr="00E16AF4">
        <w:rPr>
          <w:rStyle w:val="StyleUnderline"/>
          <w:sz w:val="12"/>
        </w:rPr>
        <w:t xml:space="preserve">¶ </w:t>
      </w:r>
      <w:r w:rsidRPr="00E16AF4">
        <w:rPr>
          <w:rStyle w:val="StyleUnderline"/>
        </w:rPr>
        <w:t>and vice versa, an immigration policy formed to serve a security</w:t>
      </w:r>
      <w:r w:rsidRPr="00E16AF4">
        <w:rPr>
          <w:rStyle w:val="StyleUnderline"/>
          <w:sz w:val="12"/>
        </w:rPr>
        <w:t xml:space="preserve">¶ </w:t>
      </w:r>
      <w:r w:rsidRPr="00E16AF4">
        <w:rPr>
          <w:rStyle w:val="StyleUnderline"/>
        </w:rPr>
        <w:t>purpose may affect a domestic interest.</w:t>
      </w:r>
    </w:p>
    <w:p w14:paraId="545A32C3" w14:textId="77777777" w:rsidR="00014662" w:rsidRPr="00E16AF4" w:rsidRDefault="00014662" w:rsidP="00014662">
      <w:pPr>
        <w:rPr>
          <w:rStyle w:val="StyleUnderline"/>
          <w:sz w:val="12"/>
        </w:rPr>
      </w:pPr>
      <w:r w:rsidRPr="00E16AF4">
        <w:rPr>
          <w:rStyle w:val="StyleUnderline"/>
        </w:rPr>
        <w:t>Fourth, and in regard to human rights, this article has revealed geopolitics</w:t>
      </w:r>
      <w:r w:rsidRPr="00E16AF4">
        <w:rPr>
          <w:rStyle w:val="StyleUnderline"/>
          <w:sz w:val="12"/>
        </w:rPr>
        <w:t xml:space="preserve">¶ </w:t>
      </w:r>
      <w:r w:rsidRPr="00E16AF4">
        <w:rPr>
          <w:rStyle w:val="StyleUnderline"/>
        </w:rPr>
        <w:t>tend to incentivize and “pressure” U.S. leaders into forming policies in the</w:t>
      </w:r>
      <w:r w:rsidRPr="00E16AF4">
        <w:rPr>
          <w:rStyle w:val="StyleUnderline"/>
          <w:sz w:val="12"/>
        </w:rPr>
        <w:t xml:space="preserve">¶ </w:t>
      </w:r>
      <w:r w:rsidRPr="00E16AF4">
        <w:rPr>
          <w:rStyle w:val="StyleUnderline"/>
        </w:rPr>
        <w:t>national interest</w:t>
      </w:r>
      <w:r w:rsidRPr="00E16AF4">
        <w:t>, which may not always be in the best interest and safety of</w:t>
      </w:r>
      <w:r w:rsidRPr="00E16AF4">
        <w:rPr>
          <w:sz w:val="12"/>
        </w:rPr>
        <w:t xml:space="preserve">¶ </w:t>
      </w:r>
      <w:r w:rsidRPr="00E16AF4">
        <w:t xml:space="preserve">citizens and immigrants.236 For example, </w:t>
      </w:r>
      <w:r w:rsidRPr="00E16AF4">
        <w:rPr>
          <w:rStyle w:val="StyleUnderline"/>
        </w:rPr>
        <w:t>U.S. officials targeted skilled</w:t>
      </w:r>
      <w:r w:rsidRPr="00E16AF4">
        <w:rPr>
          <w:rStyle w:val="StyleUnderline"/>
          <w:sz w:val="12"/>
        </w:rPr>
        <w:t xml:space="preserve">¶ </w:t>
      </w:r>
      <w:r w:rsidRPr="00E16AF4">
        <w:rPr>
          <w:rStyle w:val="StyleUnderline"/>
        </w:rPr>
        <w:t>refugees with the Displaced Persons Act of 1948 and the Refugee Relief Act</w:t>
      </w:r>
      <w:r w:rsidRPr="00E16AF4">
        <w:rPr>
          <w:rStyle w:val="StyleUnderline"/>
          <w:sz w:val="12"/>
        </w:rPr>
        <w:t xml:space="preserve">¶ </w:t>
      </w:r>
      <w:r w:rsidRPr="00E16AF4">
        <w:rPr>
          <w:rStyle w:val="StyleUnderline"/>
        </w:rPr>
        <w:t>of 1953, but were these individuals also the ones in the most need from</w:t>
      </w:r>
      <w:r w:rsidRPr="00E16AF4">
        <w:rPr>
          <w:rStyle w:val="StyleUnderline"/>
          <w:sz w:val="12"/>
        </w:rPr>
        <w:t xml:space="preserve">¶ </w:t>
      </w:r>
      <w:r w:rsidRPr="00E16AF4">
        <w:rPr>
          <w:rStyle w:val="StyleUnderline"/>
        </w:rPr>
        <w:t>WWII fallout?237 Leaders need to keep in mind that decisions made to</w:t>
      </w:r>
      <w:r w:rsidRPr="00E16AF4">
        <w:rPr>
          <w:rStyle w:val="StyleUnderline"/>
          <w:sz w:val="12"/>
        </w:rPr>
        <w:t xml:space="preserve">¶ </w:t>
      </w:r>
      <w:r w:rsidRPr="00E16AF4">
        <w:rPr>
          <w:rStyle w:val="StyleUnderline"/>
        </w:rPr>
        <w:t>enhance U.S. security can harm immigrants. Scholars have begun to explore</w:t>
      </w:r>
      <w:r w:rsidRPr="00E16AF4">
        <w:rPr>
          <w:rStyle w:val="StyleUnderline"/>
          <w:sz w:val="12"/>
        </w:rPr>
        <w:t xml:space="preserve">¶ </w:t>
      </w:r>
      <w:r w:rsidRPr="00E16AF4">
        <w:rPr>
          <w:rStyle w:val="StyleUnderline"/>
        </w:rPr>
        <w:t>ways to “insulate” officials from geopolitical pressures that result in policies</w:t>
      </w:r>
      <w:r w:rsidRPr="00E16AF4">
        <w:rPr>
          <w:rStyle w:val="StyleUnderline"/>
          <w:sz w:val="12"/>
        </w:rPr>
        <w:t xml:space="preserve">¶ </w:t>
      </w:r>
      <w:r w:rsidRPr="00E16AF4">
        <w:rPr>
          <w:rStyle w:val="StyleUnderline"/>
        </w:rPr>
        <w:t>insensitive to human rights, such as through international laws and institutions</w:t>
      </w:r>
      <w:r w:rsidRPr="00E16AF4">
        <w:rPr>
          <w:rStyle w:val="StyleUnderline"/>
          <w:sz w:val="12"/>
        </w:rPr>
        <w:t xml:space="preserve">¶ </w:t>
      </w:r>
      <w:r w:rsidRPr="00E16AF4">
        <w:rPr>
          <w:rStyle w:val="StyleUnderline"/>
        </w:rPr>
        <w:t>binding leaders to humanitarian conduct in the policy area, but given</w:t>
      </w:r>
      <w:r w:rsidRPr="00E16AF4">
        <w:rPr>
          <w:rStyle w:val="StyleUnderline"/>
          <w:sz w:val="12"/>
        </w:rPr>
        <w:t xml:space="preserve">¶ </w:t>
      </w:r>
      <w:r w:rsidRPr="00E16AF4">
        <w:rPr>
          <w:rStyle w:val="StyleUnderline"/>
        </w:rPr>
        <w:t>the importance of this issue more research and efforts in the area is</w:t>
      </w:r>
      <w:r w:rsidRPr="00E16AF4">
        <w:rPr>
          <w:rStyle w:val="StyleUnderline"/>
          <w:sz w:val="12"/>
        </w:rPr>
        <w:t xml:space="preserve">¶ </w:t>
      </w:r>
      <w:r w:rsidRPr="00E16AF4">
        <w:rPr>
          <w:rStyle w:val="StyleUnderline"/>
        </w:rPr>
        <w:t>required.238</w:t>
      </w:r>
    </w:p>
    <w:p w14:paraId="235A4AD8" w14:textId="28F06909" w:rsidR="00014662" w:rsidRPr="00E16AF4" w:rsidRDefault="00014662" w:rsidP="00014662">
      <w:pPr>
        <w:rPr>
          <w:rStyle w:val="StyleUnderline"/>
        </w:rPr>
      </w:pPr>
      <w:r w:rsidRPr="00E16AF4">
        <w:t xml:space="preserve">Recent </w:t>
      </w:r>
      <w:r w:rsidRPr="00E16AF4">
        <w:rPr>
          <w:rStyle w:val="StyleUnderline"/>
        </w:rPr>
        <w:t>trends and policy events indicate immigration will remain a</w:t>
      </w:r>
      <w:r w:rsidRPr="00E16AF4">
        <w:rPr>
          <w:rStyle w:val="StyleUnderline"/>
          <w:sz w:val="12"/>
        </w:rPr>
        <w:t xml:space="preserve">¶ </w:t>
      </w:r>
      <w:r w:rsidRPr="00E16AF4">
        <w:rPr>
          <w:rStyle w:val="StyleUnderline"/>
        </w:rPr>
        <w:t>pressing policy area for the United States in coming years.239 The volume of</w:t>
      </w:r>
      <w:r w:rsidRPr="00E16AF4">
        <w:rPr>
          <w:rStyle w:val="StyleUnderline"/>
          <w:sz w:val="12"/>
        </w:rPr>
        <w:t xml:space="preserve">¶ </w:t>
      </w:r>
      <w:r w:rsidRPr="00E16AF4">
        <w:rPr>
          <w:rStyle w:val="StyleUnderline"/>
        </w:rPr>
        <w:t>policy with a national security focus (the integrity of the nation-state) instead of a human security</w:t>
      </w:r>
      <w:r w:rsidRPr="00E16AF4">
        <w:rPr>
          <w:rStyle w:val="StyleUnderline"/>
          <w:sz w:val="12"/>
        </w:rPr>
        <w:t xml:space="preserve">¶ </w:t>
      </w:r>
      <w:r w:rsidRPr="00E16AF4">
        <w:rPr>
          <w:rStyle w:val="StyleUnderline"/>
        </w:rPr>
        <w:t>approach (the safety of all people, including citizens and immigrants). For simple primers on human</w:t>
      </w:r>
      <w:r w:rsidRPr="00E16AF4">
        <w:rPr>
          <w:rStyle w:val="StyleUnderline"/>
          <w:sz w:val="12"/>
        </w:rPr>
        <w:t xml:space="preserve">¶ </w:t>
      </w:r>
      <w:r w:rsidRPr="00E16AF4">
        <w:rPr>
          <w:rStyle w:val="StyleUnderline"/>
        </w:rPr>
        <w:t>vs. national security,</w:t>
      </w:r>
      <w:r w:rsidRPr="00E16AF4">
        <w:t xml:space="preserve"> </w:t>
      </w:r>
      <w:r w:rsidRPr="00E16AF4">
        <w:rPr>
          <w:sz w:val="12"/>
        </w:rPr>
        <w:t xml:space="preserve">¶ </w:t>
      </w:r>
      <w:r w:rsidRPr="00E16AF4">
        <w:rPr>
          <w:rStyle w:val="StyleUnderline"/>
        </w:rPr>
        <w:t>in which the former were often granted refuge and the latter were frequently not permitted entrance in</w:t>
      </w:r>
      <w:r w:rsidRPr="00E16AF4">
        <w:rPr>
          <w:rStyle w:val="StyleUnderline"/>
          <w:sz w:val="12"/>
        </w:rPr>
        <w:t xml:space="preserve">¶ </w:t>
      </w:r>
      <w:r w:rsidRPr="00E16AF4">
        <w:rPr>
          <w:rStyle w:val="StyleUnderline"/>
        </w:rPr>
        <w:t>the U.S. for geopolitical reasons,</w:t>
      </w:r>
      <w:r w:rsidRPr="00E16AF4">
        <w:rPr>
          <w:sz w:val="12"/>
        </w:rPr>
        <w:t xml:space="preserve">¶ </w:t>
      </w:r>
      <w:r w:rsidRPr="00E16AF4">
        <w:rPr>
          <w:rStyle w:val="StyleUnderline"/>
        </w:rPr>
        <w:t>international migration has nearly tripled since 1970 and may accelerate in</w:t>
      </w:r>
      <w:r w:rsidRPr="00E16AF4">
        <w:rPr>
          <w:rStyle w:val="StyleUnderline"/>
          <w:sz w:val="12"/>
        </w:rPr>
        <w:t xml:space="preserve">¶ </w:t>
      </w:r>
      <w:r w:rsidRPr="00E16AF4">
        <w:rPr>
          <w:rStyle w:val="StyleUnderline"/>
        </w:rPr>
        <w:t>coming years as technologies continue to facilitate and lower the cost of</w:t>
      </w:r>
      <w:r w:rsidRPr="00E16AF4">
        <w:rPr>
          <w:rStyle w:val="StyleUnderline"/>
          <w:sz w:val="12"/>
        </w:rPr>
        <w:t xml:space="preserve">¶ </w:t>
      </w:r>
      <w:r w:rsidRPr="00E16AF4">
        <w:rPr>
          <w:rStyle w:val="StyleUnderline"/>
        </w:rPr>
        <w:t>travel.</w:t>
      </w:r>
      <w:r w:rsidRPr="00E16AF4">
        <w:t xml:space="preserve">240 </w:t>
      </w:r>
      <w:r w:rsidRPr="00E16AF4">
        <w:rPr>
          <w:rStyle w:val="StyleUnderline"/>
        </w:rPr>
        <w:t>The United States has been the largest recipient of immigrants in</w:t>
      </w:r>
      <w:r w:rsidRPr="00E16AF4">
        <w:rPr>
          <w:rStyle w:val="StyleUnderline"/>
          <w:sz w:val="12"/>
        </w:rPr>
        <w:t xml:space="preserve">¶ </w:t>
      </w:r>
      <w:r w:rsidRPr="00E16AF4">
        <w:rPr>
          <w:rStyle w:val="StyleUnderline"/>
        </w:rPr>
        <w:t>this century, with over ten million legal immigrants coming to America over</w:t>
      </w:r>
      <w:r w:rsidRPr="00E16AF4">
        <w:rPr>
          <w:rStyle w:val="StyleUnderline"/>
          <w:sz w:val="12"/>
        </w:rPr>
        <w:t xml:space="preserve">¶ </w:t>
      </w:r>
      <w:r w:rsidRPr="00E16AF4">
        <w:rPr>
          <w:rStyle w:val="StyleUnderline"/>
        </w:rPr>
        <w:t>the past decade and an undocumented population in the country of more than</w:t>
      </w:r>
      <w:r w:rsidRPr="00E16AF4">
        <w:rPr>
          <w:rStyle w:val="StyleUnderline"/>
          <w:sz w:val="12"/>
        </w:rPr>
        <w:t xml:space="preserve">¶ </w:t>
      </w:r>
      <w:r w:rsidRPr="00E16AF4">
        <w:rPr>
          <w:rStyle w:val="StyleUnderline"/>
        </w:rPr>
        <w:t>eleven million people.241 In recent years, the federal government has been</w:t>
      </w:r>
      <w:r w:rsidRPr="00E16AF4">
        <w:rPr>
          <w:rStyle w:val="StyleUnderline"/>
          <w:sz w:val="12"/>
        </w:rPr>
        <w:t xml:space="preserve">¶ </w:t>
      </w:r>
      <w:r w:rsidRPr="00E16AF4">
        <w:rPr>
          <w:rStyle w:val="StyleUnderline"/>
        </w:rPr>
        <w:t>attempting to pass comprehensive reform, and state and local actors have</w:t>
      </w:r>
      <w:r w:rsidRPr="00E16AF4">
        <w:rPr>
          <w:rStyle w:val="StyleUnderline"/>
          <w:sz w:val="12"/>
        </w:rPr>
        <w:t xml:space="preserve">¶ </w:t>
      </w:r>
      <w:r w:rsidRPr="00E16AF4">
        <w:rPr>
          <w:rStyle w:val="StyleUnderline"/>
        </w:rPr>
        <w:t>formed hundreds of immigration laws to confront issues related to the large</w:t>
      </w:r>
      <w:r w:rsidRPr="00E16AF4">
        <w:rPr>
          <w:rStyle w:val="StyleUnderline"/>
          <w:sz w:val="12"/>
        </w:rPr>
        <w:t xml:space="preserve">¶ </w:t>
      </w:r>
      <w:r w:rsidRPr="00E16AF4">
        <w:rPr>
          <w:rStyle w:val="StyleUnderline"/>
        </w:rPr>
        <w:t>numbers of immigrants coming to America.242 U.S. leaders will continue to</w:t>
      </w:r>
      <w:r w:rsidRPr="00E16AF4">
        <w:rPr>
          <w:rStyle w:val="StyleUnderline"/>
          <w:sz w:val="12"/>
        </w:rPr>
        <w:t xml:space="preserve">¶ </w:t>
      </w:r>
      <w:r w:rsidRPr="00E16AF4">
        <w:rPr>
          <w:rStyle w:val="StyleUnderline"/>
        </w:rPr>
        <w:t>face policy challenges in this realm, and this article has shed light on the</w:t>
      </w:r>
      <w:r w:rsidRPr="00E16AF4">
        <w:rPr>
          <w:rStyle w:val="StyleUnderline"/>
          <w:sz w:val="12"/>
        </w:rPr>
        <w:t xml:space="preserve">¶ </w:t>
      </w:r>
      <w:r w:rsidRPr="00E16AF4">
        <w:rPr>
          <w:rStyle w:val="StyleUnderline"/>
        </w:rPr>
        <w:t>material and military dimension of American immigration to help them with</w:t>
      </w:r>
      <w:r w:rsidRPr="00E16AF4">
        <w:rPr>
          <w:rStyle w:val="StyleUnderline"/>
          <w:sz w:val="12"/>
        </w:rPr>
        <w:t xml:space="preserve">¶ </w:t>
      </w:r>
      <w:r w:rsidRPr="00E16AF4">
        <w:rPr>
          <w:rStyle w:val="StyleUnderline"/>
        </w:rPr>
        <w:t>the task.</w:t>
      </w:r>
    </w:p>
    <w:p w14:paraId="29FA53B1" w14:textId="77777777" w:rsidR="00CE6166" w:rsidRPr="00E16AF4" w:rsidRDefault="00CE6166" w:rsidP="00014662">
      <w:pPr>
        <w:rPr>
          <w:rStyle w:val="StyleUnderline"/>
        </w:rPr>
      </w:pPr>
    </w:p>
    <w:p w14:paraId="61EFDE35" w14:textId="4441E7F2" w:rsidR="00735584" w:rsidRPr="00E16AF4" w:rsidRDefault="00A53319" w:rsidP="00A53319">
      <w:pPr>
        <w:pStyle w:val="Heading3"/>
        <w:rPr>
          <w:rFonts w:cs="Times New Roman"/>
        </w:rPr>
      </w:pPr>
      <w:bookmarkStart w:id="41" w:name="_Toc518723839"/>
      <w:r w:rsidRPr="00E16AF4">
        <w:rPr>
          <w:rFonts w:cs="Times New Roman"/>
        </w:rPr>
        <w:t>AT</w:t>
      </w:r>
      <w:r w:rsidR="008C6E3D" w:rsidRPr="00E16AF4">
        <w:rPr>
          <w:rFonts w:cs="Times New Roman"/>
        </w:rPr>
        <w:t xml:space="preserve"> –</w:t>
      </w:r>
      <w:r w:rsidR="005072F5">
        <w:rPr>
          <w:rFonts w:cs="Times New Roman"/>
        </w:rPr>
        <w:t xml:space="preserve"> </w:t>
      </w:r>
      <w:r w:rsidRPr="00E16AF4">
        <w:rPr>
          <w:rFonts w:cs="Times New Roman"/>
        </w:rPr>
        <w:t xml:space="preserve">MAVNI </w:t>
      </w:r>
      <w:r w:rsidR="005072F5">
        <w:rPr>
          <w:rFonts w:cs="Times New Roman"/>
        </w:rPr>
        <w:t>I</w:t>
      </w:r>
      <w:r w:rsidRPr="00E16AF4">
        <w:rPr>
          <w:rFonts w:cs="Times New Roman"/>
        </w:rPr>
        <w:t>nefficient</w:t>
      </w:r>
      <w:r w:rsidR="005072F5">
        <w:rPr>
          <w:rFonts w:cs="Times New Roman"/>
        </w:rPr>
        <w:t>/Costs</w:t>
      </w:r>
      <w:bookmarkEnd w:id="41"/>
    </w:p>
    <w:p w14:paraId="03FE02E5" w14:textId="7F6507F9" w:rsidR="008C6E3D" w:rsidRPr="00E16AF4" w:rsidRDefault="008C6E3D" w:rsidP="008C6E3D"/>
    <w:p w14:paraId="18FC3E2F" w14:textId="77777777" w:rsidR="009B3C13" w:rsidRPr="00E16AF4" w:rsidRDefault="009B3C13" w:rsidP="009B3C13">
      <w:pPr>
        <w:pStyle w:val="Heading4"/>
        <w:rPr>
          <w:rFonts w:cs="Times New Roman"/>
        </w:rPr>
      </w:pPr>
      <w:r w:rsidRPr="00E16AF4">
        <w:rPr>
          <w:rFonts w:cs="Times New Roman"/>
        </w:rPr>
        <w:t>Without MAVNI the army would have to spend $300 million on recruitment</w:t>
      </w:r>
    </w:p>
    <w:p w14:paraId="25C7B9B8" w14:textId="77777777" w:rsidR="00735584" w:rsidRPr="00E16AF4" w:rsidRDefault="009B3C13" w:rsidP="009B3C13">
      <w:pPr>
        <w:rPr>
          <w:rStyle w:val="Style13ptBold"/>
        </w:rPr>
      </w:pPr>
      <w:r w:rsidRPr="00E16AF4">
        <w:rPr>
          <w:rStyle w:val="Style13ptBold"/>
        </w:rPr>
        <w:t>Cruz, American Immigration Council communications associate, 17</w:t>
      </w:r>
    </w:p>
    <w:p w14:paraId="7C9081A5" w14:textId="4A2C6FBE" w:rsidR="009B3C13" w:rsidRPr="00E16AF4" w:rsidRDefault="009B3C13" w:rsidP="009B3C13">
      <w:r w:rsidRPr="00E16AF4">
        <w:t>[Melissa, former political reporter for Real Clear Politics,11-9-2017, Immigration Impact, "The Military’s Strategic and Recruitment Goals Fail When Immigrants Can’t Serve" http://immigrationimpact.com/2017/11/09/militarys-goals-fail-immigrants-cant-serve// accessed: 7-3-2018//quan]</w:t>
      </w:r>
    </w:p>
    <w:p w14:paraId="4ECA9917" w14:textId="77777777" w:rsidR="009B3C13" w:rsidRPr="00E16AF4" w:rsidRDefault="009B3C13" w:rsidP="009B3C13"/>
    <w:p w14:paraId="75402AF3" w14:textId="29851F61" w:rsidR="009B3C13" w:rsidRPr="00E16AF4" w:rsidRDefault="009B3C13" w:rsidP="009B3C13">
      <w:pPr>
        <w:rPr>
          <w:b/>
          <w:u w:val="single"/>
        </w:rPr>
      </w:pPr>
      <w:r w:rsidRPr="00E16AF4">
        <w:rPr>
          <w:rStyle w:val="StyleUnderline"/>
        </w:rPr>
        <w:t>The Army</w:t>
      </w:r>
      <w:r w:rsidRPr="00E16AF4">
        <w:t xml:space="preserve">, for instance, </w:t>
      </w:r>
      <w:r w:rsidRPr="00E16AF4">
        <w:rPr>
          <w:rStyle w:val="StyleUnderline"/>
        </w:rPr>
        <w:t>estimates that out of a total target recruitment population of 33.4 million, only 136,000 young people (0.4 percent) would be qualified to serve. For its own recruitment efforts, the Army estimates that it will need to spend an extra $300 million in advertisements</w:t>
      </w:r>
      <w:r w:rsidRPr="00E16AF4">
        <w:t xml:space="preserve"> </w:t>
      </w:r>
      <w:r w:rsidRPr="00E16AF4">
        <w:rPr>
          <w:rStyle w:val="StyleUnderline"/>
        </w:rPr>
        <w:t>to recruit 6,000 additional soldiers to fulfill its target of 68,500 recruits by the end of the fiscal year.</w:t>
      </w:r>
    </w:p>
    <w:p w14:paraId="39BCA67C" w14:textId="77777777" w:rsidR="009B3C13" w:rsidRPr="00E16AF4" w:rsidRDefault="009B3C13" w:rsidP="009B3C13">
      <w:pPr>
        <w:rPr>
          <w:rStyle w:val="StyleUnderline"/>
        </w:rPr>
      </w:pPr>
      <w:r w:rsidRPr="00E16AF4">
        <w:rPr>
          <w:rStyle w:val="StyleUnderline"/>
        </w:rPr>
        <w:t>By actively recruiting immigrants, the military could significantly reduce this</w:t>
      </w:r>
      <w:r w:rsidRPr="00E16AF4">
        <w:t xml:space="preserve"> gap. According to the report, </w:t>
      </w:r>
      <w:r w:rsidRPr="00E16AF4">
        <w:rPr>
          <w:rStyle w:val="StyleUnderline"/>
        </w:rPr>
        <w:t>immigration is predicted to be the only future source of net growth in the U.S. population among 18- to 29-year-olds, the target age range for military recruits</w:t>
      </w:r>
      <w:r w:rsidRPr="00E16AF4">
        <w:t xml:space="preserve">. Currently, </w:t>
      </w:r>
      <w:r w:rsidRPr="00E16AF4">
        <w:rPr>
          <w:rStyle w:val="StyleUnderline"/>
        </w:rPr>
        <w:t>the number of noncitizens who are both recruitable and in this desired age range is approximately 1.2 million.</w:t>
      </w:r>
    </w:p>
    <w:p w14:paraId="7A2C9EAF" w14:textId="77777777" w:rsidR="00735584" w:rsidRPr="00E16AF4" w:rsidRDefault="00735584" w:rsidP="009B3C13"/>
    <w:p w14:paraId="4C48D4D3" w14:textId="2FF7989F" w:rsidR="00014662" w:rsidRPr="00E16AF4" w:rsidRDefault="00014662" w:rsidP="00014662">
      <w:pPr>
        <w:pStyle w:val="Heading3"/>
        <w:rPr>
          <w:rFonts w:cs="Times New Roman"/>
        </w:rPr>
      </w:pPr>
      <w:bookmarkStart w:id="42" w:name="_Toc518723840"/>
      <w:r w:rsidRPr="00E16AF4">
        <w:rPr>
          <w:rFonts w:cs="Times New Roman"/>
        </w:rPr>
        <w:t>AT</w:t>
      </w:r>
      <w:r w:rsidR="008C6E3D" w:rsidRPr="00E16AF4">
        <w:rPr>
          <w:rFonts w:cs="Times New Roman"/>
        </w:rPr>
        <w:t xml:space="preserve"> –</w:t>
      </w:r>
      <w:r w:rsidR="005072F5">
        <w:rPr>
          <w:rFonts w:cs="Times New Roman"/>
        </w:rPr>
        <w:t xml:space="preserve"> </w:t>
      </w:r>
      <w:r w:rsidRPr="00E16AF4">
        <w:rPr>
          <w:rFonts w:cs="Times New Roman"/>
        </w:rPr>
        <w:t>MAVNI Security Risk</w:t>
      </w:r>
      <w:r w:rsidR="005072F5">
        <w:rPr>
          <w:rFonts w:cs="Times New Roman"/>
        </w:rPr>
        <w:t>s</w:t>
      </w:r>
      <w:bookmarkEnd w:id="42"/>
    </w:p>
    <w:p w14:paraId="21199153" w14:textId="77777777" w:rsidR="00014662" w:rsidRPr="00E16AF4" w:rsidRDefault="00014662" w:rsidP="00014662">
      <w:pPr>
        <w:spacing w:after="0"/>
        <w:rPr>
          <w:rStyle w:val="StyleUnderline"/>
        </w:rPr>
      </w:pPr>
    </w:p>
    <w:p w14:paraId="6CE8DB7E" w14:textId="77777777" w:rsidR="00014662" w:rsidRPr="00E16AF4" w:rsidRDefault="00014662" w:rsidP="00014662">
      <w:pPr>
        <w:pStyle w:val="Heading4"/>
        <w:rPr>
          <w:rFonts w:cs="Times New Roman"/>
        </w:rPr>
      </w:pPr>
      <w:r w:rsidRPr="00E16AF4">
        <w:rPr>
          <w:rFonts w:cs="Times New Roman"/>
        </w:rPr>
        <w:t>Potential gains in MAVNI are huge in comparison to small risks</w:t>
      </w:r>
    </w:p>
    <w:p w14:paraId="6CC84C65" w14:textId="196181AC" w:rsidR="0040278F" w:rsidRPr="00E16AF4" w:rsidRDefault="0040278F" w:rsidP="0040278F">
      <w:r w:rsidRPr="00E16AF4">
        <w:rPr>
          <w:rStyle w:val="Style13ptBold"/>
        </w:rPr>
        <w:t>Boot, Council on Foreign Relations National Security Studies senior fellow, 12</w:t>
      </w:r>
    </w:p>
    <w:p w14:paraId="3C394F69" w14:textId="624D8B51" w:rsidR="00014662" w:rsidRPr="00E16AF4" w:rsidRDefault="00014662" w:rsidP="0040278F">
      <w:r w:rsidRPr="00E16AF4">
        <w:t xml:space="preserve">(Max, “Pentagon Makes the Right Call on Immigrant Enlistment”, Commentary Magazine, 10/29/12, </w:t>
      </w:r>
      <w:hyperlink r:id="rId58" w:history="1">
        <w:r w:rsidRPr="00E16AF4">
          <w:rPr>
            <w:rStyle w:val="Hyperlink"/>
          </w:rPr>
          <w:t>https://www.commentarymagazine.com/american-society/pentagon-makes-the-right-call-on-immigrant-enlistment/</w:t>
        </w:r>
      </w:hyperlink>
      <w:r w:rsidRPr="00E16AF4">
        <w:t>, accessed 6/27/18, GDI – AYH)</w:t>
      </w:r>
    </w:p>
    <w:p w14:paraId="53E683C2" w14:textId="77777777" w:rsidR="00634997" w:rsidRPr="00E16AF4" w:rsidRDefault="00634997" w:rsidP="0040278F"/>
    <w:p w14:paraId="7DA83280" w14:textId="77777777" w:rsidR="00014662" w:rsidRPr="00E16AF4" w:rsidRDefault="00014662" w:rsidP="00014662">
      <w:pPr>
        <w:rPr>
          <w:b/>
          <w:u w:val="single"/>
        </w:rPr>
      </w:pPr>
      <w:r w:rsidRPr="00E16AF4">
        <w:rPr>
          <w:rStyle w:val="StyleUnderline"/>
        </w:rPr>
        <w:t>Winston Churchill was said to have remarked: “The Americans will always do the right thing… after they’ve exhausted all the alternatives.” The same might be said of the Pentagon, which has finally, after a long delay, done the right thing with regard to letting immigrants sign up for the armed forces even if they lack green cards.</w:t>
      </w:r>
    </w:p>
    <w:p w14:paraId="38A66404" w14:textId="77777777" w:rsidR="00014662" w:rsidRPr="00E16AF4" w:rsidRDefault="00014662" w:rsidP="00014662">
      <w:pPr>
        <w:rPr>
          <w:b/>
          <w:u w:val="single"/>
        </w:rPr>
      </w:pPr>
      <w:r w:rsidRPr="00E16AF4">
        <w:rPr>
          <w:rStyle w:val="StyleUnderline"/>
        </w:rPr>
        <w:t>This program, known as Military Accessions Vital to the National Interest (MAVNI), was a big success during the one year it was in existence, from 2009 to 2010. As the New York Times notes, in the first class of 1,000 immigrants, one-third had master’s degrees or higher and on average they scored 17 points higher (out of a total of 99) on an entrance exam. Fully one-third went into the Special Forces, which is not easy to get into. And among those initial enlistees was Sgt. Saral Shrestha, a Nepalese immigrant who was just named the Army’s Soldier of the Year.</w:t>
      </w:r>
    </w:p>
    <w:p w14:paraId="6257CFAF" w14:textId="77777777" w:rsidR="00014662" w:rsidRPr="00E16AF4" w:rsidRDefault="00014662" w:rsidP="00014662">
      <w:pPr>
        <w:rPr>
          <w:b/>
          <w:u w:val="single"/>
        </w:rPr>
      </w:pPr>
      <w:r w:rsidRPr="00E16AF4">
        <w:rPr>
          <w:rStyle w:val="StyleUnderline"/>
        </w:rPr>
        <w:t>Yet the program was suspended, in large part it seems over security concerns arising from Maj. Nidal Malik Hasan’s shooting at Fort Hood–even though Hasan was not himself an immigrant and had no connection to this program. Now at long last the Pentagon has decided to open the MAVNI program for another 3,000 recruits over the next two years.</w:t>
      </w:r>
    </w:p>
    <w:p w14:paraId="5DC74B6F" w14:textId="77777777" w:rsidR="00014662" w:rsidRPr="00E16AF4" w:rsidRDefault="00014662" w:rsidP="00014662">
      <w:pPr>
        <w:rPr>
          <w:rStyle w:val="StyleUnderline"/>
        </w:rPr>
      </w:pPr>
      <w:r w:rsidRPr="00E16AF4">
        <w:rPr>
          <w:rStyle w:val="StyleUnderline"/>
        </w:rPr>
        <w:t>Given our pressing need to enroll more personnel in the military–not to mention other government departments–who speak important languages (such as Dari and Arabic) and are familiar with foreign lands, I would expand the program even further by not limiting it to those who are already in the U.S. on temporary visas. We should open it up to anyone anywhere who speaks English, can demonstrate his or her character and reliability, and desires to become a U.S. citizen by serving in our armed forces. The potential gains are huge, even if there is a small security risk–but as Maj. Hasan proved (as have such notorious traitors as Aldrich Ames and Robert Hanssen) even those born here can pose a security risk.</w:t>
      </w:r>
    </w:p>
    <w:p w14:paraId="41A5B984" w14:textId="77777777" w:rsidR="00014662" w:rsidRPr="00E16AF4" w:rsidRDefault="00014662" w:rsidP="00014662">
      <w:pPr>
        <w:rPr>
          <w:rStyle w:val="StyleUnderline"/>
        </w:rPr>
      </w:pPr>
    </w:p>
    <w:p w14:paraId="0DCACEC7" w14:textId="4D598171" w:rsidR="00014662" w:rsidRPr="00E16AF4" w:rsidRDefault="00014662" w:rsidP="00014662">
      <w:pPr>
        <w:pStyle w:val="Heading3"/>
        <w:rPr>
          <w:rFonts w:cs="Times New Roman"/>
        </w:rPr>
      </w:pPr>
      <w:bookmarkStart w:id="43" w:name="_Toc518723841"/>
      <w:r w:rsidRPr="00E16AF4">
        <w:rPr>
          <w:rFonts w:cs="Times New Roman"/>
        </w:rPr>
        <w:t>AT</w:t>
      </w:r>
      <w:r w:rsidR="008C6E3D" w:rsidRPr="00E16AF4">
        <w:rPr>
          <w:rFonts w:cs="Times New Roman"/>
        </w:rPr>
        <w:t xml:space="preserve"> – </w:t>
      </w:r>
      <w:r w:rsidRPr="00E16AF4">
        <w:rPr>
          <w:rFonts w:cs="Times New Roman"/>
        </w:rPr>
        <w:t>No Solvency - Not a lot of people go into MAVNI</w:t>
      </w:r>
      <w:bookmarkEnd w:id="43"/>
    </w:p>
    <w:p w14:paraId="7DC7AF54" w14:textId="77777777" w:rsidR="00634997" w:rsidRPr="00E16AF4" w:rsidRDefault="00634997" w:rsidP="00634997"/>
    <w:p w14:paraId="07CE26CE" w14:textId="77777777" w:rsidR="00735584" w:rsidRPr="00E16AF4" w:rsidRDefault="00014662" w:rsidP="00014662">
      <w:pPr>
        <w:pStyle w:val="Heading4"/>
        <w:rPr>
          <w:rFonts w:cs="Times New Roman"/>
        </w:rPr>
      </w:pPr>
      <w:r w:rsidRPr="00E16AF4">
        <w:rPr>
          <w:rFonts w:cs="Times New Roman"/>
        </w:rPr>
        <w:t>Not True - Studies show potential recruits estimated at 1.2 million</w:t>
      </w:r>
    </w:p>
    <w:p w14:paraId="1C9CE498" w14:textId="77777777" w:rsidR="00735584" w:rsidRPr="00E16AF4" w:rsidRDefault="00014662" w:rsidP="00014662">
      <w:r w:rsidRPr="00E16AF4">
        <w:rPr>
          <w:rStyle w:val="Style13ptBold"/>
        </w:rPr>
        <w:t>MacIntosh, an expert in military personnel policy and compensation analysis and prior to joining CNA, she worked as a research assistant at the Brookings Institution, Sayala, workforce Analyst at United States Department of Defense, 11</w:t>
      </w:r>
    </w:p>
    <w:p w14:paraId="3F5D7FDF" w14:textId="709E1D34" w:rsidR="00014662" w:rsidRPr="00E16AF4" w:rsidRDefault="00014662" w:rsidP="00014662">
      <w:r w:rsidRPr="00E16AF4">
        <w:t>(Molly and Seema, 11/29/11, CNA Corporation, “Non-Citizens in the Enlisted U.S. Military”, accessed 6/27/18, GDI – AYH)</w:t>
      </w:r>
    </w:p>
    <w:p w14:paraId="7CD33F1C" w14:textId="77777777" w:rsidR="00634997" w:rsidRPr="00E16AF4" w:rsidRDefault="00634997" w:rsidP="00014662"/>
    <w:p w14:paraId="00FF52F3" w14:textId="2987FCD0" w:rsidR="00014662" w:rsidRPr="00E16AF4" w:rsidRDefault="00014662" w:rsidP="00014662">
      <w:pPr>
        <w:rPr>
          <w:rStyle w:val="StyleUnderline"/>
        </w:rPr>
      </w:pPr>
      <w:r w:rsidRPr="00E16AF4">
        <w:rPr>
          <w:rStyle w:val="StyleUnderline"/>
        </w:rPr>
        <w:t>At the time of enlistment, most recruits are between the ages of 18 and 24 (though, at the extremes, recruits can be as young as 17 and as old as 42).</w:t>
      </w:r>
      <w:r w:rsidRPr="00E16AF4">
        <w:t xml:space="preserve"> </w:t>
      </w:r>
      <w:r w:rsidRPr="00E16AF4">
        <w:rPr>
          <w:rStyle w:val="StyleUnderline"/>
        </w:rPr>
        <w:t>For non-citizens, we expand the</w:t>
      </w:r>
      <w:r w:rsidRPr="00E16AF4">
        <w:rPr>
          <w:rStyle w:val="StyleUnderline"/>
          <w:sz w:val="12"/>
        </w:rPr>
        <w:t xml:space="preserve">¶ </w:t>
      </w:r>
      <w:r w:rsidRPr="00E16AF4">
        <w:rPr>
          <w:rStyle w:val="StyleUnderline"/>
        </w:rPr>
        <w:t xml:space="preserve">recruitable age window to include 25- to 29-year-olds </w:t>
      </w:r>
      <w:r w:rsidRPr="00E16AF4">
        <w:t>since (as we show in backup slide</w:t>
      </w:r>
      <w:r w:rsidRPr="00E16AF4">
        <w:rPr>
          <w:sz w:val="12"/>
        </w:rPr>
        <w:t xml:space="preserve">¶ </w:t>
      </w:r>
      <w:r w:rsidRPr="00E16AF4">
        <w:t xml:space="preserve">28) a </w:t>
      </w:r>
      <w:r w:rsidRPr="00E16AF4">
        <w:rPr>
          <w:rStyle w:val="StyleUnderline"/>
        </w:rPr>
        <w:t>considerable share of non-citizen recruits are in this older age group</w:t>
      </w:r>
      <w:r w:rsidRPr="00E16AF4">
        <w:t>.</w:t>
      </w:r>
      <w:r w:rsidRPr="00E16AF4">
        <w:rPr>
          <w:rStyle w:val="StyleUnderline"/>
        </w:rPr>
        <w:t xml:space="preserve"> The military</w:t>
      </w:r>
      <w:r w:rsidRPr="00E16AF4">
        <w:rPr>
          <w:rStyle w:val="StyleUnderline"/>
          <w:sz w:val="12"/>
        </w:rPr>
        <w:t xml:space="preserve">¶ </w:t>
      </w:r>
      <w:r w:rsidRPr="00E16AF4">
        <w:rPr>
          <w:rStyle w:val="StyleUnderline"/>
        </w:rPr>
        <w:t>primarily recruits people who have at least a high school degree. Additionally, legal</w:t>
      </w:r>
      <w:r w:rsidRPr="00E16AF4">
        <w:rPr>
          <w:rStyle w:val="StyleUnderline"/>
          <w:sz w:val="12"/>
        </w:rPr>
        <w:t xml:space="preserve">¶ </w:t>
      </w:r>
      <w:r w:rsidRPr="00E16AF4">
        <w:rPr>
          <w:rStyle w:val="StyleUnderline"/>
        </w:rPr>
        <w:t>permanent resident (LPR) status—e.g., having a green card—and English proficiency are</w:t>
      </w:r>
      <w:r w:rsidRPr="00E16AF4">
        <w:rPr>
          <w:rStyle w:val="StyleUnderline"/>
          <w:sz w:val="12"/>
        </w:rPr>
        <w:t xml:space="preserve">¶ </w:t>
      </w:r>
      <w:r w:rsidRPr="00E16AF4">
        <w:rPr>
          <w:rStyle w:val="StyleUnderline"/>
        </w:rPr>
        <w:t>other enlistment standards</w:t>
      </w:r>
      <w:r w:rsidRPr="00E16AF4">
        <w:t xml:space="preserve"> that are particularly binding for non-citizen recruits. Therefore, in</w:t>
      </w:r>
      <w:r w:rsidRPr="00E16AF4">
        <w:rPr>
          <w:sz w:val="12"/>
        </w:rPr>
        <w:t xml:space="preserve">¶ </w:t>
      </w:r>
      <w:r w:rsidRPr="00E16AF4">
        <w:t xml:space="preserve">estimating the size of the recruitable non-citizen population, </w:t>
      </w:r>
      <w:r w:rsidRPr="00E16AF4">
        <w:rPr>
          <w:rStyle w:val="StyleUnderline"/>
        </w:rPr>
        <w:t>we focus on those who are age</w:t>
      </w:r>
      <w:r w:rsidRPr="00E16AF4">
        <w:rPr>
          <w:rStyle w:val="StyleUnderline"/>
          <w:sz w:val="12"/>
        </w:rPr>
        <w:t xml:space="preserve">¶ </w:t>
      </w:r>
      <w:r w:rsidRPr="00E16AF4">
        <w:rPr>
          <w:rStyle w:val="StyleUnderline"/>
        </w:rPr>
        <w:t>18 to 29, are LPRs, have at least a high school degree, and can speak English well</w:t>
      </w:r>
      <w:r w:rsidRPr="00E16AF4">
        <w:t>. Our</w:t>
      </w:r>
      <w:r w:rsidRPr="00E16AF4">
        <w:rPr>
          <w:sz w:val="12"/>
        </w:rPr>
        <w:t xml:space="preserve">¶ </w:t>
      </w:r>
      <w:r w:rsidRPr="00E16AF4">
        <w:rPr>
          <w:rStyle w:val="StyleUnderline"/>
        </w:rPr>
        <w:t>estimates come from two Census Bureau data sets: the 2006-2009 American Community</w:t>
      </w:r>
      <w:r w:rsidRPr="00E16AF4">
        <w:rPr>
          <w:rStyle w:val="StyleUnderline"/>
          <w:sz w:val="12"/>
        </w:rPr>
        <w:t xml:space="preserve">¶ </w:t>
      </w:r>
      <w:r w:rsidRPr="00E16AF4">
        <w:rPr>
          <w:rStyle w:val="StyleUnderline"/>
        </w:rPr>
        <w:t>Survey (ACS), and the March 2010 Current Population Survey (CPS).</w:t>
      </w:r>
      <w:r w:rsidRPr="00E16AF4">
        <w:rPr>
          <w:rStyle w:val="StyleUnderline"/>
          <w:sz w:val="12"/>
        </w:rPr>
        <w:t xml:space="preserve">¶ </w:t>
      </w:r>
      <w:r w:rsidRPr="00E16AF4">
        <w:rPr>
          <w:rStyle w:val="StyleUnderline"/>
        </w:rPr>
        <w:t>As the figure above shows, currently there are approximately 7 million non-citizens age 18</w:t>
      </w:r>
      <w:r w:rsidRPr="00E16AF4">
        <w:rPr>
          <w:rStyle w:val="StyleUnderline"/>
          <w:sz w:val="12"/>
        </w:rPr>
        <w:t xml:space="preserve">¶ </w:t>
      </w:r>
      <w:r w:rsidRPr="00E16AF4">
        <w:rPr>
          <w:rStyle w:val="StyleUnderline"/>
        </w:rPr>
        <w:t>to 29 in the United States. When we limit our focus to those who are LPRs, the size of the</w:t>
      </w:r>
      <w:r w:rsidRPr="00E16AF4">
        <w:rPr>
          <w:rStyle w:val="StyleUnderline"/>
          <w:sz w:val="12"/>
        </w:rPr>
        <w:t xml:space="preserve">¶ </w:t>
      </w:r>
      <w:r w:rsidRPr="00E16AF4">
        <w:rPr>
          <w:rStyle w:val="StyleUnderline"/>
        </w:rPr>
        <w:t>population falls 67 percent, from 7.0 million to 2.3 million people. When we add the</w:t>
      </w:r>
      <w:r w:rsidRPr="00E16AF4">
        <w:rPr>
          <w:rStyle w:val="StyleUnderline"/>
          <w:sz w:val="12"/>
        </w:rPr>
        <w:t xml:space="preserve">¶ </w:t>
      </w:r>
      <w:r w:rsidRPr="00E16AF4">
        <w:rPr>
          <w:rStyle w:val="StyleUnderline"/>
        </w:rPr>
        <w:t>requirement to have a high school degree or more, the size of the population falls to just</w:t>
      </w:r>
      <w:r w:rsidRPr="00E16AF4">
        <w:rPr>
          <w:rStyle w:val="StyleUnderline"/>
          <w:sz w:val="12"/>
        </w:rPr>
        <w:t xml:space="preserve">¶ </w:t>
      </w:r>
      <w:r w:rsidRPr="00E16AF4">
        <w:rPr>
          <w:rStyle w:val="StyleUnderline"/>
        </w:rPr>
        <w:t>over 1.6 million (a drop of another 10 percent). This is compared to the overall U.S.</w:t>
      </w:r>
      <w:r w:rsidRPr="00E16AF4">
        <w:rPr>
          <w:rStyle w:val="StyleUnderline"/>
          <w:sz w:val="12"/>
        </w:rPr>
        <w:t xml:space="preserve">¶ </w:t>
      </w:r>
      <w:r w:rsidRPr="00E16AF4">
        <w:rPr>
          <w:rStyle w:val="StyleUnderline"/>
        </w:rPr>
        <w:t>population of high-school-educated 18- to 29-year-olds, which numbers around 42 million.</w:t>
      </w:r>
      <w:r w:rsidRPr="00E16AF4">
        <w:rPr>
          <w:rStyle w:val="StyleUnderline"/>
          <w:sz w:val="12"/>
        </w:rPr>
        <w:t xml:space="preserve">¶ </w:t>
      </w:r>
      <w:r w:rsidRPr="00E16AF4">
        <w:rPr>
          <w:rStyle w:val="StyleUnderline"/>
        </w:rPr>
        <w:t>When we add the requirement to be able to speak English well (as measured in the ACS),</w:t>
      </w:r>
      <w:r w:rsidRPr="00E16AF4">
        <w:rPr>
          <w:rStyle w:val="StyleUnderline"/>
          <w:sz w:val="12"/>
        </w:rPr>
        <w:t xml:space="preserve">¶ </w:t>
      </w:r>
      <w:r w:rsidRPr="00E16AF4">
        <w:rPr>
          <w:rStyle w:val="StyleUnderline"/>
        </w:rPr>
        <w:t>the size of the population falls to 1.2 million people (a drop of another 5 percent). In</w:t>
      </w:r>
      <w:r w:rsidRPr="00E16AF4">
        <w:rPr>
          <w:rStyle w:val="StyleUnderline"/>
          <w:sz w:val="12"/>
        </w:rPr>
        <w:t xml:space="preserve">¶ </w:t>
      </w:r>
      <w:r w:rsidRPr="00E16AF4">
        <w:rPr>
          <w:rStyle w:val="StyleUnderline"/>
        </w:rPr>
        <w:t>addition, since men are more likely than women to join the military, we also consider how</w:t>
      </w:r>
      <w:r w:rsidRPr="00E16AF4">
        <w:rPr>
          <w:rStyle w:val="StyleUnderline"/>
          <w:sz w:val="12"/>
        </w:rPr>
        <w:t xml:space="preserve">¶ </w:t>
      </w:r>
      <w:r w:rsidRPr="00E16AF4">
        <w:rPr>
          <w:rStyle w:val="StyleUnderline"/>
        </w:rPr>
        <w:t>the size of the population changes when we exclude women; the last bar in the figure shows</w:t>
      </w:r>
      <w:r w:rsidRPr="00E16AF4">
        <w:rPr>
          <w:rStyle w:val="StyleUnderline"/>
          <w:sz w:val="12"/>
        </w:rPr>
        <w:t xml:space="preserve">¶ </w:t>
      </w:r>
      <w:r w:rsidRPr="00E16AF4">
        <w:rPr>
          <w:rStyle w:val="StyleUnderline"/>
        </w:rPr>
        <w:t>that the male recruitable non-citizen population is just above half a million.</w:t>
      </w:r>
    </w:p>
    <w:p w14:paraId="60FA8DE1" w14:textId="77777777" w:rsidR="00430E78" w:rsidRPr="00E16AF4" w:rsidRDefault="00430E78" w:rsidP="00014662">
      <w:pPr>
        <w:rPr>
          <w:rStyle w:val="StyleUnderline"/>
        </w:rPr>
      </w:pPr>
    </w:p>
    <w:p w14:paraId="75C7752D" w14:textId="77777777" w:rsidR="00A45469" w:rsidRPr="00E16AF4" w:rsidRDefault="00A45469" w:rsidP="00A45469">
      <w:pPr>
        <w:pStyle w:val="Heading4"/>
        <w:rPr>
          <w:rFonts w:cs="Times New Roman"/>
        </w:rPr>
      </w:pPr>
      <w:r w:rsidRPr="00E16AF4">
        <w:rPr>
          <w:rFonts w:cs="Times New Roman"/>
        </w:rPr>
        <w:t>MAVNI has the potential to recruit 1.2 million soldiers who have critical skills and lower attrition- key to readiness</w:t>
      </w:r>
      <w:r w:rsidRPr="00E16AF4">
        <w:rPr>
          <w:rFonts w:cs="Times New Roman"/>
        </w:rPr>
        <w:tab/>
      </w:r>
    </w:p>
    <w:p w14:paraId="694923C1" w14:textId="77777777" w:rsidR="00AC0F5E" w:rsidRDefault="00A45469" w:rsidP="00A45469">
      <w:r w:rsidRPr="00E16AF4">
        <w:rPr>
          <w:rStyle w:val="Style13ptBold"/>
        </w:rPr>
        <w:t>Veterans for New Americans 17</w:t>
      </w:r>
      <w:r w:rsidRPr="00E16AF4">
        <w:t xml:space="preserve"> </w:t>
      </w:r>
    </w:p>
    <w:p w14:paraId="66EDC56A" w14:textId="1F891722" w:rsidR="00A45469" w:rsidRPr="00E16AF4" w:rsidRDefault="00A45469" w:rsidP="00A45469">
      <w:r w:rsidRPr="00E16AF4">
        <w:t>[November 2017, The National Immigration Forum, "For Love of Country: New Americans Serving In Our Armed Forces" http://immigrationforum.org/wp-content/uploads/2017/11/FOR-THE-LOVE-OF-COUNTRY-DIGITAL.pdf// pg. 12, accessed: 7-3-2018//quan]</w:t>
      </w:r>
    </w:p>
    <w:p w14:paraId="75BE5A46" w14:textId="77777777" w:rsidR="00634997" w:rsidRPr="00E16AF4" w:rsidRDefault="00634997" w:rsidP="00A45469"/>
    <w:p w14:paraId="7CA6D279" w14:textId="77777777" w:rsidR="00735584" w:rsidRPr="00E16AF4" w:rsidRDefault="00A45469" w:rsidP="00A45469">
      <w:pPr>
        <w:rPr>
          <w:rStyle w:val="StyleUnderline"/>
        </w:rPr>
      </w:pPr>
      <w:r w:rsidRPr="00E16AF4">
        <w:t xml:space="preserve">Many </w:t>
      </w:r>
      <w:r w:rsidRPr="00E16AF4">
        <w:rPr>
          <w:rStyle w:val="StyleUnderline"/>
        </w:rPr>
        <w:t>leaders recognize that immigrants compose a vital and valuable pool of potential military recruit</w:t>
      </w:r>
      <w:r w:rsidRPr="00E16AF4">
        <w:t xml:space="preserve">s. </w:t>
      </w:r>
      <w:r w:rsidRPr="00E16AF4">
        <w:rPr>
          <w:rStyle w:val="StyleUnderline"/>
        </w:rPr>
        <w:t>The Center for Naval Analyses</w:t>
      </w:r>
      <w:r w:rsidRPr="00E16AF4">
        <w:t xml:space="preserve"> catalogued this data in a 2011 report. It </w:t>
      </w:r>
      <w:r w:rsidRPr="00E16AF4">
        <w:rPr>
          <w:rStyle w:val="StyleUnderline"/>
        </w:rPr>
        <w:t>listed three reasons immigrants are important for the military. First, the number of recruitable noncitizens in the U.S. in the desired age range is quite large, at approximately 1.2 million; second, immigrants possess skills critically needed in the armed forces, including language diversity and cultural competencies that support strategic interests; and third, noncitizen recruits have far lower attrition rates and are much less likely to leave early in their service, saving critical time and money</w:t>
      </w:r>
    </w:p>
    <w:p w14:paraId="237BAAE6" w14:textId="26E5639F" w:rsidR="00735584" w:rsidRPr="00E16AF4" w:rsidRDefault="00735584" w:rsidP="00A45469">
      <w:pPr>
        <w:rPr>
          <w:rStyle w:val="StyleUnderline"/>
        </w:rPr>
      </w:pPr>
    </w:p>
    <w:p w14:paraId="38B479CF" w14:textId="77777777" w:rsidR="00735584" w:rsidRPr="00E16AF4" w:rsidRDefault="00014662" w:rsidP="00014662">
      <w:pPr>
        <w:pStyle w:val="Heading4"/>
        <w:rPr>
          <w:rFonts w:cs="Times New Roman"/>
        </w:rPr>
      </w:pPr>
      <w:r w:rsidRPr="00E16AF4">
        <w:rPr>
          <w:rFonts w:cs="Times New Roman"/>
        </w:rPr>
        <w:t>Estimates of 65,000 green card holders in the military are understated – multiple warrants</w:t>
      </w:r>
    </w:p>
    <w:p w14:paraId="7B04B3E0" w14:textId="77777777" w:rsidR="00735584" w:rsidRPr="00E16AF4" w:rsidRDefault="00014662" w:rsidP="00014662">
      <w:pPr>
        <w:pStyle w:val="ListParagraph"/>
        <w:numPr>
          <w:ilvl w:val="0"/>
          <w:numId w:val="14"/>
        </w:numPr>
      </w:pPr>
      <w:r w:rsidRPr="00E16AF4">
        <w:t>Thousands of deported veterans</w:t>
      </w:r>
    </w:p>
    <w:p w14:paraId="544DE1F0" w14:textId="5A57F2A6" w:rsidR="00014662" w:rsidRPr="00E16AF4" w:rsidRDefault="00014662" w:rsidP="00014662">
      <w:pPr>
        <w:pStyle w:val="ListParagraph"/>
        <w:numPr>
          <w:ilvl w:val="0"/>
          <w:numId w:val="14"/>
        </w:numPr>
      </w:pPr>
      <w:r w:rsidRPr="00E16AF4">
        <w:t>Risk of deportation scares away would be MAVNI recruits</w:t>
      </w:r>
    </w:p>
    <w:p w14:paraId="4AE19033" w14:textId="77777777" w:rsidR="00014662" w:rsidRPr="00E16AF4" w:rsidRDefault="00014662" w:rsidP="00014662">
      <w:pPr>
        <w:pStyle w:val="ListParagraph"/>
        <w:numPr>
          <w:ilvl w:val="0"/>
          <w:numId w:val="14"/>
        </w:numPr>
      </w:pPr>
      <w:r w:rsidRPr="00E16AF4">
        <w:t>Arbitrary reasons, moral turpitude and aggravated assualt</w:t>
      </w:r>
    </w:p>
    <w:p w14:paraId="74D397CF" w14:textId="14D384FA" w:rsidR="00AC0F5E" w:rsidRDefault="00014662" w:rsidP="00014662">
      <w:r w:rsidRPr="00E16AF4">
        <w:rPr>
          <w:rStyle w:val="Style13ptBold"/>
        </w:rPr>
        <w:t>Lozada, Cornell International Law Journal Associate, 18</w:t>
      </w:r>
      <w:r w:rsidRPr="00E16AF4">
        <w:t xml:space="preserve"> </w:t>
      </w:r>
    </w:p>
    <w:p w14:paraId="4A65D077" w14:textId="35ED89FE" w:rsidR="00014662" w:rsidRPr="00E16AF4" w:rsidRDefault="00014662" w:rsidP="00014662">
      <w:r w:rsidRPr="00E16AF4">
        <w:t xml:space="preserve">(Luis, “The Exclusion of Immigrants in the Military and How it Hurts the United States”, Cornell International Law Journal Online, 1/29/18, </w:t>
      </w:r>
      <w:hyperlink r:id="rId59" w:history="1">
        <w:r w:rsidRPr="00E16AF4">
          <w:rPr>
            <w:rStyle w:val="Hyperlink"/>
          </w:rPr>
          <w:t>http://cornellilj.org/the-exclusion-of-immigrants-in-the-military-and-how-it-hurts-the-united-states/</w:t>
        </w:r>
      </w:hyperlink>
      <w:r w:rsidRPr="00E16AF4">
        <w:t>, accessed 6/26/18, GDI – AYH)</w:t>
      </w:r>
    </w:p>
    <w:p w14:paraId="1058C938" w14:textId="77777777" w:rsidR="00634997" w:rsidRPr="00E16AF4" w:rsidRDefault="00634997" w:rsidP="00014662"/>
    <w:p w14:paraId="46F48F9E" w14:textId="5E1617D0" w:rsidR="00014662" w:rsidRPr="00E16AF4" w:rsidRDefault="00014662" w:rsidP="00014662">
      <w:pPr>
        <w:spacing w:after="0" w:line="240" w:lineRule="auto"/>
        <w:rPr>
          <w:rStyle w:val="StyleUnderline"/>
        </w:rPr>
      </w:pPr>
      <w:r w:rsidRPr="00E16AF4">
        <w:rPr>
          <w:rStyle w:val="StyleUnderline"/>
        </w:rPr>
        <w:t>Foreign Aliens, DACA, and Deportation</w:t>
      </w:r>
    </w:p>
    <w:p w14:paraId="57D129C5" w14:textId="1009ABF2" w:rsidR="00014662" w:rsidRPr="00E16AF4" w:rsidRDefault="00014662" w:rsidP="00014662">
      <w:pPr>
        <w:spacing w:after="0" w:line="240" w:lineRule="auto"/>
      </w:pPr>
      <w:r w:rsidRPr="00E16AF4">
        <w:t>A provision of the Immigration and Nationality Act authorizes United States Citizenship and Immigration Services (USCIS) to expedite the application and naturalization process for current members of the United States armed forces.[18]</w:t>
      </w:r>
      <w:r w:rsidR="00735584" w:rsidRPr="00E16AF4">
        <w:t xml:space="preserve"> </w:t>
      </w:r>
      <w:r w:rsidRPr="00E16AF4">
        <w:rPr>
          <w:rStyle w:val="StyleUnderline"/>
        </w:rPr>
        <w:t>Members of the armed forces must meet the following requirements to become citizens of the United States: good moral character, knowledge of the English language, knowledge of the U.S. government and civics, and attachment to the principles of the Constitution of the United States by taking an Oath of Allegiance to the United States</w:t>
      </w:r>
      <w:r w:rsidRPr="00E16AF4">
        <w:t>.[19]</w:t>
      </w:r>
      <w:r w:rsidR="00735584" w:rsidRPr="00E16AF4">
        <w:t xml:space="preserve"> </w:t>
      </w:r>
      <w:r w:rsidRPr="00E16AF4">
        <w:t>Moreover, individuals may qualify for naturalization if they have served honorably in the United States armed forces at least one year, obtained lawful permanent residence, and met the other general requirements for naturalization.[20]</w:t>
      </w:r>
    </w:p>
    <w:p w14:paraId="3C8B93C0" w14:textId="6327FC5F" w:rsidR="00014662" w:rsidRPr="00E16AF4" w:rsidRDefault="00014662" w:rsidP="00014662">
      <w:pPr>
        <w:spacing w:after="0" w:line="240" w:lineRule="auto"/>
        <w:rPr>
          <w:b/>
          <w:u w:val="single"/>
        </w:rPr>
      </w:pPr>
      <w:r w:rsidRPr="00E16AF4">
        <w:rPr>
          <w:rStyle w:val="StyleUnderline"/>
        </w:rPr>
        <w:t>In 2014, the Military Accession in the National Interest program was opened to immigrants who came to the United States without documentation if they came to the United States with their parents before the age of sixteen.[21]</w:t>
      </w:r>
      <w:r w:rsidR="00735584" w:rsidRPr="00E16AF4">
        <w:rPr>
          <w:rStyle w:val="StyleUnderline"/>
        </w:rPr>
        <w:t xml:space="preserve"> </w:t>
      </w:r>
      <w:r w:rsidRPr="00E16AF4">
        <w:rPr>
          <w:rStyle w:val="StyleUnderline"/>
        </w:rPr>
        <w:t>These immigrants had to be approved under the 2012 Obama Administration Deferred Action for Childhood Arrivals (DACA) program to qualify</w:t>
      </w:r>
      <w:r w:rsidRPr="00E16AF4">
        <w:t>.[22]</w:t>
      </w:r>
      <w:r w:rsidR="00735584" w:rsidRPr="00E16AF4">
        <w:t xml:space="preserve"> </w:t>
      </w:r>
      <w:r w:rsidRPr="00E16AF4">
        <w:t xml:space="preserve">DACA recipients under </w:t>
      </w:r>
      <w:r w:rsidRPr="00E16AF4">
        <w:rPr>
          <w:rStyle w:val="StyleUnderline"/>
        </w:rPr>
        <w:t>the program were capped at 1500 recruits per year and, on average, the military recruited about 5000 noncitizens (nearly all permanent residents) per year</w:t>
      </w:r>
      <w:r w:rsidRPr="00E16AF4">
        <w:t>.[23]</w:t>
      </w:r>
      <w:r w:rsidR="00735584" w:rsidRPr="00E16AF4">
        <w:t xml:space="preserve"> </w:t>
      </w:r>
      <w:r w:rsidRPr="00E16AF4">
        <w:t xml:space="preserve">Additionally, starting </w:t>
      </w:r>
      <w:r w:rsidRPr="00E16AF4">
        <w:rPr>
          <w:rStyle w:val="StyleUnderline"/>
        </w:rPr>
        <w:t>in 2006, the military began to accept foreigners with nonpermanent visas such as students or tourists, if they had highly valued skills such as foreign language expertise or specialized healthcare training.[24]</w:t>
      </w:r>
      <w:r w:rsidR="00735584" w:rsidRPr="00E16AF4">
        <w:rPr>
          <w:rStyle w:val="StyleUnderline"/>
        </w:rPr>
        <w:t xml:space="preserve"> </w:t>
      </w:r>
      <w:r w:rsidRPr="00E16AF4">
        <w:rPr>
          <w:rStyle w:val="StyleUnderline"/>
        </w:rPr>
        <w:t>These foreigners were eligible for expedited citizenship once entering military service.[25]</w:t>
      </w:r>
    </w:p>
    <w:p w14:paraId="6907FFE1" w14:textId="6E238165" w:rsidR="00014662" w:rsidRPr="00E16AF4" w:rsidRDefault="00014662" w:rsidP="00014662">
      <w:pPr>
        <w:spacing w:after="0" w:line="240" w:lineRule="auto"/>
        <w:rPr>
          <w:b/>
          <w:u w:val="single"/>
        </w:rPr>
      </w:pPr>
      <w:r w:rsidRPr="00E16AF4">
        <w:t xml:space="preserve">The Pentagon estimated </w:t>
      </w:r>
      <w:r w:rsidRPr="00E16AF4">
        <w:rPr>
          <w:rStyle w:val="StyleUnderline"/>
        </w:rPr>
        <w:t>there are about 65,000 green card holders serving in the military, which amounts to about five percent of all active duty personnel</w:t>
      </w:r>
      <w:r w:rsidRPr="00E16AF4">
        <w:t>.[26]</w:t>
      </w:r>
      <w:r w:rsidR="00735584" w:rsidRPr="00E16AF4">
        <w:t xml:space="preserve"> </w:t>
      </w:r>
      <w:r w:rsidRPr="00E16AF4">
        <w:t xml:space="preserve">However, </w:t>
      </w:r>
      <w:r w:rsidRPr="00E16AF4">
        <w:rPr>
          <w:rStyle w:val="StyleUnderline"/>
        </w:rPr>
        <w:t>the Department of Homeland Security does not count the number of veterans who have been deported</w:t>
      </w:r>
      <w:r w:rsidRPr="00E16AF4">
        <w:t xml:space="preserve">, </w:t>
      </w:r>
      <w:r w:rsidRPr="00E16AF4">
        <w:rPr>
          <w:rStyle w:val="StyleUnderline"/>
        </w:rPr>
        <w:t>which experts estimate could be in the thousands</w:t>
      </w:r>
      <w:r w:rsidRPr="00E16AF4">
        <w:t>.[27]</w:t>
      </w:r>
      <w:r w:rsidR="00735584" w:rsidRPr="00E16AF4">
        <w:t xml:space="preserve"> </w:t>
      </w:r>
      <w:r w:rsidRPr="00E16AF4">
        <w:t xml:space="preserve">As a result, the </w:t>
      </w:r>
      <w:r w:rsidRPr="00E16AF4">
        <w:rPr>
          <w:rStyle w:val="StyleUnderline"/>
        </w:rPr>
        <w:t>risk of deportation discourages many immigrant recruits away from joining the military</w:t>
      </w:r>
      <w:r w:rsidRPr="00E16AF4">
        <w:t>.</w:t>
      </w:r>
      <w:r w:rsidR="00735584" w:rsidRPr="00E16AF4">
        <w:t xml:space="preserve"> </w:t>
      </w:r>
      <w:r w:rsidRPr="00E16AF4">
        <w:t>The ef</w:t>
      </w:r>
      <w:r w:rsidRPr="00E16AF4">
        <w:rPr>
          <w:rStyle w:val="StyleUnderline"/>
        </w:rPr>
        <w:t>fects of military service often lead service members to abuse drugs and engage in criminal activities to feed their addiction.[28] Specifically, a change to the Immigration and Nationality Act (INA) in 1996 allowed the United States to deport legal residents for aggravated felonies or moral turpitude, which the courts have interpreted as conduct that is “based, vile or depraved.”[29]</w:t>
      </w:r>
      <w:r w:rsidR="00735584" w:rsidRPr="00E16AF4">
        <w:rPr>
          <w:rStyle w:val="StyleUnderline"/>
        </w:rPr>
        <w:t xml:space="preserve"> </w:t>
      </w:r>
      <w:r w:rsidRPr="00E16AF4">
        <w:rPr>
          <w:rStyle w:val="StyleUnderline"/>
        </w:rPr>
        <w:t>Under 8 USC § 1227, federal regulations specify the classes of aliens that may be deportable:</w:t>
      </w:r>
    </w:p>
    <w:p w14:paraId="06B5E591" w14:textId="392C28BC" w:rsidR="00014662" w:rsidRPr="00E16AF4" w:rsidRDefault="00014662" w:rsidP="00014662">
      <w:pPr>
        <w:spacing w:after="0" w:line="240" w:lineRule="auto"/>
        <w:rPr>
          <w:b/>
          <w:u w:val="single"/>
        </w:rPr>
      </w:pPr>
      <w:r w:rsidRPr="00E16AF4">
        <w:rPr>
          <w:rStyle w:val="StyleUnderline"/>
        </w:rPr>
        <w:t>Any alien who is convicted of a crime involving moral turpitude committed within five years after the date of admission, and is convicted for which a sentence of one year or longer may be imposed, is deportable. Any alien who is convicted of an aggravated felony at any time after admission is deportable.[30]</w:t>
      </w:r>
    </w:p>
    <w:p w14:paraId="250F7667" w14:textId="77777777" w:rsidR="00735584" w:rsidRPr="00E16AF4" w:rsidRDefault="00014662" w:rsidP="00014662">
      <w:pPr>
        <w:spacing w:after="0" w:line="240" w:lineRule="auto"/>
        <w:rPr>
          <w:rStyle w:val="StyleUnderline"/>
        </w:rPr>
      </w:pPr>
      <w:r w:rsidRPr="00E16AF4">
        <w:t xml:space="preserve">Some </w:t>
      </w:r>
      <w:r w:rsidRPr="00E16AF4">
        <w:rPr>
          <w:rStyle w:val="StyleUnderline"/>
        </w:rPr>
        <w:t>commentators have concluded that an “aggravated felony” can be considered a misdemeanor and is a “made-up immigration term” to justify the deportation of legal residents.[</w:t>
      </w:r>
      <w:r w:rsidRPr="00E16AF4">
        <w:t xml:space="preserve">31] </w:t>
      </w:r>
      <w:r w:rsidRPr="00E16AF4">
        <w:rPr>
          <w:rStyle w:val="StyleUnderline"/>
        </w:rPr>
        <w:t>When the term “aggravated felony” was introduced, it referred to murder, drug possession, and firearms trafficking.[32]</w:t>
      </w:r>
      <w:r w:rsidR="00735584" w:rsidRPr="00E16AF4">
        <w:rPr>
          <w:rStyle w:val="StyleUnderline"/>
        </w:rPr>
        <w:t xml:space="preserve"> </w:t>
      </w:r>
      <w:r w:rsidRPr="00E16AF4">
        <w:rPr>
          <w:rStyle w:val="StyleUnderline"/>
        </w:rPr>
        <w:t>Later the definition was broadened to include less severe crimes such as theft or failure to report a change of address.[33]</w:t>
      </w:r>
      <w:r w:rsidR="00735584" w:rsidRPr="00E16AF4">
        <w:rPr>
          <w:rStyle w:val="StyleUnderline"/>
        </w:rPr>
        <w:t xml:space="preserve"> </w:t>
      </w:r>
      <w:r w:rsidRPr="00E16AF4">
        <w:rPr>
          <w:rStyle w:val="StyleUnderline"/>
        </w:rPr>
        <w:t>As a result, § 1227 does not permit judges to consider mitigating factors such as a defendant’s military service or any other aspects of their life, instead the law focuses on the crime committed.[34]</w:t>
      </w:r>
    </w:p>
    <w:p w14:paraId="00069BF8" w14:textId="000CA481" w:rsidR="00735584" w:rsidRPr="00E16AF4" w:rsidRDefault="00735584" w:rsidP="00014662">
      <w:pPr>
        <w:spacing w:after="0" w:line="240" w:lineRule="auto"/>
        <w:rPr>
          <w:rStyle w:val="StyleUnderline"/>
        </w:rPr>
      </w:pPr>
    </w:p>
    <w:p w14:paraId="7EB1C4AD" w14:textId="77777777" w:rsidR="00735584" w:rsidRPr="00E16AF4" w:rsidRDefault="00014662" w:rsidP="00014662">
      <w:pPr>
        <w:pStyle w:val="Heading3"/>
        <w:rPr>
          <w:rFonts w:cs="Times New Roman"/>
        </w:rPr>
      </w:pPr>
      <w:bookmarkStart w:id="44" w:name="_Toc518723842"/>
      <w:r w:rsidRPr="00E16AF4">
        <w:rPr>
          <w:rFonts w:cs="Times New Roman"/>
        </w:rPr>
        <w:t>AT</w:t>
      </w:r>
      <w:r w:rsidR="008C6E3D" w:rsidRPr="00E16AF4">
        <w:rPr>
          <w:rFonts w:cs="Times New Roman"/>
        </w:rPr>
        <w:t xml:space="preserve"> – </w:t>
      </w:r>
      <w:r w:rsidR="005072F5">
        <w:rPr>
          <w:rFonts w:cs="Times New Roman"/>
        </w:rPr>
        <w:t>MAVNI Doesn’t Improve Readiness</w:t>
      </w:r>
      <w:bookmarkEnd w:id="44"/>
    </w:p>
    <w:p w14:paraId="5B89D150" w14:textId="77777777" w:rsidR="00634997" w:rsidRPr="00E16AF4" w:rsidRDefault="00634997" w:rsidP="00634997"/>
    <w:p w14:paraId="6C3CBF43" w14:textId="77777777" w:rsidR="00735584" w:rsidRPr="00E16AF4" w:rsidRDefault="00014662" w:rsidP="00014662">
      <w:pPr>
        <w:pStyle w:val="Heading4"/>
        <w:rPr>
          <w:rFonts w:cs="Times New Roman"/>
        </w:rPr>
      </w:pPr>
      <w:r w:rsidRPr="00E16AF4">
        <w:rPr>
          <w:rFonts w:cs="Times New Roman"/>
        </w:rPr>
        <w:t>Linguistics and culture historically proven to benefit war operations – the fall of Nazi Germany proves</w:t>
      </w:r>
    </w:p>
    <w:p w14:paraId="343BF10F" w14:textId="77777777" w:rsidR="00735584" w:rsidRPr="00AC0F5E" w:rsidRDefault="00014662" w:rsidP="00AC0F5E">
      <w:pPr>
        <w:rPr>
          <w:rStyle w:val="Style13ptBold"/>
        </w:rPr>
      </w:pPr>
      <w:r w:rsidRPr="00AC0F5E">
        <w:rPr>
          <w:rStyle w:val="Style13ptBold"/>
        </w:rPr>
        <w:t>Winslow, a respected member of the military field’s international community of scholars for over twenty years, 10</w:t>
      </w:r>
    </w:p>
    <w:p w14:paraId="11212129" w14:textId="2BCF16CF" w:rsidR="00014662" w:rsidRPr="00E16AF4" w:rsidRDefault="00014662" w:rsidP="00014662">
      <w:r w:rsidRPr="00E16AF4">
        <w:t xml:space="preserve">(Donna, 2010, School of Polices Studies, “MISSION CRITICAL Smaller Democracies’ Role in Global Stability Operations”, </w:t>
      </w:r>
      <w:hyperlink r:id="rId60" w:anchor="page=253" w:history="1">
        <w:r w:rsidRPr="00E16AF4">
          <w:rPr>
            <w:rStyle w:val="Hyperlink"/>
          </w:rPr>
          <w:t>http://www.davidmlast.org/Davidmlast-Home/Security_education_files/MissionCriticalAug12.pdf#page=253</w:t>
        </w:r>
      </w:hyperlink>
      <w:r w:rsidRPr="00E16AF4">
        <w:t>, p. 247-249, accessed 6/26/18, GDI – AYH)</w:t>
      </w:r>
    </w:p>
    <w:p w14:paraId="42AABAF2" w14:textId="77777777" w:rsidR="00634997" w:rsidRPr="00E16AF4" w:rsidRDefault="00634997" w:rsidP="00014662"/>
    <w:p w14:paraId="3F01E70E" w14:textId="77777777" w:rsidR="00014662" w:rsidRPr="00E16AF4" w:rsidRDefault="00014662" w:rsidP="00014662">
      <w:pPr>
        <w:rPr>
          <w:sz w:val="12"/>
        </w:rPr>
      </w:pPr>
      <w:r w:rsidRPr="00E16AF4">
        <w:t>The genie is out of the bottle</w:t>
      </w:r>
    </w:p>
    <w:p w14:paraId="4709D0AA" w14:textId="77777777" w:rsidR="00014662" w:rsidRPr="00E16AF4" w:rsidRDefault="00014662" w:rsidP="00014662">
      <w:pPr>
        <w:rPr>
          <w:sz w:val="12"/>
        </w:rPr>
      </w:pPr>
      <w:r w:rsidRPr="00E16AF4">
        <w:rPr>
          <w:rStyle w:val="StyleUnderline"/>
        </w:rPr>
        <w:t>Anthropological contributions to the First World War paved the way for</w:t>
      </w:r>
      <w:r w:rsidRPr="00E16AF4">
        <w:rPr>
          <w:rStyle w:val="StyleUnderline"/>
          <w:sz w:val="12"/>
        </w:rPr>
        <w:t xml:space="preserve">¶ </w:t>
      </w:r>
      <w:r w:rsidRPr="00E16AF4">
        <w:rPr>
          <w:rStyle w:val="StyleUnderline"/>
        </w:rPr>
        <w:t>the next generation of ethnographers during World War II. González,</w:t>
      </w:r>
      <w:r w:rsidRPr="00E16AF4">
        <w:rPr>
          <w:rStyle w:val="StyleUnderline"/>
          <w:sz w:val="12"/>
        </w:rPr>
        <w:t xml:space="preserve">¶ </w:t>
      </w:r>
      <w:r w:rsidRPr="00E16AF4">
        <w:rPr>
          <w:rStyle w:val="StyleUnderline"/>
        </w:rPr>
        <w:t>Gusterson and Price maintain that “It was during World War II that</w:t>
      </w:r>
      <w:r w:rsidRPr="00E16AF4">
        <w:rPr>
          <w:rStyle w:val="StyleUnderline"/>
          <w:sz w:val="12"/>
        </w:rPr>
        <w:t xml:space="preserve">¶ </w:t>
      </w:r>
      <w:r w:rsidRPr="00E16AF4">
        <w:rPr>
          <w:rStyle w:val="StyleUnderline"/>
        </w:rPr>
        <w:t>American anthropology was formally organized to meet military and</w:t>
      </w:r>
      <w:r w:rsidRPr="00E16AF4">
        <w:rPr>
          <w:rStyle w:val="StyleUnderline"/>
          <w:sz w:val="12"/>
        </w:rPr>
        <w:t xml:space="preserve">¶ </w:t>
      </w:r>
      <w:r w:rsidRPr="00E16AF4">
        <w:rPr>
          <w:rStyle w:val="StyleUnderline"/>
        </w:rPr>
        <w:t>intelligence needs”</w:t>
      </w:r>
      <w:r w:rsidRPr="00E16AF4">
        <w:t xml:space="preserve"> (2009, 8-9). Many </w:t>
      </w:r>
      <w:r w:rsidRPr="00E16AF4">
        <w:rPr>
          <w:rStyle w:val="StyleUnderline"/>
        </w:rPr>
        <w:t>prominent anthropologists</w:t>
      </w:r>
      <w:r w:rsidRPr="00E16AF4">
        <w:t xml:space="preserve"> such as</w:t>
      </w:r>
      <w:r w:rsidRPr="00E16AF4">
        <w:rPr>
          <w:sz w:val="12"/>
        </w:rPr>
        <w:t xml:space="preserve">¶ </w:t>
      </w:r>
      <w:r w:rsidRPr="00E16AF4">
        <w:t>Clyde Kluckhohn, Margaret Mead, Ruth Benedict and Gregory Bateson4</w:t>
      </w:r>
      <w:r w:rsidRPr="00E16AF4">
        <w:rPr>
          <w:sz w:val="12"/>
        </w:rPr>
        <w:t xml:space="preserve">¶ </w:t>
      </w:r>
      <w:r w:rsidRPr="00E16AF4">
        <w:rPr>
          <w:rStyle w:val="StyleUnderline"/>
        </w:rPr>
        <w:t>assisted the war effort</w:t>
      </w:r>
      <w:r w:rsidRPr="00E16AF4">
        <w:t xml:space="preserve">. Some wrote pocket guides for GIs, gave classes </w:t>
      </w:r>
      <w:r w:rsidRPr="00E16AF4">
        <w:rPr>
          <w:sz w:val="12"/>
        </w:rPr>
        <w:t xml:space="preserve">¶ </w:t>
      </w:r>
      <w:r w:rsidRPr="00E16AF4">
        <w:t>to GIs on “primitive societies,” worked on war problems related to refugees,</w:t>
      </w:r>
      <w:r w:rsidRPr="00E16AF4">
        <w:rPr>
          <w:sz w:val="12"/>
        </w:rPr>
        <w:t xml:space="preserve">¶ </w:t>
      </w:r>
      <w:r w:rsidRPr="00E16AF4">
        <w:t>domestic war production problems, intelligence analysis and the</w:t>
      </w:r>
      <w:r w:rsidRPr="00E16AF4">
        <w:rPr>
          <w:sz w:val="12"/>
        </w:rPr>
        <w:t xml:space="preserve">¶ </w:t>
      </w:r>
      <w:r w:rsidRPr="00E16AF4">
        <w:t>internment of Japanese Americans (González, Gusterson and Price 2009,</w:t>
      </w:r>
      <w:r w:rsidRPr="00E16AF4">
        <w:rPr>
          <w:sz w:val="12"/>
        </w:rPr>
        <w:t xml:space="preserve">¶ </w:t>
      </w:r>
      <w:r w:rsidRPr="00E16AF4">
        <w:t>8-9; Price 2008, 39-41).</w:t>
      </w:r>
    </w:p>
    <w:p w14:paraId="5E96D5A9" w14:textId="77777777" w:rsidR="00014662" w:rsidRPr="00E16AF4" w:rsidRDefault="00014662" w:rsidP="00014662">
      <w:pPr>
        <w:rPr>
          <w:sz w:val="12"/>
        </w:rPr>
      </w:pPr>
      <w:r w:rsidRPr="00E16AF4">
        <w:t>The Strategic Bombing Survey used psychologists, anthropologists</w:t>
      </w:r>
      <w:r w:rsidRPr="00E16AF4">
        <w:rPr>
          <w:sz w:val="12"/>
        </w:rPr>
        <w:t xml:space="preserve">¶ </w:t>
      </w:r>
      <w:r w:rsidRPr="00E16AF4">
        <w:t>and other social scientist to analyze the impact of Allied bombing on</w:t>
      </w:r>
      <w:r w:rsidRPr="00E16AF4">
        <w:rPr>
          <w:sz w:val="12"/>
        </w:rPr>
        <w:t xml:space="preserve">¶ </w:t>
      </w:r>
      <w:r w:rsidRPr="00E16AF4">
        <w:t>enemy military and civilian populations (Price 2008, 39). Anthropologists</w:t>
      </w:r>
      <w:r w:rsidRPr="00E16AF4">
        <w:rPr>
          <w:sz w:val="12"/>
        </w:rPr>
        <w:t xml:space="preserve">¶ </w:t>
      </w:r>
      <w:r w:rsidRPr="00E16AF4">
        <w:t>collaborated with the Office of Strategic Services (which later became the</w:t>
      </w:r>
      <w:r w:rsidRPr="00E16AF4">
        <w:rPr>
          <w:sz w:val="12"/>
        </w:rPr>
        <w:t xml:space="preserve">¶ </w:t>
      </w:r>
      <w:r w:rsidRPr="00E16AF4">
        <w:t>CIA) while others worked for Army and Navy Intelligence and the Office</w:t>
      </w:r>
      <w:r w:rsidRPr="00E16AF4">
        <w:rPr>
          <w:sz w:val="12"/>
        </w:rPr>
        <w:t xml:space="preserve">¶ </w:t>
      </w:r>
      <w:r w:rsidRPr="00E16AF4">
        <w:t>of War Information which was particularly interested in understanding</w:t>
      </w:r>
      <w:r w:rsidRPr="00E16AF4">
        <w:rPr>
          <w:sz w:val="12"/>
        </w:rPr>
        <w:t xml:space="preserve">¶ </w:t>
      </w:r>
      <w:r w:rsidRPr="00E16AF4">
        <w:t>the Japanese enemy through culture and personality studies (Price 2008,</w:t>
      </w:r>
      <w:r w:rsidRPr="00E16AF4">
        <w:rPr>
          <w:sz w:val="12"/>
        </w:rPr>
        <w:t xml:space="preserve">¶ </w:t>
      </w:r>
      <w:r w:rsidRPr="00E16AF4">
        <w:t>19, 223).</w:t>
      </w:r>
    </w:p>
    <w:p w14:paraId="5B8F8E4F" w14:textId="77777777" w:rsidR="00014662" w:rsidRPr="00E16AF4" w:rsidRDefault="00014662" w:rsidP="00014662">
      <w:pPr>
        <w:rPr>
          <w:sz w:val="12"/>
        </w:rPr>
      </w:pPr>
      <w:r w:rsidRPr="00E16AF4">
        <w:t>In December 1941, the American Anthropological Association</w:t>
      </w:r>
      <w:r w:rsidRPr="00E16AF4">
        <w:rPr>
          <w:sz w:val="12"/>
        </w:rPr>
        <w:t xml:space="preserve">¶ </w:t>
      </w:r>
      <w:r w:rsidRPr="00E16AF4">
        <w:t>(AAA) passed a resolution stating: “Be it resolved that the American</w:t>
      </w:r>
      <w:r w:rsidRPr="00E16AF4">
        <w:rPr>
          <w:sz w:val="12"/>
        </w:rPr>
        <w:t xml:space="preserve">¶ </w:t>
      </w:r>
      <w:r w:rsidRPr="00E16AF4">
        <w:t>Anthropological Association places itself and its resources and the specialized</w:t>
      </w:r>
      <w:r w:rsidRPr="00E16AF4">
        <w:rPr>
          <w:sz w:val="12"/>
        </w:rPr>
        <w:t xml:space="preserve">¶ </w:t>
      </w:r>
      <w:r w:rsidRPr="00E16AF4">
        <w:t>skills of its members at the disposal of the country for the successful</w:t>
      </w:r>
      <w:r w:rsidRPr="00E16AF4">
        <w:rPr>
          <w:sz w:val="12"/>
        </w:rPr>
        <w:t xml:space="preserve">¶ </w:t>
      </w:r>
      <w:r w:rsidRPr="00E16AF4">
        <w:t>prosecution of the war” (AAA 1942 cited in Price 2008, 23). Between 1942</w:t>
      </w:r>
      <w:r w:rsidRPr="00E16AF4">
        <w:rPr>
          <w:sz w:val="12"/>
        </w:rPr>
        <w:t xml:space="preserve">¶ </w:t>
      </w:r>
      <w:r w:rsidRPr="00E16AF4">
        <w:t>and 1945 the Smithsonian published 21 volumes of War Background</w:t>
      </w:r>
      <w:r w:rsidRPr="00E16AF4">
        <w:rPr>
          <w:sz w:val="12"/>
        </w:rPr>
        <w:t xml:space="preserve">¶ </w:t>
      </w:r>
      <w:r w:rsidRPr="00E16AF4">
        <w:t>Studies. These reports covered areas of interest such as Egypt, India,</w:t>
      </w:r>
      <w:r w:rsidRPr="00E16AF4">
        <w:rPr>
          <w:sz w:val="12"/>
        </w:rPr>
        <w:t xml:space="preserve">¶ </w:t>
      </w:r>
      <w:r w:rsidRPr="00E16AF4">
        <w:t>China, Indochina, the Soviet Union and Japan (Price 2008, 96).</w:t>
      </w:r>
    </w:p>
    <w:p w14:paraId="2D534557" w14:textId="77777777" w:rsidR="00014662" w:rsidRPr="00E16AF4" w:rsidRDefault="00014662" w:rsidP="00014662">
      <w:pPr>
        <w:rPr>
          <w:sz w:val="12"/>
        </w:rPr>
      </w:pPr>
      <w:r w:rsidRPr="00E16AF4">
        <w:rPr>
          <w:rStyle w:val="StyleUnderline"/>
        </w:rPr>
        <w:t>The Ethnographic Board was established in 1942 as a Smithsonian</w:t>
      </w:r>
      <w:r w:rsidRPr="00E16AF4">
        <w:rPr>
          <w:rStyle w:val="StyleUnderline"/>
          <w:sz w:val="12"/>
        </w:rPr>
        <w:t xml:space="preserve">¶ </w:t>
      </w:r>
      <w:r w:rsidRPr="00E16AF4">
        <w:rPr>
          <w:rStyle w:val="StyleUnderline"/>
        </w:rPr>
        <w:t>think tank that used anthropologists, linguists and cultural geographers</w:t>
      </w:r>
      <w:r w:rsidRPr="00E16AF4">
        <w:rPr>
          <w:rStyle w:val="StyleUnderline"/>
          <w:sz w:val="12"/>
        </w:rPr>
        <w:t xml:space="preserve">¶ </w:t>
      </w:r>
      <w:r w:rsidRPr="00E16AF4">
        <w:rPr>
          <w:rStyle w:val="StyleUnderline"/>
        </w:rPr>
        <w:t>to generate information relevant to anticipated theatres of war. The Board</w:t>
      </w:r>
      <w:r w:rsidRPr="00E16AF4">
        <w:rPr>
          <w:rStyle w:val="StyleUnderline"/>
          <w:sz w:val="12"/>
        </w:rPr>
        <w:t xml:space="preserve">¶ </w:t>
      </w:r>
      <w:r w:rsidRPr="00E16AF4">
        <w:rPr>
          <w:rStyle w:val="StyleUnderline"/>
        </w:rPr>
        <w:t>also compiled an index of 5,000 anthropologists according to linguistic and</w:t>
      </w:r>
      <w:r w:rsidRPr="00E16AF4">
        <w:rPr>
          <w:rStyle w:val="StyleUnderline"/>
          <w:sz w:val="12"/>
        </w:rPr>
        <w:t xml:space="preserve">¶ </w:t>
      </w:r>
      <w:r w:rsidRPr="00E16AF4">
        <w:rPr>
          <w:rStyle w:val="StyleUnderline"/>
        </w:rPr>
        <w:t>geographical expertise and maintained a roster of anthropologists living in</w:t>
      </w:r>
      <w:r w:rsidRPr="00E16AF4">
        <w:rPr>
          <w:rStyle w:val="StyleUnderline"/>
          <w:sz w:val="12"/>
        </w:rPr>
        <w:t xml:space="preserve">¶ </w:t>
      </w:r>
      <w:r w:rsidRPr="00E16AF4">
        <w:rPr>
          <w:rStyle w:val="StyleUnderline"/>
        </w:rPr>
        <w:t>Washington, DC who could be contacted if the need arose</w:t>
      </w:r>
      <w:r w:rsidRPr="00E16AF4">
        <w:t xml:space="preserve"> (Price 2008, 97-99).</w:t>
      </w:r>
    </w:p>
    <w:p w14:paraId="6E97EFDF" w14:textId="77777777" w:rsidR="00014662" w:rsidRPr="00E16AF4" w:rsidRDefault="00014662" w:rsidP="00014662">
      <w:pPr>
        <w:rPr>
          <w:sz w:val="12"/>
        </w:rPr>
      </w:pPr>
      <w:r w:rsidRPr="00E16AF4">
        <w:rPr>
          <w:rStyle w:val="StyleUnderline"/>
        </w:rPr>
        <w:t>Meanwhile German wartime anthropologists reinforced the pseudoscientific</w:t>
      </w:r>
      <w:r w:rsidRPr="00E16AF4">
        <w:rPr>
          <w:rStyle w:val="StyleUnderline"/>
          <w:sz w:val="12"/>
        </w:rPr>
        <w:t xml:space="preserve">¶ </w:t>
      </w:r>
      <w:r w:rsidRPr="00E16AF4">
        <w:rPr>
          <w:rStyle w:val="StyleUnderline"/>
        </w:rPr>
        <w:t>racial philosophy of the Nazi regime</w:t>
      </w:r>
      <w:r w:rsidRPr="00E16AF4">
        <w:t>. Gretchen Schaff’s 2004</w:t>
      </w:r>
      <w:r w:rsidRPr="00E16AF4">
        <w:rPr>
          <w:sz w:val="12"/>
        </w:rPr>
        <w:t xml:space="preserve">¶ </w:t>
      </w:r>
      <w:r w:rsidRPr="00E16AF4">
        <w:t>work From Racism to Genocide: Anthropology in the Third Reich documents</w:t>
      </w:r>
      <w:r w:rsidRPr="00E16AF4">
        <w:rPr>
          <w:sz w:val="12"/>
        </w:rPr>
        <w:t xml:space="preserve">¶ </w:t>
      </w:r>
      <w:r w:rsidRPr="00E16AF4">
        <w:t>how anthropometric research was adapted to justify Nazi policy. The</w:t>
      </w:r>
      <w:r w:rsidRPr="00E16AF4">
        <w:rPr>
          <w:sz w:val="12"/>
        </w:rPr>
        <w:t xml:space="preserve">¶ </w:t>
      </w:r>
      <w:r w:rsidRPr="00E16AF4">
        <w:t>most notorious Nazi anthropologist was Joseph Mengele (Shaff 2004,</w:t>
      </w:r>
      <w:r w:rsidRPr="00E16AF4">
        <w:rPr>
          <w:sz w:val="12"/>
        </w:rPr>
        <w:t xml:space="preserve">¶ </w:t>
      </w:r>
      <w:r w:rsidRPr="00E16AF4">
        <w:t>183). German archaeologists also shaped their findings to support the war</w:t>
      </w:r>
      <w:r w:rsidRPr="00E16AF4">
        <w:rPr>
          <w:sz w:val="12"/>
        </w:rPr>
        <w:t xml:space="preserve">¶ </w:t>
      </w:r>
      <w:r w:rsidRPr="00E16AF4">
        <w:t>needs of the Nazis, particularly the state’s need to justify territorial claims</w:t>
      </w:r>
      <w:r w:rsidRPr="00E16AF4">
        <w:rPr>
          <w:sz w:val="12"/>
        </w:rPr>
        <w:t xml:space="preserve">¶ </w:t>
      </w:r>
      <w:r w:rsidRPr="00E16AF4">
        <w:t>to Poland and Czechoslovakia as prehistoric homelands (Price 2008, 64).</w:t>
      </w:r>
    </w:p>
    <w:p w14:paraId="55DA32F9" w14:textId="77777777" w:rsidR="00014662" w:rsidRPr="00E16AF4" w:rsidRDefault="00014662" w:rsidP="00014662">
      <w:pPr>
        <w:rPr>
          <w:sz w:val="12"/>
        </w:rPr>
      </w:pPr>
      <w:r w:rsidRPr="00E16AF4">
        <w:t>In Japan anthropologists supplied information that aided in the occupation</w:t>
      </w:r>
      <w:r w:rsidRPr="00E16AF4">
        <w:rPr>
          <w:sz w:val="12"/>
        </w:rPr>
        <w:t xml:space="preserve">¶ </w:t>
      </w:r>
      <w:r w:rsidRPr="00E16AF4">
        <w:t>of China and the Japanese Institute of Ethnology coordinated</w:t>
      </w:r>
      <w:r w:rsidRPr="00E16AF4">
        <w:rPr>
          <w:sz w:val="12"/>
        </w:rPr>
        <w:t xml:space="preserve">¶ </w:t>
      </w:r>
      <w:r w:rsidRPr="00E16AF4">
        <w:t>efforts to assist the nation’s ethnic and national policies. As the Japanese</w:t>
      </w:r>
      <w:r w:rsidRPr="00E16AF4">
        <w:rPr>
          <w:sz w:val="12"/>
        </w:rPr>
        <w:t xml:space="preserve">¶ </w:t>
      </w:r>
      <w:r w:rsidRPr="00E16AF4">
        <w:t>moved across Southeast Asia and the Pacific, anthropologists studied and</w:t>
      </w:r>
      <w:r w:rsidRPr="00E16AF4">
        <w:rPr>
          <w:sz w:val="12"/>
        </w:rPr>
        <w:t xml:space="preserve">¶ </w:t>
      </w:r>
      <w:r w:rsidRPr="00E16AF4">
        <w:t>helped manage the natives. In fact, the war provided new opportunities</w:t>
      </w:r>
      <w:r w:rsidRPr="00E16AF4">
        <w:rPr>
          <w:sz w:val="12"/>
        </w:rPr>
        <w:t xml:space="preserve">¶ </w:t>
      </w:r>
      <w:r w:rsidRPr="00E16AF4">
        <w:t>for Japanese ethnologists to conduct field research among indigenous</w:t>
      </w:r>
      <w:r w:rsidRPr="00E16AF4">
        <w:rPr>
          <w:sz w:val="12"/>
        </w:rPr>
        <w:t xml:space="preserve">¶ </w:t>
      </w:r>
      <w:r w:rsidRPr="00E16AF4">
        <w:t>peoples (Price 2008, 65-71).</w:t>
      </w:r>
    </w:p>
    <w:p w14:paraId="2EE26921" w14:textId="77777777" w:rsidR="00014662" w:rsidRPr="00E16AF4" w:rsidRDefault="00014662" w:rsidP="00014662">
      <w:pPr>
        <w:rPr>
          <w:rStyle w:val="StyleUnderline"/>
        </w:rPr>
      </w:pPr>
      <w:r w:rsidRPr="00E16AF4">
        <w:t>During World War II, anthropologists often stood on ethically shaky</w:t>
      </w:r>
      <w:r w:rsidRPr="00E16AF4">
        <w:rPr>
          <w:sz w:val="12"/>
        </w:rPr>
        <w:t xml:space="preserve">¶ </w:t>
      </w:r>
      <w:r w:rsidRPr="00E16AF4">
        <w:t>ground when working for military and intelligence agencies, and some</w:t>
      </w:r>
      <w:r w:rsidRPr="00E16AF4">
        <w:rPr>
          <w:sz w:val="12"/>
        </w:rPr>
        <w:t xml:space="preserve">¶ </w:t>
      </w:r>
      <w:r w:rsidRPr="00E16AF4">
        <w:t>of them came to regret the long-term consequences of their participation.</w:t>
      </w:r>
      <w:r w:rsidRPr="00E16AF4">
        <w:rPr>
          <w:sz w:val="12"/>
        </w:rPr>
        <w:t xml:space="preserve">¶ </w:t>
      </w:r>
      <w:r w:rsidRPr="00E16AF4">
        <w:rPr>
          <w:rStyle w:val="StyleUnderline"/>
        </w:rPr>
        <w:t xml:space="preserve">In 1944 anthropologist Laura Thompson worried that the war had turned </w:t>
      </w:r>
      <w:r w:rsidRPr="00E16AF4">
        <w:rPr>
          <w:rStyle w:val="StyleUnderline"/>
          <w:sz w:val="12"/>
        </w:rPr>
        <w:t xml:space="preserve">¶ </w:t>
      </w:r>
      <w:r w:rsidRPr="00E16AF4">
        <w:rPr>
          <w:rStyle w:val="StyleUnderline"/>
        </w:rPr>
        <w:t>anthropology and cultural awareness for the military 249</w:t>
      </w:r>
      <w:r w:rsidRPr="00E16AF4">
        <w:rPr>
          <w:rStyle w:val="StyleUnderline"/>
          <w:sz w:val="12"/>
        </w:rPr>
        <w:t xml:space="preserve">¶ </w:t>
      </w:r>
      <w:r w:rsidRPr="00E16AF4">
        <w:rPr>
          <w:rStyle w:val="StyleUnderline"/>
        </w:rPr>
        <w:t>fellow social scientists into technicians for hire to the highest bidder</w:t>
      </w:r>
      <w:r w:rsidRPr="00E16AF4">
        <w:rPr>
          <w:rStyle w:val="StyleUnderline"/>
          <w:sz w:val="12"/>
        </w:rPr>
        <w:t xml:space="preserve">¶ </w:t>
      </w:r>
      <w:r w:rsidRPr="00E16AF4">
        <w:rPr>
          <w:rStyle w:val="StyleUnderline"/>
        </w:rPr>
        <w:t>(González, Gusterson and Price 2009, 9).</w:t>
      </w:r>
      <w:r w:rsidRPr="00E16AF4">
        <w:t xml:space="preserve"> In addition, </w:t>
      </w:r>
      <w:r w:rsidRPr="00E16AF4">
        <w:rPr>
          <w:rStyle w:val="StyleUnderline"/>
        </w:rPr>
        <w:t>Price’s book reveals</w:t>
      </w:r>
      <w:r w:rsidRPr="00E16AF4">
        <w:rPr>
          <w:rStyle w:val="StyleUnderline"/>
          <w:sz w:val="12"/>
        </w:rPr>
        <w:t xml:space="preserve">¶ </w:t>
      </w:r>
      <w:r w:rsidRPr="00E16AF4">
        <w:rPr>
          <w:rStyle w:val="StyleUnderline"/>
        </w:rPr>
        <w:t>that during World War II, military officials had a tendency of selectively</w:t>
      </w:r>
      <w:r w:rsidRPr="00E16AF4">
        <w:rPr>
          <w:rStyle w:val="StyleUnderline"/>
          <w:sz w:val="12"/>
        </w:rPr>
        <w:t xml:space="preserve">¶ </w:t>
      </w:r>
      <w:r w:rsidRPr="00E16AF4">
        <w:rPr>
          <w:rStyle w:val="StyleUnderline"/>
        </w:rPr>
        <w:t>ignoring and selectively commandeering social scientists’ recommendations.</w:t>
      </w:r>
      <w:r w:rsidRPr="00E16AF4">
        <w:rPr>
          <w:rStyle w:val="StyleUnderline"/>
          <w:sz w:val="12"/>
        </w:rPr>
        <w:t xml:space="preserve">¶ </w:t>
      </w:r>
      <w:r w:rsidRPr="00E16AF4">
        <w:rPr>
          <w:rStyle w:val="StyleUnderline"/>
        </w:rPr>
        <w:t>“Anthropological intelligence was deployed only when its findings</w:t>
      </w:r>
      <w:r w:rsidRPr="00E16AF4">
        <w:rPr>
          <w:rStyle w:val="StyleUnderline"/>
          <w:sz w:val="12"/>
        </w:rPr>
        <w:t xml:space="preserve">¶ </w:t>
      </w:r>
      <w:r w:rsidRPr="00E16AF4">
        <w:rPr>
          <w:rStyle w:val="StyleUnderline"/>
        </w:rPr>
        <w:t>fit the narrow paradigms of civilian and military commanders, and it was</w:t>
      </w:r>
      <w:r w:rsidRPr="00E16AF4">
        <w:rPr>
          <w:rStyle w:val="StyleUnderline"/>
          <w:sz w:val="12"/>
        </w:rPr>
        <w:t xml:space="preserve">¶ </w:t>
      </w:r>
      <w:r w:rsidRPr="00E16AF4">
        <w:rPr>
          <w:rStyle w:val="StyleUnderline"/>
        </w:rPr>
        <w:t>neglected when its knowledge was outside these world views regardless</w:t>
      </w:r>
      <w:r w:rsidRPr="00E16AF4">
        <w:rPr>
          <w:rStyle w:val="StyleUnderline"/>
          <w:sz w:val="12"/>
        </w:rPr>
        <w:t xml:space="preserve">¶ </w:t>
      </w:r>
      <w:r w:rsidRPr="00E16AF4">
        <w:rPr>
          <w:rStyle w:val="StyleUnderline"/>
        </w:rPr>
        <w:t>of its usefulness” (Price 2008, 197).</w:t>
      </w:r>
    </w:p>
    <w:p w14:paraId="3EE7D554" w14:textId="77777777" w:rsidR="00014662" w:rsidRPr="00E16AF4" w:rsidRDefault="00014662" w:rsidP="00014662"/>
    <w:p w14:paraId="5EEFD626" w14:textId="714C5703" w:rsidR="00014662" w:rsidRPr="00E16AF4" w:rsidRDefault="003C4B1C" w:rsidP="00014662">
      <w:pPr>
        <w:pStyle w:val="Heading2"/>
        <w:rPr>
          <w:rFonts w:cs="Times New Roman"/>
        </w:rPr>
      </w:pPr>
      <w:bookmarkStart w:id="45" w:name="_Toc518723843"/>
      <w:r>
        <w:rPr>
          <w:rFonts w:cs="Times New Roman"/>
        </w:rPr>
        <w:t xml:space="preserve">Crisis </w:t>
      </w:r>
      <w:r w:rsidR="00A648BB">
        <w:rPr>
          <w:rFonts w:cs="Times New Roman"/>
        </w:rPr>
        <w:t>Uniqueness</w:t>
      </w:r>
      <w:bookmarkEnd w:id="45"/>
    </w:p>
    <w:p w14:paraId="707C4779" w14:textId="77777777" w:rsidR="00634997" w:rsidRPr="00E16AF4" w:rsidRDefault="00634997" w:rsidP="00634997"/>
    <w:p w14:paraId="44158C6F" w14:textId="09B951CC" w:rsidR="00A648BB" w:rsidRDefault="00014662" w:rsidP="00014662">
      <w:pPr>
        <w:pStyle w:val="Heading3"/>
        <w:rPr>
          <w:rFonts w:cs="Times New Roman"/>
        </w:rPr>
      </w:pPr>
      <w:bookmarkStart w:id="46" w:name="_Toc518723844"/>
      <w:r w:rsidRPr="00E16AF4">
        <w:rPr>
          <w:rFonts w:cs="Times New Roman"/>
        </w:rPr>
        <w:t xml:space="preserve">Global Crises </w:t>
      </w:r>
      <w:r w:rsidR="00A648BB">
        <w:rPr>
          <w:rFonts w:cs="Times New Roman"/>
        </w:rPr>
        <w:t>Now, Special Ops Key</w:t>
      </w:r>
      <w:bookmarkEnd w:id="46"/>
    </w:p>
    <w:p w14:paraId="1B23010C" w14:textId="77777777" w:rsidR="00634997" w:rsidRPr="00E16AF4" w:rsidRDefault="00634997" w:rsidP="00634997"/>
    <w:p w14:paraId="792F9553" w14:textId="77777777" w:rsidR="00014662" w:rsidRPr="00E16AF4" w:rsidRDefault="00014662" w:rsidP="00014662">
      <w:pPr>
        <w:pStyle w:val="Heading4"/>
        <w:rPr>
          <w:rFonts w:cs="Times New Roman"/>
        </w:rPr>
      </w:pPr>
      <w:r w:rsidRPr="00E16AF4">
        <w:rPr>
          <w:rFonts w:cs="Times New Roman"/>
        </w:rPr>
        <w:t>Global crises are expanding now, and US allies need to respond – SOF is necessary to check these</w:t>
      </w:r>
    </w:p>
    <w:p w14:paraId="33D677C4" w14:textId="77777777" w:rsidR="000C59F4" w:rsidRPr="00E16AF4" w:rsidRDefault="000C59F4" w:rsidP="000C59F4">
      <w:pPr>
        <w:rPr>
          <w:rStyle w:val="Style13ptBold"/>
        </w:rPr>
      </w:pPr>
      <w:r w:rsidRPr="00E16AF4">
        <w:rPr>
          <w:rStyle w:val="Style13ptBold"/>
        </w:rPr>
        <w:t>Wong-Diaz, Joint Special Operations University Strategic Studies Department senior fellow, 13</w:t>
      </w:r>
    </w:p>
    <w:p w14:paraId="286FAE9C" w14:textId="28EBE4C7" w:rsidR="00014662" w:rsidRPr="00E16AF4" w:rsidRDefault="00014662" w:rsidP="000C59F4">
      <w:r w:rsidRPr="00E16AF4">
        <w:t xml:space="preserve">(Francisco, August 2013, </w:t>
      </w:r>
      <w:r w:rsidR="00013C4B" w:rsidRPr="00E16AF4">
        <w:t>Joint Special Operations University</w:t>
      </w:r>
      <w:r w:rsidRPr="00E16AF4">
        <w:t xml:space="preserve">, “Smart Power and U.S. National Strategy,” </w:t>
      </w:r>
      <w:hyperlink r:id="rId61" w:history="1">
        <w:r w:rsidRPr="00E16AF4">
          <w:rPr>
            <w:rStyle w:val="Hyperlink"/>
          </w:rPr>
          <w:t>http://www.dtic.mil/dtic/tr/fulltext/u2/a591984.pdf</w:t>
        </w:r>
      </w:hyperlink>
      <w:r w:rsidRPr="00E16AF4">
        <w:t>, Accessed 6/28/18, GDI-GFerrer-Falto)</w:t>
      </w:r>
    </w:p>
    <w:p w14:paraId="7CB481B4" w14:textId="77777777" w:rsidR="00634997" w:rsidRPr="00E16AF4" w:rsidRDefault="00634997" w:rsidP="000C59F4"/>
    <w:p w14:paraId="5F8A5443" w14:textId="77777777" w:rsidR="00014662" w:rsidRPr="00E16AF4" w:rsidRDefault="00014662" w:rsidP="00014662">
      <w:pPr>
        <w:rPr>
          <w:rStyle w:val="StyleUnderline"/>
        </w:rPr>
      </w:pPr>
      <w:r w:rsidRPr="00E16AF4">
        <w:rPr>
          <w:rStyle w:val="StyleUnderline"/>
        </w:rPr>
        <w:t>The dissolution of the Union of Soviet Socialist Republics (USSR) in 1991 generated a hopeful mood throughout the Western world as the Cold War ended, leaving the United States as the sole superpower. The unipolar era that followed did not bring lasting peace</w:t>
      </w:r>
      <w:r w:rsidRPr="00E16AF4">
        <w:t xml:space="preserve">, however, </w:t>
      </w:r>
      <w:r w:rsidRPr="00E16AF4">
        <w:rPr>
          <w:rStyle w:val="StyleUnderline"/>
        </w:rPr>
        <w:t>but global uncertainty and persistent conflict</w:t>
      </w:r>
      <w:r w:rsidRPr="00E16AF4">
        <w:t>. In a short period of time, t</w:t>
      </w:r>
      <w:r w:rsidRPr="00E16AF4">
        <w:rPr>
          <w:rStyle w:val="StyleUnderline"/>
        </w:rPr>
        <w:t>he mood in the “lonely superpower”1 faded in the face of the terrorist attacks on 11 September 2001, the wars that followed in Afghanistan and Iraq, and the deepest global economic crisis since the 1930s global depression.</w:t>
      </w:r>
      <w:r w:rsidRPr="00E16AF4">
        <w:t xml:space="preserve"> </w:t>
      </w:r>
      <w:r w:rsidRPr="00E16AF4">
        <w:rPr>
          <w:rStyle w:val="StyleUnderline"/>
        </w:rPr>
        <w:t>The U.S. and its allies currently face daunting challenges and threats including violent extremists, cyber war, nuclear proliferation, nuclear terrorism, integrated terrorist networks and transnational criminal organizations, failed or failing states, a resurgent authoritarian Russia, humanitarian crises, China’s rise, and the “rise of the rest.”2</w:t>
      </w:r>
    </w:p>
    <w:p w14:paraId="58CF7404" w14:textId="33E0C74F" w:rsidR="00014662" w:rsidRPr="00E16AF4" w:rsidRDefault="00014662" w:rsidP="00014662">
      <w:r w:rsidRPr="00E16AF4">
        <w:rPr>
          <w:rStyle w:val="StyleUnderline"/>
        </w:rPr>
        <w:t>In this increasingly complex global security environment, the concept of national security itself is said to comprise a myriad of components such as energy, information systems, demographic and climatic restiveness, mineral resources, food, water, and sociopolitical disorders associated with globalization and issues of governance</w:t>
      </w:r>
      <w:r w:rsidRPr="00E16AF4">
        <w:t xml:space="preserve">.3 </w:t>
      </w:r>
      <w:r w:rsidRPr="00E16AF4">
        <w:rPr>
          <w:rStyle w:val="StyleUnderline"/>
        </w:rPr>
        <w:t>As the United States reduced its military footprint in Iraq and U.S.-North Atlantic Treaty Organization (NATO) operations continued in Afghanistan</w:t>
      </w:r>
      <w:r w:rsidRPr="00E16AF4">
        <w:t xml:space="preserve">, </w:t>
      </w:r>
      <w:r w:rsidRPr="00E16AF4">
        <w:rPr>
          <w:rStyle w:val="StyleUnderline"/>
        </w:rPr>
        <w:t>the</w:t>
      </w:r>
      <w:r w:rsidRPr="00E16AF4">
        <w:t xml:space="preserve"> demographically driven </w:t>
      </w:r>
      <w:r w:rsidRPr="00E16AF4">
        <w:rPr>
          <w:rStyle w:val="StyleUnderline"/>
        </w:rPr>
        <w:t>turmoil of the “Arab Spring” spread along the “arc of instability” spanning from North Africa across the Middle East to the Indian Ocean</w:t>
      </w:r>
      <w:r w:rsidRPr="00E16AF4">
        <w:t xml:space="preserve">. In these conflict areas, </w:t>
      </w:r>
      <w:r w:rsidRPr="00E16AF4">
        <w:rPr>
          <w:rStyle w:val="StyleUnderline"/>
        </w:rPr>
        <w:t>Special Operations Forces (SOF), with their innate capabilities, skill sets, and a force structure exceptionally suited to engage the diverse, networked, technologically savvy, asymmetric adversaries, have been at the tip of the spear</w:t>
      </w:r>
      <w:r w:rsidRPr="00E16AF4">
        <w:t>.4</w:t>
      </w:r>
    </w:p>
    <w:p w14:paraId="514AF159" w14:textId="77777777" w:rsidR="00634997" w:rsidRPr="00E16AF4" w:rsidRDefault="00634997" w:rsidP="00014662"/>
    <w:p w14:paraId="29A2A9F3" w14:textId="77777777" w:rsidR="00014662" w:rsidRPr="00E16AF4" w:rsidRDefault="00014662" w:rsidP="00014662">
      <w:pPr>
        <w:pStyle w:val="Heading4"/>
        <w:rPr>
          <w:rFonts w:cs="Times New Roman"/>
        </w:rPr>
      </w:pPr>
      <w:r w:rsidRPr="00E16AF4">
        <w:rPr>
          <w:rFonts w:cs="Times New Roman"/>
        </w:rPr>
        <w:t>SOF are critical first responders when navigating geopolitical challenges, smart leadership and knowledge is key</w:t>
      </w:r>
    </w:p>
    <w:p w14:paraId="79441D8A" w14:textId="77777777" w:rsidR="000C59F4" w:rsidRPr="00E16AF4" w:rsidRDefault="000C59F4" w:rsidP="000C59F4">
      <w:pPr>
        <w:rPr>
          <w:rStyle w:val="Style13ptBold"/>
        </w:rPr>
      </w:pPr>
      <w:r w:rsidRPr="00E16AF4">
        <w:rPr>
          <w:rStyle w:val="Style13ptBold"/>
        </w:rPr>
        <w:t>Wong-Diaz, Joint Special Operations University Strategic Studies Department senior fellow, 13</w:t>
      </w:r>
    </w:p>
    <w:p w14:paraId="2AA1B48A" w14:textId="4319C065" w:rsidR="00014662" w:rsidRPr="00E16AF4" w:rsidRDefault="00014662" w:rsidP="000C59F4">
      <w:r w:rsidRPr="00E16AF4">
        <w:t xml:space="preserve">(Francisco, August 2013, </w:t>
      </w:r>
      <w:r w:rsidR="00013C4B" w:rsidRPr="00E16AF4">
        <w:t>Joint Special Operations University</w:t>
      </w:r>
      <w:r w:rsidRPr="00E16AF4">
        <w:t xml:space="preserve">, “Smart Power and U.S. National Strategy,” </w:t>
      </w:r>
      <w:hyperlink r:id="rId62" w:history="1">
        <w:r w:rsidRPr="00E16AF4">
          <w:rPr>
            <w:rStyle w:val="Hyperlink"/>
          </w:rPr>
          <w:t>http://www.dtic.mil/dtic/tr/fulltext/u2/a591984.pdf</w:t>
        </w:r>
      </w:hyperlink>
      <w:r w:rsidRPr="00E16AF4">
        <w:t>, Accessed 6/28/18, GDI-GFerrer-Falto)</w:t>
      </w:r>
    </w:p>
    <w:p w14:paraId="4DF6AD18" w14:textId="77777777" w:rsidR="00634997" w:rsidRPr="00E16AF4" w:rsidRDefault="00634997" w:rsidP="000C59F4"/>
    <w:p w14:paraId="1897CA8E" w14:textId="77777777" w:rsidR="00014662" w:rsidRPr="00E16AF4" w:rsidRDefault="00014662" w:rsidP="00014662">
      <w:r w:rsidRPr="00E16AF4">
        <w:t xml:space="preserve">Arguably, </w:t>
      </w:r>
      <w:r w:rsidRPr="00E16AF4">
        <w:rPr>
          <w:rStyle w:val="StyleUnderline"/>
        </w:rPr>
        <w:t>since the end of the Cold War the United States has lacked a comprehensive and cohesive overarching organizing principle or grand strategy that prioritizes goals, identifies means, and applies the proper tools of power to guide the United States through the geopolitical challenges of</w:t>
      </w:r>
      <w:r w:rsidRPr="00E16AF4">
        <w:t xml:space="preserve"> 6 JSOU Report 13-3 </w:t>
      </w:r>
      <w:r w:rsidRPr="00E16AF4">
        <w:rPr>
          <w:rStyle w:val="StyleUnderline"/>
        </w:rPr>
        <w:t>the first half of the 21st century</w:t>
      </w:r>
      <w:r w:rsidRPr="00E16AF4">
        <w:t>.37 As a result, cru</w:t>
      </w:r>
      <w:r w:rsidRPr="00E16AF4">
        <w:rPr>
          <w:rStyle w:val="StyleUnderline"/>
        </w:rPr>
        <w:t>cial decisions regarding war and peace are made on an ad hoc, muddling-through basis with mixed results at a significant cost in lives and treasure.</w:t>
      </w:r>
      <w:r w:rsidRPr="00E16AF4">
        <w:t xml:space="preserve"> </w:t>
      </w:r>
      <w:r w:rsidRPr="00E16AF4">
        <w:rPr>
          <w:rStyle w:val="StyleUnderline"/>
        </w:rPr>
        <w:t>The failings of</w:t>
      </w:r>
      <w:r w:rsidRPr="00E16AF4">
        <w:t xml:space="preserve"> </w:t>
      </w:r>
      <w:r w:rsidRPr="00E16AF4">
        <w:rPr>
          <w:rStyle w:val="StyleUnderline"/>
        </w:rPr>
        <w:t>i</w:t>
      </w:r>
      <w:r w:rsidRPr="00E16AF4">
        <w:t xml:space="preserve">nternational </w:t>
      </w:r>
      <w:r w:rsidRPr="00E16AF4">
        <w:rPr>
          <w:rStyle w:val="StyleUnderline"/>
        </w:rPr>
        <w:t>r</w:t>
      </w:r>
      <w:r w:rsidRPr="00E16AF4">
        <w:t>elations theory, t</w:t>
      </w:r>
      <w:r w:rsidRPr="00E16AF4">
        <w:rPr>
          <w:rStyle w:val="StyleUnderline"/>
        </w:rPr>
        <w:t>he unmatched role of key individuals in developing and implementing a grand strategy of containment for the Cold War, and issues of statecraft are relevant contributing factors in maintaining this general condition.</w:t>
      </w:r>
    </w:p>
    <w:p w14:paraId="12427AD0" w14:textId="77777777" w:rsidR="00014662" w:rsidRPr="00E16AF4" w:rsidRDefault="00014662" w:rsidP="00014662">
      <w:pPr>
        <w:rPr>
          <w:rStyle w:val="StyleUnderline"/>
        </w:rPr>
      </w:pPr>
      <w:r w:rsidRPr="00E16AF4">
        <w:t xml:space="preserve">As the international order grew in complexity and the U.S. became its guarantor, </w:t>
      </w:r>
      <w:r w:rsidRPr="00E16AF4">
        <w:rPr>
          <w:rStyle w:val="StyleUnderline"/>
        </w:rPr>
        <w:t>the special operations community operating at the tip of the spear assumed the role of global first responders.</w:t>
      </w:r>
    </w:p>
    <w:p w14:paraId="1B6E2D25" w14:textId="77777777" w:rsidR="00014662" w:rsidRPr="00E16AF4" w:rsidRDefault="00014662" w:rsidP="00014662">
      <w:r w:rsidRPr="00E16AF4">
        <w:t xml:space="preserve">The Greek historian </w:t>
      </w:r>
      <w:r w:rsidRPr="00E16AF4">
        <w:rPr>
          <w:rStyle w:val="StyleUnderline"/>
        </w:rPr>
        <w:t>Thucydides wrote that nations went to war out of “fear, honor, or interest,”38</w:t>
      </w:r>
      <w:r w:rsidRPr="00E16AF4">
        <w:t xml:space="preserve"> and Prussia’s milit</w:t>
      </w:r>
      <w:r w:rsidRPr="00E16AF4">
        <w:rPr>
          <w:rStyle w:val="StyleUnderline"/>
        </w:rPr>
        <w:t>ary theorist Carl Von Clausewitz in a famous aphorism defined war as a political activity: “War is not merely a political act, but also a political instrument, a continuation of political relations, a carrying out of the same by other means</w:t>
      </w:r>
      <w:r w:rsidRPr="00E16AF4">
        <w:t xml:space="preserve">.”39 For John G. Stoessinger, </w:t>
      </w:r>
      <w:r w:rsidRPr="00E16AF4">
        <w:rPr>
          <w:rStyle w:val="StyleUnderline"/>
        </w:rPr>
        <w:t>in war a leader’s perception of himself, his adversary’s character, his adversary’s intentions, his perceptions of the adversary’s power and capabilities, and his capacity for empathy with his adversary are all extremely important.</w:t>
      </w:r>
      <w:r w:rsidRPr="00E16AF4">
        <w:t xml:space="preserve">40 </w:t>
      </w:r>
      <w:r w:rsidRPr="00E16AF4">
        <w:rPr>
          <w:rStyle w:val="StyleUnderline"/>
        </w:rPr>
        <w:t>This study seeks to move through the levels of analysis (global, domestic, individual) in a nonlinear fashion while focusing attention on the debates and individual actors who determine or influence when, where, and how warriors engage in war</w:t>
      </w:r>
      <w:r w:rsidRPr="00E16AF4">
        <w:t xml:space="preserve">.41 </w:t>
      </w:r>
      <w:r w:rsidRPr="00E16AF4">
        <w:rPr>
          <w:rStyle w:val="StyleUnderline"/>
        </w:rPr>
        <w:t>Leaders are important because</w:t>
      </w:r>
      <w:r w:rsidRPr="00E16AF4">
        <w:t>, as retired Army General Stanley McChrystal said, “</w:t>
      </w:r>
      <w:r w:rsidRPr="00E16AF4">
        <w:rPr>
          <w:rStyle w:val="StyleUnderline"/>
        </w:rPr>
        <w:t>That’s how you succeed. That’s how you win in war, that’s how you win in politics, that’s how you win in just about everything</w:t>
      </w:r>
      <w:r w:rsidRPr="00E16AF4">
        <w:t>.”42 Not only leaders of the nation matter, but their advisers, generals, and statesmen, too.43 President John F. Kennedy once said to Annapolis graduates:</w:t>
      </w:r>
    </w:p>
    <w:p w14:paraId="6CC6A507" w14:textId="0B5B59B9" w:rsidR="00014662" w:rsidRPr="00E16AF4" w:rsidRDefault="00014662" w:rsidP="00014662">
      <w:r w:rsidRPr="00E16AF4">
        <w:t xml:space="preserve">You </w:t>
      </w:r>
      <w:r w:rsidRPr="00E16AF4">
        <w:rPr>
          <w:rStyle w:val="StyleUnderline"/>
        </w:rPr>
        <w:t>military professionals must know something about strategy and tactics and logistics</w:t>
      </w:r>
      <w:r w:rsidRPr="00E16AF4">
        <w:t xml:space="preserve">, </w:t>
      </w:r>
      <w:r w:rsidRPr="00E16AF4">
        <w:rPr>
          <w:rStyle w:val="StyleUnderline"/>
        </w:rPr>
        <w:t>but also economics and politics and diplomacy and history</w:t>
      </w:r>
      <w:r w:rsidRPr="00E16AF4">
        <w:t xml:space="preserve">. You must know everything you can know about military power, and you must also understand the limits of military power. </w:t>
      </w:r>
      <w:r w:rsidRPr="00E16AF4">
        <w:rPr>
          <w:rStyle w:val="StyleUnderline"/>
        </w:rPr>
        <w:t>As the international order grew in complexity and the U.S. became its guarantor, the special operations community operating at the tip of the spear assumed the role of global first responder</w:t>
      </w:r>
      <w:r w:rsidRPr="00E16AF4">
        <w:t xml:space="preserve">s. 7 Wong-Diaz: Smart Power and U.S. National Strategy </w:t>
      </w:r>
      <w:r w:rsidRPr="00E16AF4">
        <w:rPr>
          <w:rStyle w:val="StyleUnderline"/>
        </w:rPr>
        <w:t>You must understand that few of the important problems of our time have … been finally solved by military power alone.44 SOF are tasked to implement the most difficult missions based on national policymakers’ perspectives and policy preferences. As SOF seek to operate “ahead of the sound of the guns,</w:t>
      </w:r>
      <w:r w:rsidRPr="00E16AF4">
        <w:t xml:space="preserve">” </w:t>
      </w:r>
      <w:r w:rsidRPr="00E16AF4">
        <w:rPr>
          <w:rStyle w:val="StyleUnderline"/>
        </w:rPr>
        <w:t>they</w:t>
      </w:r>
      <w:r w:rsidRPr="00E16AF4">
        <w:t xml:space="preserve"> heed President Kennedy’s call to </w:t>
      </w:r>
      <w:r w:rsidRPr="00E16AF4">
        <w:rPr>
          <w:rStyle w:val="StyleUnderline"/>
        </w:rPr>
        <w:t>understand what is happening in the world so they can best prepare, adapt, and innovate to fulfill those missions</w:t>
      </w:r>
      <w:r w:rsidRPr="00E16AF4">
        <w:t xml:space="preserve">.45 Just as policymakers need to be aware of the SOF Truths that “humans are more important than hardware” and “SOF </w:t>
      </w:r>
      <w:r w:rsidRPr="00E16AF4">
        <w:rPr>
          <w:rStyle w:val="StyleUnderline"/>
        </w:rPr>
        <w:t>warriors cannot be mass-produced,”46 so do military leaders and operators need to know “the political realities that govern military operations</w:t>
      </w:r>
      <w:r w:rsidRPr="00E16AF4">
        <w:t>.”47 This study is a step in that journey of discovery to educate SOF as we address questions such as: What is statecraft? How do conceptualizations about “hard, soft, and smart” power affect the pursuit of national security interests? What is the nature of the debate about a balanced strategy and warfare?</w:t>
      </w:r>
    </w:p>
    <w:p w14:paraId="4A8DC62E" w14:textId="77777777" w:rsidR="00634997" w:rsidRPr="00E16AF4" w:rsidRDefault="00634997" w:rsidP="00014662"/>
    <w:p w14:paraId="1BB5ED6A" w14:textId="77777777" w:rsidR="00014662" w:rsidRPr="00E16AF4" w:rsidRDefault="00014662" w:rsidP="00014662">
      <w:pPr>
        <w:pStyle w:val="Heading4"/>
        <w:rPr>
          <w:rFonts w:cs="Times New Roman"/>
        </w:rPr>
      </w:pPr>
      <w:r w:rsidRPr="00E16AF4">
        <w:rPr>
          <w:rFonts w:cs="Times New Roman"/>
        </w:rPr>
        <w:t>SOF combats terrorists, but balance is needed - optimization is key to achieve our strategic objectives</w:t>
      </w:r>
    </w:p>
    <w:p w14:paraId="42DA0976" w14:textId="77777777" w:rsidR="000C59F4" w:rsidRPr="00E16AF4" w:rsidRDefault="000C59F4" w:rsidP="000C59F4">
      <w:pPr>
        <w:rPr>
          <w:rStyle w:val="Style13ptBold"/>
        </w:rPr>
      </w:pPr>
      <w:r w:rsidRPr="00E16AF4">
        <w:rPr>
          <w:rStyle w:val="Style13ptBold"/>
        </w:rPr>
        <w:t>Wong-Diaz, Joint Special Operations University Strategic Studies Department senior fellow, 13</w:t>
      </w:r>
    </w:p>
    <w:p w14:paraId="189C7E8C" w14:textId="3BF8A07D" w:rsidR="00014662" w:rsidRPr="00E16AF4" w:rsidRDefault="00014662" w:rsidP="000C59F4">
      <w:r w:rsidRPr="00E16AF4">
        <w:t xml:space="preserve">(Francisco, August 2013, </w:t>
      </w:r>
      <w:r w:rsidR="00013C4B" w:rsidRPr="00E16AF4">
        <w:t>Joint Special Operations University</w:t>
      </w:r>
      <w:r w:rsidRPr="00E16AF4">
        <w:t xml:space="preserve">, “Smart Power and U.S. National Strategy,” </w:t>
      </w:r>
      <w:hyperlink r:id="rId63" w:history="1">
        <w:r w:rsidRPr="00E16AF4">
          <w:rPr>
            <w:rStyle w:val="Hyperlink"/>
          </w:rPr>
          <w:t>http://www.dtic.mil/dtic/tr/fulltext/u2/a591984.pdf</w:t>
        </w:r>
      </w:hyperlink>
      <w:r w:rsidRPr="00E16AF4">
        <w:t>, Accessed 6/28/18, GDI-GFerrer-Falto)</w:t>
      </w:r>
    </w:p>
    <w:p w14:paraId="4C31A3B7" w14:textId="77777777" w:rsidR="00634997" w:rsidRPr="00E16AF4" w:rsidRDefault="00634997" w:rsidP="000C59F4"/>
    <w:p w14:paraId="46AF8605" w14:textId="77777777" w:rsidR="00014662" w:rsidRPr="00E16AF4" w:rsidRDefault="00014662" w:rsidP="00014662">
      <w:r w:rsidRPr="00E16AF4">
        <w:rPr>
          <w:rStyle w:val="StyleUnderline"/>
        </w:rPr>
        <w:t>Balanced warfare is therefore the way SOF are combating terrorism and the guiding principle behind the DOD’s CONPLAN-7500 to combat global terrorist networks. It calls for the careful balancing of the direct and indirect approache</w:t>
      </w:r>
      <w:r w:rsidRPr="00E16AF4">
        <w:t xml:space="preserve">s. Admiral Olson, commenting on balanced warfare, has said, “It is easy on paper but difficult in practice.”421 </w:t>
      </w:r>
      <w:r w:rsidRPr="00E16AF4">
        <w:rPr>
          <w:rStyle w:val="StyleUnderline"/>
        </w:rPr>
        <w:t>While the direct approach seeks to capture, kill, interdict, and disrupt terrorists and their networks, the indirect approach is made up of those actions in which SOF support and enable partner nations to fight VEOs</w:t>
      </w:r>
      <w:r w:rsidRPr="00E16AF4">
        <w:t>. As expressed by Lieutenant General David P. Fridovich, U.S. Army, retired, former USSOCOM deputy commander:</w:t>
      </w:r>
    </w:p>
    <w:p w14:paraId="56B53A64" w14:textId="77777777" w:rsidR="00014662" w:rsidRPr="00E16AF4" w:rsidRDefault="00014662" w:rsidP="00014662">
      <w:pPr>
        <w:rPr>
          <w:rStyle w:val="StyleUnderline"/>
        </w:rPr>
      </w:pPr>
      <w:r w:rsidRPr="00E16AF4">
        <w:rPr>
          <w:rStyle w:val="StyleUnderline"/>
        </w:rPr>
        <w:t>We contribute to our partner-nation’s capabilities by advising, training, equipping, transferring technology and combat monitoring the partner nation’s military forces</w:t>
      </w:r>
      <w:r w:rsidRPr="00E16AF4">
        <w:t xml:space="preserve">. </w:t>
      </w:r>
      <w:r w:rsidRPr="00E16AF4">
        <w:rPr>
          <w:rStyle w:val="StyleUnderline"/>
        </w:rPr>
        <w:t>The indirect approach includes efforts … where a government is either unwilling or unable to eliminate terrorist sanctuaries … The indirect approach requires a wholeof-government effort to attack the underlying causes of terrorism.422</w:t>
      </w:r>
    </w:p>
    <w:p w14:paraId="018E0099" w14:textId="27628830" w:rsidR="00014662" w:rsidRPr="00E16AF4" w:rsidRDefault="00014662" w:rsidP="00014662">
      <w:pPr>
        <w:rPr>
          <w:rStyle w:val="StyleUnderline"/>
        </w:rPr>
      </w:pPr>
      <w:r w:rsidRPr="00E16AF4">
        <w:rPr>
          <w:rStyle w:val="StyleUnderline"/>
        </w:rPr>
        <w:t>SOF are operating on “an unprecedented scale across the globe … but are not yet optimized for success.</w:t>
      </w:r>
      <w:r w:rsidRPr="00E16AF4">
        <w:t xml:space="preserve">”423 In </w:t>
      </w:r>
      <w:r w:rsidRPr="00E16AF4">
        <w:rPr>
          <w:rStyle w:val="StyleUnderline"/>
        </w:rPr>
        <w:t>addition to the challenges presented by more than nine years of sustained combat operations and the growth experienced across the board</w:t>
      </w:r>
      <w:r w:rsidRPr="00E16AF4">
        <w:t>—ranging from larger budgets and a wider spectrum of missions to a larger force—</w:t>
      </w:r>
      <w:r w:rsidRPr="00E16AF4">
        <w:rPr>
          <w:rStyle w:val="StyleUnderline"/>
        </w:rPr>
        <w:t>USSOCOM faces challenges associated with the lack of a national grand strategy that guides and prioritizes the use of force, in particular the use of SOF, in order to achieve strategic effects.</w:t>
      </w:r>
    </w:p>
    <w:p w14:paraId="0A0F51B6" w14:textId="77777777" w:rsidR="00634997" w:rsidRPr="00E16AF4" w:rsidRDefault="00634997" w:rsidP="00014662">
      <w:pPr>
        <w:rPr>
          <w:rStyle w:val="StyleUnderline"/>
        </w:rPr>
      </w:pPr>
    </w:p>
    <w:p w14:paraId="3FB9A122" w14:textId="77777777" w:rsidR="00014662" w:rsidRPr="00E16AF4" w:rsidRDefault="00014662" w:rsidP="00014662">
      <w:pPr>
        <w:pStyle w:val="Heading4"/>
        <w:rPr>
          <w:rFonts w:cs="Times New Roman"/>
        </w:rPr>
      </w:pPr>
      <w:r w:rsidRPr="00E16AF4">
        <w:rPr>
          <w:rFonts w:cs="Times New Roman"/>
        </w:rPr>
        <w:t>The “new normal” security environment creates opportunities for crime and extremism</w:t>
      </w:r>
    </w:p>
    <w:p w14:paraId="5E0168E3" w14:textId="77777777" w:rsidR="000C59F4" w:rsidRPr="00E16AF4" w:rsidRDefault="000C59F4" w:rsidP="000C59F4">
      <w:pPr>
        <w:rPr>
          <w:rStyle w:val="Style13ptBold"/>
        </w:rPr>
      </w:pPr>
      <w:r w:rsidRPr="00E16AF4">
        <w:rPr>
          <w:rStyle w:val="Style13ptBold"/>
        </w:rPr>
        <w:t>Wong-Diaz, Joint Special Operations University Strategic Studies Department senior fellow, 13</w:t>
      </w:r>
    </w:p>
    <w:p w14:paraId="4DF38A01" w14:textId="08BE7668" w:rsidR="00014662" w:rsidRPr="00E16AF4" w:rsidRDefault="00014662" w:rsidP="000C59F4">
      <w:r w:rsidRPr="00E16AF4">
        <w:t xml:space="preserve">(Francisco, August 2013, </w:t>
      </w:r>
      <w:r w:rsidR="00013C4B" w:rsidRPr="00E16AF4">
        <w:t>Joint Special Operations University</w:t>
      </w:r>
      <w:r w:rsidRPr="00E16AF4">
        <w:t xml:space="preserve">, “Smart Power and U.S. National Strategy,” </w:t>
      </w:r>
      <w:hyperlink r:id="rId64" w:history="1">
        <w:r w:rsidRPr="00E16AF4">
          <w:rPr>
            <w:rStyle w:val="Hyperlink"/>
          </w:rPr>
          <w:t>http://www.dtic.mil/dtic/tr/fulltext/u2/a591984.pdf</w:t>
        </w:r>
      </w:hyperlink>
      <w:r w:rsidRPr="00E16AF4">
        <w:t>, Accessed 6/28/18, GDI-GFerrer-Falto)</w:t>
      </w:r>
    </w:p>
    <w:p w14:paraId="0DD12B9B" w14:textId="77777777" w:rsidR="00634997" w:rsidRPr="00E16AF4" w:rsidRDefault="00634997" w:rsidP="000C59F4"/>
    <w:p w14:paraId="13023550" w14:textId="77777777" w:rsidR="00014662" w:rsidRPr="00E16AF4" w:rsidRDefault="00014662" w:rsidP="00014662">
      <w:r w:rsidRPr="00E16AF4">
        <w:rPr>
          <w:rStyle w:val="StyleUnderline"/>
        </w:rPr>
        <w:t>The “new normal” global security environment is viewed as increasingly globalized, complex, and chaotic</w:t>
      </w:r>
      <w:r w:rsidRPr="00E16AF4">
        <w:t xml:space="preserve">. </w:t>
      </w:r>
      <w:r w:rsidRPr="00E16AF4">
        <w:rPr>
          <w:rStyle w:val="StyleUnderline"/>
        </w:rPr>
        <w:t>Increased demand for natural resources, not solely oil, drives population movements and regional and</w:t>
      </w:r>
      <w:r w:rsidRPr="00E16AF4">
        <w:t xml:space="preserve"> ...they wo</w:t>
      </w:r>
      <w:r w:rsidRPr="00E16AF4">
        <w:rPr>
          <w:rStyle w:val="StyleUnderline"/>
        </w:rPr>
        <w:t>uld “serve as eyes and ears in places that U.S. and even local officials seldom visit…places where things of interest to the United States happen.</w:t>
      </w:r>
      <w:r w:rsidRPr="00E16AF4">
        <w:t xml:space="preserve">” global competition. </w:t>
      </w:r>
      <w:r w:rsidRPr="00E16AF4">
        <w:rPr>
          <w:rStyle w:val="StyleUnderline"/>
        </w:rPr>
        <w:t>Global communication, financial, and trading networks increase connectivity and interdependence of regional economies, cultures, and societies</w:t>
      </w:r>
      <w:r w:rsidRPr="00E16AF4">
        <w:t xml:space="preserve">. </w:t>
      </w:r>
      <w:r w:rsidRPr="00E16AF4">
        <w:rPr>
          <w:rStyle w:val="StyleUnderline"/>
        </w:rPr>
        <w:t>During the Cold War, the security environment was more predictable and less complex because nation-states</w:t>
      </w:r>
      <w:r w:rsidRPr="00E16AF4">
        <w:t xml:space="preserve">, and </w:t>
      </w:r>
      <w:r w:rsidRPr="00E16AF4">
        <w:rPr>
          <w:rStyle w:val="StyleUnderline"/>
        </w:rPr>
        <w:t>in particular the two superpowers</w:t>
      </w:r>
      <w:r w:rsidRPr="00E16AF4">
        <w:t xml:space="preserve">, </w:t>
      </w:r>
      <w:r w:rsidRPr="00E16AF4">
        <w:rPr>
          <w:rStyle w:val="StyleUnderline"/>
        </w:rPr>
        <w:t>managed global friction and exerted control over information, which gave them primacy over their peoples</w:t>
      </w:r>
      <w:r w:rsidRPr="00E16AF4">
        <w:t>.</w:t>
      </w:r>
    </w:p>
    <w:p w14:paraId="56C3F595" w14:textId="77777777" w:rsidR="00014662" w:rsidRPr="00E16AF4" w:rsidRDefault="00014662" w:rsidP="00014662">
      <w:pPr>
        <w:rPr>
          <w:rStyle w:val="StyleUnderline"/>
        </w:rPr>
      </w:pPr>
      <w:r w:rsidRPr="00E16AF4">
        <w:rPr>
          <w:rStyle w:val="StyleUnderline"/>
        </w:rPr>
        <w:t>The Westphalian state-system is being subjected to friction from transnational crime, violent extremism, and migrations that compete with the nation-state for influence and access throughout the world</w:t>
      </w:r>
      <w:r w:rsidRPr="00E16AF4">
        <w:t xml:space="preserve">. In essence, </w:t>
      </w:r>
      <w:r w:rsidRPr="00E16AF4">
        <w:rPr>
          <w:rStyle w:val="StyleUnderline"/>
        </w:rPr>
        <w:t>the nation-state system itself is challenged by super-national and non-state actors as internal domestic controls erode and sovereignty is contested or violated</w:t>
      </w:r>
      <w:r w:rsidRPr="00E16AF4">
        <w:t xml:space="preserve">. </w:t>
      </w:r>
      <w:r w:rsidRPr="00E16AF4">
        <w:rPr>
          <w:rStyle w:val="StyleUnderline"/>
        </w:rPr>
        <w:t>An era of persistent conflict exists where individuals may identify less with the state and more with tribal groups, returning to ancestral territorial boundaries and familiar cultural norms. These factors are destabilizing and create opportunity for crime and extremism to flourish</w:t>
      </w:r>
      <w:r w:rsidRPr="00E16AF4">
        <w:t xml:space="preserve">. </w:t>
      </w:r>
      <w:r w:rsidRPr="00E16AF4">
        <w:rPr>
          <w:rStyle w:val="StyleUnderline"/>
        </w:rPr>
        <w:t>Most</w:t>
      </w:r>
      <w:r w:rsidRPr="00E16AF4">
        <w:t xml:space="preserve"> of these </w:t>
      </w:r>
      <w:r w:rsidRPr="00E16AF4">
        <w:rPr>
          <w:rStyle w:val="StyleUnderline"/>
        </w:rPr>
        <w:t xml:space="preserve">trends are taking place in </w:t>
      </w:r>
      <w:r w:rsidRPr="00E16AF4">
        <w:t>what Admiral Olson identified as the world’s “</w:t>
      </w:r>
      <w:r w:rsidRPr="00E16AF4">
        <w:rPr>
          <w:rStyle w:val="StyleUnderline"/>
        </w:rPr>
        <w:t>unlit spaces” which have served as a point of reference for SOF missions since 2001.433 The unlit spaces are mostly found in what geopolitical and social scientists call the global “South.”</w:t>
      </w:r>
    </w:p>
    <w:p w14:paraId="36B145D2" w14:textId="77777777" w:rsidR="00014662" w:rsidRPr="00E16AF4" w:rsidRDefault="00014662" w:rsidP="00014662"/>
    <w:p w14:paraId="0D940005" w14:textId="0AE9FB8E" w:rsidR="003C4B1C" w:rsidRPr="00E16AF4" w:rsidRDefault="003C4B1C" w:rsidP="003C4B1C">
      <w:pPr>
        <w:pStyle w:val="Heading2"/>
        <w:rPr>
          <w:rFonts w:cs="Times New Roman"/>
        </w:rPr>
      </w:pPr>
      <w:bookmarkStart w:id="47" w:name="_Toc518723845"/>
      <w:r>
        <w:rPr>
          <w:rFonts w:cs="Times New Roman"/>
        </w:rPr>
        <w:t>AQAP Uniqueness</w:t>
      </w:r>
      <w:bookmarkEnd w:id="47"/>
    </w:p>
    <w:p w14:paraId="176B61CF" w14:textId="77777777" w:rsidR="003C4B1C" w:rsidRDefault="003C4B1C" w:rsidP="003C4B1C"/>
    <w:p w14:paraId="4A660F16" w14:textId="2466D0F7" w:rsidR="00A648BB" w:rsidRDefault="00014662" w:rsidP="00014662">
      <w:pPr>
        <w:pStyle w:val="Heading3"/>
        <w:rPr>
          <w:rFonts w:cs="Times New Roman"/>
        </w:rPr>
      </w:pPr>
      <w:bookmarkStart w:id="48" w:name="_Toc518723846"/>
      <w:r w:rsidRPr="00E16AF4">
        <w:rPr>
          <w:rFonts w:cs="Times New Roman"/>
        </w:rPr>
        <w:t>AQAP Threat</w:t>
      </w:r>
      <w:r w:rsidR="00A648BB">
        <w:rPr>
          <w:rFonts w:cs="Times New Roman"/>
        </w:rPr>
        <w:t>, Special Ops Key</w:t>
      </w:r>
      <w:bookmarkEnd w:id="48"/>
    </w:p>
    <w:p w14:paraId="4891B4FB" w14:textId="77777777" w:rsidR="00634997" w:rsidRPr="00E16AF4" w:rsidRDefault="00634997" w:rsidP="00634997"/>
    <w:p w14:paraId="5B8BAE3E" w14:textId="074934D8" w:rsidR="00014662" w:rsidRPr="00E16AF4" w:rsidRDefault="00014662" w:rsidP="00014662">
      <w:pPr>
        <w:pStyle w:val="Heading4"/>
        <w:rPr>
          <w:rFonts w:cs="Times New Roman"/>
        </w:rPr>
      </w:pPr>
      <w:r w:rsidRPr="00E16AF4">
        <w:rPr>
          <w:rFonts w:cs="Times New Roman"/>
        </w:rPr>
        <w:t xml:space="preserve">AQAP </w:t>
      </w:r>
      <w:r w:rsidR="00A648BB">
        <w:rPr>
          <w:rFonts w:cs="Times New Roman"/>
        </w:rPr>
        <w:t>g</w:t>
      </w:r>
      <w:r w:rsidRPr="00E16AF4">
        <w:rPr>
          <w:rFonts w:cs="Times New Roman"/>
        </w:rPr>
        <w:t>rowth presents a national security strength in Yemen – it’s a stronghold where attacks on critical interests in the region grow – SOF is key to manage that</w:t>
      </w:r>
    </w:p>
    <w:p w14:paraId="122FBF89" w14:textId="77777777" w:rsidR="00013C4B" w:rsidRPr="00E16AF4" w:rsidRDefault="00013C4B" w:rsidP="00013C4B">
      <w:pPr>
        <w:rPr>
          <w:rStyle w:val="Style13ptBold"/>
        </w:rPr>
      </w:pPr>
      <w:r w:rsidRPr="00E16AF4">
        <w:rPr>
          <w:rStyle w:val="Style13ptBold"/>
        </w:rPr>
        <w:t>Cigar, Marine Corps University research fellow 18</w:t>
      </w:r>
    </w:p>
    <w:p w14:paraId="118206B7" w14:textId="2C829926" w:rsidR="00014662" w:rsidRPr="00E16AF4" w:rsidRDefault="00014662" w:rsidP="00013C4B">
      <w:r w:rsidRPr="00E16AF4">
        <w:t xml:space="preserve">[Norman, June 2018, </w:t>
      </w:r>
      <w:r w:rsidR="00013C4B" w:rsidRPr="00E16AF4">
        <w:t>Joint Special Operations University</w:t>
      </w:r>
      <w:r w:rsidRPr="00E16AF4">
        <w:t>,</w:t>
      </w:r>
      <w:r w:rsidR="00735584" w:rsidRPr="00E16AF4">
        <w:t xml:space="preserve"> </w:t>
      </w:r>
      <w:r w:rsidRPr="00E16AF4">
        <w:t xml:space="preserve">“The Enemy is Us: How Allied and U.S. Strategy in Yemen Contributes to AQAP’s Survival,” </w:t>
      </w:r>
      <w:hyperlink r:id="rId65" w:history="1">
        <w:r w:rsidRPr="00E16AF4">
          <w:rPr>
            <w:rStyle w:val="Hyperlink"/>
          </w:rPr>
          <w:t>https://jsou.libguides.com/ld.php?content_id=42529158</w:t>
        </w:r>
      </w:hyperlink>
      <w:r w:rsidRPr="00E16AF4">
        <w:t>, Accessed 6/30/18, GDI-GFerrer-Falto]</w:t>
      </w:r>
    </w:p>
    <w:p w14:paraId="293A175B" w14:textId="77777777" w:rsidR="00634997" w:rsidRPr="00E16AF4" w:rsidRDefault="00634997" w:rsidP="00013C4B"/>
    <w:p w14:paraId="44484710" w14:textId="77777777" w:rsidR="00014662" w:rsidRPr="00E16AF4" w:rsidRDefault="00014662" w:rsidP="00014662">
      <w:pPr>
        <w:rPr>
          <w:rStyle w:val="StyleUnderline"/>
        </w:rPr>
      </w:pPr>
      <w:r w:rsidRPr="00E16AF4">
        <w:rPr>
          <w:rStyle w:val="StyleUnderline"/>
        </w:rPr>
        <w:t>There Be Dragons</w:t>
      </w:r>
      <w:r w:rsidRPr="00E16AF4">
        <w:t xml:space="preserve">: </w:t>
      </w:r>
      <w:r w:rsidRPr="00E16AF4">
        <w:rPr>
          <w:rStyle w:val="StyleUnderline"/>
        </w:rPr>
        <w:t>U.S. Counterterrorism Interests in Yemen</w:t>
      </w:r>
    </w:p>
    <w:p w14:paraId="23DB0D93" w14:textId="77777777" w:rsidR="00014662" w:rsidRPr="00E16AF4" w:rsidRDefault="00014662" w:rsidP="00014662">
      <w:r w:rsidRPr="00E16AF4">
        <w:rPr>
          <w:rStyle w:val="StyleUnderline"/>
        </w:rPr>
        <w:t>Al-Qaeda in the Arabian Peninsula’s (AQAP) presence in Yemen has long represented a terrorist threat to U.S. interests and has been the source of a number of successful and failed attacks against U.S. interests</w:t>
      </w:r>
      <w:r w:rsidRPr="00E16AF4">
        <w:t xml:space="preserve">, </w:t>
      </w:r>
      <w:r w:rsidRPr="00E16AF4">
        <w:rPr>
          <w:rStyle w:val="StyleUnderline"/>
        </w:rPr>
        <w:t>including</w:t>
      </w:r>
      <w:r w:rsidRPr="00E16AF4">
        <w:t xml:space="preserve"> the attack against the destroyer USS COLE in 2000, the attack on the U.S. Embassy in Sanaa in 2008, the “</w:t>
      </w:r>
      <w:r w:rsidRPr="00E16AF4">
        <w:rPr>
          <w:rStyle w:val="StyleUnderline"/>
        </w:rPr>
        <w:t>underwear bombers</w:t>
      </w:r>
      <w:r w:rsidRPr="00E16AF4">
        <w:t xml:space="preserve">” in 2009 and 2012, the </w:t>
      </w:r>
      <w:r w:rsidRPr="00E16AF4">
        <w:rPr>
          <w:rStyle w:val="StyleUnderline"/>
        </w:rPr>
        <w:t>package bombs shipped by air</w:t>
      </w:r>
      <w:r w:rsidRPr="00E16AF4">
        <w:t xml:space="preserve"> in 2010, </w:t>
      </w:r>
      <w:r w:rsidRPr="00E16AF4">
        <w:rPr>
          <w:rStyle w:val="StyleUnderline"/>
        </w:rPr>
        <w:t>and the credible terrorist threat that compelled the U.S. government to temporarily withdraw its nonessential diplomatic staff from Yemen in 2013</w:t>
      </w:r>
      <w:r w:rsidRPr="00E16AF4">
        <w:t xml:space="preserve">. </w:t>
      </w:r>
      <w:r w:rsidRPr="00E16AF4">
        <w:rPr>
          <w:rStyle w:val="StyleUnderline"/>
        </w:rPr>
        <w:t>AQAP has continued to try and take the fight abroad, with reports in 2017 of plans to introduce laptop bombs onto airplanes and encouraging lone wolf attacks in the West</w:t>
      </w:r>
      <w:r w:rsidRPr="00E16AF4">
        <w:t>, as in a May 2017 video featuring AQAP leader Qasim al-Raymi (Abu Hurayra al-Sanani) speaking in Arabic with English subtitles.1 Not surprisingly, the United States has placed a $5 million reward on al-Raymi.</w:t>
      </w:r>
    </w:p>
    <w:p w14:paraId="25A4954C" w14:textId="77777777" w:rsidR="00014662" w:rsidRPr="00E16AF4" w:rsidRDefault="00014662" w:rsidP="00014662">
      <w:pPr>
        <w:rPr>
          <w:rStyle w:val="StyleUnderline"/>
        </w:rPr>
      </w:pPr>
      <w:r w:rsidRPr="00E16AF4">
        <w:rPr>
          <w:rStyle w:val="StyleUnderline"/>
        </w:rPr>
        <w:t>Al-Qaeda has a long history in Yemen, where it has not only played a role on the local level, but over the years has also been involved in activities in neighboring Saudi Arabia and Somalia</w:t>
      </w:r>
      <w:r w:rsidRPr="00E16AF4">
        <w:t xml:space="preserve">. More recently, </w:t>
      </w:r>
      <w:r w:rsidRPr="00E16AF4">
        <w:rPr>
          <w:rStyle w:val="StyleUnderline"/>
        </w:rPr>
        <w:t>AQAP has expanded its influence within Yemen as a result of the upsurge in internal conflict starting in March 2015</w:t>
      </w:r>
      <w:r w:rsidRPr="00E16AF4">
        <w:t xml:space="preserve">. </w:t>
      </w:r>
      <w:r w:rsidRPr="00E16AF4">
        <w:rPr>
          <w:rStyle w:val="StyleUnderline"/>
        </w:rPr>
        <w:t>AQAP threatens significant enduring U.S. interests, including the prevention of direct attacks on the U.S. homeland and states on the Arabian Peninsula and the Horn of Africa, and, potentially, the freedom of navigation in the busy adjacent sea lanes of communication</w:t>
      </w:r>
      <w:r w:rsidRPr="00E16AF4">
        <w:t xml:space="preserve">. </w:t>
      </w:r>
      <w:r w:rsidRPr="00E16AF4">
        <w:rPr>
          <w:rStyle w:val="StyleUnderline"/>
        </w:rPr>
        <w:t>New interests</w:t>
      </w:r>
      <w:r w:rsidRPr="00E16AF4">
        <w:t xml:space="preserve"> 2 JSOU Report 18-4 </w:t>
      </w:r>
      <w:r w:rsidRPr="00E16AF4">
        <w:rPr>
          <w:rStyle w:val="StyleUnderline"/>
        </w:rPr>
        <w:t>such as the planned Saudi oil pipeline and terminal on the South Yemeni coast, intended to bypass the risk of the Strait of Hormuz, only add to the necessity of dealing with the jihadist threat in Yemen.2</w:t>
      </w:r>
    </w:p>
    <w:p w14:paraId="360056BB" w14:textId="77777777" w:rsidR="00014662" w:rsidRPr="00E16AF4" w:rsidRDefault="00014662" w:rsidP="00014662">
      <w:r w:rsidRPr="00E16AF4">
        <w:rPr>
          <w:rStyle w:val="StyleUnderline"/>
        </w:rPr>
        <w:t>Although the U.S. has been working in concert with a Saudi Arabian-led coalition, and local forces can and do operate against AQAP, their focus of effort has often been directed instead to fighting against the alliance between Iranian backed Shia Ansar Allah</w:t>
      </w:r>
      <w:r w:rsidRPr="00E16AF4">
        <w:t xml:space="preserve"> (usually called Houthis by their adversaries</w:t>
      </w:r>
      <w:r w:rsidRPr="00E16AF4">
        <w:rPr>
          <w:rStyle w:val="StyleUnderline"/>
        </w:rPr>
        <w:t>) and the deposed former-President Ali Abdullah Saleh along with other local rivals</w:t>
      </w:r>
      <w:r w:rsidRPr="00E16AF4">
        <w:t xml:space="preserve">.3 </w:t>
      </w:r>
      <w:r w:rsidRPr="00E16AF4">
        <w:rPr>
          <w:rStyle w:val="StyleUnderline"/>
        </w:rPr>
        <w:t>That is</w:t>
      </w:r>
      <w:r w:rsidRPr="00E16AF4">
        <w:t xml:space="preserve">, for any local actor, depending on the time and situation, </w:t>
      </w:r>
      <w:r w:rsidRPr="00E16AF4">
        <w:rPr>
          <w:rStyle w:val="StyleUnderline"/>
        </w:rPr>
        <w:t>AQAP may or may not be the main priority that it is for the United States</w:t>
      </w:r>
      <w:r w:rsidRPr="00E16AF4">
        <w:t xml:space="preserve">. A source from Saleh’s party, </w:t>
      </w:r>
      <w:r w:rsidRPr="00E16AF4">
        <w:rPr>
          <w:rStyle w:val="StyleUnderline"/>
        </w:rPr>
        <w:t>the General People’s Congress (GPC),</w:t>
      </w:r>
      <w:r w:rsidRPr="00E16AF4">
        <w:t xml:space="preserve"> encapsulated this truism of Yemeni political life when he </w:t>
      </w:r>
      <w:r w:rsidRPr="00E16AF4">
        <w:rPr>
          <w:rStyle w:val="StyleUnderline"/>
        </w:rPr>
        <w:t>complained</w:t>
      </w:r>
      <w:r w:rsidRPr="00E16AF4">
        <w:t xml:space="preserve"> in 2012, just after Saleh had been ousted from power, </w:t>
      </w:r>
      <w:r w:rsidRPr="00E16AF4">
        <w:rPr>
          <w:rStyle w:val="StyleUnderline"/>
        </w:rPr>
        <w:t>that “the U.S. does not want a real army in Yemen. Instead, they want a force that can fight al-Qaeda. This is one of Yemen’s goals, but it is not our only priority.”</w:t>
      </w:r>
      <w:r w:rsidRPr="00E16AF4">
        <w:t>4</w:t>
      </w:r>
    </w:p>
    <w:p w14:paraId="257CA74E" w14:textId="77777777" w:rsidR="00735584" w:rsidRPr="00E16AF4" w:rsidRDefault="00014662" w:rsidP="00014662">
      <w:r w:rsidRPr="00E16AF4">
        <w:rPr>
          <w:rStyle w:val="StyleUnderline"/>
        </w:rPr>
        <w:t>Yemen, and especially the security threat represented there by AQAP, is likely to remain a focus of interest for the United States well into the future.</w:t>
      </w:r>
      <w:r w:rsidRPr="00E16AF4">
        <w:t xml:space="preserve"> And, </w:t>
      </w:r>
      <w:r w:rsidRPr="00E16AF4">
        <w:rPr>
          <w:rStyle w:val="StyleUnderline"/>
        </w:rPr>
        <w:t>in particular, Special Operations Forces (SOF), because of their versatility, agility, and ability to have a disproportionate impact in certain situations, are likely to be the option of choice to deal with military threats emanating in that country</w:t>
      </w:r>
      <w:r w:rsidRPr="00E16AF4">
        <w:t xml:space="preserve">. This monograph is intended to provide planners, commanders, and instructors in SOF dealing with AQAP now or in the future with background and an analysis of the operational framework, and of the strategic and operational issues that confront the crafting of successful policy within that country’s challenging social, political, and physical environment. </w:t>
      </w:r>
      <w:r w:rsidRPr="00E16AF4">
        <w:rPr>
          <w:rStyle w:val="StyleUnderline"/>
        </w:rPr>
        <w:t>In particular, understanding the complexity of AQAP’s place in what is largely a tribal society and the specific characteristics of Yemen’s political and social dynamics and interactions with its neighbors, can help military and civilian officials appreciate the opportunities and limitations of U.S. policy and the impact military actions can have on the situation and how it can contribute to U.S. policy goals. Such broader awareness is important at all levels of war, whether strategic, operational, or tactical, especially since fighting a counterinsurgency (COIN) such as against AQAP tactical actions can also have an impact at higher levels</w:t>
      </w:r>
      <w:r w:rsidRPr="00E16AF4">
        <w:t>, whether positive or negative.</w:t>
      </w:r>
    </w:p>
    <w:p w14:paraId="22AA3ECE" w14:textId="63D03FE0" w:rsidR="00735584" w:rsidRPr="00E16AF4" w:rsidRDefault="008D04EE" w:rsidP="002D6EA6">
      <w:pPr>
        <w:pStyle w:val="Heading3"/>
        <w:rPr>
          <w:rFonts w:cs="Times New Roman"/>
        </w:rPr>
      </w:pPr>
      <w:bookmarkStart w:id="49" w:name="_Toc518723847"/>
      <w:r>
        <w:rPr>
          <w:rFonts w:cs="Times New Roman"/>
        </w:rPr>
        <w:t>AQAP Threat</w:t>
      </w:r>
      <w:bookmarkEnd w:id="49"/>
    </w:p>
    <w:p w14:paraId="552306A6" w14:textId="77777777" w:rsidR="00634997" w:rsidRPr="00E16AF4" w:rsidRDefault="00634997" w:rsidP="00634997"/>
    <w:p w14:paraId="6FD22494" w14:textId="3A2B1AA7" w:rsidR="002D6EA6" w:rsidRPr="00E16AF4" w:rsidRDefault="002D6EA6" w:rsidP="002D6EA6">
      <w:pPr>
        <w:pStyle w:val="Heading4"/>
        <w:rPr>
          <w:rFonts w:cs="Times New Roman"/>
        </w:rPr>
      </w:pPr>
      <w:r w:rsidRPr="00E16AF4">
        <w:rPr>
          <w:rFonts w:cs="Times New Roman"/>
        </w:rPr>
        <w:t>AQAP’s still a national security threat – further counterterrorism is vital to our national interest</w:t>
      </w:r>
    </w:p>
    <w:p w14:paraId="6BD23288" w14:textId="77777777" w:rsidR="002D6EA6" w:rsidRPr="00E16AF4" w:rsidRDefault="002D6EA6" w:rsidP="002D6EA6">
      <w:r w:rsidRPr="00E16AF4">
        <w:rPr>
          <w:b/>
        </w:rPr>
        <w:t>Drennan</w:t>
      </w:r>
      <w:r w:rsidRPr="00E16AF4">
        <w:t xml:space="preserve">, </w:t>
      </w:r>
      <w:r w:rsidRPr="00E16AF4">
        <w:rPr>
          <w:b/>
        </w:rPr>
        <w:t>Center for International Maritime Security Florida Chapter president</w:t>
      </w:r>
      <w:r w:rsidRPr="00E16AF4">
        <w:t xml:space="preserve">, </w:t>
      </w:r>
      <w:r w:rsidRPr="00E16AF4">
        <w:rPr>
          <w:b/>
        </w:rPr>
        <w:t>18</w:t>
      </w:r>
    </w:p>
    <w:p w14:paraId="79E9737A" w14:textId="77777777" w:rsidR="002D6EA6" w:rsidRPr="00E16AF4" w:rsidRDefault="002D6EA6" w:rsidP="002D6EA6">
      <w:r w:rsidRPr="00E16AF4">
        <w:t xml:space="preserve">[Jimmy, 1/30/18, Center for International Maritime Security, “THE GATE OF TEARS: INTERESTS, OPTIONS, AND STRATEGY IN THE BAB-EL-MANDEB STRAIT,” </w:t>
      </w:r>
      <w:hyperlink r:id="rId66" w:history="1">
        <w:r w:rsidRPr="00E16AF4">
          <w:rPr>
            <w:rStyle w:val="Hyperlink"/>
          </w:rPr>
          <w:t>http://cimsec.org/gate-tears-interests-options-strategy-bab-el-mandeb-strait/35351</w:t>
        </w:r>
      </w:hyperlink>
      <w:r w:rsidRPr="00E16AF4">
        <w:t>, Accessed 7/3/18, GDI-GFerrer-Falto]</w:t>
      </w:r>
    </w:p>
    <w:p w14:paraId="0C001B11" w14:textId="77777777" w:rsidR="002D6EA6" w:rsidRPr="00E16AF4" w:rsidRDefault="002D6EA6" w:rsidP="002D6EA6"/>
    <w:p w14:paraId="11243F00" w14:textId="77777777" w:rsidR="00735584" w:rsidRPr="00E16AF4" w:rsidRDefault="002D6EA6" w:rsidP="002D6EA6">
      <w:pPr>
        <w:rPr>
          <w:rStyle w:val="StyleUnderline"/>
        </w:rPr>
      </w:pPr>
      <w:r w:rsidRPr="00E16AF4">
        <w:rPr>
          <w:rStyle w:val="StyleUnderline"/>
        </w:rPr>
        <w:t>In eastern Yemen, Al Qaeda in the Arabian Peninsula (AQAP) and ISIS-Yemen maintain presence, despite UAE-led counterterrorism operations, due to lack of effective governance and internal security</w:t>
      </w:r>
      <w:r w:rsidRPr="00E16AF4">
        <w:t xml:space="preserve">. Despite pressure from the West, </w:t>
      </w:r>
      <w:r w:rsidRPr="00E16AF4">
        <w:rPr>
          <w:rStyle w:val="StyleUnderline"/>
        </w:rPr>
        <w:t>AQAP remains a threat to the U.S. homeland, and the prominence of ISIS-Yemen continues to grow as the extremist caliphate is gradually eliminated in Iraq and Syria</w:t>
      </w:r>
      <w:r w:rsidRPr="00E16AF4">
        <w:t xml:space="preserve">. Without a doubt, </w:t>
      </w:r>
      <w:r w:rsidRPr="00E16AF4">
        <w:rPr>
          <w:rStyle w:val="StyleUnderline"/>
        </w:rPr>
        <w:t>the U.S. has a vital national interest in supporting its Gulf Cooperation Council (GCC) partners in their counterterrorism efforts and in defense of their borders, but it does not benefit from becoming directly entangled in the fight.</w:t>
      </w:r>
    </w:p>
    <w:p w14:paraId="514330A2" w14:textId="77777777" w:rsidR="00735584" w:rsidRPr="00E16AF4" w:rsidRDefault="00735584" w:rsidP="002D6EA6">
      <w:pPr>
        <w:rPr>
          <w:rStyle w:val="StyleUnderline"/>
        </w:rPr>
      </w:pPr>
    </w:p>
    <w:p w14:paraId="04D30FD2" w14:textId="77777777" w:rsidR="008D04EE" w:rsidRPr="00E16AF4" w:rsidRDefault="008D04EE" w:rsidP="008D04EE">
      <w:pPr>
        <w:pStyle w:val="Heading3"/>
        <w:rPr>
          <w:rFonts w:cs="Times New Roman"/>
        </w:rPr>
      </w:pPr>
      <w:bookmarkStart w:id="50" w:name="_Toc518723848"/>
      <w:r>
        <w:rPr>
          <w:rFonts w:cs="Times New Roman"/>
        </w:rPr>
        <w:t>AQAP Maritime Threat</w:t>
      </w:r>
      <w:bookmarkEnd w:id="50"/>
    </w:p>
    <w:p w14:paraId="19ADA9DF" w14:textId="77777777" w:rsidR="008D04EE" w:rsidRPr="00E16AF4" w:rsidRDefault="008D04EE" w:rsidP="008D04EE"/>
    <w:p w14:paraId="365A7C85" w14:textId="77777777" w:rsidR="008D04EE" w:rsidRPr="00E16AF4" w:rsidRDefault="008D04EE" w:rsidP="008D04EE">
      <w:pPr>
        <w:pStyle w:val="Heading4"/>
        <w:rPr>
          <w:rFonts w:cs="Times New Roman"/>
        </w:rPr>
      </w:pPr>
      <w:r w:rsidRPr="00E16AF4">
        <w:rPr>
          <w:rFonts w:cs="Times New Roman"/>
        </w:rPr>
        <w:t>AQAP’s integrated maritime control into their overall strategy, it’s critical to their stability – they’ll attack US shipping lanes, oil spots, and military outposts</w:t>
      </w:r>
    </w:p>
    <w:p w14:paraId="4867D01C" w14:textId="77777777" w:rsidR="008D04EE" w:rsidRPr="00E16AF4" w:rsidRDefault="008D04EE" w:rsidP="008D04EE">
      <w:pPr>
        <w:rPr>
          <w:rStyle w:val="Style13ptBold"/>
        </w:rPr>
      </w:pPr>
      <w:r w:rsidRPr="00E16AF4">
        <w:rPr>
          <w:rStyle w:val="Style13ptBold"/>
        </w:rPr>
        <w:t>Cigar, Marine Corps University research fellow 18</w:t>
      </w:r>
    </w:p>
    <w:p w14:paraId="51A79B30" w14:textId="77777777" w:rsidR="008D04EE" w:rsidRPr="00E16AF4" w:rsidRDefault="008D04EE" w:rsidP="008D04EE">
      <w:r w:rsidRPr="00E16AF4">
        <w:t xml:space="preserve">[Norman, June 2018, Joint Special Operations University, “The Enemy is Us: How Allied and U.S. Strategy in Yemen Contributes to AQAP’s Survival,” </w:t>
      </w:r>
      <w:hyperlink r:id="rId67" w:history="1">
        <w:r w:rsidRPr="00E16AF4">
          <w:rPr>
            <w:rStyle w:val="Hyperlink"/>
          </w:rPr>
          <w:t>https://jsou.libguides.com/ld.php?content_id=42529158</w:t>
        </w:r>
      </w:hyperlink>
      <w:r w:rsidRPr="00E16AF4">
        <w:t>, Accessed 6/30/18, GDI-GFerrer-Falto]</w:t>
      </w:r>
    </w:p>
    <w:p w14:paraId="25F95230" w14:textId="77777777" w:rsidR="008D04EE" w:rsidRPr="00E16AF4" w:rsidRDefault="008D04EE" w:rsidP="008D04EE"/>
    <w:p w14:paraId="68D2B56E" w14:textId="668F65CA" w:rsidR="008D04EE" w:rsidRDefault="008D04EE" w:rsidP="008D04EE">
      <w:r w:rsidRPr="00E16AF4">
        <w:rPr>
          <w:rStyle w:val="StyleUnderline"/>
        </w:rPr>
        <w:t>AQAP and its al-Qaeda precursors have also long integrated a maritime component into their overall strategy by taking advantage of Yemen’s poorlycontrolled seacoast of almost 1,400 miles and over 100 islands along busy international waterways. The deputy leader of what was then called Al-Qaeda in the Arabian Peninsula and Yemen</w:t>
      </w:r>
      <w:r w:rsidRPr="00E16AF4">
        <w:t xml:space="preserve">, Abu Sufyan al-Azdi (Said al-Shihri), </w:t>
      </w:r>
      <w:r w:rsidRPr="00E16AF4">
        <w:rPr>
          <w:rStyle w:val="StyleUnderline"/>
        </w:rPr>
        <w:t>highlighted the impact his theater could have on al-Qaeda's overall strategy, citing such factors as “the geographical significance of this region, especially the maritime aspect, and the importance of the Bab Al-Mandab which, if we dominate</w:t>
      </w:r>
      <w:r w:rsidRPr="00E16AF4">
        <w:t>—God willing—</w:t>
      </w:r>
      <w:r w:rsidRPr="00E16AF4">
        <w:rPr>
          <w:rStyle w:val="StyleUnderline"/>
        </w:rPr>
        <w:t>and return to Islamic control, would be a great victory with a global impact</w:t>
      </w:r>
      <w:r w:rsidRPr="00E16AF4">
        <w:t xml:space="preserve">. </w:t>
      </w:r>
      <w:r w:rsidRPr="00E16AF4">
        <w:rPr>
          <w:rStyle w:val="StyleUnderline"/>
        </w:rPr>
        <w:t>The Bab [al-Mandab] would thereby be closed off and the Jews would be throttled because it is through the latter that America provides them with support</w:t>
      </w:r>
      <w:r w:rsidRPr="00E16AF4">
        <w:t xml:space="preserve">, by way of the Red Sea.”178 Al-Shihri underlined that </w:t>
      </w:r>
      <w:r w:rsidRPr="00E16AF4">
        <w:rPr>
          <w:rStyle w:val="StyleUnderline"/>
        </w:rPr>
        <w:t>the mujahidin in the two adjoining theaters of Arabia and the Horn of Africa could also threaten the sea lanes used for the world’s oil supply</w:t>
      </w:r>
      <w:r w:rsidRPr="00E16AF4">
        <w:t xml:space="preserve">.179 </w:t>
      </w:r>
      <w:r w:rsidRPr="00E16AF4">
        <w:rPr>
          <w:rStyle w:val="StyleUnderline"/>
        </w:rPr>
        <w:t>This outlook is indicative of AQAP’s intent even if it does not have the capability to do so</w:t>
      </w:r>
      <w:r w:rsidRPr="00E16AF4">
        <w:t>. However, mo</w:t>
      </w:r>
      <w:r w:rsidRPr="00E16AF4">
        <w:rPr>
          <w:rStyle w:val="StyleUnderline"/>
        </w:rPr>
        <w:t>re realistically, over the years, AQAP and its precursors have used the sea both as means to launch attacks on shipping (both military such as the USS COLE in 2000 and against commercial ships) and against shore-based targets, as well as an avenue of approach and supply route for its combat operations on land.</w:t>
      </w:r>
      <w:r w:rsidRPr="00E16AF4">
        <w:t xml:space="preserve"> In addition, </w:t>
      </w:r>
      <w:r w:rsidRPr="00E16AF4">
        <w:rPr>
          <w:rStyle w:val="StyleUnderline"/>
        </w:rPr>
        <w:t>AQAP has benefited economically from maritime activity whether by collecting port fees or through smuggling</w:t>
      </w:r>
      <w:r w:rsidRPr="00E16AF4">
        <w:t>.180</w:t>
      </w:r>
    </w:p>
    <w:p w14:paraId="2640F5CC" w14:textId="25224D8E" w:rsidR="00F227DE" w:rsidRDefault="00F227DE" w:rsidP="008D04EE"/>
    <w:p w14:paraId="73592E7A" w14:textId="77777777" w:rsidR="00F227DE" w:rsidRPr="00744AD3" w:rsidRDefault="00F227DE" w:rsidP="00F227DE">
      <w:pPr>
        <w:pStyle w:val="Heading4"/>
      </w:pPr>
      <w:r>
        <w:t xml:space="preserve">AQAP currently attempting a maritime attack which would upset trade routes </w:t>
      </w:r>
    </w:p>
    <w:p w14:paraId="3F58EF63" w14:textId="77777777" w:rsidR="00F227DE" w:rsidRPr="00744AD3" w:rsidRDefault="00F227DE" w:rsidP="00F227DE">
      <w:pPr>
        <w:rPr>
          <w:rStyle w:val="Style13ptBold"/>
        </w:rPr>
      </w:pPr>
      <w:r w:rsidRPr="00744AD3">
        <w:rPr>
          <w:rStyle w:val="Style13ptBold"/>
        </w:rPr>
        <w:t>Saul, Reuters</w:t>
      </w:r>
      <w:r>
        <w:rPr>
          <w:rStyle w:val="Style13ptBold"/>
        </w:rPr>
        <w:t xml:space="preserve"> international reporter</w:t>
      </w:r>
      <w:r w:rsidRPr="00744AD3">
        <w:rPr>
          <w:rStyle w:val="Style13ptBold"/>
        </w:rPr>
        <w:t xml:space="preserve">,16 </w:t>
      </w:r>
    </w:p>
    <w:p w14:paraId="51E4868D" w14:textId="77777777" w:rsidR="00F227DE" w:rsidRDefault="00F227DE" w:rsidP="00F227DE">
      <w:r>
        <w:t xml:space="preserve">(Jonathan, 5/4/16, Reuters, “Al Qaeda in Yemen poses growing threat to shipping - naval force”, </w:t>
      </w:r>
      <w:hyperlink r:id="rId68" w:history="1">
        <w:r w:rsidRPr="00246B10">
          <w:rPr>
            <w:rStyle w:val="Hyperlink"/>
          </w:rPr>
          <w:t>https://in.reuters.com/article/yemen-qaeda/al-qaeda-in-yemen-poses-growing-threat-to-shipping-naval-force-idINKCN0XV1WT</w:t>
        </w:r>
      </w:hyperlink>
      <w:r>
        <w:t xml:space="preserve">, accessed 7/3/18, GDI – AYH) </w:t>
      </w:r>
    </w:p>
    <w:p w14:paraId="470AA40B" w14:textId="77777777" w:rsidR="00F227DE" w:rsidRDefault="00F227DE" w:rsidP="00F227DE"/>
    <w:p w14:paraId="7E440525" w14:textId="77777777" w:rsidR="00F227DE" w:rsidRPr="003643F0" w:rsidRDefault="00F227DE" w:rsidP="00F227DE">
      <w:r w:rsidRPr="003643F0">
        <w:t>LONDON (Reuters) - Al Qaeda’s Yemen branch remains a powerful force and poses a growing risk to merchant ships in vital waterways nearby despite efforts by Yemeni government forces and their allies to push back the group, a top officer in an international naval force said.</w:t>
      </w:r>
    </w:p>
    <w:p w14:paraId="128663C4" w14:textId="77777777" w:rsidR="00F227DE" w:rsidRPr="003643F0" w:rsidRDefault="00F227DE" w:rsidP="00F227DE">
      <w:r w:rsidRPr="003643F0">
        <w:t>Al Qaeda in the Arabian Peninsula (AQAP) confirmed on Saturday it had withdrawn from the southern Yemeni port of‎ Mukalla - a week after Yemeni government and Emirati soldiers seized the‎ city that was used by the Islamist militants to amass a fortune.</w:t>
      </w:r>
    </w:p>
    <w:p w14:paraId="48AE0B7A" w14:textId="77777777" w:rsidR="00F227DE" w:rsidRPr="003643F0" w:rsidRDefault="00F227DE" w:rsidP="00F227DE">
      <w:r w:rsidRPr="003643F0">
        <w:t>Captain William Nault, Chief of Staff with the multi-national Combined Maritime Forces (CMF), told Reuters ‎the gains by government forces were “heartening” and a “setback” for AQAP, but added the group still had capabilities due to the ongoing civil war.</w:t>
      </w:r>
    </w:p>
    <w:p w14:paraId="57FB26C7" w14:textId="77777777" w:rsidR="00F227DE" w:rsidRPr="003643F0" w:rsidRDefault="00F227DE" w:rsidP="00F227DE">
      <w:r w:rsidRPr="003643F0">
        <w:t>“‎AQAP has taken advantage of that chaos and moved into the void. In doing so they have gotten stronger‎,” said Nault of CMF, whose mission includes counter-piracy and counter-terrorism in the region.</w:t>
      </w:r>
    </w:p>
    <w:p w14:paraId="590B89DE" w14:textId="77777777" w:rsidR="00F227DE" w:rsidRPr="003643F0" w:rsidRDefault="00F227DE" w:rsidP="00F227DE">
      <w:r w:rsidRPr="003643F0">
        <w:t>AQAP has exploited conflict between Yemeni government loyalists backed by a Gulf Arab coalition and Houthi rebels allied to Iran and has sought to carve out a quasi state.</w:t>
      </w:r>
    </w:p>
    <w:p w14:paraId="2AB4E0DE" w14:textId="77777777" w:rsidR="00F227DE" w:rsidRPr="003643F0" w:rsidRDefault="00F227DE" w:rsidP="00F227DE">
      <w:r w:rsidRPr="003643F0">
        <w:t>The group still controls the Arabian Sea towns of Zinjibar and Shaqra, about 400 km (250 miles) southwest of Mukalla.</w:t>
      </w:r>
    </w:p>
    <w:p w14:paraId="7823689B" w14:textId="77777777" w:rsidR="00F227DE" w:rsidRPr="003643F0" w:rsidRDefault="00F227DE" w:rsidP="00F227DE">
      <w:r w:rsidRPr="003643F0">
        <w:t>That coastal area is close to the Bab al-Mandab gateway though which nearly four million barrels of oil are shipped daily to Europe, the United States and Asia.</w:t>
      </w:r>
    </w:p>
    <w:p w14:paraId="0170F8D9" w14:textId="77777777" w:rsidR="00F227DE" w:rsidRPr="003643F0" w:rsidRDefault="00F227DE" w:rsidP="00F227DE">
      <w:r w:rsidRPr="003643F0">
        <w:t>Nault said ‎AQAP had a “stated capability and intent to conduct a maritime terrorist attack”, which was something “we look at very hard”‎.</w:t>
      </w:r>
    </w:p>
    <w:p w14:paraId="66075E18" w14:textId="77777777" w:rsidR="00F227DE" w:rsidRPr="003643F0" w:rsidRDefault="00F227DE" w:rsidP="00F227DE">
      <w:r w:rsidRPr="003643F0">
        <w:t>“I would assess that as getting worse over the last year instead of better,” he said on a visit to London.</w:t>
      </w:r>
    </w:p>
    <w:p w14:paraId="43B1A094" w14:textId="77777777" w:rsidR="00F227DE" w:rsidRPr="003643F0" w:rsidRDefault="00F227DE" w:rsidP="00F227DE">
      <w:r w:rsidRPr="003643F0">
        <w:t>“That threat would be against a soft target meaning an industry ship passing or going in and out of ... the Red Sea towards the eastern end of Yemen.”</w:t>
      </w:r>
    </w:p>
    <w:p w14:paraId="106A1540" w14:textId="77777777" w:rsidR="00F227DE" w:rsidRPr="003643F0" w:rsidRDefault="00F227DE" w:rsidP="00F227DE">
      <w:r w:rsidRPr="003643F0">
        <w:t>Yemen has a 1,900-km (1,180 mile) coastline that also juts into the Gulf of Aden and Red Sea, a vast area to police given international navies were already stretched combating Somali piracy in the region, which had been contained in recent years.</w:t>
      </w:r>
    </w:p>
    <w:p w14:paraId="50BDF6AA" w14:textId="77777777" w:rsidR="00F227DE" w:rsidRPr="003643F0" w:rsidRDefault="00F227DE" w:rsidP="00F227DE">
      <w:r w:rsidRPr="003643F0">
        <w:t>AQAP has planned several foiled bombing attempts on‎ Western-bound airliners and claimed credit for the 2015 attack‎ at the Charlie Hebdo magazine offices in Paris.</w:t>
      </w:r>
    </w:p>
    <w:p w14:paraId="22ACBD5D" w14:textId="77777777" w:rsidR="00F227DE" w:rsidRPr="003643F0" w:rsidRDefault="00F227DE" w:rsidP="00F227DE">
      <w:r w:rsidRPr="003643F0">
        <w:t>Al Qaeda bombed the USS Cole warship in October 2000 when it was docked in Aden, killing 17 U.S. sailors. Two years later an al Qaeda attack damaged a French tanker in the Gulf of Aden.</w:t>
      </w:r>
    </w:p>
    <w:p w14:paraId="57E957F3" w14:textId="77777777" w:rsidR="00F227DE" w:rsidRPr="003643F0" w:rsidRDefault="00F227DE" w:rsidP="00F227DE">
      <w:r w:rsidRPr="003643F0">
        <w:t>Nault said there was also the possibility of piracy re-emerging around Yemen, which may involve militants. “That is my concern - will we see a resurgence of piracy-like activity ... it might be something else in that area around Yemen.”</w:t>
      </w:r>
    </w:p>
    <w:p w14:paraId="30060E23" w14:textId="77777777" w:rsidR="00F227DE" w:rsidRPr="00E16AF4" w:rsidRDefault="00F227DE" w:rsidP="008D04EE"/>
    <w:p w14:paraId="5A52016D" w14:textId="74E0F3EE" w:rsidR="00014662" w:rsidRPr="00E16AF4" w:rsidRDefault="008D04EE" w:rsidP="00014662">
      <w:pPr>
        <w:pStyle w:val="Heading3"/>
        <w:rPr>
          <w:rFonts w:cs="Times New Roman"/>
        </w:rPr>
      </w:pPr>
      <w:bookmarkStart w:id="51" w:name="_Toc518723849"/>
      <w:r>
        <w:rPr>
          <w:rFonts w:cs="Times New Roman"/>
        </w:rPr>
        <w:t>AQAP Flexible</w:t>
      </w:r>
      <w:bookmarkEnd w:id="51"/>
    </w:p>
    <w:p w14:paraId="40B23535" w14:textId="77777777" w:rsidR="00634997" w:rsidRPr="00E16AF4" w:rsidRDefault="00634997" w:rsidP="00634997"/>
    <w:p w14:paraId="170DA6F7" w14:textId="77777777" w:rsidR="00014662" w:rsidRPr="00E16AF4" w:rsidRDefault="00014662" w:rsidP="00014662">
      <w:pPr>
        <w:pStyle w:val="Heading4"/>
        <w:rPr>
          <w:rFonts w:cs="Times New Roman"/>
        </w:rPr>
      </w:pPr>
      <w:r w:rsidRPr="00E16AF4">
        <w:rPr>
          <w:rFonts w:cs="Times New Roman"/>
        </w:rPr>
        <w:t>AQAP’s adopted a flexible military strategy, but it’s moving towards conventional weapons now</w:t>
      </w:r>
    </w:p>
    <w:p w14:paraId="12510987" w14:textId="77777777" w:rsidR="00013C4B" w:rsidRPr="00E16AF4" w:rsidRDefault="00013C4B" w:rsidP="00013C4B">
      <w:pPr>
        <w:rPr>
          <w:rStyle w:val="Style13ptBold"/>
        </w:rPr>
      </w:pPr>
      <w:r w:rsidRPr="00E16AF4">
        <w:rPr>
          <w:rStyle w:val="Style13ptBold"/>
        </w:rPr>
        <w:t>Cigar, Marine Corps University research fellow 18</w:t>
      </w:r>
    </w:p>
    <w:p w14:paraId="6514EE1B" w14:textId="4895E59F" w:rsidR="00014662" w:rsidRPr="00E16AF4" w:rsidRDefault="00014662" w:rsidP="00013C4B">
      <w:r w:rsidRPr="00E16AF4">
        <w:t xml:space="preserve">[Norman, June 2018, </w:t>
      </w:r>
      <w:r w:rsidR="00013C4B" w:rsidRPr="00E16AF4">
        <w:t>Joint Special Operations University</w:t>
      </w:r>
      <w:r w:rsidRPr="00E16AF4">
        <w:t>,</w:t>
      </w:r>
      <w:r w:rsidR="00735584" w:rsidRPr="00E16AF4">
        <w:t xml:space="preserve"> </w:t>
      </w:r>
      <w:r w:rsidRPr="00E16AF4">
        <w:t xml:space="preserve">“The Enemy is Us: How Allied and U.S. Strategy in Yemen Contributes to AQAP’s Survival,” </w:t>
      </w:r>
      <w:hyperlink r:id="rId69" w:history="1">
        <w:r w:rsidRPr="00E16AF4">
          <w:rPr>
            <w:rStyle w:val="Hyperlink"/>
          </w:rPr>
          <w:t>https://jsou.libguides.com/ld.php?content_id=42529158</w:t>
        </w:r>
      </w:hyperlink>
      <w:r w:rsidRPr="00E16AF4">
        <w:t>, Accessed 6/30/18, GDI-GFerrer-Falto]</w:t>
      </w:r>
    </w:p>
    <w:p w14:paraId="6EFF6191" w14:textId="77777777" w:rsidR="00014662" w:rsidRPr="00E16AF4" w:rsidRDefault="00014662" w:rsidP="00014662">
      <w:pPr>
        <w:rPr>
          <w:rStyle w:val="StyleUnderline"/>
        </w:rPr>
      </w:pPr>
      <w:r w:rsidRPr="00E16AF4">
        <w:rPr>
          <w:rStyle w:val="StyleUnderline"/>
        </w:rPr>
        <w:t>How AQAP fights and other intangible factors are perhaps even more important than its order of battle in terms of equipment and number of personne</w:t>
      </w:r>
      <w:r w:rsidRPr="00E16AF4">
        <w:t xml:space="preserve">l. By 2014, </w:t>
      </w:r>
      <w:r w:rsidRPr="00E16AF4">
        <w:rPr>
          <w:rStyle w:val="StyleUnderline"/>
        </w:rPr>
        <w:t>AQAP’s military thinker al-Anisi had produced a video lecture series on military strategy, representing an orderly synthesis of theory and practice to guide military activity at all levels of war and a primer on operational art along the spectrum of conflict.</w:t>
      </w:r>
    </w:p>
    <w:p w14:paraId="669C7686" w14:textId="0FB0037B" w:rsidR="00735584" w:rsidRPr="00E16AF4" w:rsidRDefault="00014662" w:rsidP="00014662">
      <w:pPr>
        <w:rPr>
          <w:rStyle w:val="StyleUnderline"/>
        </w:rPr>
      </w:pPr>
      <w:r w:rsidRPr="00E16AF4">
        <w:t xml:space="preserve">As he emphasized, </w:t>
      </w:r>
      <w:r w:rsidRPr="00E16AF4">
        <w:rPr>
          <w:rStyle w:val="StyleUnderline"/>
        </w:rPr>
        <w:t>the military objective should be to “undermine the adversary’s will</w:t>
      </w:r>
      <w:r w:rsidRPr="00E16AF4">
        <w:t xml:space="preserve">,” but he stressed that </w:t>
      </w:r>
      <w:r w:rsidRPr="00E16AF4">
        <w:rPr>
          <w:rStyle w:val="StyleUnderline"/>
        </w:rPr>
        <w:t>in insurgencies, given the enemy’s advantages</w:t>
      </w:r>
      <w:r w:rsidRPr="00E16AF4">
        <w:t xml:space="preserve">, </w:t>
      </w:r>
      <w:r w:rsidRPr="00E16AF4">
        <w:rPr>
          <w:rStyle w:val="StyleUnderline"/>
        </w:rPr>
        <w:t>what may be uppermost in the early stages is to be flexible, willing to change objectives, and just avoid being defeated.</w:t>
      </w:r>
      <w:r w:rsidRPr="00E16AF4">
        <w:t xml:space="preserve">8 </w:t>
      </w:r>
      <w:r w:rsidRPr="00E16AF4">
        <w:rPr>
          <w:rStyle w:val="StyleUnderline"/>
        </w:rPr>
        <w:t xml:space="preserve">AQAP has shown flexibility in how it fights rather that adhering to a rigid plan and has been willing and able to adjust the main effort horizontally in space, varying the location of its commitments even within the short period of the recent civil war. AQAP puts emphasis on maintaining the initiative and can take advantage of targets of opportunity, </w:t>
      </w:r>
      <w:r w:rsidRPr="00E16AF4">
        <w:t xml:space="preserve">as when it moved into the undefended cities in South Yemen after much of the Yemeni Army stationed there was disintegrating in 2015. </w:t>
      </w:r>
      <w:r w:rsidRPr="00E16AF4">
        <w:rPr>
          <w:rStyle w:val="StyleUnderline"/>
        </w:rPr>
        <w:t>AQAP has also developed a capability to move vertically, shifting the level of combat and type of forces committed from an insurgency and guerrilla operations to more conventional mobile operations, and back as a situation requires, although it has not reached a fully conventional force structure and operations yet.</w:t>
      </w:r>
    </w:p>
    <w:p w14:paraId="6E823543" w14:textId="77777777" w:rsidR="00634997" w:rsidRPr="00E16AF4" w:rsidRDefault="00634997" w:rsidP="00014662">
      <w:pPr>
        <w:rPr>
          <w:rStyle w:val="StyleUnderline"/>
        </w:rPr>
      </w:pPr>
    </w:p>
    <w:p w14:paraId="2D0435DF" w14:textId="49B602F6" w:rsidR="00014662" w:rsidRPr="00E16AF4" w:rsidRDefault="00014662" w:rsidP="00014662">
      <w:pPr>
        <w:pStyle w:val="Heading4"/>
        <w:rPr>
          <w:rFonts w:cs="Times New Roman"/>
        </w:rPr>
      </w:pPr>
      <w:r w:rsidRPr="00E16AF4">
        <w:rPr>
          <w:rFonts w:cs="Times New Roman"/>
        </w:rPr>
        <w:t>SOF requires new tactics to deal with AQAP – their defensive posture necessitates US cooperation with regional militaries and renewed support</w:t>
      </w:r>
    </w:p>
    <w:p w14:paraId="3996E917" w14:textId="77777777" w:rsidR="00013C4B" w:rsidRPr="00E16AF4" w:rsidRDefault="00013C4B" w:rsidP="00013C4B">
      <w:pPr>
        <w:rPr>
          <w:rStyle w:val="Style13ptBold"/>
        </w:rPr>
      </w:pPr>
      <w:r w:rsidRPr="00E16AF4">
        <w:rPr>
          <w:rStyle w:val="Style13ptBold"/>
        </w:rPr>
        <w:t>Cigar, Marine Corps University research fellow 18</w:t>
      </w:r>
    </w:p>
    <w:p w14:paraId="54948F9F" w14:textId="1442324B" w:rsidR="00014662" w:rsidRPr="00E16AF4" w:rsidRDefault="00014662" w:rsidP="00013C4B">
      <w:r w:rsidRPr="00E16AF4">
        <w:t xml:space="preserve">[Norman, June 2018, </w:t>
      </w:r>
      <w:r w:rsidR="00013C4B" w:rsidRPr="00E16AF4">
        <w:t>Joint Special Operations University</w:t>
      </w:r>
      <w:r w:rsidRPr="00E16AF4">
        <w:t>,</w:t>
      </w:r>
      <w:r w:rsidR="00735584" w:rsidRPr="00E16AF4">
        <w:t xml:space="preserve"> </w:t>
      </w:r>
      <w:r w:rsidRPr="00E16AF4">
        <w:t xml:space="preserve">“The Enemy is Us: How Allied and U.S. Strategy in Yemen Contributes to AQAP’s Survival,” </w:t>
      </w:r>
      <w:hyperlink r:id="rId70" w:history="1">
        <w:r w:rsidRPr="00E16AF4">
          <w:rPr>
            <w:rStyle w:val="Hyperlink"/>
          </w:rPr>
          <w:t>https://jsou.libguides.com/ld.php?content_id=42529158</w:t>
        </w:r>
      </w:hyperlink>
      <w:r w:rsidRPr="00E16AF4">
        <w:t>, Accessed 6/30/18, GDI-GFerrer-Falto]</w:t>
      </w:r>
    </w:p>
    <w:p w14:paraId="4A9030E6" w14:textId="77777777" w:rsidR="00634997" w:rsidRPr="00E16AF4" w:rsidRDefault="00634997" w:rsidP="00013C4B"/>
    <w:p w14:paraId="6256A193" w14:textId="77777777" w:rsidR="00014662" w:rsidRPr="00E16AF4" w:rsidRDefault="00014662" w:rsidP="00014662">
      <w:pPr>
        <w:rPr>
          <w:rStyle w:val="StyleUnderline"/>
        </w:rPr>
      </w:pPr>
      <w:r w:rsidRPr="00E16AF4">
        <w:rPr>
          <w:rStyle w:val="StyleUnderline"/>
        </w:rPr>
        <w:t>The implication for SOF is that AQAP is not a snake that perishes when its head is cut off; rather, AQAP is more like a hydra whose decapitation produces two new heads in its place</w:t>
      </w:r>
      <w:r w:rsidRPr="00E16AF4">
        <w:t xml:space="preserve">. </w:t>
      </w:r>
      <w:r w:rsidRPr="00E16AF4">
        <w:rPr>
          <w:rStyle w:val="StyleUnderline"/>
        </w:rPr>
        <w:t>Effective strategy in Yemen therefore calls for a different way of dealing with the threat—one that undermines how it perceives its own strengths and amplifies its own perceived weaknesses according to the time scale it has adopted.</w:t>
      </w:r>
      <w:r w:rsidRPr="00E16AF4">
        <w:t xml:space="preserve"> For example, </w:t>
      </w:r>
      <w:r w:rsidRPr="00E16AF4">
        <w:rPr>
          <w:rStyle w:val="StyleUnderline"/>
        </w:rPr>
        <w:t>AQAP’s veteran planner</w:t>
      </w:r>
      <w:r w:rsidRPr="00E16AF4">
        <w:t>, organizer, and trainer10 Q</w:t>
      </w:r>
      <w:r w:rsidRPr="00E16AF4">
        <w:rPr>
          <w:rStyle w:val="StyleUnderline"/>
        </w:rPr>
        <w:t>asim al-Raymi, assumes as “a given fact”</w:t>
      </w:r>
      <w:r w:rsidRPr="00E16AF4">
        <w:t xml:space="preserve"> (waqi) </w:t>
      </w:r>
      <w:r w:rsidRPr="00E16AF4">
        <w:rPr>
          <w:rStyle w:val="StyleUnderline"/>
        </w:rPr>
        <w:t>that the United States is the strategic center of gravity of the enemy bloc in</w:t>
      </w:r>
      <w:r w:rsidRPr="00E16AF4">
        <w:t xml:space="preserve"> what for him </w:t>
      </w:r>
      <w:r w:rsidRPr="00E16AF4">
        <w:rPr>
          <w:rStyle w:val="StyleUnderline"/>
        </w:rPr>
        <w:t>is a unitary global war</w:t>
      </w:r>
      <w:r w:rsidRPr="00E16AF4">
        <w:t xml:space="preserve">, or “single battle” (maraka wahida), as he calls it. </w:t>
      </w:r>
      <w:r w:rsidRPr="00E16AF4">
        <w:rPr>
          <w:rStyle w:val="StyleUnderline"/>
        </w:rPr>
        <w:t>For al-Raymi, the focus of effort, therefore, should be to target the United States in what he acknowledges may be a long war</w:t>
      </w:r>
      <w:r w:rsidRPr="00E16AF4">
        <w:t xml:space="preserve">.11 However, </w:t>
      </w:r>
      <w:r w:rsidRPr="00E16AF4">
        <w:rPr>
          <w:rStyle w:val="StyleUnderline"/>
        </w:rPr>
        <w:t>given the clear overmatch that the United States enjoys in military power, al-Raymi recognizes that the ummah</w:t>
      </w:r>
      <w:r w:rsidRPr="00E16AF4">
        <w:t xml:space="preserve"> (Muslim community) </w:t>
      </w:r>
      <w:r w:rsidRPr="00E16AF4">
        <w:rPr>
          <w:rStyle w:val="StyleUnderline"/>
        </w:rPr>
        <w:t>is on the defensive and that engaging the United States in a direct approach is not advisable and suggests instead looking for and targeting the latter’s critical vulnerabilities, or “weak points” (da’ f),</w:t>
      </w:r>
      <w:r w:rsidRPr="00E16AF4">
        <w:t xml:space="preserve"> as he terms them.12 </w:t>
      </w:r>
      <w:r w:rsidRPr="00E16AF4">
        <w:rPr>
          <w:rStyle w:val="StyleUnderline"/>
        </w:rPr>
        <w:t>In practical terms, however, the unavoidable immediate task for AQAP has been to confront in combat local and regional forces, as the U.S. homeland is out of reach.</w:t>
      </w:r>
    </w:p>
    <w:p w14:paraId="6754C93D" w14:textId="77777777" w:rsidR="00735584" w:rsidRPr="00E16AF4" w:rsidRDefault="00014662" w:rsidP="00014662">
      <w:pPr>
        <w:rPr>
          <w:rStyle w:val="StyleUnderline"/>
        </w:rPr>
      </w:pPr>
      <w:r w:rsidRPr="00E16AF4">
        <w:rPr>
          <w:rStyle w:val="StyleUnderline"/>
        </w:rPr>
        <w:t>The fight against AQAP, whether by local actors, the Arab Coalition, or the United States, remains a work in progress, as is indicated by AQAP’s continued presence and activity. U.S. and coalition military contributions will be addressed later,</w:t>
      </w:r>
      <w:r w:rsidRPr="00E16AF4">
        <w:t xml:space="preserve"> but </w:t>
      </w:r>
      <w:r w:rsidRPr="00E16AF4">
        <w:rPr>
          <w:rStyle w:val="StyleUnderline"/>
        </w:rPr>
        <w:t>it is local forces that have borne and will continue to bear the brunt of confronting the jihadists in Yemen, even if supported by outside forces</w:t>
      </w:r>
      <w:r w:rsidRPr="00E16AF4">
        <w:t xml:space="preserve">. When the civil war erupted, </w:t>
      </w:r>
      <w:r w:rsidRPr="00E16AF4">
        <w:rPr>
          <w:rStyle w:val="StyleUnderline"/>
        </w:rPr>
        <w:t>much of the Yemeni professional officer corps and most Army units sided with former-President Saleh, who had nurtured personal networks for years within the military, and the coalition faced the daunting task of rebuilding the Yemeni Army and security establishment.</w:t>
      </w:r>
    </w:p>
    <w:p w14:paraId="6EE3B85D" w14:textId="18B0D69A" w:rsidR="00014662" w:rsidRPr="00E16AF4" w:rsidRDefault="00014662" w:rsidP="00014662">
      <w:pPr>
        <w:rPr>
          <w:rStyle w:val="StyleUnderline"/>
        </w:rPr>
      </w:pPr>
      <w:r w:rsidRPr="00E16AF4">
        <w:rPr>
          <w:rStyle w:val="StyleUnderline"/>
        </w:rPr>
        <w:t xml:space="preserve">While having an effective national army is perceived by the U.S. and coalition as vital in the fight against AQAP, the group itself has figured out how to navigate local tribal relationships by flexibly adapting to circumstances as they permit. </w:t>
      </w:r>
      <w:r w:rsidRPr="00E16AF4">
        <w:t>As indicated by Saleh’s political colleague</w:t>
      </w:r>
      <w:r w:rsidRPr="00E16AF4">
        <w:rPr>
          <w:rStyle w:val="StyleUnderline"/>
        </w:rPr>
        <w:t>, U.S. and coalition CT objectives do not necessarily align with local Yemeni political dynamics, so a military solution working through an institutionally and politically tenuous central government will be subject to turbulent and constantly changing political changes.</w:t>
      </w:r>
    </w:p>
    <w:p w14:paraId="53258CC3" w14:textId="77777777" w:rsidR="00634997" w:rsidRPr="00E16AF4" w:rsidRDefault="00634997" w:rsidP="00014662">
      <w:pPr>
        <w:rPr>
          <w:rStyle w:val="StyleUnderline"/>
        </w:rPr>
      </w:pPr>
    </w:p>
    <w:p w14:paraId="3124C13F" w14:textId="77777777" w:rsidR="00014662" w:rsidRPr="00E16AF4" w:rsidRDefault="00014662" w:rsidP="00014662">
      <w:pPr>
        <w:pStyle w:val="Heading4"/>
        <w:rPr>
          <w:rFonts w:cs="Times New Roman"/>
        </w:rPr>
      </w:pPr>
      <w:r w:rsidRPr="00E16AF4">
        <w:rPr>
          <w:rFonts w:cs="Times New Roman"/>
        </w:rPr>
        <w:t>AQAP’s local influence affords it flexibility and survivability when pressured</w:t>
      </w:r>
    </w:p>
    <w:p w14:paraId="52B1C112" w14:textId="77777777" w:rsidR="00013C4B" w:rsidRPr="00E16AF4" w:rsidRDefault="00013C4B" w:rsidP="00013C4B">
      <w:pPr>
        <w:rPr>
          <w:rStyle w:val="Style13ptBold"/>
        </w:rPr>
      </w:pPr>
      <w:r w:rsidRPr="00E16AF4">
        <w:rPr>
          <w:rStyle w:val="Style13ptBold"/>
        </w:rPr>
        <w:t>Cigar, Marine Corps University research fellow 18</w:t>
      </w:r>
    </w:p>
    <w:p w14:paraId="7560013A" w14:textId="6296053B" w:rsidR="00014662" w:rsidRPr="00E16AF4" w:rsidRDefault="00014662" w:rsidP="00013C4B">
      <w:r w:rsidRPr="00E16AF4">
        <w:t xml:space="preserve">[Norman, June 2018, </w:t>
      </w:r>
      <w:r w:rsidR="00013C4B" w:rsidRPr="00E16AF4">
        <w:t>Joint Special Operations University</w:t>
      </w:r>
      <w:r w:rsidRPr="00E16AF4">
        <w:t>,</w:t>
      </w:r>
      <w:r w:rsidR="00735584" w:rsidRPr="00E16AF4">
        <w:t xml:space="preserve"> </w:t>
      </w:r>
      <w:r w:rsidRPr="00E16AF4">
        <w:t xml:space="preserve">“The Enemy is Us: How Allied and U.S. Strategy in Yemen Contributes to AQAP’s Survival,” </w:t>
      </w:r>
      <w:hyperlink r:id="rId71" w:history="1">
        <w:r w:rsidRPr="00E16AF4">
          <w:rPr>
            <w:rStyle w:val="Hyperlink"/>
          </w:rPr>
          <w:t>https://jsou.libguides.com/ld.php?content_id=42529158</w:t>
        </w:r>
      </w:hyperlink>
      <w:r w:rsidRPr="00E16AF4">
        <w:t>, Accessed 6/30/18, GDI-GFerrer-Falto]</w:t>
      </w:r>
    </w:p>
    <w:p w14:paraId="305393F5" w14:textId="77777777" w:rsidR="00634997" w:rsidRPr="00E16AF4" w:rsidRDefault="00634997" w:rsidP="00013C4B"/>
    <w:p w14:paraId="7F1C032E" w14:textId="115FEA95" w:rsidR="00014662" w:rsidRPr="00E16AF4" w:rsidRDefault="00014662" w:rsidP="00014662">
      <w:pPr>
        <w:rPr>
          <w:rStyle w:val="StyleUnderline"/>
        </w:rPr>
      </w:pPr>
      <w:r w:rsidRPr="00E16AF4">
        <w:rPr>
          <w:rStyle w:val="StyleUnderline"/>
        </w:rPr>
        <w:t>AQAP has consciously nurtured and highlighted its ties to local society both as a recruiting tool and as a force protection mechanism to seek refuge among the people when pressured</w:t>
      </w:r>
      <w:r w:rsidRPr="00E16AF4">
        <w:t xml:space="preserve">. As an AQAP leader stressed, </w:t>
      </w:r>
      <w:r w:rsidRPr="00E16AF4">
        <w:rPr>
          <w:rStyle w:val="StyleUnderline"/>
        </w:rPr>
        <w:t>AQAP’s members in Yemen are mostly locals, so that “we are not hobbled by any alienation from society; we are [society’s] sons and part of the social fabric of our tribal and popular environment … We are rooted in the land … we are not outsiders.”</w:t>
      </w:r>
      <w:r w:rsidRPr="00E16AF4">
        <w:t xml:space="preserve">68 </w:t>
      </w:r>
      <w:r w:rsidRPr="00E16AF4">
        <w:rPr>
          <w:rStyle w:val="StyleUnderline"/>
        </w:rPr>
        <w:t>This organic relationship was a source of strength for it afforded AQAP “flexibility and survivability,” allowing it to melt away</w:t>
      </w:r>
      <w:r w:rsidRPr="00E16AF4">
        <w:t xml:space="preserve">, as it did following its evacuation of Al Mukalla.69 </w:t>
      </w:r>
      <w:r w:rsidRPr="00E16AF4">
        <w:rPr>
          <w:rStyle w:val="StyleUnderline"/>
        </w:rPr>
        <w:t>And</w:t>
      </w:r>
      <w:r w:rsidRPr="00E16AF4">
        <w:t xml:space="preserve">, as a corollary, </w:t>
      </w:r>
      <w:r w:rsidRPr="00E16AF4">
        <w:rPr>
          <w:rStyle w:val="StyleUnderline"/>
        </w:rPr>
        <w:t>AQAP reminded Yemenis that one day the UAE would leave but that the nativeborn AQAP would still be around</w:t>
      </w:r>
      <w:r w:rsidRPr="00E16AF4">
        <w:t xml:space="preserve">.70 At the same time, </w:t>
      </w:r>
      <w:r w:rsidRPr="00E16AF4">
        <w:rPr>
          <w:rStyle w:val="StyleUnderline"/>
        </w:rPr>
        <w:t>the local ties of AQAP fighters—as is true of all combatants in Yemen—can make them reluctant to fight far from home</w:t>
      </w:r>
      <w:r w:rsidRPr="00E16AF4">
        <w:t xml:space="preserve">.71 </w:t>
      </w:r>
      <w:r w:rsidRPr="00E16AF4">
        <w:rPr>
          <w:rStyle w:val="StyleUnderline"/>
        </w:rPr>
        <w:t>AQAP also seeks to hug the population tactically by operating in proximity to both civilians and other armed groups, and this approach can physically insulate AQAP from attacks by making it difficult to carry out strikes against it without the risk of considerable collateral damage to the surrounding population</w:t>
      </w:r>
    </w:p>
    <w:p w14:paraId="27B72208" w14:textId="77777777" w:rsidR="00634997" w:rsidRPr="00E16AF4" w:rsidRDefault="00634997" w:rsidP="00014662">
      <w:pPr>
        <w:rPr>
          <w:rStyle w:val="StyleUnderline"/>
        </w:rPr>
      </w:pPr>
    </w:p>
    <w:p w14:paraId="6B84EF50" w14:textId="77777777" w:rsidR="008D04EE" w:rsidRPr="00E16AF4" w:rsidRDefault="008D04EE" w:rsidP="008D04EE">
      <w:pPr>
        <w:pStyle w:val="Heading3"/>
        <w:rPr>
          <w:rFonts w:cs="Times New Roman"/>
        </w:rPr>
      </w:pPr>
      <w:bookmarkStart w:id="52" w:name="_Toc518723850"/>
      <w:r>
        <w:rPr>
          <w:rFonts w:cs="Times New Roman"/>
        </w:rPr>
        <w:t>AT – AQAP Defeated</w:t>
      </w:r>
      <w:bookmarkEnd w:id="52"/>
    </w:p>
    <w:p w14:paraId="65DDB6CA" w14:textId="77777777" w:rsidR="008D04EE" w:rsidRPr="00E16AF4" w:rsidRDefault="008D04EE" w:rsidP="008D04EE"/>
    <w:p w14:paraId="05BA3E6D" w14:textId="77777777" w:rsidR="008D04EE" w:rsidRPr="00E16AF4" w:rsidRDefault="008D04EE" w:rsidP="008D04EE">
      <w:pPr>
        <w:pStyle w:val="Heading4"/>
        <w:rPr>
          <w:rFonts w:cs="Times New Roman"/>
        </w:rPr>
      </w:pPr>
      <w:r w:rsidRPr="00E16AF4">
        <w:rPr>
          <w:rFonts w:cs="Times New Roman"/>
        </w:rPr>
        <w:t>AQAP’s growing despite airstrikes – more action’s needed</w:t>
      </w:r>
    </w:p>
    <w:p w14:paraId="54F9834F" w14:textId="77777777" w:rsidR="008D04EE" w:rsidRPr="00E16AF4" w:rsidRDefault="008D04EE" w:rsidP="008D04EE">
      <w:pPr>
        <w:rPr>
          <w:rStyle w:val="Style13ptBold"/>
        </w:rPr>
      </w:pPr>
      <w:r w:rsidRPr="00E16AF4">
        <w:rPr>
          <w:rStyle w:val="Style13ptBold"/>
        </w:rPr>
        <w:t>Schmitt, New York Times senior terrorism and national security writer &amp; Al-Batati, New York Times reporter in Yemen, 17</w:t>
      </w:r>
    </w:p>
    <w:p w14:paraId="032F51E2" w14:textId="77777777" w:rsidR="008D04EE" w:rsidRPr="00E16AF4" w:rsidRDefault="008D04EE" w:rsidP="008D04EE">
      <w:r w:rsidRPr="00E16AF4">
        <w:t xml:space="preserve">[Eric and Saeed, December 30, 2017, New York Times, “The U.S. Has Pummeled Al Qaeda in Yemen. But the Threat Is Barely Dented,” </w:t>
      </w:r>
      <w:hyperlink r:id="rId72" w:history="1">
        <w:r w:rsidRPr="00E16AF4">
          <w:rPr>
            <w:rStyle w:val="Hyperlink"/>
          </w:rPr>
          <w:t>https://www.nytimes.com/2017/12/30/world/middleeast/yemen-al-qaeda-us-terrorism.html</w:t>
        </w:r>
      </w:hyperlink>
      <w:r w:rsidRPr="00E16AF4">
        <w:t>, Accessed 7/1/18, GDI-GFerrer-Falto]</w:t>
      </w:r>
    </w:p>
    <w:p w14:paraId="4964F8F5" w14:textId="77777777" w:rsidR="008D04EE" w:rsidRPr="00E16AF4" w:rsidRDefault="008D04EE" w:rsidP="008D04EE"/>
    <w:p w14:paraId="41AFAF24" w14:textId="77777777" w:rsidR="008D04EE" w:rsidRPr="00E16AF4" w:rsidRDefault="008D04EE" w:rsidP="008D04EE">
      <w:pPr>
        <w:rPr>
          <w:rStyle w:val="StyleUnderline"/>
        </w:rPr>
      </w:pPr>
      <w:r w:rsidRPr="00E16AF4">
        <w:rPr>
          <w:rStyle w:val="StyleUnderline"/>
        </w:rPr>
        <w:t>MANAMA, Bahrain — The United States has tripled the number of airstrikes this year against Al Qaeda’s branch in Yemen,</w:t>
      </w:r>
      <w:r w:rsidRPr="00E16AF4">
        <w:t xml:space="preserve"> one of the deadliest and most sophisticated terrorist organizations in the world. </w:t>
      </w:r>
      <w:r w:rsidRPr="00E16AF4">
        <w:rPr>
          <w:rStyle w:val="StyleUnderline"/>
        </w:rPr>
        <w:t>American allies have pushed the militants from their lucrative coastal strongholds. And the Pentagon recently boasted of killing key Qaeda leaders and disrupting the group’s operations.</w:t>
      </w:r>
    </w:p>
    <w:p w14:paraId="0BDEC449" w14:textId="77777777" w:rsidR="008D04EE" w:rsidRPr="00E16AF4" w:rsidRDefault="008D04EE" w:rsidP="008D04EE">
      <w:pPr>
        <w:rPr>
          <w:rStyle w:val="StyleUnderline"/>
        </w:rPr>
      </w:pPr>
      <w:r w:rsidRPr="00E16AF4">
        <w:rPr>
          <w:rStyle w:val="StyleUnderline"/>
        </w:rPr>
        <w:t>Yet the top United States counterterrorism official and other American intelligence analysts concede the campaign has barely dented the terrorist group’s ability to strike United States interests.</w:t>
      </w:r>
    </w:p>
    <w:p w14:paraId="7C1CCD94" w14:textId="77777777" w:rsidR="008D04EE" w:rsidRPr="00E16AF4" w:rsidRDefault="008D04EE" w:rsidP="008D04EE">
      <w:pPr>
        <w:rPr>
          <w:rStyle w:val="StyleUnderline"/>
        </w:rPr>
      </w:pPr>
      <w:r w:rsidRPr="00E16AF4">
        <w:t>“</w:t>
      </w:r>
      <w:r w:rsidRPr="00E16AF4">
        <w:rPr>
          <w:rStyle w:val="StyleUnderline"/>
        </w:rPr>
        <w:t>It doesn’t feel yet that we’re ahead of the problem in Yemen,”</w:t>
      </w:r>
      <w:r w:rsidRPr="00E16AF4">
        <w:t xml:space="preserve"> </w:t>
      </w:r>
      <w:r w:rsidRPr="00E16AF4">
        <w:rPr>
          <w:rStyle w:val="StyleUnderline"/>
        </w:rPr>
        <w:t>Nicholas J. Rasmussen</w:t>
      </w:r>
      <w:r w:rsidRPr="00E16AF4">
        <w:t xml:space="preserve">, who stepped down this month after three years as </w:t>
      </w:r>
      <w:r w:rsidRPr="00E16AF4">
        <w:rPr>
          <w:rStyle w:val="StyleUnderline"/>
        </w:rPr>
        <w:t>the director of the National Counterterrorism Center, said</w:t>
      </w:r>
      <w:r w:rsidRPr="00E16AF4">
        <w:t xml:space="preserve"> in an interview</w:t>
      </w:r>
      <w:r w:rsidRPr="00E16AF4">
        <w:rPr>
          <w:rStyle w:val="StyleUnderline"/>
        </w:rPr>
        <w:t>. “It continues to be one of the most frustrating theaters in our counterterrorism work right now.”</w:t>
      </w:r>
    </w:p>
    <w:p w14:paraId="70B2F850" w14:textId="3F8BD914" w:rsidR="00014662" w:rsidRPr="00E16AF4" w:rsidRDefault="008D04EE" w:rsidP="00014662">
      <w:pPr>
        <w:pStyle w:val="Heading3"/>
        <w:rPr>
          <w:rFonts w:cs="Times New Roman"/>
        </w:rPr>
      </w:pPr>
      <w:bookmarkStart w:id="53" w:name="_Toc518723851"/>
      <w:r>
        <w:rPr>
          <w:rFonts w:cs="Times New Roman"/>
        </w:rPr>
        <w:t>AT – Can’t Beat AQAP</w:t>
      </w:r>
      <w:bookmarkEnd w:id="53"/>
    </w:p>
    <w:p w14:paraId="45F25EEE" w14:textId="77777777" w:rsidR="00634997" w:rsidRPr="00E16AF4" w:rsidRDefault="00634997" w:rsidP="00634997"/>
    <w:p w14:paraId="1CED17F7" w14:textId="77777777" w:rsidR="00014662" w:rsidRPr="00E16AF4" w:rsidRDefault="00014662" w:rsidP="00014662">
      <w:pPr>
        <w:pStyle w:val="Heading4"/>
        <w:rPr>
          <w:rFonts w:cs="Times New Roman"/>
        </w:rPr>
      </w:pPr>
      <w:r w:rsidRPr="00E16AF4">
        <w:rPr>
          <w:rFonts w:cs="Times New Roman"/>
        </w:rPr>
        <w:t>AQAP has critical vulnerabilities – ideological differences, tribal conflicts and government and foreign forces</w:t>
      </w:r>
    </w:p>
    <w:p w14:paraId="11134B1D" w14:textId="77777777" w:rsidR="00013C4B" w:rsidRPr="00E16AF4" w:rsidRDefault="00013C4B" w:rsidP="00013C4B">
      <w:pPr>
        <w:rPr>
          <w:rStyle w:val="Style13ptBold"/>
        </w:rPr>
      </w:pPr>
      <w:r w:rsidRPr="00E16AF4">
        <w:rPr>
          <w:rStyle w:val="Style13ptBold"/>
        </w:rPr>
        <w:t>Cigar, Marine Corps University research fellow 18</w:t>
      </w:r>
    </w:p>
    <w:p w14:paraId="48533733" w14:textId="7E30A5BA" w:rsidR="00014662" w:rsidRPr="00E16AF4" w:rsidRDefault="00014662" w:rsidP="00013C4B">
      <w:r w:rsidRPr="00E16AF4">
        <w:t xml:space="preserve">[Norman, June 2018, </w:t>
      </w:r>
      <w:r w:rsidR="00013C4B" w:rsidRPr="00E16AF4">
        <w:t>Joint Special Operations University</w:t>
      </w:r>
      <w:r w:rsidRPr="00E16AF4">
        <w:t>,</w:t>
      </w:r>
      <w:r w:rsidR="00735584" w:rsidRPr="00E16AF4">
        <w:t xml:space="preserve"> </w:t>
      </w:r>
      <w:r w:rsidRPr="00E16AF4">
        <w:t xml:space="preserve">“The Enemy is Us: How Allied and U.S. Strategy in Yemen Contributes to AQAP’s Survival,” </w:t>
      </w:r>
      <w:hyperlink r:id="rId73" w:history="1">
        <w:r w:rsidRPr="00E16AF4">
          <w:rPr>
            <w:rStyle w:val="Hyperlink"/>
          </w:rPr>
          <w:t>https://jsou.libguides.com/ld.php?content_id=42529158</w:t>
        </w:r>
      </w:hyperlink>
      <w:r w:rsidRPr="00E16AF4">
        <w:t>, Accessed 6/30/18, GDI-GFerrer-Falto]</w:t>
      </w:r>
    </w:p>
    <w:p w14:paraId="2B52C589" w14:textId="77777777" w:rsidR="00634997" w:rsidRPr="00E16AF4" w:rsidRDefault="00634997" w:rsidP="00013C4B"/>
    <w:p w14:paraId="3B79771E" w14:textId="77777777" w:rsidR="00014662" w:rsidRPr="00E16AF4" w:rsidRDefault="00014662" w:rsidP="00014662">
      <w:pPr>
        <w:rPr>
          <w:rStyle w:val="StyleUnderline"/>
        </w:rPr>
      </w:pPr>
      <w:r w:rsidRPr="00E16AF4">
        <w:t xml:space="preserve">At the same time, </w:t>
      </w:r>
      <w:r w:rsidRPr="00E16AF4">
        <w:rPr>
          <w:rStyle w:val="StyleUnderline"/>
        </w:rPr>
        <w:t>AQAP also has critical vulnerabilities that can be exploited by adversaries</w:t>
      </w:r>
      <w:r w:rsidRPr="00E16AF4">
        <w:t xml:space="preserve">. </w:t>
      </w:r>
      <w:r w:rsidRPr="00E16AF4">
        <w:rPr>
          <w:rStyle w:val="StyleUnderline"/>
        </w:rPr>
        <w:t>AQAP must maintain good relations with the tribes who could prove formidable armed adversaries</w:t>
      </w:r>
      <w:r w:rsidRPr="00E16AF4">
        <w:t xml:space="preserve">. </w:t>
      </w:r>
      <w:r w:rsidRPr="00E16AF4">
        <w:rPr>
          <w:rStyle w:val="StyleUnderline"/>
        </w:rPr>
        <w:t>AQAP’s ideology and its inherent agenda and harshness can alienate tribal elites and the population it needs to recruit, move through tribal territory, and shield its presence from government or foreign forces.</w:t>
      </w:r>
    </w:p>
    <w:p w14:paraId="3DDBA0B3" w14:textId="2170E114" w:rsidR="00014662" w:rsidRPr="00E16AF4" w:rsidRDefault="00014662" w:rsidP="00014662">
      <w:r w:rsidRPr="00E16AF4">
        <w:rPr>
          <w:rStyle w:val="StyleUnderline"/>
        </w:rPr>
        <w:t>AQAP’s vision for politics and society represents an inherent dilemma for it in interacting with the country’s other political actors. The application of Sharia law and of rigid social mores has been a basic element of AQAP’s platform from the onset and it instituted its social program in the territories it controlled after the Arab Spring</w:t>
      </w:r>
      <w:r w:rsidRPr="00E16AF4">
        <w:t xml:space="preserve">, but the </w:t>
      </w:r>
      <w:r w:rsidRPr="00E16AF4">
        <w:rPr>
          <w:rStyle w:val="StyleUnderline"/>
        </w:rPr>
        <w:t>popular response had often been anything but positive and likely contributed to the tribes’ hostility and to AQAP’s defeat</w:t>
      </w:r>
      <w:r w:rsidRPr="00E16AF4">
        <w:t xml:space="preserve">. At times, </w:t>
      </w:r>
      <w:r w:rsidRPr="00E16AF4">
        <w:rPr>
          <w:rStyle w:val="StyleUnderline"/>
        </w:rPr>
        <w:t>AQAP met with armed resistance, as in the case of its attempt to suppress a “sorcerer”</w:t>
      </w:r>
      <w:r w:rsidRPr="00E16AF4">
        <w:t xml:space="preserve"> in Rida in 2012, </w:t>
      </w:r>
      <w:r w:rsidRPr="00E16AF4">
        <w:rPr>
          <w:rStyle w:val="StyleUnderline"/>
        </w:rPr>
        <w:t>which led to a lethal shootout between the sorcerer’s followers and the AQAP enforcers</w:t>
      </w:r>
      <w:r w:rsidRPr="00E16AF4">
        <w:t xml:space="preserve">.108 Perhaps recognizing the need to bend to reality on some issues, </w:t>
      </w:r>
      <w:r w:rsidRPr="00E16AF4">
        <w:rPr>
          <w:rStyle w:val="StyleUnderline"/>
        </w:rPr>
        <w:t>AQAP compromised on the presence of the traditional and ubiquitous addictive stimulant narcotic called khat,</w:t>
      </w:r>
      <w:r w:rsidRPr="00E16AF4">
        <w:t xml:space="preserve"> or “qat” in Arabic. In Al-Bayda’ province, for example, AQAP arrested, among others, three khat sellers not for their trade but for providing the Army with information, while in Jaar AQAP did not ban the substance altogether but only relegated its sale to the edge of town.109</w:t>
      </w:r>
    </w:p>
    <w:p w14:paraId="02777A9C" w14:textId="77777777" w:rsidR="00634997" w:rsidRPr="00E16AF4" w:rsidRDefault="00634997" w:rsidP="00014662"/>
    <w:p w14:paraId="2DB0D4F6" w14:textId="77777777" w:rsidR="00014662" w:rsidRPr="00E16AF4" w:rsidRDefault="00014662" w:rsidP="00014662">
      <w:pPr>
        <w:pStyle w:val="Heading4"/>
        <w:rPr>
          <w:rFonts w:cs="Times New Roman"/>
        </w:rPr>
      </w:pPr>
      <w:r w:rsidRPr="00E16AF4">
        <w:rPr>
          <w:rFonts w:cs="Times New Roman"/>
        </w:rPr>
        <w:t>More vulnerabilities – Air power and operational security</w:t>
      </w:r>
    </w:p>
    <w:p w14:paraId="465B0895" w14:textId="77777777" w:rsidR="00013C4B" w:rsidRPr="00E16AF4" w:rsidRDefault="00013C4B" w:rsidP="00013C4B">
      <w:pPr>
        <w:rPr>
          <w:rStyle w:val="Style13ptBold"/>
        </w:rPr>
      </w:pPr>
      <w:r w:rsidRPr="00E16AF4">
        <w:rPr>
          <w:rStyle w:val="Style13ptBold"/>
        </w:rPr>
        <w:t>Cigar, Marine Corps University research fellow 18</w:t>
      </w:r>
    </w:p>
    <w:p w14:paraId="723BF95E" w14:textId="3CA76AF2" w:rsidR="00014662" w:rsidRPr="00E16AF4" w:rsidRDefault="00014662" w:rsidP="00013C4B">
      <w:r w:rsidRPr="00E16AF4">
        <w:t xml:space="preserve">[Norman, June 2018, </w:t>
      </w:r>
      <w:r w:rsidR="00013C4B" w:rsidRPr="00E16AF4">
        <w:t>Joint Special Operations University</w:t>
      </w:r>
      <w:r w:rsidRPr="00E16AF4">
        <w:t>,</w:t>
      </w:r>
      <w:r w:rsidR="00735584" w:rsidRPr="00E16AF4">
        <w:t xml:space="preserve"> </w:t>
      </w:r>
      <w:r w:rsidRPr="00E16AF4">
        <w:t xml:space="preserve">“The Enemy is Us: How Allied and U.S. Strategy in Yemen Contributes to AQAP’s Survival,” </w:t>
      </w:r>
      <w:hyperlink r:id="rId74" w:history="1">
        <w:r w:rsidRPr="00E16AF4">
          <w:rPr>
            <w:rStyle w:val="Hyperlink"/>
          </w:rPr>
          <w:t>https://jsou.libguides.com/ld.php?content_id=42529158</w:t>
        </w:r>
      </w:hyperlink>
      <w:r w:rsidRPr="00E16AF4">
        <w:t>, Accessed 6/30/18, GDI-GFerrer-Falto]</w:t>
      </w:r>
    </w:p>
    <w:p w14:paraId="7DBE8933" w14:textId="77777777" w:rsidR="00634997" w:rsidRPr="00E16AF4" w:rsidRDefault="00634997" w:rsidP="00013C4B"/>
    <w:p w14:paraId="01DA81EA" w14:textId="77777777" w:rsidR="00014662" w:rsidRPr="00E16AF4" w:rsidRDefault="00014662" w:rsidP="00014662">
      <w:r w:rsidRPr="00E16AF4">
        <w:t xml:space="preserve">Operationally, </w:t>
      </w:r>
      <w:r w:rsidRPr="00E16AF4">
        <w:rPr>
          <w:rStyle w:val="StyleUnderline"/>
        </w:rPr>
        <w:t xml:space="preserve">AQAP is vulnerable to air power, especially once it operates outside mountain areas and in open terrain with limited air defense capabilities and largely passive air defense measures. </w:t>
      </w:r>
      <w:r w:rsidRPr="00E16AF4">
        <w:t xml:space="preserve">Nevertheless, </w:t>
      </w:r>
      <w:r w:rsidRPr="00E16AF4">
        <w:rPr>
          <w:rStyle w:val="StyleUnderline"/>
        </w:rPr>
        <w:t>AQAP has some capabilities that can threaten at least Arab Coalition aircraft, given the coalition’s limited skills,</w:t>
      </w:r>
      <w:r w:rsidRPr="00E16AF4">
        <w:t xml:space="preserve"> as evidenced by the shoot down of a UAE fighter aircraft by an SA-7 shoulder-fired missile, and, at a minimum, </w:t>
      </w:r>
      <w:r w:rsidRPr="00E16AF4">
        <w:rPr>
          <w:rStyle w:val="StyleUnderline"/>
        </w:rPr>
        <w:t>can degrade the effectiveness of adversary air operations by forcing aircraft to fly at higher altitudes and not linger</w:t>
      </w:r>
      <w:r w:rsidRPr="00E16AF4">
        <w:t>.122</w:t>
      </w:r>
    </w:p>
    <w:p w14:paraId="36B69DBD" w14:textId="11A25EB8" w:rsidR="00014662" w:rsidRPr="00E16AF4" w:rsidRDefault="00014662" w:rsidP="00014662">
      <w:r w:rsidRPr="00E16AF4">
        <w:rPr>
          <w:rStyle w:val="StyleUnderline"/>
        </w:rPr>
        <w:t>Operational security is another vulnerability; AQAP over the years has been penetrated—even at a high level—by agents working for foreign intelligence services who were able to provide, in particular, support for U.S. drone strikes.</w:t>
      </w:r>
      <w:r w:rsidRPr="00E16AF4">
        <w:t xml:space="preserve">123 Although a number of such agents were caught and eliminated, </w:t>
      </w:r>
      <w:r w:rsidRPr="00E16AF4">
        <w:rPr>
          <w:rStyle w:val="StyleUnderline"/>
        </w:rPr>
        <w:t>the security failure still made AQAP look ineffective and may still be a problem, especially given the group’s integration within society and uneasy proximity to cobelligerent forces in the field</w:t>
      </w:r>
      <w:r w:rsidRPr="00E16AF4">
        <w:t xml:space="preserve">. Moreover, </w:t>
      </w:r>
      <w:r w:rsidRPr="00E16AF4">
        <w:rPr>
          <w:rStyle w:val="StyleUnderline"/>
        </w:rPr>
        <w:t>personnel reportedly are often lax about adhering to AQAP’s security regulations on where to shop, how to secure a cell phone, or about minimizing the number of personnel in a single vehicle</w:t>
      </w:r>
      <w:r w:rsidRPr="00E16AF4">
        <w:t>.124</w:t>
      </w:r>
    </w:p>
    <w:p w14:paraId="1D186F9E" w14:textId="25CEB010" w:rsidR="00634997" w:rsidRDefault="00634997" w:rsidP="00014662"/>
    <w:p w14:paraId="29F4550D" w14:textId="77777777" w:rsidR="00226A84" w:rsidRDefault="00226A84" w:rsidP="00226A84">
      <w:pPr>
        <w:pStyle w:val="Heading3"/>
        <w:rPr>
          <w:rFonts w:cs="Times New Roman"/>
        </w:rPr>
      </w:pPr>
      <w:bookmarkStart w:id="54" w:name="_Toc518723852"/>
      <w:r w:rsidRPr="00E16AF4">
        <w:rPr>
          <w:rFonts w:cs="Times New Roman"/>
        </w:rPr>
        <w:t>AT</w:t>
      </w:r>
      <w:r>
        <w:rPr>
          <w:rFonts w:cs="Times New Roman"/>
        </w:rPr>
        <w:t xml:space="preserve"> – Studies</w:t>
      </w:r>
      <w:r w:rsidRPr="00E16AF4">
        <w:rPr>
          <w:rFonts w:cs="Times New Roman"/>
        </w:rPr>
        <w:t xml:space="preserve"> Biased/Flawed</w:t>
      </w:r>
      <w:bookmarkEnd w:id="54"/>
    </w:p>
    <w:p w14:paraId="1D6F8AA6" w14:textId="77777777" w:rsidR="00226A84" w:rsidRPr="00E16AF4" w:rsidRDefault="00226A84" w:rsidP="00226A84"/>
    <w:p w14:paraId="5B26BB40" w14:textId="77777777" w:rsidR="00226A84" w:rsidRPr="00E16AF4" w:rsidRDefault="00226A84" w:rsidP="00226A84">
      <w:pPr>
        <w:pStyle w:val="Heading4"/>
        <w:rPr>
          <w:rFonts w:cs="Times New Roman"/>
        </w:rPr>
      </w:pPr>
      <w:r w:rsidRPr="00E16AF4">
        <w:rPr>
          <w:rFonts w:cs="Times New Roman"/>
        </w:rPr>
        <w:t>Our studies chronologically study AQAP’s history in the region with insight from local media and perspectives – they’re legit</w:t>
      </w:r>
    </w:p>
    <w:p w14:paraId="77EA61E2" w14:textId="77777777" w:rsidR="00226A84" w:rsidRPr="00E16AF4" w:rsidRDefault="00226A84" w:rsidP="00226A84">
      <w:pPr>
        <w:rPr>
          <w:rStyle w:val="Style13ptBold"/>
        </w:rPr>
      </w:pPr>
      <w:r w:rsidRPr="00E16AF4">
        <w:rPr>
          <w:rStyle w:val="Style13ptBold"/>
        </w:rPr>
        <w:t>Cigar, Marine Corps University research fellow 18</w:t>
      </w:r>
    </w:p>
    <w:p w14:paraId="75BA20EC" w14:textId="77777777" w:rsidR="00226A84" w:rsidRDefault="00226A84" w:rsidP="00226A84">
      <w:r w:rsidRPr="00E16AF4">
        <w:t xml:space="preserve">[Norman, June 2018, Joint Special Operations University, “The Enemy is Us: How Allied and U.S. Strategy in Yemen Contributes to AQAP’s Survival,” </w:t>
      </w:r>
      <w:hyperlink r:id="rId75" w:history="1">
        <w:r w:rsidRPr="00E16AF4">
          <w:rPr>
            <w:rStyle w:val="Hyperlink"/>
          </w:rPr>
          <w:t>https://jsou.libguides.com/ld.php?content_id=42529158</w:t>
        </w:r>
      </w:hyperlink>
      <w:r w:rsidRPr="00E16AF4">
        <w:t>, Accessed 6/30/18, GDI-GFerrer-Falto]</w:t>
      </w:r>
    </w:p>
    <w:p w14:paraId="008DE776" w14:textId="77777777" w:rsidR="00226A84" w:rsidRPr="00E16AF4" w:rsidRDefault="00226A84" w:rsidP="00226A84"/>
    <w:p w14:paraId="5EF558BB" w14:textId="77777777" w:rsidR="00226A84" w:rsidRPr="00E16AF4" w:rsidRDefault="00226A84" w:rsidP="00226A84">
      <w:pPr>
        <w:rPr>
          <w:rStyle w:val="StyleUnderline"/>
        </w:rPr>
      </w:pPr>
      <w:r w:rsidRPr="00E16AF4">
        <w:rPr>
          <w:rStyle w:val="StyleUnderline"/>
        </w:rPr>
        <w:t>Rather than a narrative chronological history of AQAP, the thrust of this study is to address salient aspects of the environment in which the latter exists and operates in pursuit of its goals, as well as to analyze key events that illuminate AQAP’s objectives, strategy, and prospects</w:t>
      </w:r>
      <w:r w:rsidRPr="00E16AF4">
        <w:t xml:space="preserve">. In particular, </w:t>
      </w:r>
      <w:r w:rsidRPr="00E16AF4">
        <w:rPr>
          <w:rStyle w:val="StyleUnderline"/>
        </w:rPr>
        <w:t>understanding such key elements as the military balance between AQAP and other Yemeni players, the characteristics of the country’s social and political system, and the role that the Arab Coalition led by Saudi Arabia and the United Arab Emirates (UAE) plays can help clarify the challenge and the available options for the United States at both the strategic and operational levels in dealing with AQAP</w:t>
      </w:r>
      <w:r w:rsidRPr="00E16AF4">
        <w:t xml:space="preserve">. Ultimately, </w:t>
      </w:r>
      <w:r w:rsidRPr="00E16AF4">
        <w:rPr>
          <w:rStyle w:val="StyleUnderline"/>
        </w:rPr>
        <w:t>the practical intent of this study is to provide a better appreciation of the threat from AQAP in Yemen and of the context of that country’s political and security dynamics within which the jihadists operate.</w:t>
      </w:r>
    </w:p>
    <w:p w14:paraId="0559E6FD" w14:textId="77777777" w:rsidR="00226A84" w:rsidRDefault="00226A84" w:rsidP="00226A84">
      <w:pPr>
        <w:rPr>
          <w:rStyle w:val="StyleUnderline"/>
        </w:rPr>
      </w:pPr>
      <w:r w:rsidRPr="00E16AF4">
        <w:rPr>
          <w:rStyle w:val="StyleUnderline"/>
        </w:rPr>
        <w:t>The local media is an important complement to Western reporting as a source of data for this study, as it has better access to the local scene than does the foreign media, often contains more detail, and offers an additional perspective</w:t>
      </w:r>
      <w:r w:rsidRPr="00E16AF4">
        <w:t xml:space="preserve">. With the outbreak of the conflict, </w:t>
      </w:r>
      <w:r w:rsidRPr="00E16AF4">
        <w:rPr>
          <w:rStyle w:val="StyleUnderline"/>
        </w:rPr>
        <w:t>virtually all the Yemeni media became partisan—if it had not already been—and one cannot always tell where it is published, as some of the Yemeni media on all sides are now headquartered abroad</w:t>
      </w:r>
      <w:r w:rsidRPr="00E16AF4">
        <w:t>. Fortunately</w:t>
      </w:r>
      <w:r w:rsidRPr="00E16AF4">
        <w:rPr>
          <w:rStyle w:val="StyleUnderline"/>
        </w:rPr>
        <w:t>, it is quite obvious where Yemeni media sources stand</w:t>
      </w:r>
      <w:r w:rsidRPr="00E16AF4">
        <w:t xml:space="preserve">—whether with President Abd-Rabbu Mansour Hadi, Saudi Arabia, Qatar, or the UAE and their local allies and, on the other side, the Ansar Allah or Saleh. </w:t>
      </w:r>
      <w:r w:rsidRPr="00E16AF4">
        <w:rPr>
          <w:rStyle w:val="StyleUnderline"/>
        </w:rPr>
        <w:t>An appendix is provided at the end of this monograph to facilitate the reader’s evaluation of the source of information</w:t>
      </w:r>
      <w:r w:rsidRPr="00E16AF4">
        <w:t xml:space="preserve">. In addition, </w:t>
      </w:r>
      <w:r w:rsidRPr="00E16AF4">
        <w:rPr>
          <w:rStyle w:val="StyleUnderline"/>
        </w:rPr>
        <w:t>the study also relies on an “inside-out” approach, that is by also engaging AQAP’s sources in order to appreciate objectives and strategies from the latter’s own perspective</w:t>
      </w:r>
      <w:r w:rsidRPr="00E16AF4">
        <w:t xml:space="preserve">. </w:t>
      </w:r>
      <w:r w:rsidRPr="00E16AF4">
        <w:rPr>
          <w:rStyle w:val="StyleUnderline"/>
        </w:rPr>
        <w:t>The information cutoff here is early August 2017 and, although the details are likely to change as events develop, conclusions should remain valid beyond the near term.</w:t>
      </w:r>
    </w:p>
    <w:p w14:paraId="64FF29CF" w14:textId="77777777" w:rsidR="00226A84" w:rsidRPr="00E16AF4" w:rsidRDefault="00226A84" w:rsidP="00226A84">
      <w:pPr>
        <w:rPr>
          <w:rStyle w:val="StyleUnderline"/>
        </w:rPr>
      </w:pPr>
    </w:p>
    <w:p w14:paraId="74B55A1D" w14:textId="10AC33F9" w:rsidR="006419C9" w:rsidRPr="00E16AF4" w:rsidRDefault="006419C9" w:rsidP="006419C9">
      <w:pPr>
        <w:pStyle w:val="Heading2"/>
      </w:pPr>
      <w:bookmarkStart w:id="55" w:name="_Toc518723853"/>
      <w:r>
        <w:t>AQAP Solvency</w:t>
      </w:r>
      <w:bookmarkEnd w:id="55"/>
    </w:p>
    <w:p w14:paraId="6C4F06C4" w14:textId="77777777" w:rsidR="006419C9" w:rsidRDefault="006419C9" w:rsidP="006419C9">
      <w:pPr>
        <w:pStyle w:val="Heading3"/>
        <w:rPr>
          <w:rFonts w:cs="Times New Roman"/>
        </w:rPr>
      </w:pPr>
      <w:bookmarkStart w:id="56" w:name="_Toc518723854"/>
      <w:r w:rsidRPr="00E16AF4">
        <w:rPr>
          <w:rFonts w:cs="Times New Roman"/>
        </w:rPr>
        <w:t>Information Operations</w:t>
      </w:r>
      <w:bookmarkEnd w:id="56"/>
    </w:p>
    <w:p w14:paraId="2EC36D56" w14:textId="77777777" w:rsidR="006419C9" w:rsidRPr="00E16AF4" w:rsidRDefault="006419C9" w:rsidP="006419C9"/>
    <w:p w14:paraId="1A4657E2" w14:textId="77777777" w:rsidR="006419C9" w:rsidRPr="00E16AF4" w:rsidRDefault="006419C9" w:rsidP="006419C9">
      <w:pPr>
        <w:pStyle w:val="Heading4"/>
        <w:rPr>
          <w:rFonts w:cs="Times New Roman"/>
        </w:rPr>
      </w:pPr>
      <w:r w:rsidRPr="00E16AF4">
        <w:rPr>
          <w:rFonts w:cs="Times New Roman"/>
        </w:rPr>
        <w:t>Information operations counter AQAP propaganda and decrease their logistical support – foreign-born and trusted troops aid this process</w:t>
      </w:r>
    </w:p>
    <w:p w14:paraId="17A63233" w14:textId="77777777" w:rsidR="006419C9" w:rsidRPr="00E16AF4" w:rsidRDefault="006419C9" w:rsidP="006419C9">
      <w:pPr>
        <w:rPr>
          <w:rStyle w:val="Style13ptBold"/>
        </w:rPr>
      </w:pPr>
      <w:r w:rsidRPr="00E16AF4">
        <w:rPr>
          <w:rStyle w:val="Style13ptBold"/>
        </w:rPr>
        <w:t>Cigar, Marine Corps University research fellow 18</w:t>
      </w:r>
    </w:p>
    <w:p w14:paraId="5DE091BD" w14:textId="77777777" w:rsidR="006419C9" w:rsidRDefault="006419C9" w:rsidP="006419C9">
      <w:r w:rsidRPr="00E16AF4">
        <w:t xml:space="preserve">[Norman, June 2018, Joint Special Operations University, “The Enemy is Us: How Allied and U.S. Strategy in Yemen Contributes to AQAP’s Survival,” </w:t>
      </w:r>
      <w:hyperlink r:id="rId76" w:history="1">
        <w:r w:rsidRPr="00E16AF4">
          <w:rPr>
            <w:rStyle w:val="Hyperlink"/>
          </w:rPr>
          <w:t>https://jsou.libguides.com/ld.php?content_id=42529158</w:t>
        </w:r>
      </w:hyperlink>
      <w:r w:rsidRPr="00E16AF4">
        <w:t>, Accessed 6/30/18, GDI-GFerrer-Falto]</w:t>
      </w:r>
    </w:p>
    <w:p w14:paraId="0B43D6E1" w14:textId="77777777" w:rsidR="006419C9" w:rsidRPr="00E16AF4" w:rsidRDefault="006419C9" w:rsidP="006419C9"/>
    <w:p w14:paraId="449739B3" w14:textId="77777777" w:rsidR="006419C9" w:rsidRPr="00E16AF4" w:rsidRDefault="006419C9" w:rsidP="006419C9">
      <w:pPr>
        <w:rPr>
          <w:rStyle w:val="StyleUnderline"/>
        </w:rPr>
      </w:pPr>
      <w:r w:rsidRPr="00E16AF4">
        <w:rPr>
          <w:rStyle w:val="StyleUnderline"/>
        </w:rPr>
        <w:t>Eroding AQAP’s Base</w:t>
      </w:r>
    </w:p>
    <w:p w14:paraId="788D5833" w14:textId="77777777" w:rsidR="006419C9" w:rsidRPr="00E16AF4" w:rsidRDefault="006419C9" w:rsidP="006419C9">
      <w:pPr>
        <w:rPr>
          <w:rStyle w:val="StyleUnderline"/>
        </w:rPr>
      </w:pPr>
      <w:r w:rsidRPr="00E16AF4">
        <w:rPr>
          <w:rStyle w:val="StyleUnderline"/>
        </w:rPr>
        <w:t>Conducting Information Operations</w:t>
      </w:r>
    </w:p>
    <w:p w14:paraId="617D8400" w14:textId="77777777" w:rsidR="006419C9" w:rsidRDefault="006419C9" w:rsidP="006419C9">
      <w:pPr>
        <w:rPr>
          <w:rStyle w:val="StyleUnderline"/>
        </w:rPr>
      </w:pPr>
      <w:r w:rsidRPr="00E16AF4">
        <w:rPr>
          <w:rStyle w:val="StyleUnderline"/>
        </w:rPr>
        <w:t>U.S. information operations are key, given that Yemen’s factions, tribes, parties, and even individuals have their own newspapers or other media outlets (often in conjunction with foreign countries). Providing accurate and balanced news</w:t>
      </w:r>
      <w:r w:rsidRPr="00E16AF4">
        <w:t xml:space="preserve">, </w:t>
      </w:r>
      <w:r w:rsidRPr="00E16AF4">
        <w:rPr>
          <w:rStyle w:val="StyleUnderline"/>
        </w:rPr>
        <w:t>whether directly to Yemeni consumers or through local outlets, can play an important role in countering not only the AQAP information effort but also the rumors that arise and spread rapidly and provide the broader social background, often counter to U.S. interests. One area where SOF can be especially relevant is in producing and operationalizing information support, given its organic army’s special forces capabilities, which can counter AQAP propaganda and provide a positive message that can support operations and contribute to stability and security at a strategic level</w:t>
      </w:r>
      <w:r w:rsidRPr="00E16AF4">
        <w:t xml:space="preserve">. </w:t>
      </w:r>
      <w:r w:rsidRPr="00E16AF4">
        <w:rPr>
          <w:rStyle w:val="StyleUnderline"/>
        </w:rPr>
        <w:t>An information effort can</w:t>
      </w:r>
      <w:r w:rsidRPr="00E16AF4">
        <w:t xml:space="preserve"> also </w:t>
      </w:r>
      <w:r w:rsidRPr="00E16AF4">
        <w:rPr>
          <w:rStyle w:val="StyleUnderline"/>
        </w:rPr>
        <w:t>play a supporting role in the campaign against AQAP. While the nucleus of AQAP may be relatively impervious</w:t>
      </w:r>
      <w:r w:rsidRPr="00E16AF4">
        <w:t>— requiring its physical defeat—</w:t>
      </w:r>
      <w:r w:rsidRPr="00E16AF4">
        <w:rPr>
          <w:rStyle w:val="StyleUnderline"/>
        </w:rPr>
        <w:t>a more positive effect may be possible with the periphery</w:t>
      </w:r>
      <w:r w:rsidRPr="00E16AF4">
        <w:t xml:space="preserve">, although even here the impact is most likely a dependent variable of the situation. That is, </w:t>
      </w:r>
      <w:r w:rsidRPr="00E16AF4">
        <w:rPr>
          <w:rStyle w:val="StyleUnderline"/>
        </w:rPr>
        <w:t>it is difficult to argue with success, and unless they are coupled with the infliction of tangible failure for the jihadists on the ground, psychological campaigns may not be effective</w:t>
      </w:r>
      <w:r w:rsidRPr="00E16AF4">
        <w:t xml:space="preserve">. Nevertheless, </w:t>
      </w:r>
      <w:r w:rsidRPr="00E16AF4">
        <w:rPr>
          <w:rStyle w:val="StyleUnderline"/>
        </w:rPr>
        <w:t>such campaigns to delegitimize AQAP could help complicate the latter’s operational environment by degrading support among active and potential sympathizers on whom AQAP relies for support functions such as logistics, intelligence, or force protection. Not surprisingly, such campaigns would be most effective using trusted key communicators and, specifically, local religious or tribal ones.</w:t>
      </w:r>
    </w:p>
    <w:p w14:paraId="273DEE5C" w14:textId="77777777" w:rsidR="006419C9" w:rsidRPr="00E16AF4" w:rsidRDefault="006419C9" w:rsidP="006419C9">
      <w:pPr>
        <w:rPr>
          <w:rStyle w:val="StyleUnderline"/>
        </w:rPr>
      </w:pPr>
    </w:p>
    <w:p w14:paraId="05451189" w14:textId="61F8325A" w:rsidR="007C2589" w:rsidRDefault="007C2589" w:rsidP="007C2589">
      <w:pPr>
        <w:pStyle w:val="Heading2"/>
      </w:pPr>
      <w:bookmarkStart w:id="57" w:name="_Toc518723855"/>
      <w:r>
        <w:t>Yemen Uniqueness</w:t>
      </w:r>
      <w:bookmarkEnd w:id="57"/>
    </w:p>
    <w:p w14:paraId="09B0900C" w14:textId="77777777" w:rsidR="007C2589" w:rsidRPr="007C2589" w:rsidRDefault="007C2589" w:rsidP="007C2589"/>
    <w:p w14:paraId="02DD61D0" w14:textId="7105C033" w:rsidR="00014662" w:rsidRPr="00E16AF4" w:rsidRDefault="00014662" w:rsidP="00014662">
      <w:pPr>
        <w:pStyle w:val="Heading3"/>
        <w:rPr>
          <w:rFonts w:cs="Times New Roman"/>
        </w:rPr>
      </w:pPr>
      <w:bookmarkStart w:id="58" w:name="_Toc518723856"/>
      <w:r w:rsidRPr="00E16AF4">
        <w:rPr>
          <w:rFonts w:cs="Times New Roman"/>
        </w:rPr>
        <w:t xml:space="preserve">Humanitarian </w:t>
      </w:r>
      <w:r w:rsidR="007C2589">
        <w:rPr>
          <w:rFonts w:cs="Times New Roman"/>
        </w:rPr>
        <w:t>Crisis</w:t>
      </w:r>
      <w:bookmarkEnd w:id="58"/>
    </w:p>
    <w:p w14:paraId="55D09C82" w14:textId="77777777" w:rsidR="00675738" w:rsidRPr="00E16AF4" w:rsidRDefault="00675738" w:rsidP="00675738"/>
    <w:p w14:paraId="01FE2808" w14:textId="77777777" w:rsidR="00014662" w:rsidRPr="00E16AF4" w:rsidRDefault="00014662" w:rsidP="00014662">
      <w:pPr>
        <w:pStyle w:val="Heading4"/>
        <w:rPr>
          <w:rFonts w:cs="Times New Roman"/>
        </w:rPr>
      </w:pPr>
      <w:r w:rsidRPr="00E16AF4">
        <w:rPr>
          <w:rFonts w:cs="Times New Roman"/>
        </w:rPr>
        <w:t>Yemen’s devastated by AQAP and military interventions – it’s a humanitarian crisis</w:t>
      </w:r>
    </w:p>
    <w:p w14:paraId="5764DA91" w14:textId="1A2ACE8F" w:rsidR="00E16AF4" w:rsidRPr="00E16AF4" w:rsidRDefault="00014662" w:rsidP="00E16AF4">
      <w:pPr>
        <w:rPr>
          <w:rStyle w:val="Style13ptBold"/>
        </w:rPr>
      </w:pPr>
      <w:r w:rsidRPr="00E16AF4">
        <w:rPr>
          <w:rStyle w:val="Style13ptBold"/>
        </w:rPr>
        <w:t>Schmitt, New York Times</w:t>
      </w:r>
      <w:r w:rsidR="00E16AF4" w:rsidRPr="00E16AF4">
        <w:rPr>
          <w:rStyle w:val="Style13ptBold"/>
        </w:rPr>
        <w:t xml:space="preserve"> senior terrorism and national security writer</w:t>
      </w:r>
      <w:r w:rsidRPr="00E16AF4">
        <w:rPr>
          <w:rStyle w:val="Style13ptBold"/>
        </w:rPr>
        <w:t xml:space="preserve">, </w:t>
      </w:r>
      <w:r w:rsidR="00E16AF4" w:rsidRPr="00E16AF4">
        <w:rPr>
          <w:rStyle w:val="Style13ptBold"/>
        </w:rPr>
        <w:t>&amp; Al-Batati, New York Times reporter in Yemen, 17</w:t>
      </w:r>
    </w:p>
    <w:p w14:paraId="0A84383C" w14:textId="51762B60" w:rsidR="00014662" w:rsidRPr="00E16AF4" w:rsidRDefault="00014662" w:rsidP="00014662">
      <w:r w:rsidRPr="00E16AF4">
        <w:t xml:space="preserve">[Eric and Saeed, December 30, 2017, New York Times, “The U.S. Has Pummeled Al Qaeda in Yemen. But the Threat Is Barely Dented,” </w:t>
      </w:r>
      <w:hyperlink r:id="rId77" w:history="1">
        <w:r w:rsidRPr="00E16AF4">
          <w:rPr>
            <w:rStyle w:val="Hyperlink"/>
          </w:rPr>
          <w:t>https://www.nytimes.com/2017/12/30/world/middleeast/yemen-al-qaeda-us-terrorism.html</w:t>
        </w:r>
      </w:hyperlink>
      <w:r w:rsidRPr="00E16AF4">
        <w:t>, Accessed 7/1/18, GDI-GFerrer-Falto]</w:t>
      </w:r>
    </w:p>
    <w:p w14:paraId="0C0F0795" w14:textId="77777777" w:rsidR="00675738" w:rsidRPr="00E16AF4" w:rsidRDefault="00675738" w:rsidP="00014662"/>
    <w:p w14:paraId="0D6E028D" w14:textId="77777777" w:rsidR="00014662" w:rsidRPr="00E16AF4" w:rsidRDefault="00014662" w:rsidP="00014662">
      <w:r w:rsidRPr="00E16AF4">
        <w:rPr>
          <w:rStyle w:val="StyleUnderline"/>
        </w:rPr>
        <w:t>The fight against Al Qaeda is a different military campaign in a different part of Yemen than the one helping fuel the humanitarian disaster gripping the country, most visibly in the west</w:t>
      </w:r>
      <w:r w:rsidRPr="00E16AF4">
        <w:t xml:space="preserve">. </w:t>
      </w:r>
      <w:r w:rsidRPr="00E16AF4">
        <w:rPr>
          <w:rStyle w:val="StyleUnderline"/>
        </w:rPr>
        <w:t>Yemen</w:t>
      </w:r>
      <w:r w:rsidRPr="00E16AF4">
        <w:t xml:space="preserve">, </w:t>
      </w:r>
      <w:r w:rsidRPr="00E16AF4">
        <w:rPr>
          <w:rStyle w:val="StyleUnderline"/>
        </w:rPr>
        <w:t>one of the poorest nations in the Arab world,</w:t>
      </w:r>
      <w:r w:rsidRPr="00E16AF4">
        <w:t xml:space="preserve"> </w:t>
      </w:r>
      <w:r w:rsidRPr="00E16AF4">
        <w:rPr>
          <w:rStyle w:val="StyleUnderline"/>
        </w:rPr>
        <w:t>has been convulsed by civil strife since the Houthis, Shia rebels from the north aligned with Iran, stormed the capital, Sana, in 2014</w:t>
      </w:r>
      <w:r w:rsidRPr="00E16AF4">
        <w:t xml:space="preserve"> and then ousted the government of President Abdu Rabbu Mansour Hadi, the Americans’ main counterterrorism partner.</w:t>
      </w:r>
    </w:p>
    <w:p w14:paraId="506497B5" w14:textId="7743031C" w:rsidR="00014662" w:rsidRPr="00E16AF4" w:rsidRDefault="00014662" w:rsidP="00014662">
      <w:pPr>
        <w:rPr>
          <w:rStyle w:val="StyleUnderline"/>
        </w:rPr>
      </w:pPr>
      <w:r w:rsidRPr="00E16AF4">
        <w:t xml:space="preserve">In March 2015, </w:t>
      </w:r>
      <w:r w:rsidRPr="00E16AF4">
        <w:rPr>
          <w:rStyle w:val="StyleUnderline"/>
        </w:rPr>
        <w:t>Saudi Arabia and a coalition of Arab nations began a military campaign aimed at pushing back the Houthis and restoring the government. That campaign has so far failed to do so and has instead caused the world’s most severe humanitarian crisis, the worst outbreak of cholera in contemporary history and widespread child malnutrition.</w:t>
      </w:r>
    </w:p>
    <w:p w14:paraId="60DB4E18" w14:textId="77777777" w:rsidR="00E16AF4" w:rsidRPr="00E16AF4" w:rsidRDefault="00E16AF4" w:rsidP="00014662">
      <w:pPr>
        <w:rPr>
          <w:rStyle w:val="StyleUnderline"/>
        </w:rPr>
      </w:pPr>
    </w:p>
    <w:p w14:paraId="7ACD9DE7" w14:textId="0BEFC828" w:rsidR="005B596B" w:rsidRPr="00E16AF4" w:rsidRDefault="002D65C1" w:rsidP="005B596B">
      <w:pPr>
        <w:pStyle w:val="Heading3"/>
        <w:rPr>
          <w:rFonts w:cs="Times New Roman"/>
        </w:rPr>
      </w:pPr>
      <w:bookmarkStart w:id="59" w:name="_Toc518723857"/>
      <w:r w:rsidRPr="00E16AF4">
        <w:rPr>
          <w:rFonts w:cs="Times New Roman"/>
        </w:rPr>
        <w:t xml:space="preserve">Houthis </w:t>
      </w:r>
      <w:r w:rsidR="007C2589">
        <w:rPr>
          <w:rFonts w:cs="Times New Roman"/>
        </w:rPr>
        <w:t>T</w:t>
      </w:r>
      <w:r w:rsidRPr="00E16AF4">
        <w:rPr>
          <w:rFonts w:cs="Times New Roman"/>
        </w:rPr>
        <w:t>hreaten Bab-el-Mandeb</w:t>
      </w:r>
      <w:bookmarkEnd w:id="59"/>
    </w:p>
    <w:p w14:paraId="3D2F9955" w14:textId="77777777" w:rsidR="005B596B" w:rsidRPr="00E16AF4" w:rsidRDefault="005B596B" w:rsidP="005B596B"/>
    <w:p w14:paraId="661A39CD" w14:textId="77777777" w:rsidR="005B596B" w:rsidRPr="00E16AF4" w:rsidRDefault="005B596B" w:rsidP="005B596B">
      <w:pPr>
        <w:pStyle w:val="Heading4"/>
        <w:rPr>
          <w:rFonts w:cs="Times New Roman"/>
        </w:rPr>
      </w:pPr>
      <w:r w:rsidRPr="00E16AF4">
        <w:rPr>
          <w:rFonts w:cs="Times New Roman"/>
        </w:rPr>
        <w:t>Houthi forces are a national security threat – they want to strike Bab-el-Manded and strategic points in the Red Sea to gain regional hegemony</w:t>
      </w:r>
    </w:p>
    <w:p w14:paraId="0926D81B" w14:textId="323D3B08" w:rsidR="00E16AF4" w:rsidRPr="00E16AF4" w:rsidRDefault="005B596B" w:rsidP="00E16AF4">
      <w:pPr>
        <w:rPr>
          <w:rStyle w:val="Style13ptBold"/>
        </w:rPr>
      </w:pPr>
      <w:r w:rsidRPr="00E16AF4">
        <w:rPr>
          <w:rStyle w:val="Style13ptBold"/>
        </w:rPr>
        <w:t>Drennan, Center for International Maritime Security Florida Chapter president, 18</w:t>
      </w:r>
    </w:p>
    <w:p w14:paraId="04A57BCB" w14:textId="77777777" w:rsidR="005B596B" w:rsidRPr="00E16AF4" w:rsidRDefault="005B596B" w:rsidP="005B596B">
      <w:r w:rsidRPr="00E16AF4">
        <w:t xml:space="preserve">[Jimmy, 1/30/18, Center for International Maritime Security, “THE GATE OF TEARS: INTERESTS, OPTIONS, AND STRATEGY IN THE BAB-EL-MANDEB STRAIT,” </w:t>
      </w:r>
      <w:hyperlink r:id="rId78" w:history="1">
        <w:r w:rsidRPr="00E16AF4">
          <w:rPr>
            <w:rStyle w:val="Hyperlink"/>
          </w:rPr>
          <w:t>http://cimsec.org/gate-tears-interests-options-strategy-bab-el-mandeb-strait/35351</w:t>
        </w:r>
      </w:hyperlink>
      <w:r w:rsidRPr="00E16AF4">
        <w:t>, Accessed 7/3/18, GDI-GFerrer-Falto]</w:t>
      </w:r>
    </w:p>
    <w:p w14:paraId="5B8ABC50" w14:textId="77777777" w:rsidR="005B596B" w:rsidRPr="00E16AF4" w:rsidRDefault="005B596B" w:rsidP="005B596B"/>
    <w:p w14:paraId="74673149" w14:textId="77777777" w:rsidR="005B596B" w:rsidRPr="00E16AF4" w:rsidRDefault="005B596B" w:rsidP="005B596B">
      <w:r w:rsidRPr="00E16AF4">
        <w:t xml:space="preserve">Conversely, </w:t>
      </w:r>
      <w:r w:rsidRPr="00E16AF4">
        <w:rPr>
          <w:rStyle w:val="StyleUnderline"/>
        </w:rPr>
        <w:t xml:space="preserve">the U.S. has no vital national interest in broader involvement in the armed conflicts in Yemen and Somalia; however, its interests are clearly impacted by the growing threat emanating from </w:t>
      </w:r>
      <w:r w:rsidRPr="00E16AF4">
        <w:t>Yemen</w:t>
      </w:r>
      <w:r w:rsidRPr="00E16AF4">
        <w:rPr>
          <w:rStyle w:val="StyleUnderline"/>
        </w:rPr>
        <w:t>.</w:t>
      </w:r>
      <w:r w:rsidRPr="00E16AF4">
        <w:t xml:space="preserve"> In </w:t>
      </w:r>
      <w:r w:rsidRPr="00E16AF4">
        <w:rPr>
          <w:rStyle w:val="StyleUnderline"/>
        </w:rPr>
        <w:t>western Yemen</w:t>
      </w:r>
      <w:r w:rsidRPr="00E16AF4">
        <w:t xml:space="preserve">, </w:t>
      </w:r>
      <w:r w:rsidRPr="00E16AF4">
        <w:rPr>
          <w:rStyle w:val="StyleUnderline"/>
        </w:rPr>
        <w:t>Saudi Arabia along with eight other regional allies, are fighting a brutal war against separatist Houthi rebels who aim to establish an anti-Western Shia government in Yemen</w:t>
      </w:r>
      <w:r w:rsidRPr="00E16AF4">
        <w:t xml:space="preserve">. In December 2017, </w:t>
      </w:r>
      <w:r w:rsidRPr="00E16AF4">
        <w:rPr>
          <w:rStyle w:val="StyleUnderline"/>
        </w:rPr>
        <w:t>U.S. Ambassador Nikki Haley provided material evidence to the international community that Iran provides missiles and advanced weaponry to the Houthis, enabling them to target vessels transiting the Bab-el-Mandeb Strait and strategic locations inside Saudi Arabia, threatening the U.S. national interest in free flow of commerce and advancing its own interest in promoting its regional hegemony</w:t>
      </w:r>
      <w:r w:rsidRPr="00E16AF4">
        <w:t xml:space="preserve">.4,5 In January 2018, </w:t>
      </w:r>
      <w:r w:rsidRPr="00E16AF4">
        <w:rPr>
          <w:rStyle w:val="StyleUnderline"/>
        </w:rPr>
        <w:t>the Houthis threatened to close the Red Sea to international shipping if the Saudi-led Coalition continued its advance toward Hudaydah, a strategically important Houthi-held port critical to the flow of humanitarian aid.</w:t>
      </w:r>
      <w:r w:rsidRPr="00E16AF4">
        <w:t xml:space="preserve"> If </w:t>
      </w:r>
      <w:r w:rsidRPr="00E16AF4">
        <w:rPr>
          <w:rStyle w:val="StyleUnderline"/>
        </w:rPr>
        <w:t>the Houthi threat is credible, Iranian-aligned forces could now threaten another vital maritime chokepoint, in addition to the Strait of Hormuz which Iran has often threatened to close</w:t>
      </w:r>
      <w:r w:rsidRPr="00E16AF4">
        <w:t xml:space="preserve">. </w:t>
      </w:r>
      <w:r w:rsidRPr="00E16AF4">
        <w:rPr>
          <w:rStyle w:val="StyleUnderline"/>
        </w:rPr>
        <w:t>Growing Houthi influence and capabilities in Yemen also impose costs and shift the balance of power in relation to Iran’s regional opponents, primarily Saudi Arabia, and allows Tehran to expand its influence elsewhere</w:t>
      </w:r>
      <w:r w:rsidRPr="00E16AF4">
        <w:t xml:space="preserve">. </w:t>
      </w:r>
      <w:r w:rsidRPr="00E16AF4">
        <w:rPr>
          <w:rStyle w:val="StyleUnderline"/>
        </w:rPr>
        <w:t>Saudi Arabia may have felt compelled to intervene in Yemen’s civil war as the tide shifted in favor of the Houthis</w:t>
      </w:r>
      <w:r w:rsidRPr="00E16AF4">
        <w:t xml:space="preserve"> because the prospect of bordering an Iranian-aligned state would prove strategically disadvantageous.</w:t>
      </w:r>
    </w:p>
    <w:p w14:paraId="35DAB0C3" w14:textId="77777777" w:rsidR="005B596B" w:rsidRPr="00E16AF4" w:rsidRDefault="005B596B" w:rsidP="005B596B"/>
    <w:p w14:paraId="1860355C" w14:textId="77777777" w:rsidR="00226A84" w:rsidRDefault="00226A84" w:rsidP="00226A84">
      <w:pPr>
        <w:pStyle w:val="Heading3"/>
        <w:rPr>
          <w:rFonts w:cs="Times New Roman"/>
        </w:rPr>
      </w:pPr>
      <w:bookmarkStart w:id="60" w:name="_Toc518723858"/>
      <w:r w:rsidRPr="00E16AF4">
        <w:rPr>
          <w:rFonts w:cs="Times New Roman"/>
        </w:rPr>
        <w:t xml:space="preserve">Bab-el-Mandeb </w:t>
      </w:r>
      <w:r>
        <w:rPr>
          <w:rFonts w:cs="Times New Roman"/>
        </w:rPr>
        <w:t>Threat Growing</w:t>
      </w:r>
      <w:bookmarkEnd w:id="60"/>
    </w:p>
    <w:p w14:paraId="3DEBC517" w14:textId="77777777" w:rsidR="00226A84" w:rsidRPr="00E16AF4" w:rsidRDefault="00226A84" w:rsidP="00226A84"/>
    <w:p w14:paraId="18F4E5D0" w14:textId="77777777" w:rsidR="00226A84" w:rsidRPr="00E16AF4" w:rsidRDefault="00226A84" w:rsidP="00226A84">
      <w:pPr>
        <w:pStyle w:val="Heading4"/>
        <w:rPr>
          <w:rFonts w:cs="Times New Roman"/>
        </w:rPr>
      </w:pPr>
      <w:r w:rsidRPr="00E16AF4">
        <w:rPr>
          <w:rFonts w:cs="Times New Roman"/>
        </w:rPr>
        <w:t>Inaction in Bab-el-Mandeb causes AQAP and ISIS growth in the region – revisionists increase their presence in the strait, all of which cause conflict</w:t>
      </w:r>
    </w:p>
    <w:p w14:paraId="062129F8" w14:textId="77777777" w:rsidR="00226A84" w:rsidRPr="00E16AF4" w:rsidRDefault="00226A84" w:rsidP="00226A84">
      <w:pPr>
        <w:rPr>
          <w:rStyle w:val="Style13ptBold"/>
        </w:rPr>
      </w:pPr>
      <w:r w:rsidRPr="00E16AF4">
        <w:rPr>
          <w:rStyle w:val="Style13ptBold"/>
        </w:rPr>
        <w:t>Drennan, Center for International Maritime Security Florida Chapter president, 18</w:t>
      </w:r>
    </w:p>
    <w:p w14:paraId="4153B48F" w14:textId="77777777" w:rsidR="00226A84" w:rsidRPr="00E16AF4" w:rsidRDefault="00226A84" w:rsidP="00226A84">
      <w:r w:rsidRPr="00E16AF4">
        <w:t xml:space="preserve">[Jimmy, 1/30/18, Center for International Maritime Security, “THE GATE OF TEARS: INTERESTS, OPTIONS, AND STRATEGY IN THE BAB-EL-MANDEB STRAIT,” </w:t>
      </w:r>
      <w:hyperlink r:id="rId79" w:history="1">
        <w:r w:rsidRPr="00E16AF4">
          <w:rPr>
            <w:rStyle w:val="Hyperlink"/>
          </w:rPr>
          <w:t>http://cimsec.org/gate-tears-interests-options-strategy-bab-el-mandeb-strait/35351</w:t>
        </w:r>
      </w:hyperlink>
      <w:r w:rsidRPr="00E16AF4">
        <w:t>, Accessed 7/3/18, GDI-GFerrer-Falto]</w:t>
      </w:r>
    </w:p>
    <w:p w14:paraId="4342A4E5" w14:textId="77777777" w:rsidR="00226A84" w:rsidRPr="00E16AF4" w:rsidRDefault="00226A84" w:rsidP="00226A84">
      <w:pPr>
        <w:rPr>
          <w:rStyle w:val="StyleUnderline"/>
          <w:u w:val="none"/>
        </w:rPr>
      </w:pPr>
    </w:p>
    <w:p w14:paraId="6EBCC1F3" w14:textId="77777777" w:rsidR="00226A84" w:rsidRPr="00E16AF4" w:rsidRDefault="00226A84" w:rsidP="00226A84">
      <w:pPr>
        <w:rPr>
          <w:u w:val="single"/>
        </w:rPr>
      </w:pPr>
      <w:r w:rsidRPr="00E16AF4">
        <w:t xml:space="preserve">Another consequence of doing nothing to stabilize the region is the power vacuum that will likely continue to grow. </w:t>
      </w:r>
      <w:r w:rsidRPr="00E16AF4">
        <w:rPr>
          <w:rStyle w:val="StyleUnderline"/>
        </w:rPr>
        <w:t>In Yemen, AQAP and ISIS will unquestionably continue to plot and orchestrate attacks against U.S. interests, barring a concerted U.S. or international effort. In Somalia, the U.S. and other allies provide military support to the government’s fight against Al Shabaab and other militant groups. Without American involvement, both countries would be safe havens for those who would do Americans harm</w:t>
      </w:r>
      <w:r w:rsidRPr="00E16AF4">
        <w:t xml:space="preserve">. Further, </w:t>
      </w:r>
      <w:r w:rsidRPr="00E16AF4">
        <w:rPr>
          <w:rStyle w:val="StyleUnderline"/>
        </w:rPr>
        <w:t>wherever the U.S. has withdrawn presence and influence throughout the Middle East, states such as Iran, Russia, and China predictably increased their operations in those areas</w:t>
      </w:r>
      <w:r w:rsidRPr="00E16AF4">
        <w:t xml:space="preserve">. In August 2017, </w:t>
      </w:r>
      <w:r w:rsidRPr="00E16AF4">
        <w:rPr>
          <w:rStyle w:val="StyleUnderline"/>
        </w:rPr>
        <w:t>China opened its very first overseas naval base just south of the Bab-el-Mandeb Strait in Djibouti, signifying the strategic importance China places in the region.</w:t>
      </w:r>
      <w:r w:rsidRPr="00E16AF4">
        <w:t xml:space="preserve"> </w:t>
      </w:r>
      <w:r w:rsidRPr="00E16AF4">
        <w:rPr>
          <w:rStyle w:val="StyleUnderline"/>
        </w:rPr>
        <w:t>With American withdrawal, the U.S. and global economies would be dependent on foreign efforts to secure the Bab-el-Mandeb Strait, whatever those may be.</w:t>
      </w:r>
      <w:r w:rsidRPr="00E16AF4">
        <w:t xml:space="preserve"> In any case, </w:t>
      </w:r>
      <w:r w:rsidRPr="00E16AF4">
        <w:rPr>
          <w:rStyle w:val="StyleUnderline"/>
        </w:rPr>
        <w:t>increasing maritime threats may inevitably force the U.S. foreign policy hand, only the response would be reactive instead of proactive, dictated by the enemy’s actions.</w:t>
      </w:r>
    </w:p>
    <w:p w14:paraId="0E9EC99A" w14:textId="5A698288" w:rsidR="00226A84" w:rsidRPr="00E16AF4" w:rsidRDefault="00226A84" w:rsidP="00226A84">
      <w:pPr>
        <w:rPr>
          <w:u w:val="single"/>
        </w:rPr>
      </w:pPr>
    </w:p>
    <w:p w14:paraId="30129F37" w14:textId="77777777" w:rsidR="00735584" w:rsidRPr="00E16AF4" w:rsidRDefault="002D6EA6" w:rsidP="002D6EA6">
      <w:pPr>
        <w:pStyle w:val="Heading3"/>
        <w:rPr>
          <w:rFonts w:cs="Times New Roman"/>
        </w:rPr>
      </w:pPr>
      <w:bookmarkStart w:id="61" w:name="_Toc518723859"/>
      <w:r w:rsidRPr="00E16AF4">
        <w:rPr>
          <w:rFonts w:cs="Times New Roman"/>
        </w:rPr>
        <w:t xml:space="preserve">Al Shabaab </w:t>
      </w:r>
      <w:r w:rsidR="007C2589">
        <w:rPr>
          <w:rFonts w:cs="Times New Roman"/>
        </w:rPr>
        <w:t>T</w:t>
      </w:r>
      <w:r w:rsidRPr="00E16AF4">
        <w:rPr>
          <w:rFonts w:cs="Times New Roman"/>
        </w:rPr>
        <w:t>hreat</w:t>
      </w:r>
      <w:bookmarkEnd w:id="61"/>
    </w:p>
    <w:p w14:paraId="2FED88BA" w14:textId="77777777" w:rsidR="00E16AF4" w:rsidRPr="00E16AF4" w:rsidRDefault="00E16AF4" w:rsidP="00E16AF4"/>
    <w:p w14:paraId="0C2E9685" w14:textId="4C7A65C3" w:rsidR="002D6EA6" w:rsidRPr="00E16AF4" w:rsidRDefault="002D6EA6" w:rsidP="002D6EA6">
      <w:pPr>
        <w:pStyle w:val="Heading4"/>
        <w:rPr>
          <w:rFonts w:cs="Times New Roman"/>
        </w:rPr>
      </w:pPr>
      <w:r w:rsidRPr="00E16AF4">
        <w:rPr>
          <w:rFonts w:cs="Times New Roman"/>
        </w:rPr>
        <w:t>Al Shabaab’s growing in Somalia and threatens free commerce</w:t>
      </w:r>
    </w:p>
    <w:p w14:paraId="72512CFA" w14:textId="77777777" w:rsidR="002D6EA6" w:rsidRPr="00E16AF4" w:rsidRDefault="002D6EA6" w:rsidP="002D6EA6">
      <w:r w:rsidRPr="00E16AF4">
        <w:rPr>
          <w:b/>
        </w:rPr>
        <w:t>Drennan</w:t>
      </w:r>
      <w:r w:rsidRPr="00E16AF4">
        <w:t xml:space="preserve">, </w:t>
      </w:r>
      <w:r w:rsidRPr="00E16AF4">
        <w:rPr>
          <w:b/>
        </w:rPr>
        <w:t>Center for International Maritime Security Florida Chapter president</w:t>
      </w:r>
      <w:r w:rsidRPr="00E16AF4">
        <w:t xml:space="preserve">, </w:t>
      </w:r>
      <w:r w:rsidRPr="00E16AF4">
        <w:rPr>
          <w:b/>
        </w:rPr>
        <w:t>18</w:t>
      </w:r>
    </w:p>
    <w:p w14:paraId="2F3769A8" w14:textId="77777777" w:rsidR="002D6EA6" w:rsidRPr="00E16AF4" w:rsidRDefault="002D6EA6" w:rsidP="002D6EA6">
      <w:r w:rsidRPr="00E16AF4">
        <w:t xml:space="preserve">[Jimmy, 1/30/18, Center for International Maritime Security, “THE GATE OF TEARS: INTERESTS, OPTIONS, AND STRATEGY IN THE BAB-EL-MANDEB STRAIT,” </w:t>
      </w:r>
      <w:hyperlink r:id="rId80" w:history="1">
        <w:r w:rsidRPr="00E16AF4">
          <w:rPr>
            <w:rStyle w:val="Hyperlink"/>
          </w:rPr>
          <w:t>http://cimsec.org/gate-tears-interests-options-strategy-bab-el-mandeb-strait/35351</w:t>
        </w:r>
      </w:hyperlink>
      <w:r w:rsidRPr="00E16AF4">
        <w:t>, Accessed 7/3/18, GDI-GFerrer-Falto]</w:t>
      </w:r>
    </w:p>
    <w:p w14:paraId="7BDD2F2A" w14:textId="77777777" w:rsidR="002D6EA6" w:rsidRPr="00E16AF4" w:rsidRDefault="002D6EA6" w:rsidP="002D6EA6"/>
    <w:p w14:paraId="7A88BA2D" w14:textId="77777777" w:rsidR="00735584" w:rsidRPr="00E16AF4" w:rsidRDefault="002D6EA6" w:rsidP="002D6EA6">
      <w:pPr>
        <w:rPr>
          <w:rStyle w:val="StyleUnderline"/>
        </w:rPr>
      </w:pPr>
      <w:r w:rsidRPr="00E16AF4">
        <w:t xml:space="preserve">Similarly, </w:t>
      </w:r>
      <w:r w:rsidRPr="00E16AF4">
        <w:rPr>
          <w:rStyle w:val="StyleUnderline"/>
        </w:rPr>
        <w:t>Somalia provides a safe haven for terrorists who would do harm to U.S. interests at home and abroad</w:t>
      </w:r>
      <w:r w:rsidRPr="00E16AF4">
        <w:t xml:space="preserve">. </w:t>
      </w:r>
      <w:r w:rsidRPr="00E16AF4">
        <w:rPr>
          <w:rStyle w:val="StyleUnderline"/>
        </w:rPr>
        <w:t>Fighting rages on between the Federal Government of Somalia</w:t>
      </w:r>
      <w:r w:rsidRPr="00E16AF4">
        <w:t xml:space="preserve">, which was only recently established after two decades of near-anarchy, </w:t>
      </w:r>
      <w:r w:rsidRPr="00E16AF4">
        <w:rPr>
          <w:rStyle w:val="StyleUnderline"/>
        </w:rPr>
        <w:t>and the Al-Qaeda aligned militant group Al Shabaab, while the civilian population suffers the consequences</w:t>
      </w:r>
      <w:r w:rsidRPr="00E16AF4">
        <w:t xml:space="preserve">. Meanwhile, </w:t>
      </w:r>
      <w:r w:rsidRPr="00E16AF4">
        <w:rPr>
          <w:rStyle w:val="StyleUnderline"/>
        </w:rPr>
        <w:t>criminals continue to recruit disenfranchised young men, desperate and angry with perceived</w:t>
      </w:r>
      <w:r w:rsidRPr="00E16AF4">
        <w:t xml:space="preserve"> (and sometimes real) </w:t>
      </w:r>
      <w:r w:rsidRPr="00E16AF4">
        <w:rPr>
          <w:rStyle w:val="StyleUnderline"/>
        </w:rPr>
        <w:t>illegal fishing in Somali territorial waters, to become pirates</w:t>
      </w:r>
      <w:r w:rsidRPr="00E16AF4">
        <w:t xml:space="preserve">. Still, </w:t>
      </w:r>
      <w:r w:rsidRPr="00E16AF4">
        <w:rPr>
          <w:rStyle w:val="StyleUnderline"/>
        </w:rPr>
        <w:t>even though Somalia is a hallmark of instability in the region and a safe haven for terrorist organizations, the U.S. has no vital national interest in establishing security and governance in the African country</w:t>
      </w:r>
      <w:r w:rsidRPr="00E16AF4">
        <w:t xml:space="preserve">. From Vietnam, to Somalia itself in the 1990s, America has learned through experience the high cost of entering into regional and internal armed conflicts in proxy pursuit of national interests. </w:t>
      </w:r>
      <w:r w:rsidRPr="00E16AF4">
        <w:rPr>
          <w:rStyle w:val="StyleUnderline"/>
        </w:rPr>
        <w:t>Becoming directly entangled in the conflicts surrounding the Bab-el-Mandeb is counter to U.S. national interests, but so is ignoring them. U.S. vital national interests in Somalia and in Yemen are limited to ensuring instability is contained within territorial borders so that the free flow of commerce is maintained, attacks against the homeland and assets abroad are prevented, and American influence in the region is sustained.</w:t>
      </w:r>
    </w:p>
    <w:p w14:paraId="4903BB17" w14:textId="7DEA62A0" w:rsidR="00735584" w:rsidRDefault="00735584" w:rsidP="002D6EA6">
      <w:pPr>
        <w:rPr>
          <w:rStyle w:val="StyleUnderline"/>
        </w:rPr>
      </w:pPr>
    </w:p>
    <w:p w14:paraId="23D69D78" w14:textId="3A241730" w:rsidR="00B652F3" w:rsidRPr="00B652F3" w:rsidRDefault="00B652F3" w:rsidP="00B652F3">
      <w:pPr>
        <w:pStyle w:val="Heading2"/>
      </w:pPr>
      <w:bookmarkStart w:id="62" w:name="_Toc518723860"/>
      <w:r w:rsidRPr="00B652F3">
        <w:t>Yemen Internal Links</w:t>
      </w:r>
      <w:bookmarkEnd w:id="62"/>
    </w:p>
    <w:p w14:paraId="159A58A4" w14:textId="5D475B00" w:rsidR="00B652F3" w:rsidRPr="00B652F3" w:rsidRDefault="00B652F3" w:rsidP="00B652F3"/>
    <w:p w14:paraId="5572D619" w14:textId="77777777" w:rsidR="00592F0B" w:rsidRDefault="00D31571" w:rsidP="000D1AC9">
      <w:pPr>
        <w:pStyle w:val="Heading3"/>
        <w:rPr>
          <w:rFonts w:cs="Times New Roman"/>
        </w:rPr>
      </w:pPr>
      <w:bookmarkStart w:id="63" w:name="_Toc518723861"/>
      <w:r w:rsidRPr="00E16AF4">
        <w:rPr>
          <w:rFonts w:cs="Times New Roman"/>
        </w:rPr>
        <w:t xml:space="preserve">Bab-el-Mandeb </w:t>
      </w:r>
      <w:r w:rsidR="00E16AF4">
        <w:rPr>
          <w:rFonts w:cs="Times New Roman"/>
        </w:rPr>
        <w:t>Key</w:t>
      </w:r>
      <w:r w:rsidRPr="00E16AF4">
        <w:rPr>
          <w:rFonts w:cs="Times New Roman"/>
        </w:rPr>
        <w:t xml:space="preserve"> </w:t>
      </w:r>
      <w:r w:rsidR="00E16AF4">
        <w:rPr>
          <w:rFonts w:cs="Times New Roman"/>
        </w:rPr>
        <w:t>to G</w:t>
      </w:r>
      <w:r w:rsidR="00C34AAC" w:rsidRPr="00E16AF4">
        <w:rPr>
          <w:rFonts w:cs="Times New Roman"/>
        </w:rPr>
        <w:t xml:space="preserve">lobal </w:t>
      </w:r>
      <w:r w:rsidR="00E16AF4">
        <w:rPr>
          <w:rFonts w:cs="Times New Roman"/>
        </w:rPr>
        <w:t>E</w:t>
      </w:r>
      <w:r w:rsidR="00C34AAC" w:rsidRPr="00E16AF4">
        <w:rPr>
          <w:rFonts w:cs="Times New Roman"/>
        </w:rPr>
        <w:t>co</w:t>
      </w:r>
      <w:r w:rsidR="00E16AF4">
        <w:rPr>
          <w:rFonts w:cs="Times New Roman"/>
        </w:rPr>
        <w:t>n</w:t>
      </w:r>
      <w:r w:rsidR="00C34AAC" w:rsidRPr="00E16AF4">
        <w:rPr>
          <w:rFonts w:cs="Times New Roman"/>
        </w:rPr>
        <w:t>omy</w:t>
      </w:r>
      <w:bookmarkEnd w:id="63"/>
    </w:p>
    <w:p w14:paraId="5A90201A" w14:textId="77777777" w:rsidR="00E16AF4" w:rsidRPr="00E16AF4" w:rsidRDefault="00E16AF4" w:rsidP="00E16AF4"/>
    <w:p w14:paraId="76B9EFC7" w14:textId="77777777" w:rsidR="00C34AAC" w:rsidRPr="00E16AF4" w:rsidRDefault="00C34AAC" w:rsidP="00C34AAC">
      <w:pPr>
        <w:pStyle w:val="Heading4"/>
        <w:rPr>
          <w:rFonts w:cs="Times New Roman"/>
        </w:rPr>
      </w:pPr>
      <w:r w:rsidRPr="00E16AF4">
        <w:rPr>
          <w:rFonts w:cs="Times New Roman"/>
        </w:rPr>
        <w:t>Bab-el-Mandeb’s a critical artery for the global economy – millions of oil barrels and military assets flow through there</w:t>
      </w:r>
    </w:p>
    <w:p w14:paraId="56309276" w14:textId="77777777" w:rsidR="00C34AAC" w:rsidRPr="00E16AF4" w:rsidRDefault="00C34AAC" w:rsidP="00E16AF4">
      <w:pPr>
        <w:rPr>
          <w:rStyle w:val="Style13ptBold"/>
        </w:rPr>
      </w:pPr>
      <w:r w:rsidRPr="00E16AF4">
        <w:rPr>
          <w:rStyle w:val="Style13ptBold"/>
        </w:rPr>
        <w:t>Drennan, Center for International Maritime Security Florida Chapter president, 18</w:t>
      </w:r>
    </w:p>
    <w:p w14:paraId="206FABBC" w14:textId="77777777" w:rsidR="00C34AAC" w:rsidRPr="00E16AF4" w:rsidRDefault="00C34AAC" w:rsidP="00C34AAC">
      <w:r w:rsidRPr="00E16AF4">
        <w:t xml:space="preserve">[Jimmy, 1/30/18, Center for International Maritime Security, “THE GATE OF TEARS: INTERESTS, OPTIONS, AND STRATEGY IN THE BAB-EL-MANDEB STRAIT,” </w:t>
      </w:r>
      <w:hyperlink r:id="rId81" w:history="1">
        <w:r w:rsidRPr="00E16AF4">
          <w:rPr>
            <w:rStyle w:val="Hyperlink"/>
          </w:rPr>
          <w:t>http://cimsec.org/gate-tears-interests-options-strategy-bab-el-mandeb-strait/35351</w:t>
        </w:r>
      </w:hyperlink>
      <w:r w:rsidRPr="00E16AF4">
        <w:t>, Accessed 7/3/18, GDI-GFerrer-Falto]</w:t>
      </w:r>
    </w:p>
    <w:p w14:paraId="771C103A" w14:textId="77777777" w:rsidR="00C34AAC" w:rsidRPr="00E16AF4" w:rsidRDefault="00C34AAC" w:rsidP="00C34AAC"/>
    <w:p w14:paraId="0AA78579" w14:textId="77777777" w:rsidR="00C34AAC" w:rsidRPr="00E16AF4" w:rsidRDefault="00C34AAC" w:rsidP="00C34AAC">
      <w:pPr>
        <w:rPr>
          <w:u w:val="single"/>
        </w:rPr>
      </w:pPr>
      <w:r w:rsidRPr="00E16AF4">
        <w:rPr>
          <w:rStyle w:val="StyleUnderline"/>
        </w:rPr>
        <w:t>Meanwhile, the Bab-el-Mandeb serves as a critical artery for the global economy</w:t>
      </w:r>
      <w:r w:rsidRPr="00E16AF4">
        <w:t xml:space="preserve">. </w:t>
      </w:r>
      <w:r w:rsidRPr="00E16AF4">
        <w:rPr>
          <w:rStyle w:val="StyleUnderline"/>
        </w:rPr>
        <w:t>52 vessels and 4 million barrels of oil transit the strait per day, making it the fourth busiest waterway in the world, and the only one surrounded by chaos.</w:t>
      </w:r>
      <w:r w:rsidRPr="00E16AF4">
        <w:t xml:space="preserve"> In the last year, </w:t>
      </w:r>
      <w:r w:rsidRPr="00E16AF4">
        <w:rPr>
          <w:rStyle w:val="StyleUnderline"/>
        </w:rPr>
        <w:t>two merchant vessels and five naval ships have been attacked with cruise missiles, explosive boats, and small arms in the southern Red Sea, while the very real threat of mines exists lurking in the water.</w:t>
      </w:r>
    </w:p>
    <w:p w14:paraId="25F572FD" w14:textId="77777777" w:rsidR="00735584" w:rsidRPr="00E16AF4" w:rsidRDefault="00C34AAC" w:rsidP="00C34AAC">
      <w:pPr>
        <w:rPr>
          <w:rStyle w:val="StyleUnderline"/>
        </w:rPr>
      </w:pPr>
      <w:r w:rsidRPr="00E16AF4">
        <w:rPr>
          <w:rStyle w:val="StyleUnderline"/>
        </w:rPr>
        <w:t xml:space="preserve">Yemeni and Somali civil wars, humanitarian disaster, and the economic importance of the Bab-el-Mandeb form a complex dynamic in which to develop U.S. foreign policy. The key for policymakers is to determine what U.S. national interests are at stake and what actions must be taken to protect them. </w:t>
      </w:r>
      <w:r w:rsidRPr="00E16AF4">
        <w:t xml:space="preserve">After careful consideration of the issues surrounding the Bab-el-Mandeb, it becomes clear that </w:t>
      </w:r>
      <w:r w:rsidRPr="00E16AF4">
        <w:rPr>
          <w:rStyle w:val="StyleUnderline"/>
        </w:rPr>
        <w:t>the U.S. can ill afford to do nothing</w:t>
      </w:r>
      <w:r w:rsidRPr="00E16AF4">
        <w:t>. On the other hand</w:t>
      </w:r>
      <w:r w:rsidRPr="00E16AF4">
        <w:rPr>
          <w:rStyle w:val="StyleUnderline"/>
        </w:rPr>
        <w:t>, it may also be unaffordable to secure U.S. interests by leading multilateral stabilization efforts via intervention within Yemen and Somalia</w:t>
      </w:r>
      <w:r w:rsidRPr="00E16AF4">
        <w:t xml:space="preserve">. Fortunately, a third alternative is available via American seapower. </w:t>
      </w:r>
      <w:r w:rsidRPr="00E16AF4">
        <w:rPr>
          <w:rStyle w:val="StyleUnderline"/>
        </w:rPr>
        <w:t>Applying maritime influence to enable other elements of national power can contain threats to national security and the global economy, while providing a path to mitigate human suffering in the long term.</w:t>
      </w:r>
    </w:p>
    <w:p w14:paraId="0BB6DE1C" w14:textId="54490A62" w:rsidR="00735584" w:rsidRPr="00E16AF4" w:rsidRDefault="00735584" w:rsidP="00C34AAC">
      <w:pPr>
        <w:rPr>
          <w:rStyle w:val="StyleUnderline"/>
        </w:rPr>
      </w:pPr>
    </w:p>
    <w:p w14:paraId="318C641C" w14:textId="77777777" w:rsidR="00DA2F3E" w:rsidRPr="00E16AF4" w:rsidRDefault="00DA2F3E" w:rsidP="00DA2F3E">
      <w:pPr>
        <w:pStyle w:val="Heading4"/>
        <w:rPr>
          <w:rFonts w:cs="Times New Roman"/>
        </w:rPr>
      </w:pPr>
      <w:r w:rsidRPr="00E16AF4">
        <w:rPr>
          <w:rFonts w:cs="Times New Roman"/>
        </w:rPr>
        <w:t>Bab-el-Mandeb is critical to the global economy and US national interests – crises or conflicts risk worldwide destabilization</w:t>
      </w:r>
    </w:p>
    <w:p w14:paraId="0173928C" w14:textId="77777777" w:rsidR="00DA2F3E" w:rsidRPr="00E16AF4" w:rsidRDefault="00DA2F3E" w:rsidP="00E16AF4">
      <w:pPr>
        <w:rPr>
          <w:rStyle w:val="Style13ptBold"/>
        </w:rPr>
      </w:pPr>
      <w:r w:rsidRPr="00E16AF4">
        <w:rPr>
          <w:rStyle w:val="Style13ptBold"/>
        </w:rPr>
        <w:t>Drennan, Center for International Maritime Security Florida Chapter president, 18</w:t>
      </w:r>
    </w:p>
    <w:p w14:paraId="49C9B2BC" w14:textId="77777777" w:rsidR="00DA2F3E" w:rsidRPr="00E16AF4" w:rsidRDefault="00DA2F3E" w:rsidP="00DA2F3E">
      <w:r w:rsidRPr="00E16AF4">
        <w:t xml:space="preserve">[Jimmy, 1/30/18, Center for International Maritime Security, “THE GATE OF TEARS: INTERESTS, OPTIONS, AND STRATEGY IN THE BAB-EL-MANDEB STRAIT,” </w:t>
      </w:r>
      <w:hyperlink r:id="rId82" w:history="1">
        <w:r w:rsidRPr="00E16AF4">
          <w:rPr>
            <w:rStyle w:val="Hyperlink"/>
          </w:rPr>
          <w:t>http://cimsec.org/gate-tears-interests-options-strategy-bab-el-mandeb-strait/35351</w:t>
        </w:r>
      </w:hyperlink>
      <w:r w:rsidRPr="00E16AF4">
        <w:t>, Accessed 7/3/18, GDI-GFerrer-Falto]</w:t>
      </w:r>
    </w:p>
    <w:p w14:paraId="59DAAE95" w14:textId="77777777" w:rsidR="00DA2F3E" w:rsidRPr="00E16AF4" w:rsidRDefault="00DA2F3E" w:rsidP="00DA2F3E"/>
    <w:p w14:paraId="1A7CFC3C" w14:textId="77777777" w:rsidR="00735584" w:rsidRPr="00E16AF4" w:rsidRDefault="00DA2F3E" w:rsidP="00DA2F3E">
      <w:pPr>
        <w:rPr>
          <w:rStyle w:val="StyleUnderline"/>
        </w:rPr>
      </w:pPr>
      <w:r w:rsidRPr="00E16AF4">
        <w:rPr>
          <w:rStyle w:val="StyleUnderline"/>
        </w:rPr>
        <w:t>Due to the importance of the Bab-el-Mandeb Strait to the global and, consequently, U.S. economies, the U.S. has a vital national interest in maintaining the free flow of commerce through the Strait</w:t>
      </w:r>
      <w:r w:rsidRPr="00E16AF4">
        <w:t xml:space="preserve">. </w:t>
      </w:r>
      <w:r w:rsidRPr="00E16AF4">
        <w:rPr>
          <w:rStyle w:val="StyleUnderline"/>
        </w:rPr>
        <w:t>Even if the U.S. did not depend on the 1.5 billion barrels of oil</w:t>
      </w:r>
      <w:r w:rsidRPr="00E16AF4">
        <w:t xml:space="preserve"> (currently $98B) </w:t>
      </w:r>
      <w:r w:rsidRPr="00E16AF4">
        <w:rPr>
          <w:rStyle w:val="StyleUnderline"/>
        </w:rPr>
        <w:t>annually that flow through the Strait, allies in Europe would certainly feel the economic impact if shipping companies re-routed their vessels around the Cape of Good Hope in the event of crisis or conflict</w:t>
      </w:r>
      <w:r w:rsidRPr="00E16AF4">
        <w:t xml:space="preserve">. </w:t>
      </w:r>
      <w:r w:rsidRPr="00E16AF4">
        <w:rPr>
          <w:rStyle w:val="StyleUnderline"/>
        </w:rPr>
        <w:t>Inflated maritime</w:t>
      </w:r>
      <w:r w:rsidRPr="00E16AF4">
        <w:t xml:space="preserve"> </w:t>
      </w:r>
      <w:r w:rsidRPr="00E16AF4">
        <w:rPr>
          <w:rStyle w:val="StyleUnderline"/>
        </w:rPr>
        <w:t>insurance rates and</w:t>
      </w:r>
      <w:r w:rsidRPr="00E16AF4">
        <w:t xml:space="preserve"> an </w:t>
      </w:r>
      <w:r w:rsidRPr="00E16AF4">
        <w:rPr>
          <w:rStyle w:val="StyleUnderline"/>
        </w:rPr>
        <w:t>additional</w:t>
      </w:r>
      <w:r w:rsidRPr="00E16AF4">
        <w:t xml:space="preserve"> 10 days </w:t>
      </w:r>
      <w:r w:rsidRPr="00E16AF4">
        <w:rPr>
          <w:rStyle w:val="StyleUnderline"/>
        </w:rPr>
        <w:t>transit time from the Middle East to the U.S. would have considerable worldwide ripple effects to which the U.S. economy would not be immune</w:t>
      </w:r>
      <w:r w:rsidRPr="00E16AF4">
        <w:t xml:space="preserve">. Moreover, as </w:t>
      </w:r>
      <w:r w:rsidRPr="00E16AF4">
        <w:rPr>
          <w:rStyle w:val="StyleUnderline"/>
        </w:rPr>
        <w:t>one of two primary sea lines of communication to the CENTCOM AOR, the U.S. also has a military interest in maintaining freedom of navigation through the Bab-el-Mandeb Strait.</w:t>
      </w:r>
      <w:r w:rsidRPr="00E16AF4">
        <w:t xml:space="preserve"> In October 2016, the U.S. was forced to respond with Tomahawk missile strikes into western Yemen when the USS Mason came under anti-ship missile fire from the Yemeni coast. </w:t>
      </w:r>
      <w:r w:rsidRPr="00E16AF4">
        <w:rPr>
          <w:rStyle w:val="StyleUnderline"/>
        </w:rPr>
        <w:t>Further attacks would increase risk and necessitate additional escorts for Bab-el-Mandeb Strait transits.</w:t>
      </w:r>
    </w:p>
    <w:p w14:paraId="165665BF" w14:textId="2A5CAE16" w:rsidR="00735584" w:rsidRPr="00E16AF4" w:rsidRDefault="00735584" w:rsidP="00DA2F3E">
      <w:pPr>
        <w:rPr>
          <w:rStyle w:val="StyleUnderline"/>
        </w:rPr>
      </w:pPr>
    </w:p>
    <w:p w14:paraId="71E956A4" w14:textId="77777777" w:rsidR="00C34AAC" w:rsidRDefault="00C34AAC" w:rsidP="00990E97">
      <w:pPr>
        <w:pStyle w:val="Heading3"/>
        <w:rPr>
          <w:rFonts w:cs="Times New Roman"/>
        </w:rPr>
      </w:pPr>
      <w:bookmarkStart w:id="64" w:name="_Toc518723862"/>
      <w:r w:rsidRPr="00E16AF4">
        <w:rPr>
          <w:rFonts w:cs="Times New Roman"/>
        </w:rPr>
        <w:t xml:space="preserve">Bab-el-Mandeb </w:t>
      </w:r>
      <w:r w:rsidR="00E16AF4">
        <w:rPr>
          <w:rFonts w:cs="Times New Roman"/>
        </w:rPr>
        <w:t>Key to</w:t>
      </w:r>
      <w:r w:rsidR="00990E97" w:rsidRPr="00E16AF4">
        <w:rPr>
          <w:rFonts w:cs="Times New Roman"/>
        </w:rPr>
        <w:t xml:space="preserve"> </w:t>
      </w:r>
      <w:r w:rsidR="00E16AF4">
        <w:rPr>
          <w:rFonts w:cs="Times New Roman"/>
        </w:rPr>
        <w:t>H</w:t>
      </w:r>
      <w:r w:rsidR="00990E97" w:rsidRPr="00E16AF4">
        <w:rPr>
          <w:rFonts w:cs="Times New Roman"/>
        </w:rPr>
        <w:t xml:space="preserve">umanitarian </w:t>
      </w:r>
      <w:r w:rsidR="00E16AF4">
        <w:rPr>
          <w:rFonts w:cs="Times New Roman"/>
        </w:rPr>
        <w:t>C</w:t>
      </w:r>
      <w:r w:rsidR="00990E97" w:rsidRPr="00E16AF4">
        <w:rPr>
          <w:rFonts w:cs="Times New Roman"/>
        </w:rPr>
        <w:t xml:space="preserve">risis </w:t>
      </w:r>
      <w:r w:rsidR="00E16AF4">
        <w:rPr>
          <w:rFonts w:cs="Times New Roman"/>
        </w:rPr>
        <w:t>&amp;</w:t>
      </w:r>
      <w:r w:rsidR="00990E97" w:rsidRPr="00E16AF4">
        <w:rPr>
          <w:rFonts w:cs="Times New Roman"/>
        </w:rPr>
        <w:t xml:space="preserve"> </w:t>
      </w:r>
      <w:r w:rsidR="00E16AF4">
        <w:rPr>
          <w:rFonts w:cs="Times New Roman"/>
        </w:rPr>
        <w:t>E</w:t>
      </w:r>
      <w:r w:rsidR="00990E97" w:rsidRPr="00E16AF4">
        <w:rPr>
          <w:rFonts w:cs="Times New Roman"/>
        </w:rPr>
        <w:t>conomy</w:t>
      </w:r>
      <w:bookmarkEnd w:id="64"/>
    </w:p>
    <w:p w14:paraId="09A99D38" w14:textId="77777777" w:rsidR="00E16AF4" w:rsidRPr="00E16AF4" w:rsidRDefault="00E16AF4" w:rsidP="00E16AF4"/>
    <w:p w14:paraId="53653A54" w14:textId="77777777" w:rsidR="00735584" w:rsidRPr="00E16AF4" w:rsidRDefault="00990E97" w:rsidP="00990E97">
      <w:pPr>
        <w:pStyle w:val="Heading4"/>
        <w:rPr>
          <w:rFonts w:cs="Times New Roman"/>
        </w:rPr>
      </w:pPr>
      <w:r w:rsidRPr="00E16AF4">
        <w:rPr>
          <w:rFonts w:cs="Times New Roman"/>
        </w:rPr>
        <w:t>Bab-el-Mandeb’s a site of humanitarian disasters and economic issues – poverty and disease ravage nearby land</w:t>
      </w:r>
    </w:p>
    <w:p w14:paraId="19E21E05" w14:textId="77777777" w:rsidR="00735584" w:rsidRPr="00E16AF4" w:rsidRDefault="00990E97" w:rsidP="00E16AF4">
      <w:pPr>
        <w:rPr>
          <w:rStyle w:val="Style13ptBold"/>
        </w:rPr>
      </w:pPr>
      <w:r w:rsidRPr="00E16AF4">
        <w:rPr>
          <w:rStyle w:val="Style13ptBold"/>
        </w:rPr>
        <w:t>Drennan, Center for International Maritime Security Florida Chapter president, 18</w:t>
      </w:r>
    </w:p>
    <w:p w14:paraId="69E6422D" w14:textId="0FB124EC" w:rsidR="00990E97" w:rsidRPr="00E16AF4" w:rsidRDefault="00990E97" w:rsidP="00990E97">
      <w:r w:rsidRPr="00E16AF4">
        <w:t xml:space="preserve">[Jimmy, 1/30/18, Center for International Maritime Security, “THE GATE OF TEARS: INTERESTS, OPTIONS, AND STRATEGY IN THE BAB-EL-MANDEB STRAIT,” </w:t>
      </w:r>
      <w:hyperlink r:id="rId83" w:history="1">
        <w:r w:rsidRPr="00E16AF4">
          <w:rPr>
            <w:rStyle w:val="Hyperlink"/>
          </w:rPr>
          <w:t>http://cimsec.org/gate-tears-interests-options-strategy-bab-el-mandeb-strait/35351</w:t>
        </w:r>
      </w:hyperlink>
      <w:r w:rsidRPr="00E16AF4">
        <w:t>, Accessed 7/3/18, GDI-GFerrer-Falto]</w:t>
      </w:r>
    </w:p>
    <w:p w14:paraId="4185A020" w14:textId="77777777" w:rsidR="00990E97" w:rsidRPr="00E16AF4" w:rsidRDefault="00990E97" w:rsidP="00990E97"/>
    <w:p w14:paraId="3E5CB50E" w14:textId="77777777" w:rsidR="00990E97" w:rsidRPr="00E16AF4" w:rsidRDefault="00990E97" w:rsidP="00990E97">
      <w:r w:rsidRPr="00E16AF4">
        <w:rPr>
          <w:rStyle w:val="StyleUnderline"/>
        </w:rPr>
        <w:t>Arabic for “the Gate of Tears,” the strait could not be more appropriately named. Situated at the center of the some of the world’s most critical humanitarian disasters and economic issues, it is a decisive point for U.S. foreign policy in the Middle East and the global economy more broadly</w:t>
      </w:r>
      <w:r w:rsidRPr="00E16AF4">
        <w:t xml:space="preserve">. </w:t>
      </w:r>
      <w:r w:rsidRPr="00E16AF4">
        <w:rPr>
          <w:rStyle w:val="StyleUnderline"/>
        </w:rPr>
        <w:t>To the north lies Yemen, a failed state where 17 million people face starvation, over a million people are stricken with cholera while thousands have died from the disease, a diphtheria outbreak has emerged, and multiple regional actors and terrorist networks vie for power in a bloody conflict</w:t>
      </w:r>
      <w:r w:rsidRPr="00E16AF4">
        <w:t xml:space="preserve"> that has claimed over 5,000 civilian lives in three years.</w:t>
      </w:r>
    </w:p>
    <w:p w14:paraId="059AB43B" w14:textId="77777777" w:rsidR="00990E97" w:rsidRPr="00E16AF4" w:rsidRDefault="00990E97" w:rsidP="00990E97">
      <w:r w:rsidRPr="00E16AF4">
        <w:rPr>
          <w:rStyle w:val="StyleUnderline"/>
        </w:rPr>
        <w:t>To the south lies Africa where fragile states like Somalia battle famine and Islamic militant groups. Atrocities abound at sea as well</w:t>
      </w:r>
      <w:r w:rsidRPr="00E16AF4">
        <w:t xml:space="preserve">. </w:t>
      </w:r>
      <w:r w:rsidRPr="00E16AF4">
        <w:rPr>
          <w:rStyle w:val="StyleUnderline"/>
        </w:rPr>
        <w:t>Refugees cross the Bab-el-Mandeb to the north and south because both sides seem to be the better alternative</w:t>
      </w:r>
      <w:r w:rsidRPr="00E16AF4">
        <w:t xml:space="preserve">. In March 2017, 42 refugees fleeing from Yemen to Sudan were shot and killed by an attack helicopter, which apparently mistook them for militants.1 In August 2017, </w:t>
      </w:r>
      <w:r w:rsidRPr="00E16AF4">
        <w:rPr>
          <w:rStyle w:val="StyleUnderline"/>
        </w:rPr>
        <w:t>smugglers threw over 300 Somali refugees into the water near the Yemeni coast, drowning up to 70, in the span of 24 hours after reportedly sighting authority figures on shore</w:t>
      </w:r>
      <w:r w:rsidRPr="00E16AF4">
        <w:t>.2 Just last week, 30 African refugees drowned en route from Aden to Djibouti, after their boat capsized amid gunfire from smugglers.</w:t>
      </w:r>
    </w:p>
    <w:p w14:paraId="1B00DC41" w14:textId="77777777" w:rsidR="00990E97" w:rsidRPr="00E16AF4" w:rsidRDefault="00990E97" w:rsidP="00990E97"/>
    <w:p w14:paraId="1DFE7BAB" w14:textId="77777777" w:rsidR="00990E97" w:rsidRPr="00E16AF4" w:rsidRDefault="00990E97" w:rsidP="00990E97">
      <w:pPr>
        <w:pStyle w:val="Heading4"/>
        <w:rPr>
          <w:rFonts w:cs="Times New Roman"/>
        </w:rPr>
      </w:pPr>
      <w:r w:rsidRPr="00E16AF4">
        <w:rPr>
          <w:rFonts w:cs="Times New Roman"/>
        </w:rPr>
        <w:t>Inaction in Bab-el-Manddeb causes massive human suffering – costs millions of lives and dollars</w:t>
      </w:r>
    </w:p>
    <w:p w14:paraId="46DB194D" w14:textId="77777777" w:rsidR="00990E97" w:rsidRPr="00E16AF4" w:rsidRDefault="00990E97" w:rsidP="00E16AF4">
      <w:pPr>
        <w:rPr>
          <w:rStyle w:val="Style13ptBold"/>
        </w:rPr>
      </w:pPr>
      <w:r w:rsidRPr="00E16AF4">
        <w:rPr>
          <w:rStyle w:val="Style13ptBold"/>
        </w:rPr>
        <w:t>Drennan, Center for International Maritime Security Florida Chapter president, 18</w:t>
      </w:r>
    </w:p>
    <w:p w14:paraId="5E667211" w14:textId="77777777" w:rsidR="00990E97" w:rsidRPr="00E16AF4" w:rsidRDefault="00990E97" w:rsidP="00990E97">
      <w:r w:rsidRPr="00E16AF4">
        <w:t xml:space="preserve">[Jimmy, 1/30/18, Center for International Maritime Security, “THE GATE OF TEARS: INTERESTS, OPTIONS, AND STRATEGY IN THE BAB-EL-MANDEB STRAIT,” </w:t>
      </w:r>
      <w:hyperlink r:id="rId84" w:history="1">
        <w:r w:rsidRPr="00E16AF4">
          <w:rPr>
            <w:rStyle w:val="Hyperlink"/>
          </w:rPr>
          <w:t>http://cimsec.org/gate-tears-interests-options-strategy-bab-el-mandeb-strait/35351</w:t>
        </w:r>
      </w:hyperlink>
      <w:r w:rsidRPr="00E16AF4">
        <w:t>, Accessed 7/3/18, GDI-GFerrer-Falto]</w:t>
      </w:r>
    </w:p>
    <w:p w14:paraId="1B32E0E0" w14:textId="77777777" w:rsidR="00990E97" w:rsidRPr="00E16AF4" w:rsidRDefault="00990E97" w:rsidP="00990E97"/>
    <w:p w14:paraId="672BE569" w14:textId="4B011F78" w:rsidR="00990E97" w:rsidRDefault="00990E97" w:rsidP="00990E97">
      <w:pPr>
        <w:rPr>
          <w:rStyle w:val="StyleUnderline"/>
        </w:rPr>
      </w:pPr>
      <w:r w:rsidRPr="00E16AF4">
        <w:rPr>
          <w:rStyle w:val="StyleUnderline"/>
        </w:rPr>
        <w:t>It can be tempting to assume the U.S. should do nothing at all to stabilize the region around the Bab-el-Mandeb, especially amid the rising tide of nationalism and isolationism in America.</w:t>
      </w:r>
      <w:r w:rsidRPr="00E16AF4">
        <w:t xml:space="preserve"> After all, </w:t>
      </w:r>
      <w:r w:rsidRPr="00E16AF4">
        <w:rPr>
          <w:rStyle w:val="StyleUnderline"/>
        </w:rPr>
        <w:t>many argue that the U.S. should withdraw from the Middle East completely.</w:t>
      </w:r>
      <w:r w:rsidRPr="00E16AF4">
        <w:t xml:space="preserve"> </w:t>
      </w:r>
      <w:r w:rsidRPr="00E16AF4">
        <w:rPr>
          <w:rStyle w:val="StyleUnderline"/>
        </w:rPr>
        <w:t>The danger is that the humanitarian crises in Yemen and Somalia may reach the point of catastrophe, at which the U.S. could be compelled to act purely on the basis of respect for humanity</w:t>
      </w:r>
      <w:r w:rsidRPr="00E16AF4">
        <w:t xml:space="preserve">. On a grand enough scale, </w:t>
      </w:r>
      <w:r w:rsidRPr="00E16AF4">
        <w:rPr>
          <w:rStyle w:val="StyleUnderline"/>
        </w:rPr>
        <w:t>the alleviation of human suffering, much like the prevention of genocide, can in fact be a vital national interest. There are</w:t>
      </w:r>
      <w:r w:rsidRPr="00E16AF4">
        <w:t xml:space="preserve"> already </w:t>
      </w:r>
      <w:r w:rsidRPr="00E16AF4">
        <w:rPr>
          <w:rStyle w:val="StyleUnderline"/>
        </w:rPr>
        <w:t>20 million people starving and over one million people suffering from cholera and diphtheria in the two countries surrounding the Bab-el-Mandeb, an unparalleled concentration of human suffering</w:t>
      </w:r>
      <w:r w:rsidRPr="00E16AF4">
        <w:t xml:space="preserve">. </w:t>
      </w:r>
      <w:r w:rsidRPr="00E16AF4">
        <w:rPr>
          <w:rStyle w:val="StyleUnderline"/>
        </w:rPr>
        <w:t>A</w:t>
      </w:r>
      <w:r w:rsidRPr="00E16AF4">
        <w:t xml:space="preserve"> particularly </w:t>
      </w:r>
      <w:r w:rsidRPr="00E16AF4">
        <w:rPr>
          <w:rStyle w:val="StyleUnderline"/>
        </w:rPr>
        <w:t>heavy rainy season</w:t>
      </w:r>
      <w:r w:rsidRPr="00E16AF4">
        <w:t xml:space="preserve">, </w:t>
      </w:r>
      <w:r w:rsidRPr="00E16AF4">
        <w:rPr>
          <w:rStyle w:val="StyleUnderline"/>
        </w:rPr>
        <w:t>or</w:t>
      </w:r>
      <w:r w:rsidRPr="00E16AF4">
        <w:t xml:space="preserve"> even </w:t>
      </w:r>
      <w:r w:rsidRPr="00E16AF4">
        <w:rPr>
          <w:rStyle w:val="StyleUnderline"/>
        </w:rPr>
        <w:t>a single cyclone</w:t>
      </w:r>
      <w:r w:rsidRPr="00E16AF4">
        <w:t xml:space="preserve">, </w:t>
      </w:r>
      <w:r w:rsidRPr="00E16AF4">
        <w:rPr>
          <w:rStyle w:val="StyleUnderline"/>
        </w:rPr>
        <w:t>could rapidly exacerbate shortages of food and medical care</w:t>
      </w:r>
      <w:r w:rsidRPr="00E16AF4">
        <w:t xml:space="preserve">. At some point, </w:t>
      </w:r>
      <w:r w:rsidRPr="00E16AF4">
        <w:rPr>
          <w:rStyle w:val="StyleUnderline"/>
        </w:rPr>
        <w:t>the loss of life could become so immense that the U.S. has no choice but to intervene</w:t>
      </w:r>
      <w:r w:rsidRPr="00E16AF4">
        <w:t xml:space="preserve">, regardless of its security or economic interests. </w:t>
      </w:r>
      <w:r w:rsidRPr="00E16AF4">
        <w:rPr>
          <w:rStyle w:val="StyleUnderline"/>
        </w:rPr>
        <w:t>Such an intervention would inevitably come at great cost in terms of dollars and foreign policy objectives, not to mention the risk to American armed forces and civilians on the ground.</w:t>
      </w:r>
    </w:p>
    <w:p w14:paraId="72B7F5E3" w14:textId="6F7285C4" w:rsidR="00226A84" w:rsidRDefault="00226A84" w:rsidP="00226A84"/>
    <w:p w14:paraId="07DF43C3" w14:textId="77777777" w:rsidR="009A50EF" w:rsidRDefault="009A50EF" w:rsidP="009A50EF">
      <w:pPr>
        <w:pStyle w:val="Heading3"/>
      </w:pPr>
      <w:bookmarkStart w:id="65" w:name="_Toc518723863"/>
      <w:r>
        <w:t>AT – US Not Key</w:t>
      </w:r>
      <w:bookmarkEnd w:id="65"/>
      <w:r>
        <w:t xml:space="preserve"> </w:t>
      </w:r>
    </w:p>
    <w:p w14:paraId="1B373FCC" w14:textId="77777777" w:rsidR="009A50EF" w:rsidRPr="003643F0" w:rsidRDefault="009A50EF" w:rsidP="009A50EF"/>
    <w:p w14:paraId="3197322D" w14:textId="77777777" w:rsidR="009A50EF" w:rsidRPr="002F3D44" w:rsidRDefault="009A50EF" w:rsidP="009A50EF">
      <w:pPr>
        <w:pStyle w:val="Heading4"/>
      </w:pPr>
      <w:r>
        <w:t>Refusing to engage in the Bab-El-Mandeb strait allows humanitarian crisis and power vacuums</w:t>
      </w:r>
    </w:p>
    <w:p w14:paraId="106CC39D" w14:textId="77777777" w:rsidR="009A50EF" w:rsidRDefault="009A50EF" w:rsidP="009A50EF">
      <w:pPr>
        <w:rPr>
          <w:rStyle w:val="Style13ptBold"/>
        </w:rPr>
      </w:pPr>
      <w:r w:rsidRPr="00FC3AD2">
        <w:rPr>
          <w:rStyle w:val="Style13ptBold"/>
        </w:rPr>
        <w:t xml:space="preserve">Drennan, </w:t>
      </w:r>
      <w:r>
        <w:rPr>
          <w:rStyle w:val="Style13ptBold"/>
        </w:rPr>
        <w:t>Center for International Maritime Security</w:t>
      </w:r>
      <w:r w:rsidRPr="00FC3AD2">
        <w:rPr>
          <w:rStyle w:val="Style13ptBold"/>
        </w:rPr>
        <w:t xml:space="preserve"> Florida Chapter</w:t>
      </w:r>
      <w:r>
        <w:rPr>
          <w:rStyle w:val="Style13ptBold"/>
        </w:rPr>
        <w:t xml:space="preserve"> president</w:t>
      </w:r>
      <w:r w:rsidRPr="00FC3AD2">
        <w:rPr>
          <w:rStyle w:val="Style13ptBold"/>
        </w:rPr>
        <w:t xml:space="preserve">, 18 </w:t>
      </w:r>
    </w:p>
    <w:p w14:paraId="37991AA7" w14:textId="77777777" w:rsidR="009A50EF" w:rsidRDefault="009A50EF" w:rsidP="009A50EF">
      <w:r w:rsidRPr="00FC3AD2">
        <w:t>(</w:t>
      </w:r>
      <w:r>
        <w:t xml:space="preserve">Jimmy, 1/30/18, Center for International Maritime Security, “THE GATE OF TEARS: INTERESTS, OPTIONS, AND STRATEGY IN THE BAB-EL-MANDEB STRAIT”, </w:t>
      </w:r>
      <w:hyperlink r:id="rId85" w:history="1">
        <w:r w:rsidRPr="00246B10">
          <w:rPr>
            <w:rStyle w:val="Hyperlink"/>
          </w:rPr>
          <w:t>http://cimsec.org/gate-tears-interests-options-strategy-bab-el-mandeb-strait/35351</w:t>
        </w:r>
      </w:hyperlink>
      <w:r>
        <w:t>, accessed 7/5/18, GDI – AYH)</w:t>
      </w:r>
    </w:p>
    <w:p w14:paraId="07A0507D" w14:textId="77777777" w:rsidR="009A50EF" w:rsidRPr="00FC3AD2" w:rsidRDefault="009A50EF" w:rsidP="009A50EF"/>
    <w:p w14:paraId="2C3C7A64" w14:textId="77777777" w:rsidR="009A50EF" w:rsidRPr="003643F0" w:rsidRDefault="009A50EF" w:rsidP="009A50EF">
      <w:pPr>
        <w:rPr>
          <w:b/>
          <w:u w:val="single"/>
        </w:rPr>
      </w:pPr>
      <w:r w:rsidRPr="005907A8">
        <w:rPr>
          <w:rStyle w:val="StyleUnderline"/>
        </w:rPr>
        <w:t>It can be tempting to assume the U.S. should do nothing at all to stabilize the region around the Bab-el-Mandeb, especially amid the rising tide of nationalism and isolationism in America</w:t>
      </w:r>
      <w:r>
        <w:t xml:space="preserve">. After all, </w:t>
      </w:r>
      <w:r w:rsidRPr="005907A8">
        <w:rPr>
          <w:rStyle w:val="StyleUnderline"/>
        </w:rPr>
        <w:t>many argue that the U.S. should withdraw from the Middle East completely. The danger is that the humanitarian crises in Yemen and Somalia may reach the point of catastrophe, at which the U.S. could be compelled to act purely on the basis of respect for humanity</w:t>
      </w:r>
      <w:r>
        <w:t xml:space="preserve">. On a grand enough scale, the alleviation of human suffering, much like the prevention of genocide, can in fact be a vital national interest. There are already 20 million people starving and over one million people suffering from cholera and diphtheria in the two countries surrounding the Bab-el-Mandeb, an unparalleled concentration of human suffering. A particularly heavy rainy season, or even a single cyclone, could rapidly exacerbate shortages of food and medical care. </w:t>
      </w:r>
      <w:r w:rsidRPr="005907A8">
        <w:rPr>
          <w:rStyle w:val="StyleUnderline"/>
        </w:rPr>
        <w:t>At some point, the loss of life could become so immense that the U.S. has no choice but to intervene, regardless of its security or economic interests. Such an intervention would inevitably come at great cost in terms of dollars and foreign policy objectives, not to mention the risk to American armed forces and civilians on the ground.</w:t>
      </w:r>
    </w:p>
    <w:p w14:paraId="273023E6" w14:textId="77777777" w:rsidR="009A50EF" w:rsidRPr="005907A8" w:rsidRDefault="009A50EF" w:rsidP="009A50EF">
      <w:pPr>
        <w:rPr>
          <w:rStyle w:val="StyleUnderline"/>
        </w:rPr>
      </w:pPr>
      <w:r w:rsidRPr="005907A8">
        <w:rPr>
          <w:rStyle w:val="StyleUnderline"/>
        </w:rPr>
        <w:t>Another consequence of doing nothing to stabilize the region is the power vacuum that will likely continue to grow. In Yemen, AQAP and ISIS will unquestionably continue to plot and orchestrate attacks against U.S. interests, barring a concerted U.S. or international effort.</w:t>
      </w:r>
      <w:r>
        <w:t xml:space="preserve"> </w:t>
      </w:r>
      <w:r w:rsidRPr="005907A8">
        <w:rPr>
          <w:rStyle w:val="StyleUnderline"/>
        </w:rPr>
        <w:t>In Somalia, the U.S. and other allies provide military support to the government’s fight against Al Shabaab and other militant groups. Without American involvement, both countries would be safe havens for those who would do Americans harm</w:t>
      </w:r>
      <w:r>
        <w:t xml:space="preserve">. Further, </w:t>
      </w:r>
      <w:r w:rsidRPr="005907A8">
        <w:rPr>
          <w:rStyle w:val="StyleUnderline"/>
        </w:rPr>
        <w:t>wherever the U.S. has withdrawn presence and influence throughout the Middle East, states such as Iran, Russia, and China predictably increased their operations in those areas. In August 2017, China opened its very first overseas naval base just south of the Bab-el-Mandeb Strait in Djibouti, signifying the strategic importance China places in the region. With American withdrawal, the U.S. and global economies would be dependent on foreign efforts to secure the Bab-el-Mandeb Strait, whatever those may be. In any case, increasing maritime threats may inevitably force the U.S. foreign policy hand, only the response would be reactive instead of proactive, dictated by the enemy’s actions.</w:t>
      </w:r>
    </w:p>
    <w:p w14:paraId="178296C8" w14:textId="7D830F6A" w:rsidR="009A50EF" w:rsidRDefault="009A50EF" w:rsidP="00226A84"/>
    <w:p w14:paraId="3A68D8AE" w14:textId="77777777" w:rsidR="003D5532" w:rsidRPr="00726D58" w:rsidRDefault="003D5532" w:rsidP="003D5532">
      <w:pPr>
        <w:pStyle w:val="Heading4"/>
      </w:pPr>
      <w:r>
        <w:t xml:space="preserve">Lack of US presence in the Arabian Peninsula would be devastating – humanitarian crisis, ceding power to Iran, and a potential collapse in oil trade routes that would lead to an international oil shock </w:t>
      </w:r>
    </w:p>
    <w:p w14:paraId="634D558A" w14:textId="77777777" w:rsidR="003D5532" w:rsidRPr="00555D43" w:rsidRDefault="003D5532" w:rsidP="003D5532">
      <w:pPr>
        <w:rPr>
          <w:rStyle w:val="Style13ptBold"/>
        </w:rPr>
      </w:pPr>
      <w:r w:rsidRPr="00555D43">
        <w:rPr>
          <w:rStyle w:val="Style13ptBold"/>
        </w:rPr>
        <w:t xml:space="preserve">Posey, Davis Institute for National Security and Foreign Policy research and administrative assistant, 17 </w:t>
      </w:r>
    </w:p>
    <w:p w14:paraId="28D7702B" w14:textId="77777777" w:rsidR="003D5532" w:rsidRDefault="003D5532" w:rsidP="003D5532">
      <w:r w:rsidRPr="00093F5D">
        <w:t xml:space="preserve">(Maydson, 8/10/17, The Heritage Foundation, “Why the Crisis in Yemen Matters to the United States”, </w:t>
      </w:r>
      <w:hyperlink r:id="rId86" w:history="1">
        <w:r w:rsidRPr="00093F5D">
          <w:rPr>
            <w:rStyle w:val="Hyperlink"/>
          </w:rPr>
          <w:t>https://www.heritage.org/homeland-security/commentary/why-the-crisis-yemen-matters-the-united-states</w:t>
        </w:r>
      </w:hyperlink>
      <w:r w:rsidRPr="00093F5D">
        <w:t xml:space="preserve">, accessed 7/5/18, GDI – AYH) </w:t>
      </w:r>
    </w:p>
    <w:p w14:paraId="6BF6DDB6" w14:textId="77777777" w:rsidR="003D5532" w:rsidRPr="00093F5D" w:rsidRDefault="003D5532" w:rsidP="003D5532"/>
    <w:p w14:paraId="78A482E1" w14:textId="77777777" w:rsidR="003D5532" w:rsidRPr="00093F5D" w:rsidRDefault="003D5532" w:rsidP="003D5532">
      <w:r w:rsidRPr="00093F5D">
        <w:t>For years, Yemen has been one of the world’s poorest countries.</w:t>
      </w:r>
    </w:p>
    <w:p w14:paraId="5A3DE401" w14:textId="77777777" w:rsidR="003D5532" w:rsidRPr="00093F5D" w:rsidRDefault="003D5532" w:rsidP="003D5532">
      <w:r w:rsidRPr="00093F5D">
        <w:t>Today, its economy is on the verge of collapse, infectious disease is rampant, and competing factions pose an existential threat to the country. A civil war has left Yemen in what some are calling the world’s “largest humanitarian crisis to date.”</w:t>
      </w:r>
    </w:p>
    <w:p w14:paraId="1360D45B" w14:textId="77777777" w:rsidR="003D5532" w:rsidRPr="00093F5D" w:rsidRDefault="003D5532" w:rsidP="003D5532">
      <w:r w:rsidRPr="00093F5D">
        <w:t>After the Arab Spring protests forced former President Ali Abdullah Saleh out of power in 2012, he joined with rebels supported by Iran to overthrow his successor, current President Abed Rabbo Mansour Hadi.</w:t>
      </w:r>
    </w:p>
    <w:p w14:paraId="04BF604F" w14:textId="77777777" w:rsidR="003D5532" w:rsidRPr="00093F5D" w:rsidRDefault="003D5532" w:rsidP="003D5532">
      <w:r w:rsidRPr="00093F5D">
        <w:t>Hadi, forced into exile in Saudi Arabia, made a comeback after a Saudi-led coalition intervened to support his government in 2015.</w:t>
      </w:r>
    </w:p>
    <w:p w14:paraId="3CDE617C" w14:textId="77777777" w:rsidR="003D5532" w:rsidRPr="00093F5D" w:rsidRDefault="003D5532" w:rsidP="003D5532">
      <w:r w:rsidRPr="00093F5D">
        <w:t>Although there are many actors involved, three major factions are now battling for control of Yemen: the current Hadi government (supported by an Arab coalition led by Saudi Arabia), the Houthi and Saleh-aligned rebels (largely backed by Iran), and al-Qaeda in the Arabian Peninsula (a terrorist group).</w:t>
      </w:r>
    </w:p>
    <w:p w14:paraId="3A4EA106" w14:textId="77777777" w:rsidR="003D5532" w:rsidRPr="00093F5D" w:rsidRDefault="003D5532" w:rsidP="003D5532">
      <w:r w:rsidRPr="00093F5D">
        <w:t>As the Hadi government and Houthi rebels struggle for control, al-Qaeda in the Arabian Peninsula has capitalized on the instability and increased its presence and terror attacks. Other terrorist groups are also flourishing in Yemen’s chaos, including some who have pledged loyalty to the Islamic State.</w:t>
      </w:r>
    </w:p>
    <w:p w14:paraId="758427E3" w14:textId="77777777" w:rsidR="003D5532" w:rsidRPr="00093F5D" w:rsidRDefault="003D5532" w:rsidP="003D5532">
      <w:r w:rsidRPr="00093F5D">
        <w:t>In the midst of this brutal civil war and increased terrorism, Yemen’s civilians have withstood the worst of the conflict.</w:t>
      </w:r>
    </w:p>
    <w:p w14:paraId="69FB1EF5" w14:textId="77777777" w:rsidR="003D5532" w:rsidRPr="00093F5D" w:rsidRDefault="003D5532" w:rsidP="003D5532">
      <w:r w:rsidRPr="00093F5D">
        <w:t>Here is a glimpse of just how devastating this war has been.</w:t>
      </w:r>
    </w:p>
    <w:p w14:paraId="61DF81A2" w14:textId="77777777" w:rsidR="003D5532" w:rsidRPr="00093F5D" w:rsidRDefault="003D5532" w:rsidP="003D5532">
      <w:r w:rsidRPr="00093F5D">
        <w:t>Since 2015, an estimated 42,000 civilians have been injured.</w:t>
      </w:r>
    </w:p>
    <w:p w14:paraId="567CFB84" w14:textId="77777777" w:rsidR="003D5532" w:rsidRPr="00093F5D" w:rsidRDefault="003D5532" w:rsidP="003D5532">
      <w:r w:rsidRPr="00093F5D">
        <w:t>Over 8,000 civilians, including children, have been killed.</w:t>
      </w:r>
    </w:p>
    <w:p w14:paraId="13C9E4BA" w14:textId="77777777" w:rsidR="003D5532" w:rsidRPr="00093F5D" w:rsidRDefault="003D5532" w:rsidP="003D5532">
      <w:r w:rsidRPr="00093F5D">
        <w:t>Ten million civilians are at risk of losing access to water.</w:t>
      </w:r>
    </w:p>
    <w:p w14:paraId="43586B04" w14:textId="77777777" w:rsidR="003D5532" w:rsidRPr="00093F5D" w:rsidRDefault="003D5532" w:rsidP="003D5532">
      <w:r w:rsidRPr="00093F5D">
        <w:t>Seven million civilians are currently without access to food.</w:t>
      </w:r>
    </w:p>
    <w:p w14:paraId="320E622E" w14:textId="77777777" w:rsidR="003D5532" w:rsidRPr="00093F5D" w:rsidRDefault="003D5532" w:rsidP="003D5532">
      <w:r w:rsidRPr="00093F5D">
        <w:t>Three million civilians have been displaced from their homes.</w:t>
      </w:r>
    </w:p>
    <w:p w14:paraId="6CD93D80" w14:textId="77777777" w:rsidR="003D5532" w:rsidRPr="00093F5D" w:rsidRDefault="003D5532" w:rsidP="003D5532">
      <w:r w:rsidRPr="00093F5D">
        <w:t>A cholera outbreak is sweeping through the country and affecting more than 330,000 people. It has been called the worst cholera outbreak in history.</w:t>
      </w:r>
    </w:p>
    <w:p w14:paraId="65193994" w14:textId="77777777" w:rsidR="003D5532" w:rsidRPr="00093F5D" w:rsidRDefault="003D5532" w:rsidP="003D5532">
      <w:r w:rsidRPr="00093F5D">
        <w:t>An estimated 14.8 million people do not have access to basic health care.</w:t>
      </w:r>
    </w:p>
    <w:p w14:paraId="13C2DA21" w14:textId="77777777" w:rsidR="003D5532" w:rsidRPr="00093F5D" w:rsidRDefault="003D5532" w:rsidP="003D5532">
      <w:r w:rsidRPr="00093F5D">
        <w:t>Twenty-five percent of Yemen’s health care facilities have shut down due to lack of power, supplies, and security.</w:t>
      </w:r>
    </w:p>
    <w:p w14:paraId="3536E507" w14:textId="77777777" w:rsidR="003D5532" w:rsidRPr="00093F5D" w:rsidRDefault="003D5532" w:rsidP="003D5532">
      <w:r w:rsidRPr="00093F5D">
        <w:t>Of 3,500 health facilities surveyed, only 45 percent are fully functioning.</w:t>
      </w:r>
    </w:p>
    <w:p w14:paraId="15FD0A7F" w14:textId="77777777" w:rsidR="003D5532" w:rsidRPr="00093F5D" w:rsidRDefault="003D5532" w:rsidP="003D5532">
      <w:r w:rsidRPr="00093F5D">
        <w:t>To put this situation into further perspective, consider that Yemen has a population of 27 million people. Approximately 18.8 million—69 percent of the country’s population—is in need of immediate humanitarian assistance.</w:t>
      </w:r>
    </w:p>
    <w:p w14:paraId="27887285" w14:textId="77777777" w:rsidR="003D5532" w:rsidRPr="00093F5D" w:rsidRDefault="003D5532" w:rsidP="003D5532">
      <w:r w:rsidRPr="00093F5D">
        <w:t>Instability, security threats, and a lack of basic infrastructure have prevented aid organizations from helping.</w:t>
      </w:r>
    </w:p>
    <w:p w14:paraId="389E1DA0" w14:textId="77777777" w:rsidR="003D5532" w:rsidRPr="00093F5D" w:rsidRDefault="003D5532" w:rsidP="003D5532">
      <w:r w:rsidRPr="00093F5D">
        <w:t>The United States has an interest in not only helping to mitigate this humanitarian crisis but also to encourage a political settlement to end the war. What happens in Yemen could negatively affect regional stability and be disastrous for U.S. interests.</w:t>
      </w:r>
    </w:p>
    <w:p w14:paraId="24E35DA4" w14:textId="77777777" w:rsidR="003D5532" w:rsidRPr="00093F5D" w:rsidRDefault="003D5532" w:rsidP="003D5532">
      <w:r w:rsidRPr="00093F5D">
        <w:t>The fighting between the Houthi rebels and Hadi government is symbolic of a much larger struggle between Iran and Saudi Arabia. Iran sees this war as an opportunity to undermine Saudi influence in the Arab world and increase its own.</w:t>
      </w:r>
    </w:p>
    <w:p w14:paraId="418C203D" w14:textId="77777777" w:rsidR="003D5532" w:rsidRPr="00093F5D" w:rsidRDefault="003D5532" w:rsidP="003D5532">
      <w:r w:rsidRPr="00093F5D">
        <w:t>It is vital to U.S. interests that Iran’s influence be contained.</w:t>
      </w:r>
    </w:p>
    <w:p w14:paraId="37BD9ED3" w14:textId="77777777" w:rsidR="003D5532" w:rsidRPr="00093F5D" w:rsidRDefault="003D5532" w:rsidP="003D5532">
      <w:r w:rsidRPr="00093F5D">
        <w:t>Yemen’s geo-strategic importance cannot be ignored either. The country borders two U.S. allies and sits at the convergence point of the Red Sea and the Gulf of Aden, overlooking the Bab el Mandab Strait—a key trade route, particularly for oil.</w:t>
      </w:r>
    </w:p>
    <w:p w14:paraId="0082D641" w14:textId="77777777" w:rsidR="003D5532" w:rsidRPr="00093F5D" w:rsidRDefault="003D5532" w:rsidP="003D5532">
      <w:r w:rsidRPr="00093F5D">
        <w:t>A daily 4.7 million barrels of oil are transported through that strait. At its most narrow point, the Bab el Mandab is only 18 miles wide, meaning that ships must pass closely together, usually only two at a time.</w:t>
      </w:r>
    </w:p>
    <w:p w14:paraId="366227AC" w14:textId="77777777" w:rsidR="003D5532" w:rsidRPr="00093F5D" w:rsidRDefault="003D5532" w:rsidP="003D5532">
      <w:r w:rsidRPr="00093F5D">
        <w:t>Serious disruptions of this route could constrict the flow of Persian Gulf oil to Europe and the western hemisphere and raise world oil prices.</w:t>
      </w:r>
    </w:p>
    <w:p w14:paraId="6E98C3D4" w14:textId="77777777" w:rsidR="003D5532" w:rsidRPr="00093F5D" w:rsidRDefault="003D5532" w:rsidP="003D5532">
      <w:r w:rsidRPr="00093F5D">
        <w:t>Recent reports about Houthi rebel attacks against U.S. and other ships off Yemen’s coast have raised concerns about maritime security in the Red Sea.</w:t>
      </w:r>
    </w:p>
    <w:p w14:paraId="759D9938" w14:textId="77777777" w:rsidR="003D5532" w:rsidRPr="00093F5D" w:rsidRDefault="003D5532" w:rsidP="003D5532">
      <w:r w:rsidRPr="00093F5D">
        <w:t>As the war continues and Iranian influence grows, Tehran may seek to expand its leverage by escalating the potential threat to ships passing through the waterways.</w:t>
      </w:r>
    </w:p>
    <w:p w14:paraId="3A0BE744" w14:textId="77777777" w:rsidR="003D5532" w:rsidRPr="00093F5D" w:rsidRDefault="003D5532" w:rsidP="003D5532">
      <w:r w:rsidRPr="00093F5D">
        <w:t>The war has been devastating for Yemen’s civilians and regional stability. The U.S. can encourage a political settlement, but it will be up to the Yemenis and larger Arab world to see it into fruition.</w:t>
      </w:r>
    </w:p>
    <w:p w14:paraId="75B3E129" w14:textId="77777777" w:rsidR="003D5532" w:rsidRPr="00093F5D" w:rsidRDefault="003D5532" w:rsidP="003D5532">
      <w:r w:rsidRPr="00093F5D">
        <w:t>Any settlement will also be impossible until Iran stops stoking the fire with its support for the Houthis.</w:t>
      </w:r>
    </w:p>
    <w:p w14:paraId="10D1CA59" w14:textId="77777777" w:rsidR="003D5532" w:rsidRPr="00093F5D" w:rsidRDefault="003D5532" w:rsidP="003D5532">
      <w:r w:rsidRPr="00093F5D">
        <w:t>However, without a solution to end the fighting, Yemen’s humanitarian crisis will only get worse.</w:t>
      </w:r>
    </w:p>
    <w:p w14:paraId="27F34348" w14:textId="77777777" w:rsidR="003D5532" w:rsidRDefault="003D5532" w:rsidP="00226A84"/>
    <w:p w14:paraId="51E8B07F" w14:textId="4D8A8151" w:rsidR="00BD10BE" w:rsidRDefault="00BD10BE" w:rsidP="00BD10BE">
      <w:pPr>
        <w:pStyle w:val="Heading3"/>
      </w:pPr>
      <w:bookmarkStart w:id="66" w:name="_Toc518723864"/>
      <w:r>
        <w:t>AT – No US Interest</w:t>
      </w:r>
      <w:bookmarkEnd w:id="66"/>
    </w:p>
    <w:p w14:paraId="558FEB33" w14:textId="0D3ED727" w:rsidR="00BD10BE" w:rsidRDefault="00BD10BE" w:rsidP="00BD10BE"/>
    <w:p w14:paraId="63EC6CC0" w14:textId="77777777" w:rsidR="00BD10BE" w:rsidRPr="0027229A" w:rsidRDefault="00BD10BE" w:rsidP="00BD10BE">
      <w:pPr>
        <w:pStyle w:val="Heading4"/>
      </w:pPr>
      <w:r>
        <w:t xml:space="preserve">The US has a vital interest in the region – trade routes and terrorism </w:t>
      </w:r>
    </w:p>
    <w:p w14:paraId="0014FD9C" w14:textId="77777777" w:rsidR="00BD10BE" w:rsidRDefault="00BD10BE" w:rsidP="00BD10BE">
      <w:pPr>
        <w:rPr>
          <w:rStyle w:val="Style13ptBold"/>
        </w:rPr>
      </w:pPr>
      <w:r w:rsidRPr="00FC3AD2">
        <w:rPr>
          <w:rStyle w:val="Style13ptBold"/>
        </w:rPr>
        <w:t xml:space="preserve">Drennan, </w:t>
      </w:r>
      <w:r>
        <w:rPr>
          <w:rStyle w:val="Style13ptBold"/>
        </w:rPr>
        <w:t xml:space="preserve">Center for International Maritime Security </w:t>
      </w:r>
      <w:r w:rsidRPr="00FC3AD2">
        <w:rPr>
          <w:rStyle w:val="Style13ptBold"/>
        </w:rPr>
        <w:t>Florida Chapter</w:t>
      </w:r>
      <w:r>
        <w:rPr>
          <w:rStyle w:val="Style13ptBold"/>
        </w:rPr>
        <w:t xml:space="preserve"> president</w:t>
      </w:r>
      <w:r w:rsidRPr="00FC3AD2">
        <w:rPr>
          <w:rStyle w:val="Style13ptBold"/>
        </w:rPr>
        <w:t xml:space="preserve">, 18 </w:t>
      </w:r>
    </w:p>
    <w:p w14:paraId="405206D0" w14:textId="77777777" w:rsidR="00BD10BE" w:rsidRDefault="00BD10BE" w:rsidP="00BD10BE">
      <w:r w:rsidRPr="00FC3AD2">
        <w:t>(</w:t>
      </w:r>
      <w:r>
        <w:t xml:space="preserve">Jimmy, 1/30/18, Center for International Maritime Security, “THE GATE OF TEARS: INTERESTS, OPTIONS, AND STRATEGY IN THE BAB-EL-MANDEB STRAIT”, </w:t>
      </w:r>
      <w:hyperlink r:id="rId87" w:history="1">
        <w:r w:rsidRPr="00246B10">
          <w:rPr>
            <w:rStyle w:val="Hyperlink"/>
          </w:rPr>
          <w:t>http://cimsec.org/gate-tears-interests-options-strategy-bab-el-mandeb-strait/35351</w:t>
        </w:r>
      </w:hyperlink>
      <w:r>
        <w:t xml:space="preserve">, accessed 7/5/18, GDI – AYH) </w:t>
      </w:r>
    </w:p>
    <w:p w14:paraId="25DC3BCC" w14:textId="77777777" w:rsidR="00BD10BE" w:rsidRDefault="00BD10BE" w:rsidP="00BD10BE"/>
    <w:p w14:paraId="0CEEC73F" w14:textId="77777777" w:rsidR="00BD10BE" w:rsidRDefault="00BD10BE" w:rsidP="00BD10BE">
      <w:r>
        <w:t>The debate over U.S. national interests will not be settled here, but for simplicity’s sake and the purpose of meaningful analysis, the following definitions from the July 2000 Commission on America’s National Interests will be used:3</w:t>
      </w:r>
    </w:p>
    <w:p w14:paraId="3F5E6FF6" w14:textId="77777777" w:rsidR="00BD10BE" w:rsidRDefault="00BD10BE" w:rsidP="00BD10BE">
      <w:r>
        <w:t xml:space="preserve">Vital – </w:t>
      </w:r>
      <w:r w:rsidRPr="00987549">
        <w:rPr>
          <w:rStyle w:val="StyleUnderline"/>
        </w:rPr>
        <w:t>Vital national interests are conditions that are strictly necessary to safeguard and enhance Americans’ survival and well-being in a free and secure nation</w:t>
      </w:r>
      <w:r>
        <w:t>. A key example is to “ensure the viability and stability of major global systems (trade, financial markets, supplies of energy, and the environment).”</w:t>
      </w:r>
    </w:p>
    <w:p w14:paraId="24FA136D" w14:textId="77777777" w:rsidR="00BD10BE" w:rsidRDefault="00BD10BE" w:rsidP="00BD10BE">
      <w:r>
        <w:t xml:space="preserve">Extremely Important </w:t>
      </w:r>
      <w:r w:rsidRPr="00987549">
        <w:rPr>
          <w:rStyle w:val="StyleUnderline"/>
        </w:rPr>
        <w:t>– Extremely important national interests are conditions that, if compromised, would severely prejudice but not strictly imperil the ability of the U.S. government to safeguard and enhance the well-being of Americans in a free and secure nation</w:t>
      </w:r>
      <w:r>
        <w:t>. A key example is to “Prevent the emergence of a regional hegemon in important regions, especially the Persian Gulf.”</w:t>
      </w:r>
    </w:p>
    <w:p w14:paraId="28C7F505" w14:textId="77777777" w:rsidR="00BD10BE" w:rsidRDefault="00BD10BE" w:rsidP="00BD10BE">
      <w:r>
        <w:t xml:space="preserve">Important – </w:t>
      </w:r>
      <w:r w:rsidRPr="00987549">
        <w:rPr>
          <w:rStyle w:val="StyleUnderline"/>
        </w:rPr>
        <w:t>Important national interests are conditions that, if compromised, would have major negative consequences for the ability of the U.S. government to safeguard and enhance the well-being of Americans in a free and secure nation</w:t>
      </w:r>
      <w:r>
        <w:t>. A key example is to “discourage massive human rights violations in foreign countries.”</w:t>
      </w:r>
    </w:p>
    <w:p w14:paraId="1A0F920B" w14:textId="77777777" w:rsidR="00BD10BE" w:rsidRPr="00093F5D" w:rsidRDefault="00BD10BE" w:rsidP="00BD10BE">
      <w:pPr>
        <w:rPr>
          <w:b/>
          <w:u w:val="single"/>
        </w:rPr>
      </w:pPr>
      <w:r w:rsidRPr="00987549">
        <w:rPr>
          <w:rStyle w:val="StyleUnderline"/>
        </w:rPr>
        <w:t>Due to the importance of the Bab-el-Mandeb Strait to the global and, consequently, U.S. economies, the U.S. has a vital national interest in maintaining the free flow of commerce through the Strait</w:t>
      </w:r>
      <w:r>
        <w:t xml:space="preserve">. </w:t>
      </w:r>
      <w:r w:rsidRPr="00987549">
        <w:rPr>
          <w:rStyle w:val="StyleUnderline"/>
        </w:rPr>
        <w:t>Even if the U.S. did not depend on the 1.5 billion barrels of oil (currently $98B) annually that flow through the Strait, allies in Europe would certainly feel the economic impact if shipping companies re-routed their vessels around the Cape of Good Hope in the event of crisis or conflict. Inflated maritime insurance rates and an additional 10 days transit time from the Middle East to the U.S. would have considerable worldwide ripple effects to which the U.S. economy would not be immune</w:t>
      </w:r>
      <w:r>
        <w:t xml:space="preserve">. Moreover, as one of two primary sea lines of communication to the CENTCOM AOR, </w:t>
      </w:r>
      <w:r w:rsidRPr="00987549">
        <w:rPr>
          <w:rStyle w:val="StyleUnderline"/>
        </w:rPr>
        <w:t>the U.S. also has a military interest in maintaining freedom of navigation through the Bab-el-Mandeb Strait. In October 2016, the U.S. was forced to respond with Tomahawk missile strikes into western Yemen when the USS Mason came under anti-ship missile fire from the Yemeni coast. Further attacks would increase risk and necessitate additional escorts for Bab-el-Mandeb Strait transits.</w:t>
      </w:r>
    </w:p>
    <w:p w14:paraId="62625F93" w14:textId="77777777" w:rsidR="00BD10BE" w:rsidRPr="00093F5D" w:rsidRDefault="00BD10BE" w:rsidP="00BD10BE">
      <w:pPr>
        <w:rPr>
          <w:b/>
          <w:u w:val="single"/>
        </w:rPr>
      </w:pPr>
      <w:r>
        <w:t xml:space="preserve">Conversely, </w:t>
      </w:r>
      <w:r w:rsidRPr="00BA3EE6">
        <w:rPr>
          <w:rStyle w:val="StyleUnderline"/>
        </w:rPr>
        <w:t>the U.S. has no vital national interest in broader involvement in the armed conflicts in Yemen and Somalia; however, its interests are clearly impacted by the growing threat emanating from Yemen.</w:t>
      </w:r>
      <w:r>
        <w:t xml:space="preserve"> In western Yemen, Saudi Arabia along with eight other regional allies, are fighting a brutal war against separatist Houthi rebels who aim to establish an anti-Western Shia government in Yemen. </w:t>
      </w:r>
      <w:r w:rsidRPr="00BA3EE6">
        <w:rPr>
          <w:rStyle w:val="StyleUnderline"/>
        </w:rPr>
        <w:t>In December 2017, U.S. Ambassador Nikki Haley provided material evidence to the international community that Iran provides missiles and advanced weaponry to the Houthis, enabling them to target vessels transiting the Bab-el-Mandeb Strait and strategic locations inside Saudi Arabia, threatening the U.S. national interest in free flow of commerce and advancing its own interest in promoting its regional hegemony</w:t>
      </w:r>
      <w:r>
        <w:t>.4,</w:t>
      </w:r>
      <w:r w:rsidRPr="00FC12A6">
        <w:rPr>
          <w:rStyle w:val="StyleUnderline"/>
        </w:rPr>
        <w:t>5 In January 2018, the Houthis threatened to close the Red Sea to international shipping if the Saudi-led Coalition continued its advance toward Hudaydah, a strategically important Houthi-held port critical to the flow of humanitarian aid. If the Houthi threat is credible, Iranian-aligned forces could now threaten another vital maritime chokepoint, in addition to the Strait of Hormuz which Iran has often threatened to close. Growing Houthi influence and capabilities in Yemen also impose costs and shift the balance of power in relation to Iran’s regional opponents, primarily Saudi Arabia, and allows Tehran to expand its influence elsewhere. Saudi Arabia may have felt compelled to intervene in Yemen’s civil war as the tide shifted in favor of the Houthis because the prospect of bordering an Iranian-aligned state would prove strategically disadvantageous.</w:t>
      </w:r>
    </w:p>
    <w:p w14:paraId="72F9715A" w14:textId="77777777" w:rsidR="00BD10BE" w:rsidRPr="00093F5D" w:rsidRDefault="00BD10BE" w:rsidP="00BD10BE">
      <w:pPr>
        <w:rPr>
          <w:b/>
          <w:u w:val="single"/>
        </w:rPr>
      </w:pPr>
      <w:r w:rsidRPr="00FC12A6">
        <w:rPr>
          <w:rStyle w:val="StyleUnderline"/>
        </w:rPr>
        <w:t>In eastern Yemen, Al Qaeda in the Arabian Peninsula (AQAP) and ISIS-Yemen maintain presence, despite UAE-led counterterrorism operations, due to lack of effective governance and internal security. Despite pressure from the West, AQAP remains a threat to the U.S. homeland, and the prominence of ISIS-Yemen continues to grow as the extremist caliphate is gradually eliminated in Iraq and Syria. Without a doubt, the U.S. has a vital national interest in supporting its Gulf Cooperation Council (GCC) partners in their counterterrorism efforts and in defense of their borders, but it does not benefit from becoming directly entangled in the fight.</w:t>
      </w:r>
    </w:p>
    <w:p w14:paraId="667E7990" w14:textId="77777777" w:rsidR="00BD10BE" w:rsidRPr="0027229A" w:rsidRDefault="00BD10BE" w:rsidP="00BD10BE">
      <w:pPr>
        <w:rPr>
          <w:rStyle w:val="StyleUnderline"/>
        </w:rPr>
      </w:pPr>
      <w:r>
        <w:t xml:space="preserve">Similarly, </w:t>
      </w:r>
      <w:r w:rsidRPr="00FC12A6">
        <w:rPr>
          <w:rStyle w:val="StyleUnderline"/>
        </w:rPr>
        <w:t>Somalia provides a safe haven for terrorists who would do harm to U.S. interests at home and abroad.</w:t>
      </w:r>
      <w:r>
        <w:t xml:space="preserve"> Fighting rages on between the Federal Government of Somalia, which was only recently established after two decades of near-anarchy, and the Al-Qaeda aligned militant group Al Shabaab, while the civilian population suffers the consequences. Meanwhile, </w:t>
      </w:r>
      <w:r w:rsidRPr="00FC12A6">
        <w:rPr>
          <w:rStyle w:val="StyleUnderline"/>
        </w:rPr>
        <w:t xml:space="preserve">criminals continue to recruit disenfranchised young men, desperate and angry with perceived (and sometimes real) illegal fishing in Somali territorial waters, to become pirates. </w:t>
      </w:r>
      <w:r>
        <w:t xml:space="preserve">Still, even though Somalia is a hallmark of instability in the region and a safe haven for terrorist organizations, </w:t>
      </w:r>
      <w:r w:rsidRPr="00FC12A6">
        <w:rPr>
          <w:rStyle w:val="StyleUnderline"/>
        </w:rPr>
        <w:t>the U.S. has no vital national interest in establishing security and governance in the African country. From Vietnam, to Somalia itself in the 1990s, America has learned through experience the high cost of entering into regional and internal armed conflicts in proxy pursuit of national interests. Becoming directly entangled in the conflicts surrounding the Bab-el-Mandeb is counter to U.S. national interests, but so is ignoring them</w:t>
      </w:r>
      <w:r w:rsidRPr="0027229A">
        <w:rPr>
          <w:rStyle w:val="StyleUnderline"/>
        </w:rPr>
        <w:t>. U.S. vital national interests in Somalia and in Yemen are limited to ensuring instability is contained within territorial borders so that the free flow of commerce is maintained, attacks against the homeland and assets abroad are prevented, and American influence in the region is sustained.</w:t>
      </w:r>
    </w:p>
    <w:p w14:paraId="3ED09B8E" w14:textId="6FEEFFC4" w:rsidR="00BD10BE" w:rsidRDefault="00BD10BE" w:rsidP="00BD10BE"/>
    <w:p w14:paraId="593F24A1" w14:textId="77777777" w:rsidR="009146B3" w:rsidRDefault="009146B3" w:rsidP="009146B3">
      <w:pPr>
        <w:pStyle w:val="Heading3"/>
      </w:pPr>
      <w:bookmarkStart w:id="67" w:name="_Toc518723865"/>
      <w:r>
        <w:t>Impact – Oil Conflicts</w:t>
      </w:r>
      <w:bookmarkEnd w:id="67"/>
      <w:r>
        <w:t xml:space="preserve"> </w:t>
      </w:r>
    </w:p>
    <w:p w14:paraId="666D2B06" w14:textId="77777777" w:rsidR="009146B3" w:rsidRPr="000E5B39" w:rsidRDefault="009146B3" w:rsidP="009146B3"/>
    <w:p w14:paraId="05186CA9" w14:textId="77777777" w:rsidR="009146B3" w:rsidRPr="001E688F" w:rsidRDefault="009146B3" w:rsidP="009146B3">
      <w:pPr>
        <w:pStyle w:val="Heading4"/>
      </w:pPr>
      <w:r>
        <w:t xml:space="preserve">Strait of Hormuz vital to international global economy – accounts for 30% of global seaborne oil trade and 85% of Asian oil markets   </w:t>
      </w:r>
    </w:p>
    <w:p w14:paraId="150D3CF4" w14:textId="77777777" w:rsidR="009146B3" w:rsidRDefault="009146B3" w:rsidP="009146B3">
      <w:pPr>
        <w:rPr>
          <w:rStyle w:val="Style13ptBold"/>
        </w:rPr>
      </w:pPr>
      <w:r w:rsidRPr="00C6650A">
        <w:rPr>
          <w:rStyle w:val="Style13ptBold"/>
        </w:rPr>
        <w:t xml:space="preserve">Cordesman, </w:t>
      </w:r>
      <w:r>
        <w:rPr>
          <w:rStyle w:val="Style13ptBold"/>
        </w:rPr>
        <w:t>Center for Strategic and International Studies</w:t>
      </w:r>
      <w:r w:rsidRPr="00C6650A">
        <w:rPr>
          <w:rStyle w:val="Style13ptBold"/>
        </w:rPr>
        <w:t xml:space="preserve"> Arleigh A. Burke Chair in Strategy</w:t>
      </w:r>
      <w:r>
        <w:rPr>
          <w:rStyle w:val="Style13ptBold"/>
        </w:rPr>
        <w:t xml:space="preserve">, </w:t>
      </w:r>
      <w:r w:rsidRPr="00C6650A">
        <w:rPr>
          <w:rStyle w:val="Style13ptBold"/>
        </w:rPr>
        <w:t>15</w:t>
      </w:r>
    </w:p>
    <w:p w14:paraId="37E820E7" w14:textId="77777777" w:rsidR="009146B3" w:rsidRDefault="009146B3" w:rsidP="009146B3">
      <w:r>
        <w:t xml:space="preserve">(Anthony H., 3/26/15, Center for Strategic and International Studies, “America, Saudi Arabia, and the Strategic Importance of Yemen”, </w:t>
      </w:r>
      <w:hyperlink r:id="rId88" w:history="1">
        <w:r w:rsidRPr="00246B10">
          <w:rPr>
            <w:rStyle w:val="Hyperlink"/>
          </w:rPr>
          <w:t>https://www.csis.org/analysis/america-saudi-arabia-and-strategic-importance-yemen</w:t>
        </w:r>
      </w:hyperlink>
      <w:r>
        <w:t>, accessed 7/5/18, GDI – AYH)</w:t>
      </w:r>
    </w:p>
    <w:p w14:paraId="5F43039A" w14:textId="77777777" w:rsidR="009146B3" w:rsidRPr="004B2480" w:rsidRDefault="009146B3" w:rsidP="009146B3">
      <w:pPr>
        <w:spacing w:after="0"/>
      </w:pPr>
    </w:p>
    <w:p w14:paraId="28EE01F0" w14:textId="77777777" w:rsidR="009146B3" w:rsidRPr="000E5B39" w:rsidRDefault="009146B3" w:rsidP="009146B3">
      <w:r w:rsidRPr="000E5B39">
        <w:t>The Broader Strategic Importance of the Gulf and Arabian Peninsula</w:t>
      </w:r>
    </w:p>
    <w:p w14:paraId="4DCD299B" w14:textId="77777777" w:rsidR="009146B3" w:rsidRPr="000E5B39" w:rsidRDefault="009146B3" w:rsidP="009146B3">
      <w:r w:rsidRPr="000E5B39">
        <w:t>From a strategic viewpoint, the flow of oil and gas tanker traffic out of the Gulf and through the Strait of Hormuz remains the world’s most important energy chokepoint. The Energy Information Administration (EIA) also reported in November 2014 that an average of 167 million barrels worth of oil a day passed through the Strait of Hormuz, and that:</w:t>
      </w:r>
    </w:p>
    <w:p w14:paraId="52C1FBD8" w14:textId="77777777" w:rsidR="009146B3" w:rsidRPr="000E5B39" w:rsidRDefault="009146B3" w:rsidP="009146B3">
      <w:r w:rsidRPr="000E5B39">
        <w:t>The Strait of Hormuz is the world's most important oil chokepoint because of its daily oil flow of 17 million barrels per day in 2013. Flows through the Strait of Hormuz in 2013 were about 30% of all seaborne-traded oil.</w:t>
      </w:r>
    </w:p>
    <w:p w14:paraId="76E773D1" w14:textId="77777777" w:rsidR="009146B3" w:rsidRPr="000E5B39" w:rsidRDefault="009146B3" w:rsidP="009146B3">
      <w:r w:rsidRPr="000E5B39">
        <w:t>EIA estimates that more than 85% of the crude oil that moved through this chokepoint went to Asian markets, based on data from Lloyd's List Intelligence tanker tracking service.6 Japan, India, South Korea, and China are the largest destinations for oil moving through the Strait of Hormuz.</w:t>
      </w:r>
    </w:p>
    <w:p w14:paraId="28531DC7" w14:textId="77777777" w:rsidR="009146B3" w:rsidRPr="000E5B39" w:rsidRDefault="009146B3" w:rsidP="009146B3">
      <w:r w:rsidRPr="000E5B39">
        <w:t>Qatar exported about 3.7 trillion cubic feet (Tcf) per year of liquefied natural gas (LNG) through the Strait of Hormuz in 2013, according to BP's Statistical Review of World Energy 2014.7 This volume accounts for more than 30% of global LNG trade. Kuwait imports LNG volumes that travel northward through the Strait of Hormuz.</w:t>
      </w:r>
    </w:p>
    <w:p w14:paraId="17AA10B8" w14:textId="77777777" w:rsidR="009146B3" w:rsidRPr="000E5B39" w:rsidRDefault="009146B3" w:rsidP="009146B3">
      <w:r w:rsidRPr="000E5B39">
        <w:t>At its narrowest point, the Strait of Hormuz is 21 miles wide, but the width of the shipping lane in either direction is only two miles wide, separated by a two-mile buffer zone. The Strait of Hormuz is deep and wide enough to handle the world's largest crude oil tankers, with about two-thirds of oil shipments carried by tankers in excess of 150,000 deadweight tons.</w:t>
      </w:r>
    </w:p>
    <w:p w14:paraId="725029DF" w14:textId="77777777" w:rsidR="009146B3" w:rsidRPr="001E688F" w:rsidRDefault="009146B3" w:rsidP="009146B3">
      <w:pPr>
        <w:spacing w:after="0"/>
        <w:rPr>
          <w:rStyle w:val="StyleUnderline"/>
        </w:rPr>
      </w:pPr>
    </w:p>
    <w:p w14:paraId="086357B6" w14:textId="77777777" w:rsidR="009146B3" w:rsidRPr="00144B38" w:rsidRDefault="009146B3" w:rsidP="009146B3">
      <w:pPr>
        <w:pStyle w:val="Heading4"/>
      </w:pPr>
      <w:r>
        <w:t xml:space="preserve">US key to quell Yemen threats to Bab-el-Mandeb - strikes would have a ripple effect to key international markets </w:t>
      </w:r>
    </w:p>
    <w:p w14:paraId="662892CB" w14:textId="77777777" w:rsidR="009146B3" w:rsidRDefault="009146B3" w:rsidP="009146B3">
      <w:pPr>
        <w:rPr>
          <w:rStyle w:val="Style13ptBold"/>
        </w:rPr>
      </w:pPr>
      <w:r w:rsidRPr="00C6650A">
        <w:rPr>
          <w:rStyle w:val="Style13ptBold"/>
        </w:rPr>
        <w:t xml:space="preserve">Cordesman, </w:t>
      </w:r>
      <w:r>
        <w:rPr>
          <w:rStyle w:val="Style13ptBold"/>
        </w:rPr>
        <w:t>Center for Strategic and International Studies</w:t>
      </w:r>
      <w:r w:rsidRPr="00C6650A">
        <w:rPr>
          <w:rStyle w:val="Style13ptBold"/>
        </w:rPr>
        <w:t xml:space="preserve"> Arleigh A. Burke Chair in Strategy</w:t>
      </w:r>
      <w:r>
        <w:rPr>
          <w:rStyle w:val="Style13ptBold"/>
        </w:rPr>
        <w:t xml:space="preserve">, </w:t>
      </w:r>
      <w:r w:rsidRPr="00C6650A">
        <w:rPr>
          <w:rStyle w:val="Style13ptBold"/>
        </w:rPr>
        <w:t>15</w:t>
      </w:r>
    </w:p>
    <w:p w14:paraId="3D945FFF" w14:textId="77777777" w:rsidR="009146B3" w:rsidRDefault="009146B3" w:rsidP="009146B3">
      <w:r>
        <w:t xml:space="preserve"> (Anthony H., 3/26/15, Center for Strategic and International Studies, “America, Saudi Arabia, and the Strategic Importance of Yemen”, </w:t>
      </w:r>
      <w:hyperlink r:id="rId89" w:history="1">
        <w:r w:rsidRPr="00246B10">
          <w:rPr>
            <w:rStyle w:val="Hyperlink"/>
          </w:rPr>
          <w:t>https://www.csis.org/analysis/america-saudi-arabia-and-strategic-importance-yemen</w:t>
        </w:r>
      </w:hyperlink>
      <w:r>
        <w:t>, accessed 7/5/18, GDI – AYH)</w:t>
      </w:r>
    </w:p>
    <w:p w14:paraId="003382D9" w14:textId="77777777" w:rsidR="009146B3" w:rsidRPr="00856374" w:rsidRDefault="009146B3" w:rsidP="009146B3"/>
    <w:p w14:paraId="532F5DB4" w14:textId="77777777" w:rsidR="009146B3" w:rsidRPr="000E5B39" w:rsidRDefault="009146B3" w:rsidP="009146B3">
      <w:r w:rsidRPr="000E5B39">
        <w:t>At the same time, the growing ties between Yemen’s Houthi Shi’ites and Iran poses another threat to both Saudi Arabia and the United States. It potentially could allow Iran to outflank the Gulf, and deploy air and naval forces to Yemen. This threat still seems limited, but it is important to note that Yemen’s territory and islands play a critical role in the security of another global chokepoint at the southeastern end of the Red Sea called the Bab el Mandab or “gate of tears.”</w:t>
      </w:r>
    </w:p>
    <w:p w14:paraId="5B2A95F0" w14:textId="77777777" w:rsidR="009146B3" w:rsidRPr="000E5B39" w:rsidRDefault="009146B3" w:rsidP="009146B3">
      <w:r w:rsidRPr="000E5B39">
        <w:t>It is critical to note that far more is involved than energy: the cost and security of every cargo that goes through the Suez canal, the security of U.S. and other allied combat ships moving through the canal, the economic stability of Egypt, and the security of Saudi Arabia’s key port at Jeddah and major petroleum export facility outside the Gulf. The EIA describes the energy impact of importance of this chokepoint as follows:</w:t>
      </w:r>
    </w:p>
    <w:p w14:paraId="0BC6EE5C" w14:textId="77777777" w:rsidR="009146B3" w:rsidRPr="000E5B39" w:rsidRDefault="009146B3" w:rsidP="009146B3">
      <w:r w:rsidRPr="000E5B39">
        <w:t>The Bab el-Mandeb Strait is a chokepoint between the Horn of Africa and the Middle East, and it is a strategic link between the Mediterranean Sea and the Indian Ocean. The strait is located between Yemen, Djibouti, and Eritrea, and connects the Red Sea with the Gulf of Aden and the Arabian Sea. Most exports from the Persian Gulf that transit the Suez Canal and SUMED Pipeline also pass through Bab el-Mandeb.</w:t>
      </w:r>
    </w:p>
    <w:p w14:paraId="69B2EE8D" w14:textId="77777777" w:rsidR="009146B3" w:rsidRPr="000E5B39" w:rsidRDefault="009146B3" w:rsidP="009146B3">
      <w:r w:rsidRPr="000E5B39">
        <w:t>An estimated 3.8 million bbl/d of crude oil and refined petroleum products flowed through this waterway in 2013 toward Europe, the United States, and Asia, an increase from 2.9 million bbl/d in 2009. Oil shipped through the strait decreased by almost one-third in 2009 because of the global economic downturn and the decline in northbound oil shipments to Europe. Northbound oil shipments increased through Bab el-Mandeb Strait in 2013, and more than half of the traffic, about 2.1 million bbl/d, moved northbound to the Suez Canal and SUMED Pipeline.</w:t>
      </w:r>
    </w:p>
    <w:p w14:paraId="10767ABB" w14:textId="77777777" w:rsidR="009146B3" w:rsidRPr="000E5B39" w:rsidRDefault="009146B3" w:rsidP="009146B3">
      <w:r w:rsidRPr="000E5B39">
        <w:t>The Bab el-Mandeb Strait is 18 miles wide at its narrowest point, limiting tanker traffic to two 2-mile-wide channels for inbound and outbound shipments. Closure of the Bab el-Mandeb could keep tankers from the Persian Gulf from reaching the Suez Canal or SUMED Pipeline, diverting them around the southern tip of Africa, adding to transit time and cost. In addition, European and North African southbound oil flows could no longer take the most direct route to Asian markets via the Suez Canal and Bab el-Mandeb.</w:t>
      </w:r>
    </w:p>
    <w:p w14:paraId="2C4F13CE" w14:textId="77777777" w:rsidR="009146B3" w:rsidRPr="000E5B39" w:rsidRDefault="009146B3" w:rsidP="009146B3">
      <w:r w:rsidRPr="000E5B39">
        <w:t>Any hostile air or sea presence in Yemen could threaten the entire traffic through the Suez Canal, as well as a daily flow of oil and petroleum products that the EIA estimates increased from 2.9 mmb/d in 2009 to 3.8 mmb/d in 2013. Such a threat also can be largely covert or indirect. Libya demonstrated this under Qaddafi when he had a cargo ship drop mines in the Red Sea.</w:t>
      </w:r>
    </w:p>
    <w:p w14:paraId="70B77E54" w14:textId="77777777" w:rsidR="009146B3" w:rsidRPr="000E5B39" w:rsidRDefault="009146B3" w:rsidP="009146B3">
      <w:r w:rsidRPr="000E5B39">
        <w:t>Next Steps</w:t>
      </w:r>
    </w:p>
    <w:p w14:paraId="4A765B12" w14:textId="77777777" w:rsidR="009146B3" w:rsidRPr="000E5B39" w:rsidRDefault="009146B3" w:rsidP="009146B3">
      <w:r w:rsidRPr="000E5B39">
        <w:t>There is still hope for a diplomatic solution, and Saudi Arabia may not have to escalate their military action. Securing the Saudi border and putting pressure on Yemen’s factions may be enough. Americans need to be ready for the fact, however, that the United States cannot call for strategic partners unless it is prepared to be one. They need to understand just how important a threat Yemen can be, just how deep the underlying forces that divide its current factions really are, that terrorism and extremism remains a far greater problem than ISIS, and that Iran’s ambitions to steadily broaden its strategic role throughout the region pose as much of a threat as its nuclear ambitions.</w:t>
      </w:r>
    </w:p>
    <w:p w14:paraId="39909370" w14:textId="77777777" w:rsidR="009146B3" w:rsidRPr="000E5B39" w:rsidRDefault="009146B3" w:rsidP="009146B3">
      <w:r w:rsidRPr="000E5B39">
        <w:t xml:space="preserve">As Afghanistan, Iraq, and Syria all demonstrate, it is easier to declare deadlines and withdrawals. Yemen is one more demonstration that strategy is based on reality and not doctrine. </w:t>
      </w:r>
    </w:p>
    <w:p w14:paraId="7A74F79E" w14:textId="77777777" w:rsidR="009146B3" w:rsidRPr="002E32E7" w:rsidRDefault="009146B3" w:rsidP="009146B3">
      <w:pPr>
        <w:spacing w:after="0"/>
        <w:rPr>
          <w:rStyle w:val="StyleUnderline"/>
        </w:rPr>
      </w:pPr>
    </w:p>
    <w:p w14:paraId="744C509F" w14:textId="77777777" w:rsidR="009146B3" w:rsidRPr="00FA35A0" w:rsidRDefault="009146B3" w:rsidP="009146B3">
      <w:pPr>
        <w:pStyle w:val="Heading4"/>
      </w:pPr>
      <w:r>
        <w:t xml:space="preserve">World powers dependent on oil transportation in the Arabian Peninsula – threats would shift the entire global economy </w:t>
      </w:r>
    </w:p>
    <w:p w14:paraId="2EBDD714" w14:textId="77777777" w:rsidR="009146B3" w:rsidRDefault="009146B3" w:rsidP="009146B3">
      <w:pPr>
        <w:rPr>
          <w:rStyle w:val="Style13ptBold"/>
        </w:rPr>
      </w:pPr>
      <w:r>
        <w:rPr>
          <w:rStyle w:val="Style13ptBold"/>
        </w:rPr>
        <w:t>Cordesman, Center for Strategic and International Studies Arleigh A. Burke Chair in Strategy, 15</w:t>
      </w:r>
    </w:p>
    <w:p w14:paraId="43F0E2B9" w14:textId="77777777" w:rsidR="009146B3" w:rsidRPr="00856374" w:rsidRDefault="009146B3" w:rsidP="009146B3">
      <w:r>
        <w:t xml:space="preserve">(Anthony H., 3/26/15, Center for Strategic and International Studies, “America, Saudi Arabia, and the Strategic Importance of Yemen”, </w:t>
      </w:r>
      <w:hyperlink r:id="rId90" w:history="1">
        <w:r w:rsidRPr="00246B10">
          <w:rPr>
            <w:rStyle w:val="Hyperlink"/>
          </w:rPr>
          <w:t>https://www.csis.org/analysis/america-saudi-arabia-and-strategic-importance-yemen</w:t>
        </w:r>
      </w:hyperlink>
      <w:r>
        <w:t>, accessed 7/5/18, GDI – AYH)</w:t>
      </w:r>
    </w:p>
    <w:p w14:paraId="0B369F7D" w14:textId="77777777" w:rsidR="009146B3" w:rsidRDefault="009146B3" w:rsidP="009146B3"/>
    <w:p w14:paraId="49912E70" w14:textId="77777777" w:rsidR="009146B3" w:rsidRPr="000E5B39" w:rsidRDefault="009146B3" w:rsidP="009146B3">
      <w:r w:rsidRPr="000E5B39">
        <w:t>The Strait of Hormuz and Continued U.S. Dependence on the Stable flow of Oil Exports</w:t>
      </w:r>
    </w:p>
    <w:p w14:paraId="61AF6915" w14:textId="77777777" w:rsidR="009146B3" w:rsidRPr="000E5B39" w:rsidRDefault="009146B3" w:rsidP="009146B3">
      <w:r w:rsidRPr="000E5B39">
        <w:t>There are only a limited number of functioning pipelines that provide alternative export routes. They have limited capacity and most are currently operating to their present capacity or under serious military threat. The EIA reported in November 2014 that:</w:t>
      </w:r>
    </w:p>
    <w:p w14:paraId="215F4823" w14:textId="77777777" w:rsidR="009146B3" w:rsidRPr="000E5B39" w:rsidRDefault="009146B3" w:rsidP="009146B3">
      <w:r w:rsidRPr="000E5B39">
        <w:t>Most potential options to bypass Hormuz are currently not operational. Only Saudi Arabia and the United Arab Emirates (UAE) presently have pipelines able to ship crude oil outside of the Persian Gulf and have additional pipeline capacity to circumvent the Strait of Hormuz. At the end of 2013, the total available unused pipeline capacity from the two countries combined was approximately 4.3 million bbl/d (see Table 2).</w:t>
      </w:r>
    </w:p>
    <w:p w14:paraId="5F5F23B4" w14:textId="77777777" w:rsidR="009146B3" w:rsidRPr="000E5B39" w:rsidRDefault="009146B3" w:rsidP="009146B3">
      <w:r w:rsidRPr="000E5B39">
        <w:t>Saudi Arabia has the 746-mile Petroline, also known as the East-West Pipeline, which runs across Saudi Arabia from its Abqaiq complex to the Red Sea. The Petroline system consists of two pipelines with a total nameplate (installed) capacity of about 4.8 million bbl/d. The 56-inch pipeline has a nameplate capacity of 3 million bbl/d, and its current throughput is about 2 million bbl/d. The 48-inch pipeline had been operating in recent years as a natural gas pipeline, but Saudi Arabia converted it back to an oil pipeline. The switch increased Saudi Arabia's spare oil pipeline capacity to bypass the Strait of Hormuz from 1 million bbl/d to 2.8 million bbl/d, but this is only achievable if the system operates at its full nameplate capacity.</w:t>
      </w:r>
    </w:p>
    <w:p w14:paraId="5FE9AB0C" w14:textId="77777777" w:rsidR="009146B3" w:rsidRPr="000E5B39" w:rsidRDefault="009146B3" w:rsidP="009146B3">
      <w:r w:rsidRPr="000E5B39">
        <w:t>Saudi Arabia also operates the Abqaiq-Yanbu natural gas liquids pipeline, which has a capacity of 290,000 bbl/d. However, this pipeline is currently running at capacity and cannot move any additional oil.</w:t>
      </w:r>
    </w:p>
    <w:p w14:paraId="2253D276" w14:textId="77777777" w:rsidR="009146B3" w:rsidRPr="000E5B39" w:rsidRDefault="009146B3" w:rsidP="009146B3">
      <w:r w:rsidRPr="000E5B39">
        <w:t>The UAE operates the Abu Dhabi Crude Oil Pipeline (1.5 million bbl/d) that runs from Habshan, a collection point for Abu Dhabi's onshore oil fields, to the port of Fujairah on the Gulf of Oman, allowing crude oil shipments to circumvent the Strait of Hormuz. The pipeline can transport more than half of UAE's total net oil exports. The government plans to increase this capacity in the near future to 1.8 million bbl/d.</w:t>
      </w:r>
    </w:p>
    <w:p w14:paraId="04BDD050" w14:textId="77777777" w:rsidR="009146B3" w:rsidRPr="000E5B39" w:rsidRDefault="009146B3" w:rsidP="009146B3">
      <w:r w:rsidRPr="000E5B39">
        <w:t>Other pipelines are currently unavailable as bypass options. Saudi Arabia also has two additional pipelines that run parallel to the Petroline system and bypass the Strait of Hormuz, but neither of the pipelines currently has the ability to transport additional volumes of oil if the Strait of Hormuz is closed.</w:t>
      </w:r>
    </w:p>
    <w:p w14:paraId="00ED3F91" w14:textId="77777777" w:rsidR="009146B3" w:rsidRPr="000E5B39" w:rsidRDefault="009146B3" w:rsidP="009146B3">
      <w:r w:rsidRPr="000E5B39">
        <w:t>The 1.65 million bbl/d, 48-inch Iraqi Pipeline in Saudi Arabia (IPSA), which runs parallel to the Petroline from pump station #3 (there are 11 pumping stations along the Petroline) to the port of Mu'ajjiz, just south of Yanbu, Saudi Arabia, was built in 1989 to carry 1.65 million bbl/d of crude oil from Iraq to the Red Sea. The pipeline closed indefinitely following the August 1990 Iraqi invasion of Kuwait. In June 2001, Saudi Arabia seized ownership of IPSA and converted it to transport natural gas to power plants. Saudi Arabia has not announced plans to convert the pipeline back to transport crude oil.</w:t>
      </w:r>
    </w:p>
    <w:p w14:paraId="28AC617D" w14:textId="77777777" w:rsidR="009146B3" w:rsidRPr="000E5B39" w:rsidRDefault="009146B3" w:rsidP="009146B3">
      <w:r w:rsidRPr="000E5B39">
        <w:t>Other pipelines, such as the Trans-Arabian Pipeline (TAPLINE) running from Qaisumah in Saudi Arabia to Sidon in Lebanon, or a strategic oil pipeline between Iraq and Turkey, have been out of service for years because of war damage, disuse, or political disagreements. These pipelines would require extensive renovation before they can transport oil. Relatively small quantities, several hundred thousand barrels per day at most, could also be transported by truck if the Strait of Hormuz is closed.</w:t>
      </w:r>
    </w:p>
    <w:p w14:paraId="7824BAA5" w14:textId="77777777" w:rsidR="009146B3" w:rsidRPr="000E5B39" w:rsidRDefault="009146B3" w:rsidP="009146B3">
      <w:r w:rsidRPr="000E5B39">
        <w:t>These petroleum exports play a critical role in providing energy to key global economies like China, India, Japan, South Korea, and Taiwan, as well as in limiting the global price of oil, gas, and petroleum products. They also affect the global price of oil and petroleum products in regards of where they come from, and the health of a global economy where every business and job in the United States is steadily becoming more dependent on the flow of imports and exports. Some 15.2 million barrels a day of the 17 million barrels a day of oil flowing out of the Strait of Hormuz go on through the Strait of Malacca to support the economy of key exports to the United States and the other significant amount goes to India.</w:t>
      </w:r>
    </w:p>
    <w:p w14:paraId="34194729" w14:textId="77777777" w:rsidR="009146B3" w:rsidRPr="000E5B39" w:rsidRDefault="009146B3" w:rsidP="009146B3">
      <w:r w:rsidRPr="000E5B39">
        <w:t>The United States has sharply reduced its dependence on direct petroleum imports, but the EIA reported in early 2015 that the United States still imported 27% of its petroleum in 2014. Its Annual Energy Outlook still calculated that the United States would remain dependent on imports for some of its liquid fuels – which are critical to the transport sector – through 2040, with a rise in import dependence to 32% towards the end of the period.</w:t>
      </w:r>
    </w:p>
    <w:p w14:paraId="4E3D7500" w14:textId="3D923DF1" w:rsidR="009146B3" w:rsidRPr="000E5B39" w:rsidRDefault="009146B3" w:rsidP="009146B3">
      <w:r w:rsidRPr="000E5B39">
        <w:t>These calculations are uncertain and continue to shift over time. What is far more of a constant is that reductions in direct U.S. imports do not affect the steady growth of the overall dependence of the U.S. economy on the health of the global economy and our imports and manufactured goods . Estimates of this dependence differ even within the U.S. government, but the latest CIA reporting available in March 2015 indicated that U.S. imports totaled $2.273 trillion in 2013 – the latest year for which data were available.</w:t>
      </w:r>
    </w:p>
    <w:p w14:paraId="26BE69AD" w14:textId="77777777" w:rsidR="009146B3" w:rsidRPr="000E5B39" w:rsidRDefault="009146B3" w:rsidP="009146B3">
      <w:r w:rsidRPr="000E5B39">
        <w:t>These imports equaled 13.6% of a total GDP of $16.72 trillion. Only 8.2% of these imports were petroleum. Some 86.9% were manufactured goods, and at least 35% were from countries like China, Japan, and Korea that are dependent on Gulf oil imports. This indirect U.S. dependence on imports had a net impact on the U.S. economy of at least $690 billion versus $186 billion for crude oil imports.</w:t>
      </w:r>
    </w:p>
    <w:p w14:paraId="67126C28" w14:textId="77777777" w:rsidR="009146B3" w:rsidRPr="0066068E" w:rsidRDefault="009146B3" w:rsidP="009146B3"/>
    <w:p w14:paraId="3ED7009C" w14:textId="77777777" w:rsidR="009146B3" w:rsidRPr="00BD10BE" w:rsidRDefault="009146B3" w:rsidP="00BD10BE"/>
    <w:p w14:paraId="5D3F442C" w14:textId="60E20584" w:rsidR="00267E96" w:rsidRDefault="00267E96" w:rsidP="00267E96">
      <w:pPr>
        <w:pStyle w:val="Heading2"/>
        <w:rPr>
          <w:rFonts w:cs="Times New Roman"/>
        </w:rPr>
      </w:pPr>
      <w:bookmarkStart w:id="68" w:name="_Toc518723866"/>
      <w:r w:rsidRPr="00E16AF4">
        <w:rPr>
          <w:rFonts w:cs="Times New Roman"/>
        </w:rPr>
        <w:t xml:space="preserve">Special Ops </w:t>
      </w:r>
      <w:r>
        <w:rPr>
          <w:rFonts w:cs="Times New Roman"/>
        </w:rPr>
        <w:t>Uniqueness</w:t>
      </w:r>
      <w:bookmarkEnd w:id="68"/>
    </w:p>
    <w:p w14:paraId="5F27467E" w14:textId="77777777" w:rsidR="00267E96" w:rsidRPr="00C25161" w:rsidRDefault="00267E96" w:rsidP="00267E96"/>
    <w:p w14:paraId="00C828F1" w14:textId="77777777" w:rsidR="00267E96" w:rsidRDefault="00267E96" w:rsidP="00267E96">
      <w:pPr>
        <w:pStyle w:val="Heading3"/>
        <w:rPr>
          <w:rFonts w:cs="Times New Roman"/>
        </w:rPr>
      </w:pPr>
      <w:bookmarkStart w:id="69" w:name="_Toc518723867"/>
      <w:r w:rsidRPr="00E16AF4">
        <w:rPr>
          <w:rFonts w:cs="Times New Roman"/>
        </w:rPr>
        <w:t>Spec</w:t>
      </w:r>
      <w:r>
        <w:rPr>
          <w:rFonts w:cs="Times New Roman"/>
        </w:rPr>
        <w:t>ial</w:t>
      </w:r>
      <w:r w:rsidRPr="00E16AF4">
        <w:rPr>
          <w:rFonts w:cs="Times New Roman"/>
        </w:rPr>
        <w:t xml:space="preserve"> Ops </w:t>
      </w:r>
      <w:r>
        <w:rPr>
          <w:rFonts w:cs="Times New Roman"/>
        </w:rPr>
        <w:t>H</w:t>
      </w:r>
      <w:r w:rsidRPr="00E16AF4">
        <w:rPr>
          <w:rFonts w:cs="Times New Roman"/>
        </w:rPr>
        <w:t>elp Saudi Arabia Now</w:t>
      </w:r>
      <w:bookmarkEnd w:id="69"/>
    </w:p>
    <w:p w14:paraId="19D75EE0" w14:textId="77777777" w:rsidR="00267E96" w:rsidRPr="00C25161" w:rsidRDefault="00267E96" w:rsidP="00267E96"/>
    <w:p w14:paraId="765F6920" w14:textId="77777777" w:rsidR="00267E96" w:rsidRPr="00E16AF4" w:rsidRDefault="00267E96" w:rsidP="00267E96">
      <w:pPr>
        <w:pStyle w:val="Heading4"/>
        <w:rPr>
          <w:rFonts w:cs="Times New Roman"/>
        </w:rPr>
      </w:pPr>
      <w:r w:rsidRPr="00E16AF4">
        <w:rPr>
          <w:rFonts w:cs="Times New Roman"/>
        </w:rPr>
        <w:t>US helping Saudi Arabia now with conflict in the region</w:t>
      </w:r>
    </w:p>
    <w:p w14:paraId="4550ED58" w14:textId="77777777" w:rsidR="00267E96" w:rsidRPr="00E16AF4" w:rsidRDefault="00267E96" w:rsidP="00267E96">
      <w:pPr>
        <w:rPr>
          <w:rStyle w:val="Style13ptBold"/>
        </w:rPr>
      </w:pPr>
      <w:r w:rsidRPr="00E16AF4">
        <w:rPr>
          <w:rStyle w:val="Style13ptBold"/>
        </w:rPr>
        <w:t>Cooper, New York Times Pentagon correspondent, et. al., 18</w:t>
      </w:r>
    </w:p>
    <w:p w14:paraId="4CAE1CD0" w14:textId="77777777" w:rsidR="00267E96" w:rsidRDefault="00267E96" w:rsidP="00267E96">
      <w:r w:rsidRPr="00E16AF4">
        <w:t xml:space="preserve">[Helene, Thomas Gibbons-Neff; New York Times reporter, Eric Schmitt; New York Times National Security writer, 5/3/2018, The New York Times, </w:t>
      </w:r>
      <w:r w:rsidRPr="00E16AF4">
        <w:rPr>
          <w:rFonts w:eastAsia="Helvetica"/>
        </w:rPr>
        <w:t>“</w:t>
      </w:r>
      <w:r w:rsidRPr="00E16AF4">
        <w:t>Army Special Forces Secretly Help Saudis Combat Threat From Yemen Rebels.</w:t>
      </w:r>
      <w:r w:rsidRPr="00E16AF4">
        <w:rPr>
          <w:rFonts w:eastAsia="Helvetica"/>
        </w:rPr>
        <w:t>”</w:t>
      </w:r>
      <w:r w:rsidRPr="00E16AF4">
        <w:t xml:space="preserve"> </w:t>
      </w:r>
      <w:hyperlink r:id="rId91" w:history="1">
        <w:r w:rsidRPr="00E16AF4">
          <w:t>https://www.nytimes.com/2018/05/03/us/politics/green-berets-saudi-yemen-border-houthi.html</w:t>
        </w:r>
      </w:hyperlink>
      <w:r w:rsidRPr="00E16AF4">
        <w:t>, accessed 7/1/2018, GDI-AGS]</w:t>
      </w:r>
    </w:p>
    <w:p w14:paraId="4E943B37" w14:textId="77777777" w:rsidR="00267E96" w:rsidRPr="00E16AF4" w:rsidRDefault="00267E96" w:rsidP="00267E96"/>
    <w:p w14:paraId="27B09D26" w14:textId="77777777" w:rsidR="00267E96" w:rsidRPr="00E16AF4" w:rsidRDefault="00267E96" w:rsidP="00267E96">
      <w:r w:rsidRPr="00E16AF4">
        <w:t>B</w:t>
      </w:r>
      <w:r w:rsidRPr="00E16AF4">
        <w:rPr>
          <w:rStyle w:val="StyleUnderline"/>
        </w:rPr>
        <w:t>ut sending American ground forces to the border is a marked escalation of Western assistance to target Houthi fighters who are deep in Yemen.</w:t>
      </w:r>
    </w:p>
    <w:p w14:paraId="3D89916C" w14:textId="77777777" w:rsidR="00267E96" w:rsidRPr="00E16AF4" w:rsidRDefault="00267E96" w:rsidP="00267E96">
      <w:r w:rsidRPr="00E16AF4">
        <w:t xml:space="preserve">Senator Tim Kaine, Democrat of Virginia and a member of the Armed Services Committee, on Thursday called the Green Berets mission a </w:t>
      </w:r>
      <w:r w:rsidRPr="00E16AF4">
        <w:rPr>
          <w:rFonts w:eastAsia="Helvetica"/>
        </w:rPr>
        <w:t>“purposeful blurring of lines between train and equip missions and combat.”</w:t>
      </w:r>
      <w:r w:rsidRPr="00E16AF4">
        <w:t xml:space="preserve"> He cited the report in The Times and called for a new congressional vote on the authorization for the use of military force </w:t>
      </w:r>
      <w:r w:rsidRPr="00E16AF4">
        <w:rPr>
          <w:rFonts w:eastAsia="Helvetica"/>
        </w:rPr>
        <w:t>— a war powers legislation used by three successive presidents in conflict zones around the world.</w:t>
      </w:r>
    </w:p>
    <w:p w14:paraId="619CB52C" w14:textId="77777777" w:rsidR="00267E96" w:rsidRPr="00E16AF4" w:rsidRDefault="00267E96" w:rsidP="00267E96">
      <w:pPr>
        <w:rPr>
          <w:rStyle w:val="StyleUnderline"/>
          <w:rFonts w:eastAsia="Helvetica"/>
          <w:u w:val="none"/>
        </w:rPr>
      </w:pPr>
      <w:r w:rsidRPr="00E16AF4">
        <w:t>Beyond its years as a base for Al Qaeda in the Arabian Peninsula, Yemen has been convulsed by civil strife since 2014, when the Shiite Muslim rebels from the country</w:t>
      </w:r>
      <w:r w:rsidRPr="00E16AF4">
        <w:rPr>
          <w:rFonts w:eastAsia="Helvetica"/>
        </w:rPr>
        <w:t>’s north stormed the capital, Sana. The Houthis, who are aligned with Iran, ousted the gove</w:t>
      </w:r>
      <w:r w:rsidRPr="00E16AF4">
        <w:t>rnment of President Abdu Rabbu Mansour Hadi, the Americans</w:t>
      </w:r>
      <w:r w:rsidRPr="00E16AF4">
        <w:rPr>
          <w:rFonts w:eastAsia="Helvetica"/>
        </w:rPr>
        <w:t>’ main counterterrorism partner in Yemen.</w:t>
      </w:r>
    </w:p>
    <w:p w14:paraId="53DF4A20" w14:textId="77777777" w:rsidR="00267E96" w:rsidRPr="00E16AF4" w:rsidRDefault="00267E96" w:rsidP="00267E96">
      <w:pPr>
        <w:rPr>
          <w:u w:val="single"/>
        </w:rPr>
      </w:pPr>
      <w:r w:rsidRPr="00E16AF4">
        <w:rPr>
          <w:rStyle w:val="StyleUnderline"/>
        </w:rPr>
        <w:t>In 2015, a military coalition led by Saudi Arabia began bombing the Houthis, who have responded by firing missiles into the kingdom. Yet there is no evidence that the Houthis directly threaten the United States; they are an unsophisticated militant group with no operations outside Yemen and have not been classified by the American government as a terrorist group.</w:t>
      </w:r>
    </w:p>
    <w:p w14:paraId="382B921B" w14:textId="77777777" w:rsidR="00267E96" w:rsidRPr="00E16AF4" w:rsidRDefault="00267E96" w:rsidP="00267E96">
      <w:r w:rsidRPr="00E16AF4">
        <w:rPr>
          <w:rStyle w:val="StyleUnderline"/>
        </w:rPr>
        <w:t>The Green Berets, the Army</w:t>
      </w:r>
      <w:r w:rsidRPr="00E16AF4">
        <w:rPr>
          <w:rStyle w:val="StyleUnderline"/>
          <w:rFonts w:eastAsia="Helvetica"/>
        </w:rPr>
        <w:t>’s Special Forces, d</w:t>
      </w:r>
      <w:r w:rsidRPr="00E16AF4">
        <w:rPr>
          <w:rStyle w:val="StyleUnderline"/>
        </w:rPr>
        <w:t>eployed to the border in December, weeks after a ballistic missile fired from Yemen sailed close to Riyadh, the Saudi capital. The Saudi military said it intercepted the missile over the city</w:t>
      </w:r>
      <w:r w:rsidRPr="00E16AF4">
        <w:rPr>
          <w:rStyle w:val="StyleUnderline"/>
          <w:rFonts w:eastAsia="Helvetica"/>
        </w:rPr>
        <w:t>’s internation</w:t>
      </w:r>
      <w:r w:rsidRPr="00E16AF4">
        <w:rPr>
          <w:rStyle w:val="StyleUnderline"/>
        </w:rPr>
        <w:t xml:space="preserve">al airport </w:t>
      </w:r>
      <w:r w:rsidRPr="00E16AF4">
        <w:rPr>
          <w:rStyle w:val="StyleUnderline"/>
          <w:rFonts w:eastAsia="Helvetica"/>
        </w:rPr>
        <w:t>— a claim that was cast in doubt by an a</w:t>
      </w:r>
      <w:r w:rsidRPr="00E16AF4">
        <w:rPr>
          <w:rStyle w:val="StyleUnderline"/>
        </w:rPr>
        <w:t>nalysis of photos and videos of the strike. But it was enough for Crown Prince Mohammed bin Salman to renew a longstanding request that the United States send troops to help the kingdom combat the Houthi threat.</w:t>
      </w:r>
    </w:p>
    <w:p w14:paraId="7A90DF89" w14:textId="77777777" w:rsidR="00267E96" w:rsidRPr="00E16AF4" w:rsidRDefault="00267E96" w:rsidP="00267E96">
      <w:r w:rsidRPr="00E16AF4">
        <w:t xml:space="preserve">A half-dozen officials </w:t>
      </w:r>
      <w:r w:rsidRPr="00E16AF4">
        <w:rPr>
          <w:rFonts w:eastAsia="Helvetica"/>
        </w:rPr>
        <w:t>— from the United St</w:t>
      </w:r>
      <w:r w:rsidRPr="00E16AF4">
        <w:t xml:space="preserve">ates military, the Trump administration, and European and Arab nations </w:t>
      </w:r>
      <w:r w:rsidRPr="00E16AF4">
        <w:rPr>
          <w:rFonts w:eastAsia="Helvetica"/>
        </w:rPr>
        <w:t xml:space="preserve">— said the American commandos are training Saudi ground troops to secure their border. </w:t>
      </w:r>
      <w:r w:rsidRPr="00E16AF4">
        <w:rPr>
          <w:rStyle w:val="StyleUnderline"/>
        </w:rPr>
        <w:t>They also are working closely with American intelligence analysts in Najran, a city in southern Saudi Arabia that has been repeatedly attacked with rockets, to help locate Houthi missile sites within Yemen.</w:t>
      </w:r>
    </w:p>
    <w:p w14:paraId="22DC80C9" w14:textId="77777777" w:rsidR="00267E96" w:rsidRPr="00E16AF4" w:rsidRDefault="00267E96" w:rsidP="00267E96">
      <w:r w:rsidRPr="00E16AF4">
        <w:t>Along the porous border, the Americans are working with surveillance planes that can gather electronic signals to track the Houthi weapons and their launch sites, according to the officials, all of whom spoke on condition of anonymity because they were not authorized to discuss the mission publicly.</w:t>
      </w:r>
    </w:p>
    <w:p w14:paraId="004555CC" w14:textId="77777777" w:rsidR="00267E96" w:rsidRPr="00E16AF4" w:rsidRDefault="00267E96" w:rsidP="00267E96">
      <w:pPr>
        <w:rPr>
          <w:u w:val="single"/>
        </w:rPr>
      </w:pPr>
      <w:r w:rsidRPr="00E16AF4">
        <w:rPr>
          <w:rStyle w:val="StyleUnderline"/>
        </w:rPr>
        <w:t>During a meeting on Capitol Hill in March, senators pressed Pentagon officials about the military</w:t>
      </w:r>
      <w:r w:rsidRPr="00E16AF4">
        <w:rPr>
          <w:rStyle w:val="StyleUnderline"/>
          <w:rFonts w:eastAsia="Helvetica"/>
        </w:rPr>
        <w:t xml:space="preserve">’s </w:t>
      </w:r>
      <w:r w:rsidRPr="00E16AF4">
        <w:rPr>
          <w:rStyle w:val="StyleUnderline"/>
        </w:rPr>
        <w:t>role in the Saudi-led conflict, demanding to know whether American troops were at risk of entering into hostilities against the Houthis.</w:t>
      </w:r>
    </w:p>
    <w:p w14:paraId="7EF91E1D" w14:textId="77777777" w:rsidR="00267E96" w:rsidRPr="00E16AF4" w:rsidRDefault="00267E96" w:rsidP="00267E96">
      <w:r w:rsidRPr="00E16AF4">
        <w:t>Pentagon officials told the senators what had already been said publicly: that American forces stationed in Saudi Arabia only advised within the kingdom</w:t>
      </w:r>
      <w:r w:rsidRPr="00E16AF4">
        <w:rPr>
          <w:rFonts w:eastAsia="Helvetica"/>
        </w:rPr>
        <w:t>’s borders and were focused mostly on border defense.</w:t>
      </w:r>
    </w:p>
    <w:p w14:paraId="360548C8" w14:textId="77777777" w:rsidR="00267E96" w:rsidRDefault="00267E96" w:rsidP="00267E96">
      <w:pPr>
        <w:rPr>
          <w:rStyle w:val="StyleUnderline"/>
          <w:rFonts w:eastAsia="Helvetica"/>
        </w:rPr>
      </w:pPr>
      <w:r w:rsidRPr="00E16AF4">
        <w:rPr>
          <w:rStyle w:val="StyleUnderline"/>
          <w:rFonts w:eastAsia="Helvetica"/>
        </w:rPr>
        <w:t>“We are authorized to help the Saudis defend their border,” Gen. Joseph L. Votel, the head of United States Central Command, told the Senate Armed Services Committee o</w:t>
      </w:r>
      <w:r w:rsidRPr="00E16AF4">
        <w:rPr>
          <w:rStyle w:val="StyleUnderline"/>
        </w:rPr>
        <w:t xml:space="preserve">n March 13. </w:t>
      </w:r>
      <w:r w:rsidRPr="00E16AF4">
        <w:rPr>
          <w:rStyle w:val="StyleUnderline"/>
          <w:rFonts w:eastAsia="Helvetica"/>
        </w:rPr>
        <w:t>“We are doing that through intelligence sharing, through logistics support and through military advice that we provide to them.”</w:t>
      </w:r>
    </w:p>
    <w:p w14:paraId="03C5E778" w14:textId="77777777" w:rsidR="00267E96" w:rsidRPr="00E16AF4" w:rsidRDefault="00267E96" w:rsidP="00267E96">
      <w:pPr>
        <w:rPr>
          <w:u w:val="single"/>
        </w:rPr>
      </w:pPr>
    </w:p>
    <w:p w14:paraId="5A4D8CA8" w14:textId="77777777" w:rsidR="00267E96" w:rsidRDefault="00267E96" w:rsidP="00267E96">
      <w:pPr>
        <w:pStyle w:val="Heading3"/>
        <w:rPr>
          <w:rFonts w:cs="Times New Roman"/>
        </w:rPr>
      </w:pPr>
      <w:bookmarkStart w:id="70" w:name="_Toc518723868"/>
      <w:r w:rsidRPr="00E16AF4">
        <w:rPr>
          <w:rFonts w:cs="Times New Roman"/>
        </w:rPr>
        <w:t>Special Operations Shortage Now</w:t>
      </w:r>
      <w:bookmarkEnd w:id="70"/>
    </w:p>
    <w:p w14:paraId="6C19ED5C" w14:textId="77777777" w:rsidR="00267E96" w:rsidRPr="00C25161" w:rsidRDefault="00267E96" w:rsidP="00267E96"/>
    <w:p w14:paraId="39B3C494" w14:textId="77777777" w:rsidR="00267E96" w:rsidRPr="00E16AF4" w:rsidRDefault="00267E96" w:rsidP="00267E96">
      <w:pPr>
        <w:pStyle w:val="Heading4"/>
        <w:rPr>
          <w:rFonts w:cs="Times New Roman"/>
        </w:rPr>
      </w:pPr>
      <w:r w:rsidRPr="00E16AF4">
        <w:rPr>
          <w:rFonts w:cs="Times New Roman"/>
        </w:rPr>
        <w:t>US Special Operations Forces in volatile parts of Africa facing cuts now</w:t>
      </w:r>
    </w:p>
    <w:p w14:paraId="408939CF" w14:textId="77777777" w:rsidR="00267E96" w:rsidRPr="00E16AF4" w:rsidRDefault="00267E96" w:rsidP="00267E96">
      <w:pPr>
        <w:rPr>
          <w:rStyle w:val="Style13ptBold"/>
        </w:rPr>
      </w:pPr>
      <w:r w:rsidRPr="00E16AF4">
        <w:rPr>
          <w:rStyle w:val="Style13ptBold"/>
        </w:rPr>
        <w:t>Solomon, Voice of America journalist, 6/6/18</w:t>
      </w:r>
    </w:p>
    <w:p w14:paraId="6B7B7E15" w14:textId="77777777" w:rsidR="00267E96" w:rsidRDefault="00267E96" w:rsidP="00267E96">
      <w:pPr>
        <w:rPr>
          <w:rFonts w:eastAsia="Helvetica"/>
        </w:rPr>
      </w:pPr>
      <w:r w:rsidRPr="00E16AF4">
        <w:t xml:space="preserve">[Salem, 6/6/2018, Voice of America, </w:t>
      </w:r>
      <w:r w:rsidRPr="00E16AF4">
        <w:rPr>
          <w:rFonts w:eastAsia="Helvetica"/>
        </w:rPr>
        <w:t xml:space="preserve">“US Weighs Deep Cuts to Special Operations Forces in Africa.” </w:t>
      </w:r>
      <w:hyperlink r:id="rId92" w:history="1">
        <w:r w:rsidRPr="00E16AF4">
          <w:rPr>
            <w:rStyle w:val="Hyperlink"/>
            <w:rFonts w:eastAsia="Helvetica"/>
          </w:rPr>
          <w:t>https://www.voanews.com/a/us-weighs-deep-cuts-to-special-operations-forces-in-africa/4427284.html</w:t>
        </w:r>
      </w:hyperlink>
      <w:r w:rsidRPr="00E16AF4">
        <w:rPr>
          <w:rFonts w:eastAsia="Helvetica"/>
        </w:rPr>
        <w:t>, accessed 7/1/2018, GDI-AGS]</w:t>
      </w:r>
    </w:p>
    <w:p w14:paraId="7BA0DB32" w14:textId="77777777" w:rsidR="00267E96" w:rsidRPr="00E16AF4" w:rsidRDefault="00267E96" w:rsidP="00267E96">
      <w:pPr>
        <w:rPr>
          <w:rFonts w:eastAsia="Helvetica"/>
        </w:rPr>
      </w:pPr>
    </w:p>
    <w:p w14:paraId="6505F8D6" w14:textId="77777777" w:rsidR="00267E96" w:rsidRPr="00E16AF4" w:rsidRDefault="00267E96" w:rsidP="00267E96">
      <w:pPr>
        <w:rPr>
          <w:u w:val="single"/>
        </w:rPr>
      </w:pPr>
      <w:r w:rsidRPr="00E16AF4">
        <w:rPr>
          <w:rStyle w:val="StyleUnderline"/>
        </w:rPr>
        <w:t>Tentative plans to draw down the number of U.S. special operations commandos deployed in Africa are drawing mixed reactions from American military experts.</w:t>
      </w:r>
    </w:p>
    <w:p w14:paraId="31280455" w14:textId="77777777" w:rsidR="00267E96" w:rsidRPr="00E16AF4" w:rsidRDefault="00267E96" w:rsidP="00267E96">
      <w:r w:rsidRPr="00E16AF4">
        <w:t xml:space="preserve">The New York Times first reported the plan this week, saying </w:t>
      </w:r>
      <w:r w:rsidRPr="00E16AF4">
        <w:rPr>
          <w:rStyle w:val="StyleUnderline"/>
        </w:rPr>
        <w:t>the reduction could decrease the number of commandos on the continent from about 1,200 to 700 over the next three years. Although Pentagon officials have agreed on the general outlines of the reductions, final decisions haven</w:t>
      </w:r>
      <w:r w:rsidRPr="00E16AF4">
        <w:rPr>
          <w:rStyle w:val="StyleUnderline"/>
          <w:rFonts w:eastAsia="Helvetica"/>
        </w:rPr>
        <w:t>’t been made,</w:t>
      </w:r>
      <w:r w:rsidRPr="00E16AF4">
        <w:rPr>
          <w:rFonts w:eastAsia="Helvetica"/>
        </w:rPr>
        <w:t xml:space="preserve"> military officials told VOA.</w:t>
      </w:r>
    </w:p>
    <w:p w14:paraId="673AFB81" w14:textId="77777777" w:rsidR="00267E96" w:rsidRPr="00E16AF4" w:rsidRDefault="00267E96" w:rsidP="00267E96">
      <w:pPr>
        <w:rPr>
          <w:rStyle w:val="StyleUnderline"/>
        </w:rPr>
      </w:pPr>
      <w:r w:rsidRPr="00E16AF4">
        <w:rPr>
          <w:rStyle w:val="StyleUnderline"/>
        </w:rPr>
        <w:t>The proposal followed a Pentagon review of an incident last October in which four U.S. Green Berets were ambushed and killed while on patrol in Niger. Pentagon investigators found multiple failings, including inadequate training and oversight. The incident prompted calls from some in Congress to reduce the U.S. footprint in Africa</w:t>
      </w:r>
      <w:r w:rsidRPr="00E16AF4">
        <w:rPr>
          <w:rStyle w:val="StyleUnderline"/>
          <w:rFonts w:eastAsia="Helvetica"/>
        </w:rPr>
        <w:t>’s Sahel region, one of the most volatile in the world.</w:t>
      </w:r>
    </w:p>
    <w:p w14:paraId="5CCF80C4" w14:textId="77777777" w:rsidR="00267E96" w:rsidRPr="00E16AF4" w:rsidRDefault="00267E96" w:rsidP="00267E96">
      <w:r w:rsidRPr="00E16AF4">
        <w:t>In a statement to VOA, Major Sheryll Klinkel, a Pentagon spokeswoman, said the U.S. was constantly assessing its allocation of forces around the globe and adjusting based on needs.</w:t>
      </w:r>
    </w:p>
    <w:p w14:paraId="1F8BD78A" w14:textId="77777777" w:rsidR="00267E96" w:rsidRPr="00E16AF4" w:rsidRDefault="00267E96" w:rsidP="00267E96">
      <w:r w:rsidRPr="00E16AF4">
        <w:rPr>
          <w:rStyle w:val="StyleUnderline"/>
          <w:rFonts w:eastAsia="Helvetica"/>
        </w:rPr>
        <w:t>“The Joint Staff consistently reviews plans, operations and military investments across the globe to develop the best options</w:t>
      </w:r>
      <w:r w:rsidRPr="00E16AF4">
        <w:rPr>
          <w:rStyle w:val="StyleUnderline"/>
        </w:rPr>
        <w:t xml:space="preserve"> that address the constantly evolving threat to U.S. national interests,</w:t>
      </w:r>
      <w:r w:rsidRPr="00E16AF4">
        <w:rPr>
          <w:rStyle w:val="StyleUnderline"/>
          <w:rFonts w:eastAsia="Helvetica"/>
        </w:rPr>
        <w:t>” she said. “These periodic and holistic self-assessments of the U.S. military sustain our global military advantage and optimize the application of U.S. government resources.</w:t>
      </w:r>
      <w:r w:rsidRPr="00E16AF4">
        <w:rPr>
          <w:rFonts w:eastAsia="Helvetica"/>
        </w:rPr>
        <w:t xml:space="preserve"> However,</w:t>
      </w:r>
      <w:r w:rsidRPr="00E16AF4">
        <w:t xml:space="preserve"> there has been no direction at this time to adjust force size in AFRICOM.</w:t>
      </w:r>
      <w:r w:rsidRPr="00E16AF4">
        <w:rPr>
          <w:rFonts w:eastAsia="Helvetica"/>
        </w:rPr>
        <w:t>”</w:t>
      </w:r>
    </w:p>
    <w:p w14:paraId="52D89808" w14:textId="77777777" w:rsidR="00267E96" w:rsidRPr="00E16AF4" w:rsidRDefault="00267E96" w:rsidP="00267E96">
      <w:r w:rsidRPr="00E16AF4">
        <w:t>Former Ambassador to Nigeria John Campbell, a member of the Council on Foreign Relations, told VOA via Skype that military officials were concerned that special forces were overstretched.</w:t>
      </w:r>
    </w:p>
    <w:p w14:paraId="5A4D4F02" w14:textId="77777777" w:rsidR="00267E96" w:rsidRPr="00E16AF4" w:rsidRDefault="00267E96" w:rsidP="00267E96">
      <w:r w:rsidRPr="00E16AF4">
        <w:rPr>
          <w:rFonts w:eastAsia="Helvetica"/>
        </w:rPr>
        <w:t>“It would be quite logical to look at Africa as a place where reductions might be possible,” he said, saying the gap could be filled by other military assets.</w:t>
      </w:r>
    </w:p>
    <w:p w14:paraId="62DCF357" w14:textId="77777777" w:rsidR="00267E96" w:rsidRPr="00E16AF4" w:rsidRDefault="00267E96" w:rsidP="00267E96">
      <w:r w:rsidRPr="00E16AF4">
        <w:rPr>
          <w:rFonts w:eastAsia="Helvetica"/>
        </w:rPr>
        <w:t>“</w:t>
      </w:r>
      <w:r w:rsidRPr="00E16AF4">
        <w:rPr>
          <w:rStyle w:val="StyleUnderline"/>
        </w:rPr>
        <w:t>I don</w:t>
      </w:r>
      <w:r w:rsidRPr="00E16AF4">
        <w:rPr>
          <w:rStyle w:val="StyleUnderline"/>
          <w:rFonts w:eastAsia="Helvetica"/>
        </w:rPr>
        <w:t xml:space="preserve">’t really see the extent to which a large Special Forces presence in Africa can </w:t>
      </w:r>
      <w:r w:rsidRPr="00E16AF4">
        <w:rPr>
          <w:rStyle w:val="StyleUnderline"/>
        </w:rPr>
        <w:t>be transformative,</w:t>
      </w:r>
      <w:r w:rsidRPr="00E16AF4">
        <w:rPr>
          <w:rStyle w:val="StyleUnderline"/>
          <w:rFonts w:eastAsia="Helvetica"/>
        </w:rPr>
        <w:t>” Campbell said. “The purpose of Special Forces in Africa has been to train indigenous African militaries to improve the capability of African states essentially to manage their own security</w:t>
      </w:r>
      <w:r w:rsidRPr="00E16AF4">
        <w:rPr>
          <w:rFonts w:eastAsia="Helvetica"/>
        </w:rPr>
        <w:t>. I think that type of training can and should b</w:t>
      </w:r>
      <w:r w:rsidRPr="00E16AF4">
        <w:t>e provided, but it doesn</w:t>
      </w:r>
      <w:r w:rsidRPr="00E16AF4">
        <w:rPr>
          <w:rFonts w:eastAsia="Helvetica"/>
        </w:rPr>
        <w:t>’t have to be provided by Special Forces.”</w:t>
      </w:r>
    </w:p>
    <w:p w14:paraId="517034DC" w14:textId="77777777" w:rsidR="00267E96" w:rsidRPr="00E16AF4" w:rsidRDefault="00267E96" w:rsidP="00267E96">
      <w:r w:rsidRPr="00E16AF4">
        <w:t>Opposition to cuts</w:t>
      </w:r>
    </w:p>
    <w:p w14:paraId="58A8B71C" w14:textId="77777777" w:rsidR="00267E96" w:rsidRPr="00E16AF4" w:rsidRDefault="00267E96" w:rsidP="00267E96">
      <w:pPr>
        <w:rPr>
          <w:rStyle w:val="StyleUnderline"/>
        </w:rPr>
      </w:pPr>
      <w:r w:rsidRPr="00E16AF4">
        <w:t xml:space="preserve">But others have questioned the timing and the reasoning for the decision. </w:t>
      </w:r>
      <w:r w:rsidRPr="00E16AF4">
        <w:rPr>
          <w:rStyle w:val="StyleUnderline"/>
        </w:rPr>
        <w:t>Donald Bolduc, former commander of Special Operations Command Africa, said the threats exemplified in the Niger attack proved that the U.S. needed to maintain its presence in the region.</w:t>
      </w:r>
    </w:p>
    <w:p w14:paraId="5B85892F" w14:textId="77777777" w:rsidR="00267E96" w:rsidRPr="00E16AF4" w:rsidRDefault="00267E96" w:rsidP="00267E96">
      <w:r w:rsidRPr="00E16AF4">
        <w:rPr>
          <w:rFonts w:eastAsia="Helvetica"/>
        </w:rPr>
        <w:t xml:space="preserve">“Anybody that knows me knows that I would disagree with any downsizing in Africa. </w:t>
      </w:r>
      <w:r w:rsidRPr="00E16AF4">
        <w:rPr>
          <w:rStyle w:val="StyleUnderline"/>
        </w:rPr>
        <w:t>We are probably too small there to begin with,</w:t>
      </w:r>
      <w:r w:rsidRPr="00E16AF4">
        <w:rPr>
          <w:rStyle w:val="StyleUnderline"/>
          <w:rFonts w:eastAsia="Helvetica"/>
        </w:rPr>
        <w:t>” Bolduc said. “My reasoning for t</w:t>
      </w:r>
      <w:r w:rsidRPr="00E16AF4">
        <w:rPr>
          <w:rStyle w:val="StyleUnderline"/>
        </w:rPr>
        <w:t>hat is we</w:t>
      </w:r>
      <w:r w:rsidRPr="00E16AF4">
        <w:rPr>
          <w:rStyle w:val="StyleUnderline"/>
          <w:rFonts w:eastAsia="Helvetica"/>
        </w:rPr>
        <w:t>’re in 28 different countries doing 96 different missions with 886 associated tasks. And we can barely keep our finger on the pulse and assist our partners in disrupting, degrading and neutralizing the violent extremist organizations as it is</w:t>
      </w:r>
      <w:r w:rsidRPr="00E16AF4">
        <w:rPr>
          <w:rFonts w:eastAsia="Helvetica"/>
        </w:rPr>
        <w:t>.”</w:t>
      </w:r>
    </w:p>
    <w:p w14:paraId="2CECAC03" w14:textId="77777777" w:rsidR="00267E96" w:rsidRPr="00E16AF4" w:rsidRDefault="00267E96" w:rsidP="00267E96">
      <w:pPr>
        <w:rPr>
          <w:u w:val="single"/>
        </w:rPr>
      </w:pPr>
      <w:r w:rsidRPr="00E16AF4">
        <w:rPr>
          <w:rStyle w:val="StyleUnderline"/>
        </w:rPr>
        <w:t xml:space="preserve">Bolduc said the sparsely populated and harsh landscapes occupied by extremist groups are the </w:t>
      </w:r>
      <w:r w:rsidRPr="00E16AF4">
        <w:rPr>
          <w:rStyle w:val="StyleUnderline"/>
          <w:rFonts w:eastAsia="Helvetica"/>
        </w:rPr>
        <w:t>“quintessential special operations force environment,” and only elite units can operate there to secure the region for nongovernmental organizations, the U.N. and l</w:t>
      </w:r>
      <w:r w:rsidRPr="00E16AF4">
        <w:rPr>
          <w:rStyle w:val="StyleUnderline"/>
        </w:rPr>
        <w:t>ocal partners.</w:t>
      </w:r>
    </w:p>
    <w:p w14:paraId="0E8FC410" w14:textId="77777777" w:rsidR="00267E96" w:rsidRPr="00E16AF4" w:rsidRDefault="00267E96" w:rsidP="00267E96">
      <w:r w:rsidRPr="00E16AF4">
        <w:rPr>
          <w:rFonts w:eastAsia="Helvetica"/>
        </w:rPr>
        <w:t>“Without the presence that we have there now, we’re just going to increase the effectiveness of the violent extremist organizations over time, and we are going to lose trust and credibility in this area and destabilize it even further,” Bol</w:t>
      </w:r>
      <w:r w:rsidRPr="00E16AF4">
        <w:t>duc said.</w:t>
      </w:r>
    </w:p>
    <w:p w14:paraId="3C614C8A" w14:textId="77777777" w:rsidR="00267E96" w:rsidRPr="00E16AF4" w:rsidRDefault="00267E96" w:rsidP="00267E96">
      <w:r w:rsidRPr="00E16AF4">
        <w:t>The move comes at a time when China and Russia are increasing their military presence on the African continent.</w:t>
      </w:r>
    </w:p>
    <w:p w14:paraId="7BC222D8" w14:textId="77777777" w:rsidR="00267E96" w:rsidRPr="00E16AF4" w:rsidRDefault="00267E96" w:rsidP="00267E96">
      <w:pPr>
        <w:rPr>
          <w:rStyle w:val="StyleUnderline"/>
        </w:rPr>
      </w:pPr>
      <w:r w:rsidRPr="00E16AF4">
        <w:rPr>
          <w:rStyle w:val="StyleUnderline"/>
        </w:rPr>
        <w:t>Last month, Beijing announced it would host an inaugural China-Africa forum on defense and security this summer, according to a report by China</w:t>
      </w:r>
      <w:r w:rsidRPr="00E16AF4">
        <w:rPr>
          <w:rStyle w:val="StyleUnderline"/>
          <w:rFonts w:eastAsia="Helvetica"/>
        </w:rPr>
        <w:t>’s state-run news agency Xinhua. On Sunday, Russian Foreign Minister Sergey Lavrov said on a visit to Rwanda that the two countries were deepening cooperation on air defense systems, part of a broader partnership, according to Xinhua.</w:t>
      </w:r>
    </w:p>
    <w:p w14:paraId="095B1C7A" w14:textId="61BFBB11" w:rsidR="00267E96" w:rsidRPr="00E16AF4" w:rsidRDefault="00267E96" w:rsidP="00267E96">
      <w:pPr>
        <w:rPr>
          <w:rStyle w:val="StyleUnderline"/>
        </w:rPr>
      </w:pPr>
    </w:p>
    <w:p w14:paraId="1FADD4EE" w14:textId="77777777" w:rsidR="00226A84" w:rsidRDefault="00226A84" w:rsidP="00226A84">
      <w:pPr>
        <w:pStyle w:val="Heading2"/>
      </w:pPr>
      <w:bookmarkStart w:id="71" w:name="_Toc518723869"/>
      <w:r>
        <w:t>Special Ops Solvency</w:t>
      </w:r>
      <w:bookmarkEnd w:id="71"/>
    </w:p>
    <w:p w14:paraId="2554BAC8" w14:textId="77777777" w:rsidR="00226A84" w:rsidRPr="00226A84" w:rsidRDefault="00226A84" w:rsidP="00226A84"/>
    <w:p w14:paraId="15A0A1EC" w14:textId="48E16135" w:rsidR="00B652F3" w:rsidRDefault="00226A84" w:rsidP="00B652F3">
      <w:pPr>
        <w:pStyle w:val="Heading3"/>
        <w:rPr>
          <w:rFonts w:cs="Times New Roman"/>
        </w:rPr>
      </w:pPr>
      <w:bookmarkStart w:id="72" w:name="_Toc518723870"/>
      <w:r>
        <w:rPr>
          <w:rFonts w:cs="Times New Roman"/>
        </w:rPr>
        <w:t>Special Ops Key to War on Terror</w:t>
      </w:r>
      <w:bookmarkEnd w:id="72"/>
    </w:p>
    <w:p w14:paraId="4E709614" w14:textId="77777777" w:rsidR="00B652F3" w:rsidRPr="00E16AF4" w:rsidRDefault="00B652F3" w:rsidP="00B652F3"/>
    <w:p w14:paraId="503A51B6" w14:textId="77777777" w:rsidR="00B652F3" w:rsidRPr="00E16AF4" w:rsidRDefault="00B652F3" w:rsidP="00B652F3">
      <w:pPr>
        <w:pStyle w:val="Heading4"/>
        <w:rPr>
          <w:rFonts w:cs="Times New Roman"/>
        </w:rPr>
      </w:pPr>
      <w:r w:rsidRPr="00E16AF4">
        <w:rPr>
          <w:rFonts w:cs="Times New Roman"/>
        </w:rPr>
        <w:t>USSOCOM confronts global terrorist networks with SOF, key combatants and commanders in the War on Terror</w:t>
      </w:r>
    </w:p>
    <w:p w14:paraId="685D81CA" w14:textId="77777777" w:rsidR="00B652F3" w:rsidRPr="00E16AF4" w:rsidRDefault="00B652F3" w:rsidP="00B652F3">
      <w:pPr>
        <w:rPr>
          <w:rStyle w:val="Style13ptBold"/>
        </w:rPr>
      </w:pPr>
      <w:r w:rsidRPr="00E16AF4">
        <w:rPr>
          <w:rStyle w:val="Style13ptBold"/>
        </w:rPr>
        <w:t>Wong-Diaz, Joint Special Operations University Strategic Studies Department senior fellow, 13</w:t>
      </w:r>
    </w:p>
    <w:p w14:paraId="664917F1" w14:textId="77777777" w:rsidR="00B652F3" w:rsidRPr="00E16AF4" w:rsidRDefault="00B652F3" w:rsidP="00B652F3">
      <w:r w:rsidRPr="00E16AF4">
        <w:t xml:space="preserve">(Francisco, August 2013, Joint Special Operations University, “Smart Power and U.S. National Strategy,” </w:t>
      </w:r>
      <w:hyperlink r:id="rId93" w:history="1">
        <w:r w:rsidRPr="00E16AF4">
          <w:rPr>
            <w:rStyle w:val="Hyperlink"/>
          </w:rPr>
          <w:t>http://www.dtic.mil/dtic/tr/fulltext/u2/a591984.pdf</w:t>
        </w:r>
      </w:hyperlink>
      <w:r w:rsidRPr="00E16AF4">
        <w:t>, Accessed 6/28/18, GDI-GFerrer-Falto)</w:t>
      </w:r>
    </w:p>
    <w:p w14:paraId="1D287888" w14:textId="77777777" w:rsidR="00B652F3" w:rsidRPr="00E16AF4" w:rsidRDefault="00B652F3" w:rsidP="00B652F3"/>
    <w:p w14:paraId="34A4B62D" w14:textId="77777777" w:rsidR="00B652F3" w:rsidRPr="00E16AF4" w:rsidRDefault="00B652F3" w:rsidP="00B652F3">
      <w:pPr>
        <w:rPr>
          <w:rStyle w:val="StyleUnderline"/>
        </w:rPr>
      </w:pPr>
      <w:r w:rsidRPr="00E16AF4">
        <w:rPr>
          <w:rStyle w:val="StyleUnderline"/>
        </w:rPr>
        <w:t>USSOCOM and the War Against Terror353</w:t>
      </w:r>
    </w:p>
    <w:p w14:paraId="2DED9BBD" w14:textId="77777777" w:rsidR="00B652F3" w:rsidRPr="00E16AF4" w:rsidRDefault="00B652F3" w:rsidP="00B652F3">
      <w:r w:rsidRPr="00E16AF4">
        <w:rPr>
          <w:rStyle w:val="StyleUnderline"/>
        </w:rPr>
        <w:t>In the global confrontation against terrorist networks, radical extremists, transnational criminal organizations, and other non-state and state adversaries, SOF are at the tip of the spear</w:t>
      </w:r>
      <w:r w:rsidRPr="00E16AF4">
        <w:t xml:space="preserve">. </w:t>
      </w:r>
      <w:r w:rsidRPr="00E16AF4">
        <w:rPr>
          <w:rStyle w:val="StyleUnderline"/>
        </w:rPr>
        <w:t>USSOCOM</w:t>
      </w:r>
      <w:r w:rsidRPr="00E16AF4">
        <w:t xml:space="preserve"> </w:t>
      </w:r>
      <w:r w:rsidRPr="00E16AF4">
        <w:rPr>
          <w:rStyle w:val="StyleUnderline"/>
        </w:rPr>
        <w:t>was activated</w:t>
      </w:r>
      <w:r w:rsidRPr="00E16AF4">
        <w:t xml:space="preserve"> on 16 April 1987 at MacDill Air Force Base, Florida, </w:t>
      </w:r>
      <w:r w:rsidRPr="00E16AF4">
        <w:rPr>
          <w:rStyle w:val="StyleUnderline"/>
        </w:rPr>
        <w:t>in response to the Congressional Goldwater-Nichols Defense Reorganization Act of 1986 and the Nunn-Cohen Amendment to the National Defense Authorization Act of 1987</w:t>
      </w:r>
      <w:r w:rsidRPr="00E16AF4">
        <w:t xml:space="preserve"> (P.L. 99-661). To carry out its mission, Congress provided USSOCOM with specific authorities and responsibilities under Title 10 of the U.S. Code. </w:t>
      </w:r>
      <w:r w:rsidRPr="00E16AF4">
        <w:rPr>
          <w:rStyle w:val="StyleUnderline"/>
        </w:rPr>
        <w:t>Under the statute, “The principal function of the command is to prepare special operations forces to carry out assigned missions.”354 Congress mandated a new fourstar command with service-like authorities and unique responsibilities for a unified command.</w:t>
      </w:r>
      <w:r w:rsidRPr="00E16AF4">
        <w:t xml:space="preserve"> USSOCOM is almost like a fifth service; it has its own acquisition authorities to develop and purchase special operations-specific equipment, supplies, and services.355</w:t>
      </w:r>
    </w:p>
    <w:p w14:paraId="0F7C6EC4" w14:textId="77777777" w:rsidR="00B652F3" w:rsidRDefault="00B652F3" w:rsidP="00B652F3">
      <w:r w:rsidRPr="00E16AF4">
        <w:rPr>
          <w:rStyle w:val="StyleUnderline"/>
        </w:rPr>
        <w:t>USSOCOM is a unique unified supported and combatant command to plan, synchronize, and execute antiterrorist strategy and operations. The unified command plan has two missions—as a force provider and as the lead combatant command for planning, synchronizing, and as directed, conducting DOD operations against terrorist networks. It serves</w:t>
      </w:r>
      <w:r w:rsidRPr="00E16AF4">
        <w:t xml:space="preserve"> “in many ways </w:t>
      </w:r>
      <w:r w:rsidRPr="00E16AF4">
        <w:rPr>
          <w:rStyle w:val="StyleUnderline"/>
        </w:rPr>
        <w:t>as an extension of the Joint Staff, in some ways as an extension of the Office of the Secretary of Defense</w:t>
      </w:r>
      <w:r w:rsidRPr="00E16AF4">
        <w:t xml:space="preserve">.”356 </w:t>
      </w:r>
      <w:r w:rsidRPr="00E16AF4">
        <w:rPr>
          <w:rStyle w:val="StyleUnderline"/>
        </w:rPr>
        <w:t>It is composed of the headquarters and the force</w:t>
      </w:r>
      <w:r w:rsidRPr="00E16AF4">
        <w:t xml:space="preserve">. Headquarters is the strategic center for determining how special operations ought to be developed and used. In other words, </w:t>
      </w:r>
      <w:r w:rsidRPr="00E16AF4">
        <w:rPr>
          <w:rStyle w:val="StyleUnderline"/>
        </w:rPr>
        <w:t>USSOCOM “organizes, trains, and equips Special Operations Forces … provides those forces to the geographic combatant commanders under whose operational control they serve,” and the command “also develops special operations strategy, doctrine and procedures ... and develops and procures specialized equipment for the force.”</w:t>
      </w:r>
      <w:r w:rsidRPr="00E16AF4">
        <w:t>357</w:t>
      </w:r>
    </w:p>
    <w:p w14:paraId="33B20529" w14:textId="77777777" w:rsidR="00B652F3" w:rsidRPr="00E16AF4" w:rsidRDefault="00B652F3" w:rsidP="00B652F3"/>
    <w:p w14:paraId="6466C8BE" w14:textId="77777777" w:rsidR="00C612A7" w:rsidRDefault="00C612A7" w:rsidP="00C612A7">
      <w:pPr>
        <w:pStyle w:val="Heading3"/>
        <w:rPr>
          <w:rFonts w:cs="Times New Roman"/>
        </w:rPr>
      </w:pPr>
      <w:bookmarkStart w:id="73" w:name="_Toc518723871"/>
      <w:r w:rsidRPr="00E16AF4">
        <w:rPr>
          <w:rFonts w:cs="Times New Roman"/>
        </w:rPr>
        <w:t xml:space="preserve">MAVNI </w:t>
      </w:r>
      <w:r>
        <w:rPr>
          <w:rFonts w:cs="Times New Roman"/>
        </w:rPr>
        <w:t>S</w:t>
      </w:r>
      <w:r w:rsidRPr="00E16AF4">
        <w:rPr>
          <w:rFonts w:cs="Times New Roman"/>
        </w:rPr>
        <w:t>olves Special Op</w:t>
      </w:r>
      <w:r>
        <w:rPr>
          <w:rFonts w:cs="Times New Roman"/>
        </w:rPr>
        <w:t>s</w:t>
      </w:r>
      <w:r w:rsidRPr="00E16AF4">
        <w:rPr>
          <w:rFonts w:cs="Times New Roman"/>
        </w:rPr>
        <w:t xml:space="preserve"> Forces</w:t>
      </w:r>
      <w:bookmarkEnd w:id="73"/>
    </w:p>
    <w:p w14:paraId="56301084" w14:textId="77777777" w:rsidR="00C612A7" w:rsidRPr="00C25161" w:rsidRDefault="00C612A7" w:rsidP="00C612A7"/>
    <w:p w14:paraId="0CF67C96" w14:textId="77777777" w:rsidR="00C612A7" w:rsidRPr="00E16AF4" w:rsidRDefault="00C612A7" w:rsidP="00C612A7">
      <w:pPr>
        <w:pStyle w:val="Heading4"/>
        <w:rPr>
          <w:rFonts w:cs="Times New Roman"/>
        </w:rPr>
      </w:pPr>
      <w:r w:rsidRPr="00E16AF4">
        <w:rPr>
          <w:rFonts w:cs="Times New Roman"/>
        </w:rPr>
        <w:t>MAVNI helps Special Operations Forces maintain a worldwide presence-empirics</w:t>
      </w:r>
    </w:p>
    <w:p w14:paraId="671637CB" w14:textId="77777777" w:rsidR="00C612A7" w:rsidRPr="00E16AF4" w:rsidRDefault="00C612A7" w:rsidP="00C612A7">
      <w:pPr>
        <w:rPr>
          <w:rStyle w:val="Style13ptBold"/>
        </w:rPr>
      </w:pPr>
      <w:r w:rsidRPr="00E16AF4">
        <w:rPr>
          <w:rStyle w:val="Style13ptBold"/>
        </w:rPr>
        <w:t>Col. Copenhaver, U.S. Army Colonel, 14</w:t>
      </w:r>
    </w:p>
    <w:p w14:paraId="5A675484" w14:textId="77777777" w:rsidR="00C612A7" w:rsidRDefault="00C612A7" w:rsidP="00C612A7">
      <w:r w:rsidRPr="00E16AF4">
        <w:t xml:space="preserve">[Colonel Mike Copenhaver (US Army), 01/03/2014, U.S. Army War College Civilian Research Project, </w:t>
      </w:r>
      <w:r w:rsidRPr="00E16AF4">
        <w:rPr>
          <w:rFonts w:eastAsia="Helvetica"/>
        </w:rPr>
        <w:t>“</w:t>
      </w:r>
      <w:r w:rsidRPr="00E16AF4">
        <w:t>The Integration of Minorities into Special Operations: How Cultural Diversity Enhances Operations.</w:t>
      </w:r>
      <w:r w:rsidRPr="00E16AF4">
        <w:rPr>
          <w:rFonts w:eastAsia="Helvetica"/>
        </w:rPr>
        <w:t>”</w:t>
      </w:r>
      <w:r w:rsidRPr="00E16AF4">
        <w:t xml:space="preserve"> </w:t>
      </w:r>
      <w:hyperlink r:id="rId94" w:history="1">
        <w:r w:rsidRPr="00E16AF4">
          <w:rPr>
            <w:rStyle w:val="Hyperlink"/>
          </w:rPr>
          <w:t>http://www.dtic.mil/dtic/tr/fulltext/u2/a620551.pdf</w:t>
        </w:r>
      </w:hyperlink>
      <w:r w:rsidRPr="00E16AF4">
        <w:t>, pg. 3-6, accessed 6/27/2018, GDI-AGS]</w:t>
      </w:r>
    </w:p>
    <w:p w14:paraId="492229C3" w14:textId="77777777" w:rsidR="00C612A7" w:rsidRDefault="00C612A7" w:rsidP="00C612A7"/>
    <w:p w14:paraId="3EA90790" w14:textId="77777777" w:rsidR="00C612A7" w:rsidRPr="00E16AF4" w:rsidRDefault="00C612A7" w:rsidP="00C612A7">
      <w:pPr>
        <w:rPr>
          <w:rStyle w:val="StyleUnderline"/>
        </w:rPr>
      </w:pPr>
      <w:r w:rsidRPr="00E16AF4">
        <w:rPr>
          <w:rStyle w:val="StyleUnderline"/>
        </w:rPr>
        <w:t xml:space="preserve">National Security remains one of the nation's highest priorities. </w:t>
      </w:r>
      <w:r w:rsidRPr="00E16AF4">
        <w:t xml:space="preserve">As new threats emerge almost daily, </w:t>
      </w:r>
      <w:r w:rsidRPr="00E16AF4">
        <w:rPr>
          <w:rStyle w:val="StyleUnderline"/>
        </w:rPr>
        <w:t>and the Department of Defense (DoD) prepares for significant downsizing, the demand for the capabilities of Special Operations Forces (SOF) will increase. In order to meet an ever changing and dynamic global threat, SOF must be prepared to operate in every corner of the world. To best prepare for future missions, the men and women Special Operations must be trained and ready to meet these missions. A key characteristic of this preparedness is to ensure that the Special Operations Forces are culturally diverse and organized to operate anywhere around the world. The integration of minorities into Special Operations Forces can improve interoperability and seamless transitions into the diverse cultural and ethnic locations where future missions will take U.S. Forces</w:t>
      </w:r>
      <w:r w:rsidRPr="00E16AF4">
        <w:t xml:space="preserve">. The ability to </w:t>
      </w:r>
      <w:r w:rsidRPr="00E16AF4">
        <w:rPr>
          <w:rStyle w:val="StyleUnderline"/>
        </w:rPr>
        <w:t>recruit, train and integrate personnel from multi-cultural and diverse ethnic backgrounds into Special Operations will provide increased combat capability and enable the United States to meet future national security threats to the nation.</w:t>
      </w:r>
    </w:p>
    <w:p w14:paraId="75940476" w14:textId="77777777" w:rsidR="00C612A7" w:rsidRPr="00E16AF4" w:rsidRDefault="00C612A7" w:rsidP="00C612A7">
      <w:pPr>
        <w:rPr>
          <w:rStyle w:val="StyleUnderline"/>
        </w:rPr>
      </w:pPr>
      <w:r w:rsidRPr="00E16AF4">
        <w:t xml:space="preserve">The Armed Forces have relied on cultural diversity from service members for over 200 years. The ability to bring unique skills and capabilities to the fight enhanced operational capability during several conflicts and peace keeping operations over the course of history. In WWI, Choctaw Indians were used to encode messages sent by radio between units and commanders across the battlefield. </w:t>
      </w:r>
      <w:r w:rsidRPr="00E16AF4">
        <w:rPr>
          <w:rStyle w:val="StyleUnderline"/>
        </w:rPr>
        <w:t>During WWII, a more sophisticated program recruited Navajo Indians to send and receive coded messages for military operations. The Navajo language, which was unwritten and contained multiple dialects, proved to be so complex and difficult to speak, that many say the successful capture of Iwo Jima would not have been possible had it not been for the Navajo code talkers. The Japanese were experts in deciphering codes during the war; however, the ability of the U.S. military to take advantage of the expertise and language of the Navajo Indians demonstrated how the use of a unique cultural capability significantly enhanced operational capability and gave the U.S. a clear advantage over their adversary.</w:t>
      </w:r>
    </w:p>
    <w:p w14:paraId="4A7C2B50" w14:textId="77777777" w:rsidR="00C612A7" w:rsidRPr="00E16AF4" w:rsidRDefault="00C612A7" w:rsidP="00C612A7">
      <w:r w:rsidRPr="00E16AF4">
        <w:t xml:space="preserve">More recently, </w:t>
      </w:r>
      <w:r w:rsidRPr="00E16AF4">
        <w:rPr>
          <w:rStyle w:val="StyleUnderline"/>
        </w:rPr>
        <w:t xml:space="preserve">during preparation for the U.S. intervention in Haiti in 1994, there was a personnel database query completed across all of the Armed Forces to identify Creole speaking personnel in order to marry up interpreters with key leaders. The invasion turned into a permissive entry and ultimately a Humanitarian Relief Operation; however, the need for language and cultural expertise remained a high priority requirement. The services identified a number of personnel with the language capability to support the operation. This was a prime example of the importance of having unique cultural capability to support an operation; however, the process DoD used was neither ideal nor met the threshold for a future Tactic, Technique and Procedure (TTP) change. </w:t>
      </w:r>
      <w:r w:rsidRPr="00E16AF4">
        <w:t>Ideally, this capability would be a part of the Geographic Combatant Commander's force structure and capability package.</w:t>
      </w:r>
    </w:p>
    <w:p w14:paraId="18966D10" w14:textId="77777777" w:rsidR="00C612A7" w:rsidRPr="00E16AF4" w:rsidRDefault="00C612A7" w:rsidP="00C612A7">
      <w:pPr>
        <w:rPr>
          <w:rStyle w:val="StyleUnderline"/>
        </w:rPr>
      </w:pPr>
      <w:r w:rsidRPr="00E16AF4">
        <w:rPr>
          <w:rStyle w:val="StyleUnderline"/>
        </w:rPr>
        <w:t>A still more recent example in which cultural diversity programs have enhanced operational capability was the Secretary of Defense's approval of the Military Accessions Vital to National Interests (MAVNI) program. The MAVNI program was originally conceived in 2007 as a way to expand the pool of potential recruits for military service. It allows certain non-citizens, who are legally present in the United States without green cards to join the military and apply immediately for U.S. citizenship without first obtaining lawful permanent residence. United States laws 10 USC Sec. 504 and 8 USC Sec. 1440 outlines the categories of non-citizens who may join the U.S. military. Thousands of non-citizens serve in the military today doing a variety of different jobs. The intent of the MAVNI program is to recruit individuals who possess specific foreign language skills and professional medical skills.3 The MAVNI program provides an avenue through which the military can bring non-citizens into the ranks to fulfill critical operational requirements. Special Operations Forces have taken advantage of this program by recruiting personnel with language capability and diverse ethnic backgrounds in order to support missions in various geographic locations worldwide. Admiral Eric T. Olson, commander, United States Special Operations Command (USSOCOM), testified to Congress in November 2008 that USSOCOM had made great progress in increasing our level of regional expertise through the recruitment of native heritage speakers. He</w:t>
      </w:r>
      <w:r w:rsidRPr="00E16AF4">
        <w:t xml:space="preserve"> stated, "as of today, over 100 legal nonpermanent residents (LNPRs) with special language skills and abilities have joined the Army under a pilot program. Some of these candidates will serve in special operations 5 units."4 </w:t>
      </w:r>
      <w:r w:rsidRPr="00E16AF4">
        <w:rPr>
          <w:rStyle w:val="StyleUnderline"/>
        </w:rPr>
        <w:t>The challenge associated with MAVNI, however, is the cap on the program. Politics make it unlikely that the cap will be removed, and it can therefore only be used as one element in meeting the overall initiative to diversify SOF. Similar to other studies and programs, the MAVNI program was approved with an arbitrary cap of 100. It is understandable that limitations for bringing non-U.S. citizens into the military needed to be closely managed due to security and other factors, but the military missed an opportunity to focus recruitment on key operational shortfalls and specifically target skills, requirements and accessions to support operational capability rather than numbers.</w:t>
      </w:r>
    </w:p>
    <w:p w14:paraId="5DE2BFD9" w14:textId="77777777" w:rsidR="00C612A7" w:rsidRPr="00E16AF4" w:rsidRDefault="00C612A7" w:rsidP="00C612A7">
      <w:pPr>
        <w:rPr>
          <w:rStyle w:val="StyleUnderline"/>
        </w:rPr>
      </w:pPr>
    </w:p>
    <w:p w14:paraId="5EE6DB25" w14:textId="77777777" w:rsidR="00C612A7" w:rsidRPr="00E16AF4" w:rsidRDefault="00C612A7" w:rsidP="00C612A7">
      <w:pPr>
        <w:pStyle w:val="Heading4"/>
        <w:rPr>
          <w:rFonts w:cs="Times New Roman"/>
        </w:rPr>
      </w:pPr>
      <w:r w:rsidRPr="00E16AF4">
        <w:rPr>
          <w:rFonts w:cs="Times New Roman"/>
        </w:rPr>
        <w:t>Immigrants in programs such as MAVNI allow Special Operations to blend in with local culture in deployment areas</w:t>
      </w:r>
    </w:p>
    <w:p w14:paraId="5972092F" w14:textId="77777777" w:rsidR="00C612A7" w:rsidRPr="00E16AF4" w:rsidRDefault="00C612A7" w:rsidP="00C612A7">
      <w:pPr>
        <w:rPr>
          <w:rStyle w:val="Style13ptBold"/>
        </w:rPr>
      </w:pPr>
      <w:r w:rsidRPr="00E16AF4">
        <w:rPr>
          <w:rStyle w:val="Style13ptBold"/>
        </w:rPr>
        <w:t>Murphy, Army Special Operations veteran, 17</w:t>
      </w:r>
    </w:p>
    <w:p w14:paraId="06D73BC0" w14:textId="77777777" w:rsidR="00C612A7" w:rsidRDefault="00C612A7" w:rsidP="00C612A7">
      <w:pPr>
        <w:rPr>
          <w:rFonts w:eastAsia="Helvetica"/>
        </w:rPr>
      </w:pPr>
      <w:r w:rsidRPr="00E16AF4">
        <w:t xml:space="preserve">[Jack, 2/7/2017, SOFREP News, </w:t>
      </w:r>
      <w:r w:rsidRPr="00E16AF4">
        <w:rPr>
          <w:rFonts w:eastAsia="Helvetica"/>
        </w:rPr>
        <w:t>“</w:t>
      </w:r>
      <w:r w:rsidRPr="00E16AF4">
        <w:t>Why US Special Forces should recruit refugees and immigrants.</w:t>
      </w:r>
      <w:r w:rsidRPr="00E16AF4">
        <w:rPr>
          <w:rFonts w:eastAsia="Helvetica"/>
        </w:rPr>
        <w:t xml:space="preserve">” </w:t>
      </w:r>
      <w:hyperlink r:id="rId95" w:history="1">
        <w:r w:rsidRPr="00E16AF4">
          <w:rPr>
            <w:rStyle w:val="Hyperlink"/>
            <w:rFonts w:eastAsia="Helvetica"/>
          </w:rPr>
          <w:t>https://sofrep.com/74310/us-special-forces-recruit-refugees-immigrants/</w:t>
        </w:r>
      </w:hyperlink>
      <w:r w:rsidRPr="00E16AF4">
        <w:rPr>
          <w:rFonts w:eastAsia="Helvetica"/>
        </w:rPr>
        <w:t>, accessed 6/28/2018, GDI-AGS]</w:t>
      </w:r>
    </w:p>
    <w:p w14:paraId="0A1BE8E7" w14:textId="77777777" w:rsidR="00C612A7" w:rsidRPr="00E16AF4" w:rsidRDefault="00C612A7" w:rsidP="00C612A7">
      <w:pPr>
        <w:rPr>
          <w:rStyle w:val="StyleUnderline"/>
          <w:b w:val="0"/>
          <w:u w:val="none"/>
        </w:rPr>
      </w:pPr>
    </w:p>
    <w:p w14:paraId="6BC2A993" w14:textId="77777777" w:rsidR="00C612A7" w:rsidRPr="00E16AF4" w:rsidRDefault="00C612A7" w:rsidP="00C612A7">
      <w:pPr>
        <w:rPr>
          <w:b/>
          <w:u w:val="single"/>
        </w:rPr>
      </w:pPr>
      <w:r w:rsidRPr="00E16AF4">
        <w:t>Take myself for example. I won</w:t>
      </w:r>
      <w:r w:rsidRPr="00E16AF4">
        <w:rPr>
          <w:rFonts w:eastAsia="Helvetica"/>
        </w:rPr>
        <w:t xml:space="preserve">’t be blending in anywhere unless we decide to go fight the IRA in Ireland and even then, my cover would last about until the second I open my mouth. </w:t>
      </w:r>
      <w:r w:rsidRPr="00E16AF4">
        <w:rPr>
          <w:rStyle w:val="StyleUnderline"/>
        </w:rPr>
        <w:t>Granted, others would fare better. I was always a little jealous of some of the guys in 7th Special Forces Group. The many hispanic Americans assigned to that unit deploy to Central and South America and are able to better integrate with the local culture than I ever could in the Middle East. This leads one to wonder if it isn</w:t>
      </w:r>
      <w:r w:rsidRPr="00E16AF4">
        <w:rPr>
          <w:rStyle w:val="StyleUnderline"/>
          <w:rFonts w:eastAsia="Helvetica"/>
        </w:rPr>
        <w:t>’t worth attempting another Lodge Act, but one in which applicants for Special Forces are carefully screened and tested.</w:t>
      </w:r>
    </w:p>
    <w:p w14:paraId="25F06D6E" w14:textId="77777777" w:rsidR="00C612A7" w:rsidRPr="00E16AF4" w:rsidRDefault="00C612A7" w:rsidP="00C612A7">
      <w:pPr>
        <w:rPr>
          <w:b/>
          <w:u w:val="single"/>
        </w:rPr>
      </w:pPr>
      <w:r w:rsidRPr="00E16AF4">
        <w:rPr>
          <w:rStyle w:val="StyleUnderline"/>
        </w:rPr>
        <w:t>In a new article written by Special Forces officer Douglas Livermore,</w:t>
      </w:r>
      <w:r w:rsidRPr="00E16AF4">
        <w:t xml:space="preserve"> </w:t>
      </w:r>
      <w:r w:rsidRPr="00E16AF4">
        <w:rPr>
          <w:rStyle w:val="StyleUnderline"/>
        </w:rPr>
        <w:t>the argument is made that giving the evolving threats from numerous rogue states as well as bigger threats from adversarial nations in the Pacific Rim and Eastern Europe, that the only way Special Forces will be able to operate effectively in these theaters in by making use of indigenous talent.</w:t>
      </w:r>
    </w:p>
    <w:p w14:paraId="13A2E6B6" w14:textId="77777777" w:rsidR="00C612A7" w:rsidRPr="00E16AF4" w:rsidRDefault="00C612A7" w:rsidP="00C612A7">
      <w:r w:rsidRPr="00E16AF4">
        <w:t>The concept has worked before. I wrote about the Lodge Act a few years back saying:</w:t>
      </w:r>
    </w:p>
    <w:p w14:paraId="6B798E1C" w14:textId="77777777" w:rsidR="00C612A7" w:rsidRPr="00E16AF4" w:rsidRDefault="00C612A7" w:rsidP="00C612A7">
      <w:r w:rsidRPr="00E16AF4">
        <w:rPr>
          <w:rStyle w:val="StyleUnderline"/>
        </w:rPr>
        <w:t>The idea behind the Lodge Act was to create a sort of American foreign legion, the ultimate Unconventional Warfare unit made up of men who defected from the USSR and its satellite states. With their in-depth knowledge of enemy nations and foreign language capabilities, they could be trained in Infantry and Ranger tactics before having their skills polished with instruction in sabotage and other forms of Unconventional Warfare.</w:t>
      </w:r>
      <w:r w:rsidRPr="00E16AF4">
        <w:t xml:space="preserve"> This was the sort of thing that Colonel Banks had some first hand knowledge in, of course, from his experience in the Second World War with the Jedburgh teams.</w:t>
      </w:r>
    </w:p>
    <w:p w14:paraId="314DB8A4" w14:textId="77777777" w:rsidR="00C612A7" w:rsidRPr="00E16AF4" w:rsidRDefault="00C612A7" w:rsidP="00C612A7">
      <w:r w:rsidRPr="00E16AF4">
        <w:t>At the end of the article, I also mentioned that there are a lot of unanswered questions about these Lodge Act Green Berets. What did they do for their unit? What missions did they participate in? Only recently have I been able to give a real answer. Detachment A was a clandestine Special Forces unit stationed in Berlin.</w:t>
      </w:r>
    </w:p>
    <w:p w14:paraId="0DB137C9" w14:textId="77777777" w:rsidR="00C612A7" w:rsidRPr="00E16AF4" w:rsidRDefault="00C612A7" w:rsidP="00C612A7">
      <w:pPr>
        <w:rPr>
          <w:b/>
          <w:u w:val="single"/>
        </w:rPr>
      </w:pPr>
      <w:r w:rsidRPr="00E16AF4">
        <w:rPr>
          <w:rStyle w:val="StyleUnderline"/>
        </w:rPr>
        <w:t>The unit was commanded by Sid Shachnow at one point, a Jewish holocaust survivor who immigrated to America and eventually became a Green Beret, but in the unit</w:t>
      </w:r>
      <w:r w:rsidRPr="00E16AF4">
        <w:rPr>
          <w:rStyle w:val="StyleUnderline"/>
          <w:rFonts w:eastAsia="Helvetica"/>
        </w:rPr>
        <w:t>’s ranks were a number of former Nazis. The Lodge Act, named after Senator Henry Cabot Lodge, allowed displaced persons from World War II, hailing from countries like Ukraine, Hungary, Germany, and C</w:t>
      </w:r>
      <w:r w:rsidRPr="00E16AF4">
        <w:rPr>
          <w:rStyle w:val="StyleUnderline"/>
        </w:rPr>
        <w:t>zechoslovakia to join the United States Army, many of them joining Special Forces and bringing with them much sought after foreign language skills needed as the Cold War escalated. Some had served in the Warsaw rebellion against the Nazis, others had fought in the 1956 Hungarian revolution, and some had even been a part of the Finnish underground during the war.</w:t>
      </w:r>
    </w:p>
    <w:p w14:paraId="62B5C314" w14:textId="77777777" w:rsidR="00C612A7" w:rsidRPr="00E16AF4" w:rsidRDefault="00C612A7" w:rsidP="00C612A7">
      <w:r w:rsidRPr="00E16AF4">
        <w:rPr>
          <w:rFonts w:eastAsia="Helvetica"/>
        </w:rPr>
        <w:t>“It was a fast track to [American] citizenship,” Warner Farr said and Bob Charest added that, “you felt like you were in a foreign Army.” The Lodg</w:t>
      </w:r>
      <w:r w:rsidRPr="00E16AF4">
        <w:t xml:space="preserve">e Act Green Berets could be identified by looking at their US Army serial numbers which all carried the same prefix at the beginning: 10812. </w:t>
      </w:r>
      <w:r w:rsidRPr="00E16AF4">
        <w:rPr>
          <w:rFonts w:eastAsia="Helvetica"/>
        </w:rPr>
        <w:t>“I bet at that time [1971] there were no more than 15 Americans in the unit,” Farr said, referring to native-born A</w:t>
      </w:r>
      <w:r w:rsidRPr="00E16AF4">
        <w:t>mericans as opposed to Lodge Act soldiers and naturalized citizens. Gradually, the unit did become more Americanized as the Cold War progressed and World War Two veterans began to age.</w:t>
      </w:r>
    </w:p>
    <w:p w14:paraId="7209C4C8" w14:textId="77777777" w:rsidR="00C612A7" w:rsidRPr="00E16AF4" w:rsidRDefault="00C612A7" w:rsidP="00C612A7">
      <w:r w:rsidRPr="00E16AF4">
        <w:t xml:space="preserve">So we know that many Lodge Act Green Berets were assigned to Det A and had the </w:t>
      </w:r>
      <w:r w:rsidRPr="00E16AF4">
        <w:rPr>
          <w:rFonts w:eastAsia="Helvetica"/>
        </w:rPr>
        <w:t>“stay behind” mission which would see them sabotaging logistics and infrastructure in Berlin if the Soviets ever pushed over the wall and launched World War Three. Others were no doubt assigned to Operation “Falling Rain” in which they would have</w:t>
      </w:r>
      <w:r w:rsidRPr="00E16AF4">
        <w:t xml:space="preserve"> parachuted into Warsaw Pact nations to launch unconventional warfare against the Soviets and their communist proxies.</w:t>
      </w:r>
    </w:p>
    <w:p w14:paraId="7BCF29C8" w14:textId="77777777" w:rsidR="00C612A7" w:rsidRPr="00E16AF4" w:rsidRDefault="00C612A7" w:rsidP="00C612A7">
      <w:pPr>
        <w:rPr>
          <w:rStyle w:val="StyleUnderline"/>
          <w:rFonts w:eastAsia="Helvetica"/>
        </w:rPr>
      </w:pPr>
      <w:r w:rsidRPr="00E16AF4">
        <w:rPr>
          <w:rStyle w:val="StyleUnderline"/>
        </w:rPr>
        <w:t>Livermore concludes his article by pointing out that US Special Forces should utilize the MAVNI program to recruit non-US citizens and prepare them for Special Operations selection and training. Displaced people from the current conflict in Syria and Iraq could be screened and selected, such as Yazidi refugees or moderate Sunni and Shia Arabs. By recruiting foreigners into the US military, America might finally have a leg up on the opposition in a way we haven</w:t>
      </w:r>
      <w:r w:rsidRPr="00E16AF4">
        <w:rPr>
          <w:rStyle w:val="StyleUnderline"/>
          <w:rFonts w:eastAsia="Helvetica"/>
        </w:rPr>
        <w:t>’t had since we brought European refugees into our military in the 1950’s.</w:t>
      </w:r>
    </w:p>
    <w:p w14:paraId="5582EB0C" w14:textId="77777777" w:rsidR="00C612A7" w:rsidRPr="00E16AF4" w:rsidRDefault="00C612A7" w:rsidP="00C612A7">
      <w:pPr>
        <w:rPr>
          <w:rStyle w:val="StyleUnderline"/>
          <w:rFonts w:eastAsia="Helvetica"/>
        </w:rPr>
      </w:pPr>
    </w:p>
    <w:p w14:paraId="6ACE71F8" w14:textId="77777777" w:rsidR="00C612A7" w:rsidRPr="00E16AF4" w:rsidRDefault="00C612A7" w:rsidP="00C612A7">
      <w:pPr>
        <w:pStyle w:val="Heading4"/>
        <w:rPr>
          <w:rFonts w:cs="Times New Roman"/>
        </w:rPr>
      </w:pPr>
      <w:r w:rsidRPr="00E16AF4">
        <w:rPr>
          <w:rFonts w:cs="Times New Roman"/>
        </w:rPr>
        <w:t>MAVNI Key to recruiting Army Special Operations Forces linguistic experts</w:t>
      </w:r>
    </w:p>
    <w:p w14:paraId="1A7FFBE9" w14:textId="77777777" w:rsidR="00C612A7" w:rsidRPr="00E16AF4" w:rsidRDefault="00C612A7" w:rsidP="00C612A7">
      <w:pPr>
        <w:rPr>
          <w:rStyle w:val="Style13ptBold"/>
        </w:rPr>
      </w:pPr>
      <w:r w:rsidRPr="00E16AF4">
        <w:rPr>
          <w:rStyle w:val="Style13ptBold"/>
        </w:rPr>
        <w:t>Washington, Army Recruiting Operations expert, 16</w:t>
      </w:r>
    </w:p>
    <w:p w14:paraId="3AEFD73C" w14:textId="77777777" w:rsidR="00C612A7" w:rsidRPr="00E16AF4" w:rsidRDefault="00C612A7" w:rsidP="00C612A7">
      <w:pPr>
        <w:rPr>
          <w:rFonts w:eastAsia="Helvetica"/>
        </w:rPr>
      </w:pPr>
      <w:r w:rsidRPr="00E16AF4">
        <w:t xml:space="preserve">[MSG, 4/26/2016, Join the Military, </w:t>
      </w:r>
      <w:r w:rsidRPr="00E16AF4">
        <w:rPr>
          <w:rFonts w:eastAsia="Helvetica"/>
        </w:rPr>
        <w:t xml:space="preserve">“The 2016 MAVNI Information Paper.” </w:t>
      </w:r>
      <w:hyperlink r:id="rId96" w:history="1">
        <w:r w:rsidRPr="00E16AF4">
          <w:rPr>
            <w:rStyle w:val="Hyperlink"/>
            <w:rFonts w:eastAsia="Helvetica"/>
          </w:rPr>
          <w:t>https://jointhemilitary.org/mavni-information-paper/</w:t>
        </w:r>
      </w:hyperlink>
      <w:r w:rsidRPr="00E16AF4">
        <w:rPr>
          <w:rFonts w:eastAsia="Helvetica"/>
        </w:rPr>
        <w:t>, accessed 6/28/2018, GDI-AGS]</w:t>
      </w:r>
    </w:p>
    <w:p w14:paraId="1E20FE7A" w14:textId="77777777" w:rsidR="00C612A7" w:rsidRPr="00E16AF4" w:rsidRDefault="00C612A7" w:rsidP="00C612A7">
      <w:pPr>
        <w:rPr>
          <w:rStyle w:val="Style13ptBold"/>
        </w:rPr>
      </w:pPr>
    </w:p>
    <w:p w14:paraId="72CF5473" w14:textId="77777777" w:rsidR="00C612A7" w:rsidRPr="00E16AF4" w:rsidRDefault="00C612A7" w:rsidP="00C612A7">
      <w:r w:rsidRPr="00E16AF4">
        <w:rPr>
          <w:rStyle w:val="StyleUnderline"/>
        </w:rPr>
        <w:t>The US Army Special Operations Forces (ARSOF) is very interested in the language capabilities of MAVNI Soldiers. Every ARSOF Soldier must have a basic understanding of a foreign language. Native-level language expertise among ARSOF units helps in the very important mission of training indigenous foreign forces or conducting joint exercises or training with foreign countries. While in BCT or AIT you may be approached by an ARSOF recruiter and asked if you would like to volunteer to be assigned to an ARSOF unit. You will not be an ARSOF Soldier, which takes very specialized training, though this is something you might aspire to in the future; instead, you will be providing support to ARSOF Soldiers. You are not required to sign an ARSOF volunteer statement and it will not reflect poorly on you if you choose not to volunteer. The ARSOF recruiters are looking for specific languages and other capabilities.</w:t>
      </w:r>
      <w:r w:rsidRPr="00E16AF4">
        <w:t xml:space="preserve"> Being chosen for assignment to an ARSOF unit is an honor, as these are the Army</w:t>
      </w:r>
      <w:r w:rsidRPr="00E16AF4">
        <w:rPr>
          <w:rFonts w:eastAsia="Helvetica"/>
        </w:rPr>
        <w:t>’s elite forces with very impo</w:t>
      </w:r>
      <w:r w:rsidRPr="00E16AF4">
        <w:t>rtant missions, but it is your choice whether to accept.</w:t>
      </w:r>
    </w:p>
    <w:p w14:paraId="16E7C095" w14:textId="77777777" w:rsidR="00C612A7" w:rsidRPr="00E16AF4" w:rsidRDefault="00C612A7" w:rsidP="00C612A7">
      <w:r w:rsidRPr="00E16AF4">
        <w:t>TRAVEL ADVISORY FOR MAVNI ENLISTEES</w:t>
      </w:r>
    </w:p>
    <w:p w14:paraId="53D3D0E5" w14:textId="77777777" w:rsidR="00C612A7" w:rsidRPr="00E16AF4" w:rsidRDefault="00C612A7" w:rsidP="00C612A7">
      <w:pPr>
        <w:rPr>
          <w:b/>
          <w:u w:val="single"/>
        </w:rPr>
      </w:pPr>
      <w:r w:rsidRPr="00E16AF4">
        <w:rPr>
          <w:rStyle w:val="StyleUnderline"/>
        </w:rPr>
        <w:t>The Army recommends that MAVNI enlistees stay inside the United States between the time that they sign their enlistment contract and their ship date to Basic Combat Training. MAVNIs who travel internationally do so at their own risk. If a MAVNI enlistee fails to return to the United States and ship to Basic Training as scheduled, the Army will cancel the enlistment contract and give the quota number to another MAVNI enlistee. The Army cannot assist a MAVNI in getting a visa to return to the United States after foreign travel; there is no US visa category for MAVNI enlistees.</w:t>
      </w:r>
    </w:p>
    <w:p w14:paraId="0001C6F3" w14:textId="77777777" w:rsidR="00C612A7" w:rsidRPr="00E16AF4" w:rsidRDefault="00C612A7" w:rsidP="00C612A7">
      <w:r w:rsidRPr="00E16AF4">
        <w:t>Here is a further explanation of this issue:</w:t>
      </w:r>
    </w:p>
    <w:p w14:paraId="5F39FF04" w14:textId="77777777" w:rsidR="00C612A7" w:rsidRPr="00E16AF4" w:rsidRDefault="00C612A7" w:rsidP="00C612A7">
      <w:pPr>
        <w:rPr>
          <w:rStyle w:val="StyleUnderline"/>
        </w:rPr>
      </w:pPr>
      <w:r w:rsidRPr="00E16AF4">
        <w:rPr>
          <w:rStyle w:val="StyleUnderline"/>
        </w:rPr>
        <w:t xml:space="preserve">Once a person has signed a MAVNI enlistment contract, the person has shown an intent to serve in the Army and become a US citizen. This means that the person no longer has </w:t>
      </w:r>
      <w:r w:rsidRPr="00E16AF4">
        <w:rPr>
          <w:rStyle w:val="StyleUnderline"/>
          <w:rFonts w:eastAsia="Helvetica"/>
        </w:rPr>
        <w:t>“non-immigrant intent” because the person intends to reside in the United States permanently.</w:t>
      </w:r>
    </w:p>
    <w:p w14:paraId="4EF912C5" w14:textId="77777777" w:rsidR="00C612A7" w:rsidRPr="00E16AF4" w:rsidRDefault="00C612A7" w:rsidP="00C612A7">
      <w:pPr>
        <w:rPr>
          <w:rStyle w:val="StyleUnderline"/>
          <w:b w:val="0"/>
        </w:rPr>
      </w:pPr>
      <w:r w:rsidRPr="00E16AF4">
        <w:t xml:space="preserve">The Department of State issues visas. The Army is part of the Department of Defense, a separate cabinet department of the US Government. The Army does not issue visas and cannot control whether the Department of State issues a visa. The Department of State requires non-immigrant visa applicants to demonstrate </w:t>
      </w:r>
      <w:r w:rsidRPr="00E16AF4">
        <w:rPr>
          <w:rFonts w:eastAsia="Helvetica"/>
        </w:rPr>
        <w:t>“non-immigrant intent” in order to get a non-immigrant visa, such as a student visa (F-1).</w:t>
      </w:r>
    </w:p>
    <w:p w14:paraId="445200DC" w14:textId="77777777" w:rsidR="00C612A7" w:rsidRPr="00E16AF4" w:rsidRDefault="00C612A7" w:rsidP="00C612A7">
      <w:pPr>
        <w:rPr>
          <w:b/>
          <w:u w:val="single"/>
        </w:rPr>
      </w:pPr>
      <w:r w:rsidRPr="00E16AF4">
        <w:rPr>
          <w:rStyle w:val="StyleUnderline"/>
        </w:rPr>
        <w:t xml:space="preserve">A MAVNI enlistee who travels internationally must have a visa to re-enter the US after travel. There is no law that allows the State Department to issue a visa to someone who has enlisted in the Army; there is no </w:t>
      </w:r>
      <w:r w:rsidRPr="00E16AF4">
        <w:rPr>
          <w:rStyle w:val="StyleUnderline"/>
          <w:rFonts w:eastAsia="Helvetica"/>
        </w:rPr>
        <w:t>“MAVNI” visa. In addition, a MAVNI recruit cannot enter the United States under the Visa Waiver Program (VWP) since the law requires VWP applicants to also demonstrate “non-immigrant int</w:t>
      </w:r>
      <w:r w:rsidRPr="00E16AF4">
        <w:rPr>
          <w:rStyle w:val="StyleUnderline"/>
        </w:rPr>
        <w:t>ent.</w:t>
      </w:r>
      <w:r w:rsidRPr="00E16AF4">
        <w:rPr>
          <w:rStyle w:val="StyleUnderline"/>
          <w:rFonts w:eastAsia="Helvetica"/>
        </w:rPr>
        <w:t>” For this reason, among others, MAVNI is only open to persons who are already living inside the United States.</w:t>
      </w:r>
    </w:p>
    <w:p w14:paraId="18F7C3FA" w14:textId="77777777" w:rsidR="00C612A7" w:rsidRPr="00E16AF4" w:rsidRDefault="00C612A7" w:rsidP="00C612A7">
      <w:r w:rsidRPr="00E16AF4">
        <w:t xml:space="preserve">A person who has enlisted in the Army under MAVNI is no longer eligible for an F-1 student visa or any other visa that requires the applicant to show </w:t>
      </w:r>
      <w:r w:rsidRPr="00E16AF4">
        <w:rPr>
          <w:rFonts w:eastAsia="Helvetica"/>
        </w:rPr>
        <w:t>“non-immigrant intent.” Thus, if a MAVNI travels outside the US and applies for an F-1 student visa in order to return, the Department of State will deny the visa application. The MAVNI will likely be unable to return to the United States and wi</w:t>
      </w:r>
      <w:r w:rsidRPr="00E16AF4">
        <w:t xml:space="preserve">ll be unable to ship to BCT. When the MAVNI fails to ship, the Army will treat the MAVNI as a </w:t>
      </w:r>
      <w:r w:rsidRPr="00E16AF4">
        <w:rPr>
          <w:rFonts w:eastAsia="Helvetica"/>
        </w:rPr>
        <w:t>“failure to ship” case and will give the MAVNI’s quota number to someone else.</w:t>
      </w:r>
    </w:p>
    <w:p w14:paraId="74260F4E" w14:textId="77777777" w:rsidR="00C612A7" w:rsidRPr="00E16AF4" w:rsidRDefault="00C612A7" w:rsidP="00C612A7">
      <w:r w:rsidRPr="00E16AF4">
        <w:t>The Army cannot help a MAVNI who is outside the United States and is denied a visa by the Department of State. The Department of State must follow US law, which does not contain a visa category for MAVNIs. MAVNI enlistees should therefore avoid international travel after signing the MAVNI enlistment contract. Once a MAVNI obtains US citizenship and a US passport, the MAVNI will no longer need a US visa in order to return to the US and can safely engage in international travel. For further questions, please consult an attorney who is experienced in US immigration law issues.</w:t>
      </w:r>
    </w:p>
    <w:p w14:paraId="73261A18" w14:textId="77777777" w:rsidR="00C612A7" w:rsidRPr="00E16AF4" w:rsidRDefault="00C612A7" w:rsidP="00C612A7">
      <w:r w:rsidRPr="00E16AF4">
        <w:t>NOTE: Some MAVNI enlistees may have heard that there is an exemption in US immigration law that allows alien members of the US Armed Forces to enter the United States without visas. This exemption does not apply to MAVNI enlistees before they report to Basic Training. MAVNI enlistees who depart the United States prior to Basic Training are subject to being denied admission and immediately removed upon return.</w:t>
      </w:r>
    </w:p>
    <w:p w14:paraId="17C4072D" w14:textId="77777777" w:rsidR="00C612A7" w:rsidRPr="00E16AF4" w:rsidRDefault="00C612A7" w:rsidP="00C612A7">
      <w:pPr>
        <w:rPr>
          <w:rStyle w:val="StyleUnderline"/>
          <w:rFonts w:eastAsia="Helvetica"/>
        </w:rPr>
      </w:pPr>
    </w:p>
    <w:p w14:paraId="565417F2" w14:textId="77777777" w:rsidR="00C612A7" w:rsidRPr="00E16AF4" w:rsidRDefault="00C612A7" w:rsidP="00C612A7">
      <w:pPr>
        <w:pStyle w:val="Heading4"/>
        <w:rPr>
          <w:rFonts w:cs="Times New Roman"/>
        </w:rPr>
      </w:pPr>
      <w:r w:rsidRPr="00E16AF4">
        <w:rPr>
          <w:rFonts w:cs="Times New Roman"/>
        </w:rPr>
        <w:t>MAVNI provides linguists to assist with interpretation in training exercises in the Air Force Special Operations Command</w:t>
      </w:r>
    </w:p>
    <w:p w14:paraId="73278D81" w14:textId="77777777" w:rsidR="00C612A7" w:rsidRPr="00E16AF4" w:rsidRDefault="00C612A7" w:rsidP="00C612A7">
      <w:pPr>
        <w:rPr>
          <w:rStyle w:val="Style13ptBold"/>
        </w:rPr>
      </w:pPr>
      <w:r w:rsidRPr="00E16AF4">
        <w:rPr>
          <w:rStyle w:val="Style13ptBold"/>
        </w:rPr>
        <w:t>Holochwost, Air Force Staff Sergeant, 13</w:t>
      </w:r>
    </w:p>
    <w:p w14:paraId="4F6C91F6" w14:textId="77777777" w:rsidR="00C612A7" w:rsidRPr="00E16AF4" w:rsidRDefault="00C612A7" w:rsidP="00C612A7">
      <w:r w:rsidRPr="00E16AF4">
        <w:t xml:space="preserve">[Melanie, 6/3/2013, Defense Visual Information Distribution Service, </w:t>
      </w:r>
      <w:r w:rsidRPr="00E16AF4">
        <w:rPr>
          <w:rFonts w:eastAsia="Helvetica"/>
        </w:rPr>
        <w:t xml:space="preserve">“Air Commando excels through MAVNI program.” </w:t>
      </w:r>
      <w:hyperlink r:id="rId97" w:history="1">
        <w:r w:rsidRPr="00E16AF4">
          <w:rPr>
            <w:rStyle w:val="Hyperlink"/>
            <w:rFonts w:eastAsia="Helvetica"/>
          </w:rPr>
          <w:t>https://www.dvidshub.net/news/107960/air-commando-excels-through-mavni-program</w:t>
        </w:r>
      </w:hyperlink>
      <w:r w:rsidRPr="00E16AF4">
        <w:rPr>
          <w:rFonts w:eastAsia="Helvetica"/>
        </w:rPr>
        <w:t>, accessed 6/28/2018, GDI-AGS]</w:t>
      </w:r>
    </w:p>
    <w:p w14:paraId="13286D33" w14:textId="77777777" w:rsidR="00C612A7" w:rsidRPr="00E16AF4" w:rsidRDefault="00C612A7" w:rsidP="00C612A7"/>
    <w:p w14:paraId="10F20769" w14:textId="77777777" w:rsidR="00C612A7" w:rsidRPr="00C25161" w:rsidRDefault="00C612A7" w:rsidP="00C612A7">
      <w:pPr>
        <w:rPr>
          <w:b/>
          <w:u w:val="single"/>
        </w:rPr>
      </w:pPr>
      <w:r w:rsidRPr="00E16AF4">
        <w:rPr>
          <w:rStyle w:val="StyleUnderline"/>
        </w:rPr>
        <w:t>Senior Airman Seung-Jae Oh, U.S. Air Force Special Operations School cultural advisor, was one of seven Airmen selected for the Air Force MAVNI pilot program.</w:t>
      </w:r>
    </w:p>
    <w:p w14:paraId="3012FE5E" w14:textId="77777777" w:rsidR="00C612A7" w:rsidRPr="00E16AF4" w:rsidRDefault="00C612A7" w:rsidP="00C612A7">
      <w:pPr>
        <w:rPr>
          <w:rStyle w:val="StyleUnderline"/>
        </w:rPr>
      </w:pPr>
      <w:r w:rsidRPr="00E16AF4">
        <w:rPr>
          <w:rStyle w:val="StyleUnderline"/>
        </w:rPr>
        <w:t>The MAVNI pilot program allowed the Defense Department to recruit up to 1,000 non-citizens who didn't have permanent resident status, but had been in the U.S. legally for at least two years. The recruits needed to possess critical skills the military needed like medical, foreign language, and/or cultural expertise.</w:t>
      </w:r>
    </w:p>
    <w:p w14:paraId="63B530F7" w14:textId="77777777" w:rsidR="00C612A7" w:rsidRPr="00E16AF4" w:rsidRDefault="00C612A7" w:rsidP="00C612A7">
      <w:r w:rsidRPr="00E16AF4">
        <w:rPr>
          <w:rStyle w:val="StyleUnderline"/>
        </w:rPr>
        <w:t xml:space="preserve">Oh said he stumbled across the MAVNI program in a Korean-language community newspaper during his third semester at the University of Notre Dame. </w:t>
      </w:r>
      <w:r w:rsidRPr="00E16AF4">
        <w:t>He said he was attracted to the benefits and decided to apply.</w:t>
      </w:r>
    </w:p>
    <w:p w14:paraId="3924653F" w14:textId="77777777" w:rsidR="00C612A7" w:rsidRPr="00C25161" w:rsidRDefault="00C612A7" w:rsidP="00C612A7">
      <w:pPr>
        <w:rPr>
          <w:b/>
          <w:u w:val="single"/>
        </w:rPr>
      </w:pPr>
      <w:r w:rsidRPr="00E16AF4">
        <w:t>"I came to the United States as a teenager with my family," he said. "</w:t>
      </w:r>
      <w:r w:rsidRPr="00E16AF4">
        <w:rPr>
          <w:rStyle w:val="StyleUnderline"/>
        </w:rPr>
        <w:t>I was 'Americanized' and I didn't want to leave. I really wanted to earn the right to be a citizen in an honest way. Plus, I was struggling financially with college tuition, so the GI Bill could really help me."</w:t>
      </w:r>
    </w:p>
    <w:p w14:paraId="444D02D8" w14:textId="77777777" w:rsidR="00C612A7" w:rsidRPr="00E16AF4" w:rsidRDefault="00C612A7" w:rsidP="00C612A7">
      <w:pPr>
        <w:rPr>
          <w:rStyle w:val="StyleUnderline"/>
        </w:rPr>
      </w:pPr>
      <w:r w:rsidRPr="00E16AF4">
        <w:rPr>
          <w:rStyle w:val="StyleUnderline"/>
        </w:rPr>
        <w:t>However, it wasn't only about the benefits. Oh said he wanted to give back to the United States and serve with honor and distinction.</w:t>
      </w:r>
    </w:p>
    <w:p w14:paraId="5972F3F4" w14:textId="77777777" w:rsidR="00C612A7" w:rsidRPr="00E16AF4" w:rsidRDefault="00C612A7" w:rsidP="00C612A7">
      <w:pPr>
        <w:rPr>
          <w:rStyle w:val="StyleUnderline"/>
        </w:rPr>
      </w:pPr>
      <w:r w:rsidRPr="00E16AF4">
        <w:rPr>
          <w:rStyle w:val="StyleUnderline"/>
        </w:rPr>
        <w:t>So far, he's deployed to Korea twice in support of training exercises and proved MAVNIs can be very useful in enhancing mission effectiveness. He's also trying to extend his enlistment so he can fill a 365-day deployment by the end of the summer.</w:t>
      </w:r>
    </w:p>
    <w:p w14:paraId="2A05CF87" w14:textId="77777777" w:rsidR="00C612A7" w:rsidRPr="00C25161" w:rsidRDefault="00C612A7" w:rsidP="00C612A7">
      <w:pPr>
        <w:rPr>
          <w:b/>
          <w:u w:val="single"/>
        </w:rPr>
      </w:pPr>
      <w:r w:rsidRPr="00E16AF4">
        <w:rPr>
          <w:rStyle w:val="StyleUnderline"/>
        </w:rPr>
        <w:t>Oh was a very motivated team player, according to his Army supervisor on his latest deployment.</w:t>
      </w:r>
    </w:p>
    <w:p w14:paraId="3BF7397F" w14:textId="77777777" w:rsidR="00C612A7" w:rsidRPr="00E16AF4" w:rsidRDefault="00C612A7" w:rsidP="00C612A7">
      <w:r w:rsidRPr="00E16AF4">
        <w:t>"He sought out every training opportunity possible during Balance-Knife, including a six-hour night movement over rough terrain," said U.S. Army Chief Warrant Officer 2nd Class Chadd Kuhn, Company B, 2nd Battalion, 19th Special Forces Group Airborne.</w:t>
      </w:r>
    </w:p>
    <w:p w14:paraId="1665939B" w14:textId="77777777" w:rsidR="00C612A7" w:rsidRPr="00E16AF4" w:rsidRDefault="00C612A7" w:rsidP="00C612A7">
      <w:r w:rsidRPr="00E16AF4">
        <w:t>During the exercise, Oh translated and interpreted conversations between roughly 100 U.S. and Republic of Korea Special Operations Forces personnel.</w:t>
      </w:r>
    </w:p>
    <w:p w14:paraId="51DC6C50" w14:textId="77777777" w:rsidR="00C612A7" w:rsidRPr="00C25161" w:rsidRDefault="00C612A7" w:rsidP="00C612A7">
      <w:pPr>
        <w:rPr>
          <w:b/>
          <w:u w:val="single"/>
        </w:rPr>
      </w:pPr>
      <w:r w:rsidRPr="00E16AF4">
        <w:rPr>
          <w:rStyle w:val="StyleUnderline"/>
        </w:rPr>
        <w:t>"I did both literal and figurative translation," Oh said. "Translating technical terms, jargon, and acronyms that ROK personnel were relatively familiar didn't require too much thinking. However, when they referred to ideas, people, events, or customs that were not well known outside the culture associated with the language, I added some background information to facilitate the communication."</w:t>
      </w:r>
    </w:p>
    <w:p w14:paraId="10340C16" w14:textId="77777777" w:rsidR="00C612A7" w:rsidRPr="00E16AF4" w:rsidRDefault="00C612A7" w:rsidP="00C612A7">
      <w:r w:rsidRPr="00E16AF4">
        <w:t>Oh said he would translate/interpret the statement without making any changes, but then follow it up with some clarification based on his read of the speaker's intention.</w:t>
      </w:r>
    </w:p>
    <w:p w14:paraId="37C0655C" w14:textId="77777777" w:rsidR="00C612A7" w:rsidRPr="00E16AF4" w:rsidRDefault="00C612A7" w:rsidP="00C612A7">
      <w:r w:rsidRPr="00E16AF4">
        <w:t>"I also took care to ensure that this added information, which did not come from the speaker but from me, did not contradict the message being transmitted," he said. "Subtle nuances are difficult to get across in a different language, but I did my best to preserve them as well."</w:t>
      </w:r>
    </w:p>
    <w:p w14:paraId="6AFD4B31" w14:textId="77777777" w:rsidR="00C612A7" w:rsidRPr="00C25161" w:rsidRDefault="00C612A7" w:rsidP="00C612A7">
      <w:pPr>
        <w:rPr>
          <w:rStyle w:val="StyleUnderline"/>
          <w:b w:val="0"/>
          <w:u w:val="none"/>
        </w:rPr>
      </w:pPr>
      <w:r w:rsidRPr="00E16AF4">
        <w:t>Kuhn said Oh's technical expertise allowed the entire group to communicate and train effectively.</w:t>
      </w:r>
    </w:p>
    <w:p w14:paraId="123A8FAA" w14:textId="77777777" w:rsidR="00C612A7" w:rsidRPr="00E16AF4" w:rsidRDefault="00C612A7" w:rsidP="00C612A7">
      <w:pPr>
        <w:rPr>
          <w:rStyle w:val="StyleUnderline"/>
        </w:rPr>
      </w:pPr>
      <w:r w:rsidRPr="00E16AF4">
        <w:rPr>
          <w:rStyle w:val="StyleUnderline"/>
        </w:rPr>
        <w:t>"For two of the six-week deployment, Oh was the only interpreter present for training," Kuhn said. "This required him to translate 10 to 12 hours a day."</w:t>
      </w:r>
    </w:p>
    <w:p w14:paraId="6BA61FC8" w14:textId="77777777" w:rsidR="00C612A7" w:rsidRPr="00E16AF4" w:rsidRDefault="00C612A7" w:rsidP="00C612A7">
      <w:pPr>
        <w:rPr>
          <w:rStyle w:val="StyleUnderline"/>
        </w:rPr>
      </w:pPr>
      <w:r w:rsidRPr="00E16AF4">
        <w:rPr>
          <w:rStyle w:val="StyleUnderline"/>
        </w:rPr>
        <w:t>Oh said ROK soldiers often regretted their level of English was not high enough to get their point across without relying on linguists. As a result, Oh said he helped them out by attending social gatherings.</w:t>
      </w:r>
    </w:p>
    <w:p w14:paraId="038910FB" w14:textId="5F1E303E" w:rsidR="00C612A7" w:rsidRPr="00E16AF4" w:rsidRDefault="00C612A7" w:rsidP="00C612A7">
      <w:pPr>
        <w:rPr>
          <w:rStyle w:val="StyleUnderline"/>
        </w:rPr>
      </w:pPr>
    </w:p>
    <w:p w14:paraId="0CF72A30" w14:textId="77777777" w:rsidR="00014662" w:rsidRDefault="00014662" w:rsidP="00014662">
      <w:pPr>
        <w:pStyle w:val="Heading3"/>
        <w:rPr>
          <w:rFonts w:cs="Times New Roman"/>
        </w:rPr>
      </w:pPr>
      <w:bookmarkStart w:id="74" w:name="_Toc518723872"/>
      <w:r w:rsidRPr="00E16AF4">
        <w:rPr>
          <w:rFonts w:cs="Times New Roman"/>
        </w:rPr>
        <w:t>Recruiting Foreign</w:t>
      </w:r>
      <w:r w:rsidR="00226A84">
        <w:rPr>
          <w:rFonts w:cs="Times New Roman"/>
        </w:rPr>
        <w:t>-</w:t>
      </w:r>
      <w:r w:rsidRPr="00E16AF4">
        <w:rPr>
          <w:rFonts w:cs="Times New Roman"/>
        </w:rPr>
        <w:t>Born Residents</w:t>
      </w:r>
      <w:r w:rsidR="00226A84">
        <w:rPr>
          <w:rFonts w:cs="Times New Roman"/>
        </w:rPr>
        <w:t xml:space="preserve"> Solves</w:t>
      </w:r>
      <w:bookmarkEnd w:id="74"/>
    </w:p>
    <w:p w14:paraId="2B0CDB1B" w14:textId="77777777" w:rsidR="00E16AF4" w:rsidRPr="00E16AF4" w:rsidRDefault="00E16AF4" w:rsidP="00E16AF4"/>
    <w:p w14:paraId="3C5D139F" w14:textId="77777777" w:rsidR="00014662" w:rsidRPr="00E16AF4" w:rsidRDefault="00014662" w:rsidP="00014662">
      <w:pPr>
        <w:pStyle w:val="Heading4"/>
        <w:rPr>
          <w:rFonts w:cs="Times New Roman"/>
        </w:rPr>
      </w:pPr>
      <w:r w:rsidRPr="00E16AF4">
        <w:rPr>
          <w:rFonts w:cs="Times New Roman"/>
        </w:rPr>
        <w:t>Recruiting foreign born residents aids USSOCOM goals – deters, disrupts and defeats terrorist threats</w:t>
      </w:r>
    </w:p>
    <w:p w14:paraId="1F93CC42" w14:textId="77777777" w:rsidR="000C59F4" w:rsidRPr="00E16AF4" w:rsidRDefault="000C59F4" w:rsidP="000C59F4">
      <w:pPr>
        <w:rPr>
          <w:rStyle w:val="Style13ptBold"/>
        </w:rPr>
      </w:pPr>
      <w:r w:rsidRPr="00E16AF4">
        <w:rPr>
          <w:rStyle w:val="Style13ptBold"/>
        </w:rPr>
        <w:t>Wong-Diaz, Joint Special Operations University Strategic Studies Department senior fellow, 13</w:t>
      </w:r>
    </w:p>
    <w:p w14:paraId="334AFD97" w14:textId="273E59FA" w:rsidR="00014662" w:rsidRDefault="00014662" w:rsidP="000C59F4">
      <w:r w:rsidRPr="00E16AF4">
        <w:t xml:space="preserve">(Francisco, August 2013, </w:t>
      </w:r>
      <w:r w:rsidR="00013C4B" w:rsidRPr="00E16AF4">
        <w:t>Joint Special Operations University</w:t>
      </w:r>
      <w:r w:rsidRPr="00E16AF4">
        <w:t xml:space="preserve">, “Smart Power and U.S. National Strategy,” </w:t>
      </w:r>
      <w:hyperlink r:id="rId98" w:history="1">
        <w:r w:rsidRPr="00E16AF4">
          <w:rPr>
            <w:rStyle w:val="Hyperlink"/>
          </w:rPr>
          <w:t>http://www.dtic.mil/dtic/tr/fulltext/u2/a591984.pdf</w:t>
        </w:r>
      </w:hyperlink>
      <w:r w:rsidRPr="00E16AF4">
        <w:t>, Accessed 6/28/18, GDI-GFerrer-Falto)</w:t>
      </w:r>
    </w:p>
    <w:p w14:paraId="1E0E8405" w14:textId="77777777" w:rsidR="00E16AF4" w:rsidRPr="00E16AF4" w:rsidRDefault="00E16AF4" w:rsidP="000C59F4"/>
    <w:p w14:paraId="5EEF639E" w14:textId="715A569E" w:rsidR="00014662" w:rsidRDefault="00014662" w:rsidP="00014662">
      <w:r w:rsidRPr="00E16AF4">
        <w:rPr>
          <w:rStyle w:val="StyleUnderline"/>
        </w:rPr>
        <w:t>Admiral Olson responded to the idea by announcing that the USSOCOM mission to “deter, disrupt and defeat terrorist threats” was being advanced by turning USSOCOM’s indirect action forces into “3D Operators</w:t>
      </w:r>
      <w:r w:rsidRPr="00E16AF4">
        <w:t xml:space="preserve">.” They would be career, multidimensional operators adept in the 3Ds.428 </w:t>
      </w:r>
      <w:r w:rsidRPr="00E16AF4">
        <w:rPr>
          <w:rStyle w:val="StyleUnderline"/>
        </w:rPr>
        <w:t>He also spoke of Project Lawrence</w:t>
      </w:r>
      <w:r w:rsidRPr="00E16AF4">
        <w:t xml:space="preserve">, along the model of Lawrence of Arabia, </w:t>
      </w:r>
      <w:r w:rsidRPr="00E16AF4">
        <w:rPr>
          <w:rStyle w:val="StyleUnderline"/>
        </w:rPr>
        <w:t>to find and train individuals with language skills, grounded in the local culture, diplomatically astute, and experts in specialized tactical skills</w:t>
      </w:r>
      <w:r w:rsidRPr="00E16AF4">
        <w:t xml:space="preserve">.429 </w:t>
      </w:r>
      <w:r w:rsidRPr="00E16AF4">
        <w:rPr>
          <w:rStyle w:val="StyleUnderline"/>
        </w:rPr>
        <w:t>The development of the indirect action units is a work in progress since in his last Posture Statement testimony as USSOCOM Commander, Admiral Olson noted that USSOCOM must “better understand the people and conditions in the places we go, whether to assist or fight</w:t>
      </w:r>
      <w:r w:rsidRPr="00E16AF4">
        <w:t xml:space="preserve">.”430 </w:t>
      </w:r>
      <w:r w:rsidRPr="00E16AF4">
        <w:rPr>
          <w:rStyle w:val="StyleUnderline"/>
        </w:rPr>
        <w:t>One way to meet these needs is by recruiting qualified foreign-born residents who already meet the language and cultural qualifications who are incentivized to join the force by a process of accelerated citizenship status</w:t>
      </w:r>
      <w:r w:rsidRPr="00E16AF4">
        <w:t xml:space="preserve">. </w:t>
      </w:r>
      <w:r w:rsidRPr="00E16AF4">
        <w:rPr>
          <w:rStyle w:val="StyleUnderline"/>
        </w:rPr>
        <w:t>One practical concern, of course, is that this recruitment pathway exposes the force to penetration by adversaries and must be met by a corresponding new emphasis on properly vetting the force and conducting counterintelligence</w:t>
      </w:r>
      <w:r w:rsidRPr="00E16AF4">
        <w:t>. Admiral McRaven also believes in the use of indirect action.431</w:t>
      </w:r>
    </w:p>
    <w:p w14:paraId="31B9F1AC" w14:textId="45791A24" w:rsidR="006419C9" w:rsidRDefault="006419C9" w:rsidP="00014662"/>
    <w:p w14:paraId="44969A54" w14:textId="5F8AA19C" w:rsidR="00014662" w:rsidRDefault="00014662" w:rsidP="00014662">
      <w:pPr>
        <w:pStyle w:val="Heading2"/>
        <w:rPr>
          <w:rFonts w:cs="Times New Roman"/>
        </w:rPr>
      </w:pPr>
      <w:bookmarkStart w:id="75" w:name="_Toc518723873"/>
      <w:r w:rsidRPr="00E16AF4">
        <w:rPr>
          <w:rFonts w:cs="Times New Roman"/>
        </w:rPr>
        <w:t>Navy Advantage</w:t>
      </w:r>
      <w:bookmarkEnd w:id="75"/>
    </w:p>
    <w:p w14:paraId="187928F0" w14:textId="77777777" w:rsidR="00E16AF4" w:rsidRPr="00E16AF4" w:rsidRDefault="00E16AF4" w:rsidP="00E16AF4"/>
    <w:p w14:paraId="60AB570A" w14:textId="242DACA4" w:rsidR="00014662" w:rsidRDefault="00014662" w:rsidP="00014662">
      <w:pPr>
        <w:pStyle w:val="Heading3"/>
        <w:rPr>
          <w:rFonts w:cs="Times New Roman"/>
        </w:rPr>
      </w:pPr>
      <w:bookmarkStart w:id="76" w:name="_Toc518723874"/>
      <w:r w:rsidRPr="00E16AF4">
        <w:rPr>
          <w:rFonts w:cs="Times New Roman"/>
        </w:rPr>
        <w:t xml:space="preserve">Navy </w:t>
      </w:r>
      <w:r w:rsidR="00E16AF4">
        <w:rPr>
          <w:rFonts w:cs="Times New Roman"/>
        </w:rPr>
        <w:t>G</w:t>
      </w:r>
      <w:r w:rsidRPr="00E16AF4">
        <w:rPr>
          <w:rFonts w:cs="Times New Roman"/>
        </w:rPr>
        <w:t xml:space="preserve">ap </w:t>
      </w:r>
      <w:r w:rsidR="00E16AF4">
        <w:rPr>
          <w:rFonts w:cs="Times New Roman"/>
        </w:rPr>
        <w:t>Growing N</w:t>
      </w:r>
      <w:r w:rsidRPr="00E16AF4">
        <w:rPr>
          <w:rFonts w:cs="Times New Roman"/>
        </w:rPr>
        <w:t>ow</w:t>
      </w:r>
      <w:bookmarkEnd w:id="76"/>
    </w:p>
    <w:p w14:paraId="3919DA03" w14:textId="77777777" w:rsidR="00E16AF4" w:rsidRPr="00E16AF4" w:rsidRDefault="00E16AF4" w:rsidP="00E16AF4"/>
    <w:p w14:paraId="3CCE7094" w14:textId="77777777" w:rsidR="00735584" w:rsidRPr="00E16AF4" w:rsidRDefault="00014662" w:rsidP="00E16AF4">
      <w:pPr>
        <w:pStyle w:val="Heading4"/>
      </w:pPr>
      <w:r w:rsidRPr="00E16AF4">
        <w:t>US Navy is short 50,000 sailors- struggling to recruit because of a strong economy, private sector competition, and ineligibility</w:t>
      </w:r>
    </w:p>
    <w:p w14:paraId="5F7CD4B0" w14:textId="77777777" w:rsidR="00735584" w:rsidRPr="00E16AF4" w:rsidRDefault="00014662" w:rsidP="00014662">
      <w:pPr>
        <w:rPr>
          <w:szCs w:val="24"/>
        </w:rPr>
      </w:pPr>
      <w:r w:rsidRPr="00E16AF4">
        <w:rPr>
          <w:rStyle w:val="Style13ptBold"/>
          <w:szCs w:val="24"/>
        </w:rPr>
        <w:t>Bergman, Military.com journalist, 6-13-18</w:t>
      </w:r>
    </w:p>
    <w:p w14:paraId="015AF0C4" w14:textId="56C1AFA9" w:rsidR="00014662" w:rsidRPr="00E16AF4" w:rsidRDefault="00014662" w:rsidP="00014662">
      <w:pPr>
        <w:rPr>
          <w:szCs w:val="24"/>
        </w:rPr>
      </w:pPr>
      <w:r w:rsidRPr="00E16AF4">
        <w:rPr>
          <w:szCs w:val="24"/>
        </w:rPr>
        <w:t>[Julia, Military journalist, Military.Com, "Navy Secretary Says Service Needs to Boost Recruitment Efforts" https://www.military.com/daily-news/2018/06/13/navy-secretary-says-service-needs-boost-recruitment-efforts.html/ accessed: 6-27-2018//quan]</w:t>
      </w:r>
    </w:p>
    <w:p w14:paraId="18D32F46" w14:textId="77777777" w:rsidR="00014662" w:rsidRPr="00E16AF4" w:rsidRDefault="00014662" w:rsidP="00014662">
      <w:pPr>
        <w:rPr>
          <w:szCs w:val="24"/>
        </w:rPr>
      </w:pPr>
    </w:p>
    <w:p w14:paraId="78C96060" w14:textId="77777777" w:rsidR="00014662" w:rsidRPr="00E16AF4" w:rsidRDefault="00014662" w:rsidP="00014662">
      <w:pPr>
        <w:rPr>
          <w:szCs w:val="24"/>
        </w:rPr>
      </w:pPr>
      <w:r w:rsidRPr="00E16AF4">
        <w:rPr>
          <w:rStyle w:val="StyleUnderline"/>
          <w:sz w:val="24"/>
          <w:szCs w:val="24"/>
        </w:rPr>
        <w:t>The head of the Navy said the service needs to get creative about its recruitment and retention efforts as it seeks to bring on enough manpower to match a buildup in its fleet</w:t>
      </w:r>
      <w:r w:rsidRPr="00E16AF4">
        <w:rPr>
          <w:szCs w:val="24"/>
        </w:rPr>
        <w:t>.</w:t>
      </w:r>
    </w:p>
    <w:p w14:paraId="6083474F" w14:textId="77777777" w:rsidR="00014662" w:rsidRPr="00E16AF4" w:rsidRDefault="00014662" w:rsidP="00014662">
      <w:pPr>
        <w:rPr>
          <w:szCs w:val="24"/>
        </w:rPr>
      </w:pPr>
      <w:r w:rsidRPr="00E16AF4">
        <w:rPr>
          <w:rStyle w:val="StyleUnderline"/>
          <w:sz w:val="24"/>
          <w:szCs w:val="24"/>
        </w:rPr>
        <w:t>A healthy U.S. economy -- the unemployment rate is the lowest it's been in 18 years -- means the Navy is facing stiff competition from the private sector, and even the other military services, for talent</w:t>
      </w:r>
      <w:r w:rsidRPr="00E16AF4">
        <w:rPr>
          <w:szCs w:val="24"/>
        </w:rPr>
        <w:t xml:space="preserve">. </w:t>
      </w:r>
      <w:r w:rsidRPr="00E16AF4">
        <w:rPr>
          <w:rStyle w:val="StyleUnderline"/>
          <w:sz w:val="24"/>
          <w:szCs w:val="24"/>
        </w:rPr>
        <w:t>Plus, more than 70 percent of Americans of prime recruiting age are ineligible to serve, due to issues such as criminal records, obesity and lack of a high school diploma or GED,</w:t>
      </w:r>
      <w:r w:rsidRPr="00E16AF4">
        <w:rPr>
          <w:szCs w:val="24"/>
        </w:rPr>
        <w:t xml:space="preserve"> according to Pentagon data.</w:t>
      </w:r>
    </w:p>
    <w:p w14:paraId="275390AB" w14:textId="77777777" w:rsidR="00014662" w:rsidRPr="00E16AF4" w:rsidRDefault="00014662" w:rsidP="00014662">
      <w:pPr>
        <w:rPr>
          <w:szCs w:val="24"/>
        </w:rPr>
      </w:pPr>
      <w:r w:rsidRPr="00E16AF4">
        <w:rPr>
          <w:szCs w:val="24"/>
        </w:rPr>
        <w:t>"</w:t>
      </w:r>
      <w:r w:rsidRPr="00E16AF4">
        <w:rPr>
          <w:rStyle w:val="StyleUnderline"/>
          <w:sz w:val="24"/>
          <w:szCs w:val="24"/>
        </w:rPr>
        <w:t>As the economy improves, we compete," Navy Secretary Richard Spencer said.</w:t>
      </w:r>
      <w:r w:rsidRPr="00E16AF4">
        <w:rPr>
          <w:szCs w:val="24"/>
        </w:rPr>
        <w:t xml:space="preserve"> "The game is now in our court to do the best we can to have the tools that we need to recruit, train and retain the best that our country has to offer."</w:t>
      </w:r>
    </w:p>
    <w:p w14:paraId="4BE1CA56" w14:textId="77777777" w:rsidR="00014662" w:rsidRPr="00E16AF4" w:rsidRDefault="00014662" w:rsidP="00014662">
      <w:pPr>
        <w:rPr>
          <w:szCs w:val="24"/>
        </w:rPr>
      </w:pPr>
      <w:r w:rsidRPr="00E16AF4">
        <w:rPr>
          <w:szCs w:val="24"/>
        </w:rPr>
        <w:t>Spencer addressed military scholars Tuesday as part of the Naval War College's annual, two-day Current Strategy Forum in Newport, R.I. The heads of the Navy and Marine Corps spoke earlier in the day.</w:t>
      </w:r>
    </w:p>
    <w:p w14:paraId="301C1365" w14:textId="77777777" w:rsidR="00014662" w:rsidRPr="00E16AF4" w:rsidRDefault="00014662" w:rsidP="00014662">
      <w:pPr>
        <w:rPr>
          <w:szCs w:val="24"/>
        </w:rPr>
      </w:pPr>
      <w:r w:rsidRPr="00E16AF4">
        <w:rPr>
          <w:szCs w:val="24"/>
        </w:rPr>
        <w:t>Congress has given the Navy flexibility to test new ways to retain personnel. Earlier in the year, the Navy announced a new program to allow sailors who leave the service to rapidly re-enlist within a few years, if they chose to do so. The service is also entertaining the idea of hiring mid-career professionals from the private sector for various job areas such as cyber warfare.</w:t>
      </w:r>
    </w:p>
    <w:p w14:paraId="4020CE7A" w14:textId="77777777" w:rsidR="00014662" w:rsidRPr="00E16AF4" w:rsidRDefault="00014662" w:rsidP="00014662">
      <w:pPr>
        <w:rPr>
          <w:szCs w:val="24"/>
        </w:rPr>
      </w:pPr>
      <w:r w:rsidRPr="00E16AF4">
        <w:rPr>
          <w:szCs w:val="24"/>
        </w:rPr>
        <w:t>"We have to start thinking like this because we are competing in a very competitive pond when it comes to these resources," Spencer said.</w:t>
      </w:r>
    </w:p>
    <w:p w14:paraId="459DEE6B" w14:textId="77777777" w:rsidR="00014662" w:rsidRPr="00E16AF4" w:rsidRDefault="00014662" w:rsidP="00014662">
      <w:pPr>
        <w:rPr>
          <w:szCs w:val="24"/>
        </w:rPr>
      </w:pPr>
      <w:r w:rsidRPr="00E16AF4">
        <w:rPr>
          <w:rStyle w:val="StyleUnderline"/>
          <w:sz w:val="24"/>
          <w:szCs w:val="24"/>
        </w:rPr>
        <w:t>Currently, the Navy is about 11,000 sailors short of what it needs, and will need about 50,000 more sailors to support its goal of a 355-ship fleet.</w:t>
      </w:r>
      <w:r w:rsidRPr="00E16AF4">
        <w:rPr>
          <w:szCs w:val="24"/>
        </w:rPr>
        <w:t xml:space="preserve"> It has 283 ships today.</w:t>
      </w:r>
    </w:p>
    <w:p w14:paraId="56D05F61" w14:textId="77777777" w:rsidR="00014662" w:rsidRPr="00E16AF4" w:rsidRDefault="00014662" w:rsidP="00014662">
      <w:pPr>
        <w:rPr>
          <w:szCs w:val="24"/>
        </w:rPr>
      </w:pPr>
      <w:r w:rsidRPr="00E16AF4">
        <w:rPr>
          <w:szCs w:val="24"/>
        </w:rPr>
        <w:t>In southeastern Connecticut, officials are estimating an additional 500 families will move to the area due to an uptick in submarine construction.</w:t>
      </w:r>
    </w:p>
    <w:p w14:paraId="12E7E448" w14:textId="77777777" w:rsidR="00014662" w:rsidRPr="00E16AF4" w:rsidRDefault="00014662" w:rsidP="00014662">
      <w:pPr>
        <w:rPr>
          <w:rStyle w:val="StyleUnderline"/>
          <w:sz w:val="24"/>
          <w:szCs w:val="24"/>
        </w:rPr>
      </w:pPr>
      <w:r w:rsidRPr="00E16AF4">
        <w:rPr>
          <w:szCs w:val="24"/>
        </w:rPr>
        <w:t xml:space="preserve">President Donald Trump requested $686.1 billion for the military in his budget proposal for next year. Adm. John Richardson, head of the Navy, noted in his remarks earlier in the day that he is revising, and will soon release, a strategic memo from January 2016 given the Navy is receiving more funding that it anticipated. Meanwhile, Spencer is in the midst of an audit examining how the Navy spends its money. </w:t>
      </w:r>
      <w:r w:rsidRPr="00E16AF4">
        <w:rPr>
          <w:rStyle w:val="StyleUnderline"/>
          <w:sz w:val="24"/>
          <w:szCs w:val="24"/>
        </w:rPr>
        <w:t>National defense strategy focuses heavily on maritime assets.</w:t>
      </w:r>
    </w:p>
    <w:p w14:paraId="652D620A" w14:textId="77777777" w:rsidR="00014662" w:rsidRPr="00E16AF4" w:rsidRDefault="00014662" w:rsidP="00014662">
      <w:pPr>
        <w:rPr>
          <w:rStyle w:val="StyleUnderline"/>
          <w:sz w:val="24"/>
          <w:szCs w:val="24"/>
        </w:rPr>
      </w:pPr>
    </w:p>
    <w:p w14:paraId="19170934" w14:textId="77777777" w:rsidR="00014662" w:rsidRPr="00E16AF4" w:rsidRDefault="00014662" w:rsidP="00014662">
      <w:pPr>
        <w:pStyle w:val="Heading4"/>
        <w:rPr>
          <w:rFonts w:cs="Times New Roman"/>
        </w:rPr>
      </w:pPr>
      <w:r w:rsidRPr="00E16AF4">
        <w:rPr>
          <w:rFonts w:cs="Times New Roman"/>
        </w:rPr>
        <w:t>US navy plans to expand but faces sailor shortages now- 35,000 additional sailors needed</w:t>
      </w:r>
    </w:p>
    <w:p w14:paraId="2314A76E" w14:textId="77777777" w:rsidR="00917024" w:rsidRDefault="00014662" w:rsidP="00014662">
      <w:r w:rsidRPr="00E16AF4">
        <w:rPr>
          <w:rStyle w:val="Style13ptBold"/>
        </w:rPr>
        <w:t xml:space="preserve">Sussis </w:t>
      </w:r>
      <w:r w:rsidR="00E16AF4">
        <w:rPr>
          <w:rStyle w:val="Style13ptBold"/>
        </w:rPr>
        <w:t>&amp; Gu,</w:t>
      </w:r>
      <w:r w:rsidRPr="00E16AF4">
        <w:rPr>
          <w:rStyle w:val="Style13ptBold"/>
        </w:rPr>
        <w:t xml:space="preserve"> Medill News</w:t>
      </w:r>
      <w:r w:rsidR="00E16AF4">
        <w:rPr>
          <w:rStyle w:val="Style13ptBold"/>
        </w:rPr>
        <w:t xml:space="preserve"> writers, </w:t>
      </w:r>
      <w:r w:rsidRPr="00E16AF4">
        <w:rPr>
          <w:rStyle w:val="Style13ptBold"/>
        </w:rPr>
        <w:t>6-29-18</w:t>
      </w:r>
    </w:p>
    <w:p w14:paraId="23C8D520" w14:textId="2391952D" w:rsidR="00014662" w:rsidRPr="00E16AF4" w:rsidRDefault="00014662" w:rsidP="00014662">
      <w:r w:rsidRPr="00E16AF4">
        <w:t>[Matt and Yingjie, USA TODAY, "Navy’s planned shipbuilding spree overlooks looming sailor shortage" https://www.usatoday.com/story/news/politics/2018/06/29/navy-wants-more-ships-but-lacks-sailors-fill-them/711039002// accessed: 6-29-2018//quan]</w:t>
      </w:r>
    </w:p>
    <w:p w14:paraId="6AA5002B" w14:textId="77777777" w:rsidR="00014662" w:rsidRPr="00E16AF4" w:rsidRDefault="00014662" w:rsidP="00014662"/>
    <w:p w14:paraId="5DDABC7D" w14:textId="06698D3C" w:rsidR="00014662" w:rsidRPr="00E16AF4" w:rsidRDefault="00014662" w:rsidP="00014662">
      <w:pPr>
        <w:rPr>
          <w:b/>
          <w:u w:val="single"/>
        </w:rPr>
      </w:pPr>
      <w:r w:rsidRPr="00E16AF4">
        <w:t xml:space="preserve">WASHINGTON — </w:t>
      </w:r>
      <w:r w:rsidRPr="00E16AF4">
        <w:rPr>
          <w:rStyle w:val="StyleUnderline"/>
        </w:rPr>
        <w:t>The United States Navy plans to rapidly expand its fleet of ships, as part of the Trump era military buildup, but finding enough sailors to keep them operational could pose a serious challenge, according to analysts.</w:t>
      </w:r>
    </w:p>
    <w:p w14:paraId="1C41CBDB" w14:textId="1A5BF909" w:rsidR="00014662" w:rsidRPr="00E16AF4" w:rsidRDefault="00014662" w:rsidP="00014662">
      <w:r w:rsidRPr="00E16AF4">
        <w:rPr>
          <w:rStyle w:val="StyleUnderline"/>
        </w:rPr>
        <w:t>The Navy plans to reach 326 active ships by 2023 from its current 283</w:t>
      </w:r>
      <w:r w:rsidRPr="00E16AF4">
        <w:t xml:space="preserve">, according to its long-range construction plan for fiscal year 2019. </w:t>
      </w:r>
      <w:r w:rsidRPr="00E16AF4">
        <w:rPr>
          <w:rStyle w:val="StyleUnderline"/>
        </w:rPr>
        <w:t>That net increase of 43 ships could require approximately 35,000 more sailors than the roughly 328,000 active duty sailors serving this year,</w:t>
      </w:r>
      <w:r w:rsidRPr="00E16AF4">
        <w:t xml:space="preserve"> based on Medill News Service/USA Today calculations. Ten ships are currently under construction.</w:t>
      </w:r>
    </w:p>
    <w:p w14:paraId="78354CE4" w14:textId="556D97A0" w:rsidR="00014662" w:rsidRPr="00E16AF4" w:rsidRDefault="00014662" w:rsidP="00014662">
      <w:pPr>
        <w:rPr>
          <w:b/>
          <w:u w:val="single"/>
        </w:rPr>
      </w:pPr>
      <w:r w:rsidRPr="00E16AF4">
        <w:rPr>
          <w:rStyle w:val="StyleUnderline"/>
        </w:rPr>
        <w:t>Those calculations used the government’s ship construction and retirement schedules and were corroborated by multiple experts and military analysts.</w:t>
      </w:r>
    </w:p>
    <w:p w14:paraId="672BD63F" w14:textId="685EA84B" w:rsidR="00014662" w:rsidRPr="00E16AF4" w:rsidRDefault="00014662" w:rsidP="00014662">
      <w:r w:rsidRPr="00E16AF4">
        <w:t xml:space="preserve">However, </w:t>
      </w:r>
      <w:r w:rsidRPr="00E16AF4">
        <w:rPr>
          <w:rStyle w:val="StyleUnderline"/>
        </w:rPr>
        <w:t>the Navy is forecasting an increase in its total active personnel of only about half that number — 17,000</w:t>
      </w:r>
      <w:r w:rsidRPr="00E16AF4">
        <w:t xml:space="preserve"> — by fiscal 2023. That would raise the total number of sailors in the Navy to 344,800.</w:t>
      </w:r>
    </w:p>
    <w:p w14:paraId="4A44B221" w14:textId="126B36EA" w:rsidR="00014662" w:rsidRPr="00E16AF4" w:rsidRDefault="00014662" w:rsidP="00014662">
      <w:r w:rsidRPr="00E16AF4">
        <w:t>The Navy hasn’t operated at that level of manpower in more than a decade.</w:t>
      </w:r>
    </w:p>
    <w:p w14:paraId="67714AFA" w14:textId="7CC4BC60" w:rsidR="00735584" w:rsidRPr="00E16AF4" w:rsidRDefault="00014662" w:rsidP="00014662">
      <w:pPr>
        <w:rPr>
          <w:rStyle w:val="StyleUnderline"/>
        </w:rPr>
      </w:pPr>
      <w:r w:rsidRPr="00E16AF4">
        <w:t xml:space="preserve">But some </w:t>
      </w:r>
      <w:r w:rsidRPr="00E16AF4">
        <w:rPr>
          <w:rStyle w:val="StyleUnderline"/>
        </w:rPr>
        <w:t>experts say that would still be inadequate to address the Navy’s long-term readiness needs and steadily growing mission requirements, and could exacerbate the problem of understaffing which likely contributed to the collisions of two destroyers last year.</w:t>
      </w:r>
    </w:p>
    <w:p w14:paraId="011A26EB" w14:textId="77777777" w:rsidR="00014662" w:rsidRPr="00E16AF4" w:rsidRDefault="00014662" w:rsidP="00014662">
      <w:r w:rsidRPr="00E16AF4">
        <w:t>Overall, the Navy plans to build 54 new ships between fiscal 2019 and 2023, while decommissioning a number of others. Critics say Navy officials have either grossly underestimated their long-term operational costs to make their budget requests more palatable to the White House and Congress, or are convinced they can squeeze out operational savings once a future generation of ships is built and deployed.</w:t>
      </w:r>
    </w:p>
    <w:p w14:paraId="0A79FA2D" w14:textId="227BA783" w:rsidR="00014662" w:rsidRPr="00E16AF4" w:rsidRDefault="00014662" w:rsidP="00014662">
      <w:r w:rsidRPr="00E16AF4">
        <w:t>But in the wake of last year’s fatal collisions involving the USS Fitzgerald and the USS John S. McCain that are being blamed on human error due to inadequate training, excessive work schedules and mission creep, underestimating future personnel needs is a high-risk maneuver.</w:t>
      </w:r>
    </w:p>
    <w:p w14:paraId="21A77236" w14:textId="7CD61125" w:rsidR="00014662" w:rsidRPr="00E16AF4" w:rsidRDefault="00014662" w:rsidP="00014662">
      <w:r w:rsidRPr="00E16AF4">
        <w:t>“It looks like the Navy is falling back into its old bad habits in thinking it can do more with less,” said Todd Harrison, a defense budget analyst with the Center for Strategic and International Studies, a prominent military think tank. “They say, ‘Maybe we don’t need to fully man our ships. We can have people assigned to the frontline longer and keep fewer in the back office.’”</w:t>
      </w:r>
    </w:p>
    <w:p w14:paraId="24A279FA" w14:textId="3B5CC05D" w:rsidR="00014662" w:rsidRPr="00E16AF4" w:rsidRDefault="00014662" w:rsidP="00014662">
      <w:r w:rsidRPr="00E16AF4">
        <w:t>“There’s all these assumptions they can make to convince themselves they can do the job of 35,000 people with 17,000,” Harrison said.</w:t>
      </w:r>
    </w:p>
    <w:p w14:paraId="71C5FAFA" w14:textId="704C7671" w:rsidR="00014662" w:rsidRPr="00E16AF4" w:rsidRDefault="00014662" w:rsidP="00014662">
      <w:r w:rsidRPr="00E16AF4">
        <w:t>The Navy said that its end strength plans properly align with its shipbuilding plans, and that its planned increase of 17,000 new sailors will be enough.</w:t>
      </w:r>
    </w:p>
    <w:p w14:paraId="7E77B844" w14:textId="4068B1E8" w:rsidR="00014662" w:rsidRPr="00E16AF4" w:rsidRDefault="00014662" w:rsidP="00014662">
      <w:r w:rsidRPr="00E16AF4">
        <w:t>In a written response, the office of the Chief of Naval Personnel said that it was “cognizant of the challenges” of finding enough sailors for its growing fleet, but that it was confident it would be up for the task.</w:t>
      </w:r>
    </w:p>
    <w:p w14:paraId="5C510A0E" w14:textId="0B7DD7A4" w:rsidR="00014662" w:rsidRPr="00E16AF4" w:rsidRDefault="00014662" w:rsidP="00014662">
      <w:r w:rsidRPr="00E16AF4">
        <w:t>Yet in the past, the Navy has not always correctly matched its personnel numbers to its ship numbers, said Bradley Martin, a retired Navy captain and senior policy researcher at RAND Corporation, a defense think tank.</w:t>
      </w:r>
    </w:p>
    <w:p w14:paraId="71950B57" w14:textId="75C6778E" w:rsidR="00014662" w:rsidRPr="00E16AF4" w:rsidRDefault="00014662" w:rsidP="00014662">
      <w:r w:rsidRPr="00E16AF4">
        <w:t>The Navy traditionally wants the ships first and hopes the sailors will follow, according to Martin and others.</w:t>
      </w:r>
    </w:p>
    <w:p w14:paraId="39CBC506" w14:textId="59E57FA4" w:rsidR="00014662" w:rsidRPr="00E16AF4" w:rsidRDefault="00014662" w:rsidP="00014662">
      <w:r w:rsidRPr="00E16AF4">
        <w:t>“I think it’s not exactly a case of low-balling as much as it is not requesting the personnel increase until other parts of the plan are approved first,” he said in an interview. “Rather than try to program a particular force, the Navy keeps that number lower and then figures they’ll adjust for it later.”</w:t>
      </w:r>
    </w:p>
    <w:p w14:paraId="442393B3" w14:textId="545E968F" w:rsidR="00014662" w:rsidRPr="00E16AF4" w:rsidRDefault="00014662" w:rsidP="00014662">
      <w:r w:rsidRPr="00E16AF4">
        <w:t>But Martin warned that this strategy could pose recruiting challenges for the Navy down the road as they try to reach the higher number of personnel required.</w:t>
      </w:r>
    </w:p>
    <w:p w14:paraId="4A505772" w14:textId="4BC2DFF0" w:rsidR="00014662" w:rsidRPr="00E16AF4" w:rsidRDefault="00014662" w:rsidP="00014662">
      <w:r w:rsidRPr="00E16AF4">
        <w:t>“I will be frank: The Navy has often missed the mark of estimating what is actually needed in terms of people, which leads to painful adjustments,” he said.</w:t>
      </w:r>
    </w:p>
    <w:p w14:paraId="76F3C5F9" w14:textId="0E15DAEC" w:rsidR="00014662" w:rsidRPr="00E16AF4" w:rsidRDefault="00014662" w:rsidP="00014662">
      <w:r w:rsidRPr="00E16AF4">
        <w:rPr>
          <w:rStyle w:val="StyleUnderline"/>
        </w:rPr>
        <w:t>Vice Adm. Robert P. Burke, chief of naval personnel, acknowledged during testimony before the Senate Armed Services Committee on Feb. 14 that</w:t>
      </w:r>
      <w:r w:rsidRPr="00E16AF4">
        <w:t xml:space="preserve"> while recruiting and retention “are generally healthy,” </w:t>
      </w:r>
      <w:r w:rsidRPr="00E16AF4">
        <w:rPr>
          <w:rStyle w:val="StyleUnderline"/>
        </w:rPr>
        <w:t>competition for talent is steadily increasing</w:t>
      </w:r>
      <w:r w:rsidRPr="00E16AF4">
        <w:t>. This is particularly true in recruiting and keeping technically skilled labor.</w:t>
      </w:r>
    </w:p>
    <w:p w14:paraId="4E269680" w14:textId="777C5650" w:rsidR="00014662" w:rsidRPr="00E16AF4" w:rsidRDefault="00014662" w:rsidP="00014662">
      <w:pPr>
        <w:rPr>
          <w:b/>
          <w:u w:val="single"/>
        </w:rPr>
      </w:pPr>
      <w:r w:rsidRPr="00E16AF4">
        <w:t>“</w:t>
      </w:r>
      <w:r w:rsidRPr="00E16AF4">
        <w:rPr>
          <w:rStyle w:val="StyleUnderline"/>
        </w:rPr>
        <w:t>The improving economy is beginning to impact recruiting and retention</w:t>
      </w:r>
      <w:r w:rsidRPr="00E16AF4">
        <w:t>,” he said in prepared remarks. “</w:t>
      </w:r>
      <w:r w:rsidRPr="00E16AF4">
        <w:rPr>
          <w:rStyle w:val="StyleUnderline"/>
        </w:rPr>
        <w:t>We are in strong competition with the civilian sector and the other military services for the same talent pool.”</w:t>
      </w:r>
    </w:p>
    <w:p w14:paraId="7CD95380" w14:textId="78083F4F" w:rsidR="00014662" w:rsidRPr="00E16AF4" w:rsidRDefault="00014662" w:rsidP="00014662">
      <w:pPr>
        <w:rPr>
          <w:b/>
          <w:u w:val="single"/>
        </w:rPr>
      </w:pPr>
      <w:r w:rsidRPr="00E16AF4">
        <w:rPr>
          <w:rStyle w:val="StyleUnderline"/>
        </w:rPr>
        <w:t>Burke added that following three consecutive years of declining end strength, “…we will achieve growth through a balanced approach of maximizing retention, increasing accessions, and ensuring the right Sailor, with the right skills and experience, is in the right place.”</w:t>
      </w:r>
    </w:p>
    <w:p w14:paraId="2392A0C2" w14:textId="6F71AA77" w:rsidR="00014662" w:rsidRPr="00E16AF4" w:rsidRDefault="00014662" w:rsidP="00014662">
      <w:r w:rsidRPr="00E16AF4">
        <w:rPr>
          <w:rStyle w:val="StyleUnderline"/>
        </w:rPr>
        <w:t>The Navy has</w:t>
      </w:r>
      <w:r w:rsidRPr="00E16AF4">
        <w:t xml:space="preserve"> also </w:t>
      </w:r>
      <w:r w:rsidRPr="00E16AF4">
        <w:rPr>
          <w:rStyle w:val="StyleUnderline"/>
        </w:rPr>
        <w:t>increased reenlistment bonuses in an attempt to retain sailors. In February, it increased bonuses for 39 skills across 24 ratings to $30,000</w:t>
      </w:r>
      <w:r w:rsidRPr="00E16AF4">
        <w:t xml:space="preserve"> for the lower ratings and as high as $100,000 for some SEALs, according to Navy Personnel Command.</w:t>
      </w:r>
    </w:p>
    <w:p w14:paraId="4B2E0173" w14:textId="77777777" w:rsidR="00014662" w:rsidRPr="00E16AF4" w:rsidRDefault="00014662" w:rsidP="00014662">
      <w:r w:rsidRPr="00E16AF4">
        <w:t>New Ships</w:t>
      </w:r>
    </w:p>
    <w:p w14:paraId="3EFA83DA" w14:textId="76A57F4E" w:rsidR="00014662" w:rsidRDefault="00014662" w:rsidP="00014662">
      <w:pPr>
        <w:rPr>
          <w:rStyle w:val="StyleUnderline"/>
        </w:rPr>
      </w:pPr>
      <w:r w:rsidRPr="00E16AF4">
        <w:rPr>
          <w:rStyle w:val="StyleUnderline"/>
        </w:rPr>
        <w:t>Personnel needs will be driven by the net increase of 43 ships by 2023</w:t>
      </w:r>
      <w:r w:rsidRPr="00E16AF4">
        <w:t xml:space="preserve">, </w:t>
      </w:r>
      <w:r w:rsidRPr="00E16AF4">
        <w:rPr>
          <w:rStyle w:val="StyleUnderline"/>
        </w:rPr>
        <w:t>particularly by the addition of 14 Arleigh Burke-class destroyers, one new aircraft carrier, six new frigates, and three amphibious warfare ships, according to the Navy’s long-term construction plan. Destroyers have approximately 330 sailors per ship, aircraft carriers hold as many as 6,000, and the frigates hold approximately 205.</w:t>
      </w:r>
    </w:p>
    <w:p w14:paraId="4611B8B7" w14:textId="77777777" w:rsidR="00E16AF4" w:rsidRPr="00E16AF4" w:rsidRDefault="00E16AF4" w:rsidP="00014662">
      <w:pPr>
        <w:rPr>
          <w:rStyle w:val="StyleUnderline"/>
        </w:rPr>
      </w:pPr>
    </w:p>
    <w:p w14:paraId="2BA10B54" w14:textId="7A25892D" w:rsidR="00014662" w:rsidRDefault="00014662" w:rsidP="00014662">
      <w:pPr>
        <w:pStyle w:val="Heading3"/>
        <w:rPr>
          <w:rFonts w:cs="Times New Roman"/>
        </w:rPr>
      </w:pPr>
      <w:bookmarkStart w:id="77" w:name="_Toc518723875"/>
      <w:r w:rsidRPr="00E16AF4">
        <w:rPr>
          <w:rFonts w:cs="Times New Roman"/>
        </w:rPr>
        <w:t xml:space="preserve">Chinese </w:t>
      </w:r>
      <w:r w:rsidR="00C612A7">
        <w:rPr>
          <w:rFonts w:cs="Times New Roman"/>
        </w:rPr>
        <w:t>N</w:t>
      </w:r>
      <w:r w:rsidRPr="00E16AF4">
        <w:rPr>
          <w:rFonts w:cs="Times New Roman"/>
        </w:rPr>
        <w:t>av</w:t>
      </w:r>
      <w:r w:rsidR="00C612A7">
        <w:rPr>
          <w:rFonts w:cs="Times New Roman"/>
        </w:rPr>
        <w:t>y Rising</w:t>
      </w:r>
      <w:bookmarkEnd w:id="77"/>
    </w:p>
    <w:p w14:paraId="5281513D" w14:textId="77777777" w:rsidR="00E16AF4" w:rsidRPr="00E16AF4" w:rsidRDefault="00E16AF4" w:rsidP="00E16AF4"/>
    <w:p w14:paraId="5C3C53C8" w14:textId="1253F755" w:rsidR="00014662" w:rsidRPr="00E16AF4" w:rsidRDefault="00014662" w:rsidP="00014662">
      <w:pPr>
        <w:pStyle w:val="Heading4"/>
        <w:rPr>
          <w:rFonts w:cs="Times New Roman"/>
        </w:rPr>
      </w:pPr>
      <w:r w:rsidRPr="00E16AF4">
        <w:rPr>
          <w:rFonts w:cs="Times New Roman"/>
        </w:rPr>
        <w:t>Chinese naval expansion now</w:t>
      </w:r>
      <w:r w:rsidR="00C612A7">
        <w:rPr>
          <w:rFonts w:cs="Times New Roman"/>
        </w:rPr>
        <w:t xml:space="preserve"> –</w:t>
      </w:r>
      <w:r w:rsidRPr="00E16AF4">
        <w:rPr>
          <w:rFonts w:cs="Times New Roman"/>
        </w:rPr>
        <w:t xml:space="preserve"> in 5 years they can challenge US naval supremacy</w:t>
      </w:r>
    </w:p>
    <w:p w14:paraId="659DAA76" w14:textId="246A6449" w:rsidR="00E16AF4" w:rsidRDefault="00014662" w:rsidP="00014662">
      <w:r w:rsidRPr="00E16AF4">
        <w:rPr>
          <w:rStyle w:val="Style13ptBold"/>
        </w:rPr>
        <w:t>Mc</w:t>
      </w:r>
      <w:r w:rsidR="00E16AF4">
        <w:rPr>
          <w:rStyle w:val="Style13ptBold"/>
        </w:rPr>
        <w:t>C</w:t>
      </w:r>
      <w:r w:rsidRPr="00E16AF4">
        <w:rPr>
          <w:rStyle w:val="Style13ptBold"/>
        </w:rPr>
        <w:t>oy</w:t>
      </w:r>
      <w:r w:rsidR="00E16AF4">
        <w:rPr>
          <w:rStyle w:val="Style13ptBold"/>
        </w:rPr>
        <w:t xml:space="preserve">, </w:t>
      </w:r>
      <w:r w:rsidRPr="00E16AF4">
        <w:rPr>
          <w:rStyle w:val="Style13ptBold"/>
        </w:rPr>
        <w:t xml:space="preserve">University of Wisconsin-Madison </w:t>
      </w:r>
      <w:r w:rsidR="00E16AF4">
        <w:rPr>
          <w:rStyle w:val="Style13ptBold"/>
        </w:rPr>
        <w:t xml:space="preserve">history professor </w:t>
      </w:r>
      <w:r w:rsidRPr="00E16AF4">
        <w:rPr>
          <w:rStyle w:val="Style13ptBold"/>
        </w:rPr>
        <w:t>specializing in Southeast Asia</w:t>
      </w:r>
      <w:r w:rsidR="00E16AF4">
        <w:rPr>
          <w:rStyle w:val="Style13ptBold"/>
        </w:rPr>
        <w:t>,</w:t>
      </w:r>
      <w:r w:rsidRPr="00E16AF4">
        <w:rPr>
          <w:rStyle w:val="Style13ptBold"/>
        </w:rPr>
        <w:t xml:space="preserve"> 18</w:t>
      </w:r>
    </w:p>
    <w:p w14:paraId="1166F753" w14:textId="2095F9B9" w:rsidR="00014662" w:rsidRDefault="00014662" w:rsidP="00014662">
      <w:r w:rsidRPr="00E16AF4">
        <w:t>[Alfred W. Mccoy, 4-9-2018, The Nation, "Is a Modern Chinese Navy a Threat to the United States?" https://www.thenation.com/article/is-a-modern-chinese-navy-a-threat-to-the-united-states// accessed: 6-29-2018//quan]</w:t>
      </w:r>
    </w:p>
    <w:p w14:paraId="3499E056" w14:textId="77777777" w:rsidR="00E16AF4" w:rsidRPr="00E16AF4" w:rsidRDefault="00E16AF4" w:rsidP="00014662"/>
    <w:p w14:paraId="28A835C3" w14:textId="0E400A94" w:rsidR="00014662" w:rsidRPr="00E16AF4" w:rsidRDefault="00014662" w:rsidP="00014662">
      <w:r w:rsidRPr="00E16AF4">
        <w:t xml:space="preserve">After years of seeming compliance with Washington’s rules for good global citizenship, </w:t>
      </w:r>
      <w:r w:rsidRPr="00E16AF4">
        <w:rPr>
          <w:rStyle w:val="StyleUnderline"/>
        </w:rPr>
        <w:t xml:space="preserve">China’s recent actions in Central Asia and the continent’s surrounding seas have revealed a </w:t>
      </w:r>
      <w:r w:rsidRPr="00E16AF4">
        <w:t>two-phase</w:t>
      </w:r>
      <w:r w:rsidRPr="00E16AF4">
        <w:rPr>
          <w:rStyle w:val="StyleUnderline"/>
        </w:rPr>
        <w:t xml:space="preserve"> strategy that would, if successful, undercut the perpetuation of American global power.</w:t>
      </w:r>
      <w:r w:rsidRPr="00E16AF4">
        <w:t xml:space="preserve"> First, China is spending a trillion dollars to fund a vast transcontinental grid of new railroads, highways, and oil and natural gas pipelines that could harness Eurasia’s vast resources as an economic engine to drive its ascent to world power.</w:t>
      </w:r>
    </w:p>
    <w:p w14:paraId="5AEFB2AE" w14:textId="49E2803E" w:rsidR="00014662" w:rsidRPr="00E16AF4" w:rsidRDefault="00014662" w:rsidP="00014662">
      <w:pPr>
        <w:rPr>
          <w:b/>
          <w:u w:val="single"/>
        </w:rPr>
      </w:pPr>
      <w:r w:rsidRPr="00E16AF4">
        <w:t xml:space="preserve">In a parallel move, </w:t>
      </w:r>
      <w:r w:rsidRPr="00E16AF4">
        <w:rPr>
          <w:rStyle w:val="StyleUnderline"/>
        </w:rPr>
        <w:t>China is building a blue-water navy and creating its first overseas bases in the Arabian and South China seas</w:t>
      </w:r>
      <w:r w:rsidRPr="00E16AF4">
        <w:t xml:space="preserve">. </w:t>
      </w:r>
      <w:r w:rsidRPr="00E16AF4">
        <w:rPr>
          <w:rStyle w:val="StyleUnderline"/>
        </w:rPr>
        <w:t>As Beijing stated in a 2015 white paper,</w:t>
      </w:r>
      <w:r w:rsidRPr="00E16AF4">
        <w:t xml:space="preserve"> “The traditional mentality that land outweighs the sea must be abandoned…. </w:t>
      </w:r>
      <w:r w:rsidRPr="00E16AF4">
        <w:rPr>
          <w:rStyle w:val="StyleUnderline"/>
        </w:rPr>
        <w:t>It is necessary for China to develop a modern maritime military force structure commensurate with its national security</w:t>
      </w:r>
      <w:r w:rsidRPr="00E16AF4">
        <w:t xml:space="preserve">.” Though the force it contemplates will hardly compete with the US Navy’s global presence, </w:t>
      </w:r>
      <w:r w:rsidRPr="00E16AF4">
        <w:rPr>
          <w:rStyle w:val="StyleUnderline"/>
        </w:rPr>
        <w:t>China seems determined to dominate a significant arc of waters around Asia, from the horn of Africa, across the Indian Ocean, all the way to Korea.</w:t>
      </w:r>
    </w:p>
    <w:p w14:paraId="6B39D12B" w14:textId="115EB85F" w:rsidR="00014662" w:rsidRPr="00E16AF4" w:rsidRDefault="00014662" w:rsidP="00014662">
      <w:pPr>
        <w:rPr>
          <w:b/>
          <w:u w:val="single"/>
        </w:rPr>
      </w:pPr>
      <w:r w:rsidRPr="00E16AF4">
        <w:rPr>
          <w:rStyle w:val="StyleUnderline"/>
        </w:rPr>
        <w:t>Beijing’s bid for overseas bases began quietly in 2011 when it started investing almost $250 million in the transformation of a sleepy fishing village at Gwadar, Pakistan, on the shores of the Arabian Sea, into a modern commercial port</w:t>
      </w:r>
      <w:r w:rsidRPr="00E16AF4">
        <w:t xml:space="preserve"> only 370 miles from the mouth of the Persian Gulf. Four years later, President Xi Jinping committed another $46 billion to the building of a China-Pakistan Economic Corridor of roads, railways, and pipelines stretching for 2,000 miles from western China to the now-modernized port at Gwadar. It still avoided any admission that military aims might be involved so as not to alarm New Delhi or Washington. </w:t>
      </w:r>
      <w:r w:rsidRPr="00E16AF4">
        <w:rPr>
          <w:rStyle w:val="StyleUnderline"/>
        </w:rPr>
        <w:t>In 2016</w:t>
      </w:r>
      <w:r w:rsidRPr="00E16AF4">
        <w:t xml:space="preserve">, however, </w:t>
      </w:r>
      <w:r w:rsidRPr="00E16AF4">
        <w:rPr>
          <w:rStyle w:val="StyleUnderline"/>
        </w:rPr>
        <w:t>Pakistan’s Navy announced that it was indeed opening a naval base at Gwadar</w:t>
      </w:r>
      <w:r w:rsidRPr="00E16AF4">
        <w:t xml:space="preserve"> (soon strengthened with two warships donated by China) </w:t>
      </w:r>
      <w:r w:rsidRPr="00E16AF4">
        <w:rPr>
          <w:rStyle w:val="StyleUnderline"/>
        </w:rPr>
        <w:t>and added that Beijing was welcome to base its own ships there as well.</w:t>
      </w:r>
    </w:p>
    <w:p w14:paraId="1DF1CD3C" w14:textId="79D3D2EC" w:rsidR="00014662" w:rsidRPr="00E16AF4" w:rsidRDefault="00014662" w:rsidP="00014662">
      <w:r w:rsidRPr="00E16AF4">
        <w:t xml:space="preserve">That same year, </w:t>
      </w:r>
      <w:r w:rsidRPr="00E16AF4">
        <w:rPr>
          <w:rStyle w:val="StyleUnderline"/>
        </w:rPr>
        <w:t>China began building a major military facility at Djibouti on the Horn of Africa and, in August 2017, opened its first official overseas base there, giving its navy access to the oil-rich Arabian Sea</w:t>
      </w:r>
      <w:r w:rsidRPr="00E16AF4">
        <w:t xml:space="preserve">. Simultaneously, </w:t>
      </w:r>
      <w:r w:rsidRPr="00E16AF4">
        <w:rPr>
          <w:rStyle w:val="StyleUnderline"/>
        </w:rPr>
        <w:t>Sri Lanka</w:t>
      </w:r>
      <w:r w:rsidRPr="00E16AF4">
        <w:t xml:space="preserve">, located at a midpoint in the Indian Ocean, </w:t>
      </w:r>
      <w:r w:rsidRPr="00E16AF4">
        <w:rPr>
          <w:rStyle w:val="StyleUnderline"/>
        </w:rPr>
        <w:t>settled a billion-dollar debt to China by ceding it a strategic port at Hambantota, creating a future potential for dual military use there</w:t>
      </w:r>
      <w:r w:rsidRPr="00E16AF4">
        <w:t>, too—in effect, the Gwadar stealth strategy revisited.</w:t>
      </w:r>
    </w:p>
    <w:p w14:paraId="289081A4" w14:textId="4E4FB3B3" w:rsidR="00014662" w:rsidRPr="00E16AF4" w:rsidRDefault="00014662" w:rsidP="00014662">
      <w:r w:rsidRPr="00E16AF4">
        <w:t xml:space="preserve">As controversial as these enclaves might be (at least from an American point of view), they paled before China’s attempts to claim an entire ocean. </w:t>
      </w:r>
      <w:r w:rsidRPr="00E16AF4">
        <w:rPr>
          <w:rStyle w:val="StyleUnderline"/>
        </w:rPr>
        <w:t xml:space="preserve">Starting in April 2014, Beijing escalated its bid for exclusive territorial control over the South China Sea by expanding Longpo Naval Base on its own Hainan Island into a home port for its four nuclear-powered ballistic missile submarines. </w:t>
      </w:r>
      <w:r w:rsidRPr="00E16AF4">
        <w:t xml:space="preserve">Without any announcement, </w:t>
      </w:r>
      <w:r w:rsidRPr="00E16AF4">
        <w:rPr>
          <w:rStyle w:val="StyleUnderline"/>
        </w:rPr>
        <w:t>the Chinese also began dredging seven artificial atolls in the disputed Spratly Islands to create military airfields and future anchorages</w:t>
      </w:r>
      <w:r w:rsidRPr="00E16AF4">
        <w:t xml:space="preserve">. In just four years, </w:t>
      </w:r>
      <w:r w:rsidRPr="00E16AF4">
        <w:rPr>
          <w:rStyle w:val="StyleUnderline"/>
        </w:rPr>
        <w:t xml:space="preserve">Beijing’s armada of dredges had sucked up countless tons of sand from the ocean floor, slowly transforming those minimalist reefs and atolls into active military bases. </w:t>
      </w:r>
      <w:r w:rsidRPr="00E16AF4">
        <w:t>Today, China’s army operates a jet runway protected by HQ-9 anti-aircraft missile batteries on Woody Island, a radar base on Cuareton Reef, and has mobile missile launchers near runways ready for jet fighters at three more of these “islands.”</w:t>
      </w:r>
    </w:p>
    <w:p w14:paraId="4B14B962" w14:textId="62ADBF8E" w:rsidR="00014662" w:rsidRPr="00E16AF4" w:rsidRDefault="00014662" w:rsidP="00014662">
      <w:r w:rsidRPr="00E16AF4">
        <w:t xml:space="preserve">While fighter planes and submarines are pawns in China’s opening gambit in the contest for the South China Sea, </w:t>
      </w:r>
      <w:r w:rsidRPr="00E16AF4">
        <w:rPr>
          <w:rStyle w:val="StyleUnderline"/>
        </w:rPr>
        <w:t>Beijing hopes one day to at least check (if not checkmate)</w:t>
      </w:r>
      <w:r w:rsidRPr="00E16AF4">
        <w:t xml:space="preserve"> </w:t>
      </w:r>
      <w:r w:rsidRPr="00E16AF4">
        <w:rPr>
          <w:rStyle w:val="StyleUnderline"/>
        </w:rPr>
        <w:t>Washington with a growing armada of aircraft carriers</w:t>
      </w:r>
      <w:r w:rsidRPr="00E16AF4">
        <w:t>, the modern dreadnoughts in this latter-day game of empires. After acquiring an unfinished Soviet Kuznetsov-class carrier from Ukraine in 1998, the naval dockyard at Dalian retrofitted the rusting hulk and launched it in 2012 as the Liaoning, China’s first aircraft carrier. That hull was already 30 years old, an age that would normally have assured such a warship a place in some scrap metal yard. Though not combat capable, it was a platform for training China’s first generation of naval aviators in landing speeding jets on heaving decks in high seas. In marked contrast to the 15 years needed to retrofit this first ship, the Dalian yards took just five years to construct, from the keel up, a much-improved second carrier capable of full combat operations.</w:t>
      </w:r>
    </w:p>
    <w:p w14:paraId="50FB6A79" w14:textId="3E9A8925" w:rsidR="00014662" w:rsidRPr="00E16AF4" w:rsidRDefault="00014662" w:rsidP="00014662">
      <w:pPr>
        <w:rPr>
          <w:b/>
          <w:u w:val="single"/>
        </w:rPr>
      </w:pPr>
      <w:r w:rsidRPr="00E16AF4">
        <w:t xml:space="preserve">The narrow hulls and ski-jump prows that limit these first two carriers to just 24 “Flying Shark” fighter planes won’t hold for the country’s third carrier, now being built from indigenous designs in Shanghai. When launched next year, it will be able to carry on-board fuel reserves that will give it a longer cruising range and a complement of 40 aircraft, as well as electromagnetic systems for faster launches. Thanks to an accelerating tempo of training, technology, and construction, </w:t>
      </w:r>
      <w:r w:rsidRPr="00E16AF4">
        <w:rPr>
          <w:rStyle w:val="StyleUnderline"/>
        </w:rPr>
        <w:t>by 2030 China should have enough aircraft carriers to ensure that the South China Sea will become what the Pentagon has termed a “Chinese lake.”</w:t>
      </w:r>
    </w:p>
    <w:p w14:paraId="57F205CC" w14:textId="498C331F" w:rsidR="00014662" w:rsidRPr="00E16AF4" w:rsidRDefault="00014662" w:rsidP="00014662">
      <w:pPr>
        <w:rPr>
          <w:b/>
          <w:u w:val="single"/>
        </w:rPr>
      </w:pPr>
      <w:r w:rsidRPr="00E16AF4">
        <w:rPr>
          <w:rStyle w:val="StyleUnderline"/>
        </w:rPr>
        <w:t>Such carriers are the vanguard of a sustained naval expansion that, by 2017, had already given China a modern navy of 320 ships, backed by land-based missiles, jet fighters, and a global system of surveillance satellites. Its current anti-ship ballistic missiles have a range of 2,500 miles and so could strike US Navy vessels anywhere in the Western Pacific.</w:t>
      </w:r>
      <w:r w:rsidRPr="00E16AF4">
        <w:t xml:space="preserve"> Beijing has also made strides in mastering the volatile technology for hypersonic missiles with speeds of up to 5,000 miles per hour, making them impossible to stop. </w:t>
      </w:r>
      <w:r w:rsidRPr="00E16AF4">
        <w:rPr>
          <w:rStyle w:val="StyleUnderline"/>
        </w:rPr>
        <w:t>By building two new submarines every year, China has already assembled a fleet of 57, both diesel- and nuclear-powered, and is projected to reach 80 soon</w:t>
      </w:r>
      <w:r w:rsidRPr="00E16AF4">
        <w:t xml:space="preserve">. </w:t>
      </w:r>
      <w:r w:rsidRPr="00E16AF4">
        <w:rPr>
          <w:rStyle w:val="StyleUnderline"/>
        </w:rPr>
        <w:t>Each of its four nuclear submarines carries 12 ballistic missiles that could reach anywhere in the western United States.</w:t>
      </w:r>
      <w:r w:rsidRPr="00E16AF4">
        <w:t xml:space="preserve"> In addition, Beijing has launched dozens of amphibious ships and coastal corvettes, giving it naval dominance in its own waters.</w:t>
      </w:r>
    </w:p>
    <w:p w14:paraId="7AD54423" w14:textId="77777777" w:rsidR="00014662" w:rsidRPr="00E16AF4" w:rsidRDefault="00014662" w:rsidP="00014662">
      <w:pPr>
        <w:rPr>
          <w:rStyle w:val="StyleUnderline"/>
        </w:rPr>
      </w:pPr>
      <w:r w:rsidRPr="00E16AF4">
        <w:rPr>
          <w:rStyle w:val="StyleUnderline"/>
        </w:rPr>
        <w:t>Within just five years, according to the US Office of Naval Intelligence, China “will complete its transition” from the coastal force of the 1990s to a modern navy capable of “sustained blue water operations” and “multiple missions around the world,” including full-spectrum warfare.</w:t>
      </w:r>
      <w:r w:rsidRPr="00E16AF4">
        <w:t xml:space="preserve"> In other words, </w:t>
      </w:r>
      <w:r w:rsidRPr="00E16AF4">
        <w:rPr>
          <w:rStyle w:val="StyleUnderline"/>
        </w:rPr>
        <w:t>China is forging a future capacity to control its “home” waters from the East China Sea to the South China Sea</w:t>
      </w:r>
      <w:r w:rsidRPr="00E16AF4">
        <w:t xml:space="preserve">. </w:t>
      </w:r>
      <w:r w:rsidRPr="00E16AF4">
        <w:rPr>
          <w:rStyle w:val="StyleUnderline"/>
        </w:rPr>
        <w:t>In the process, it will become the first power in 70 years to challenge the US Navy’s dominion over the Pacific basin.</w:t>
      </w:r>
    </w:p>
    <w:p w14:paraId="62A3FB88" w14:textId="77777777" w:rsidR="00014662" w:rsidRPr="00E16AF4" w:rsidRDefault="00014662" w:rsidP="00014662"/>
    <w:p w14:paraId="47F58452" w14:textId="77777777" w:rsidR="00014662" w:rsidRPr="00E16AF4" w:rsidRDefault="00014662" w:rsidP="00014662">
      <w:pPr>
        <w:pStyle w:val="Heading4"/>
        <w:rPr>
          <w:rFonts w:cs="Times New Roman"/>
        </w:rPr>
      </w:pPr>
      <w:r w:rsidRPr="00E16AF4">
        <w:rPr>
          <w:rFonts w:cs="Times New Roman"/>
        </w:rPr>
        <w:t>Chinese navy expected to double the size of the US navy by 2030 destroying US hegemony in the pacific</w:t>
      </w:r>
    </w:p>
    <w:p w14:paraId="057746F0" w14:textId="4AD5BB89" w:rsidR="00E16AF4" w:rsidRDefault="00014662" w:rsidP="00014662">
      <w:r w:rsidRPr="00E16AF4">
        <w:rPr>
          <w:rStyle w:val="Style13ptBold"/>
        </w:rPr>
        <w:t>Fanell</w:t>
      </w:r>
      <w:r w:rsidR="00E16AF4">
        <w:rPr>
          <w:rStyle w:val="Style13ptBold"/>
        </w:rPr>
        <w:t>,</w:t>
      </w:r>
      <w:r w:rsidRPr="00E16AF4">
        <w:rPr>
          <w:rStyle w:val="Style13ptBold"/>
        </w:rPr>
        <w:t xml:space="preserve"> former </w:t>
      </w:r>
      <w:r w:rsidR="00E16AF4" w:rsidRPr="00E16AF4">
        <w:rPr>
          <w:rStyle w:val="Style13ptBold"/>
        </w:rPr>
        <w:t xml:space="preserve">US Pacific Fleet </w:t>
      </w:r>
      <w:r w:rsidRPr="00E16AF4">
        <w:rPr>
          <w:rStyle w:val="Style13ptBold"/>
        </w:rPr>
        <w:t xml:space="preserve">Intelligence and Information Operations </w:t>
      </w:r>
      <w:r w:rsidR="00E16AF4" w:rsidRPr="00E16AF4">
        <w:rPr>
          <w:rStyle w:val="Style13ptBold"/>
        </w:rPr>
        <w:t>Director</w:t>
      </w:r>
      <w:r w:rsidR="00E16AF4">
        <w:rPr>
          <w:rStyle w:val="Style13ptBold"/>
        </w:rPr>
        <w:t>,</w:t>
      </w:r>
      <w:r w:rsidR="00735584" w:rsidRPr="00E16AF4">
        <w:rPr>
          <w:rStyle w:val="Style13ptBold"/>
        </w:rPr>
        <w:t xml:space="preserve"> </w:t>
      </w:r>
      <w:r w:rsidRPr="00E16AF4">
        <w:rPr>
          <w:rStyle w:val="Style13ptBold"/>
        </w:rPr>
        <w:t>18</w:t>
      </w:r>
    </w:p>
    <w:p w14:paraId="30E2178E" w14:textId="4BE91105" w:rsidR="00014662" w:rsidRDefault="00014662" w:rsidP="00014662">
      <w:r w:rsidRPr="00E16AF4">
        <w:t xml:space="preserve">[James E. Fanell, served 30 years as a naval intelligence officer specializing in Asian Pacific affairs with an emphasis on the Chinese navy and its operations, National security affairs fellow at the Hoover Institution at Stanford university studying Chinese politics and security affairs, 5-17-18, US House of Representatives Permanent Select Committee On Intelligence, “China's Global Naval Strategy and Expanding Force Structure: Pathway to Hegemony” </w:t>
      </w:r>
      <w:hyperlink r:id="rId99" w:history="1">
        <w:r w:rsidRPr="00E16AF4">
          <w:rPr>
            <w:rStyle w:val="Hyperlink"/>
          </w:rPr>
          <w:t>https://intelligence.house.gov/uploadedfiles/james_e._fanell_hpsci_testimony_-_final_-_17may18.pdf//</w:t>
        </w:r>
      </w:hyperlink>
      <w:r w:rsidRPr="00E16AF4">
        <w:t xml:space="preserve"> p. 4-5, accessed: 6-30-18//quan]</w:t>
      </w:r>
    </w:p>
    <w:p w14:paraId="473ED09F" w14:textId="77777777" w:rsidR="00E16AF4" w:rsidRPr="00E16AF4" w:rsidRDefault="00E16AF4" w:rsidP="00014662"/>
    <w:p w14:paraId="6CAE6D49" w14:textId="77777777" w:rsidR="00014662" w:rsidRPr="00E16AF4" w:rsidRDefault="00014662" w:rsidP="00014662">
      <w:pPr>
        <w:rPr>
          <w:rStyle w:val="StyleUnderline"/>
        </w:rPr>
      </w:pPr>
      <w:r w:rsidRPr="00E16AF4">
        <w:rPr>
          <w:rStyle w:val="StyleUnderline"/>
        </w:rPr>
        <w:t>Under the CCP, the PRC is an expansionist, coercive, hyper-nationalistic, military and economically powerful, brutally repressive, totalitarian state.</w:t>
      </w:r>
    </w:p>
    <w:p w14:paraId="7AA38D64" w14:textId="77777777" w:rsidR="00014662" w:rsidRPr="00E16AF4" w:rsidRDefault="00014662" w:rsidP="00014662">
      <w:pPr>
        <w:rPr>
          <w:rStyle w:val="StyleUnderline"/>
        </w:rPr>
      </w:pPr>
      <w:r w:rsidRPr="00E16AF4">
        <w:rPr>
          <w:rStyle w:val="StyleUnderline"/>
        </w:rPr>
        <w:t>The world has seen what happens when expansionist totalitarian regimes such as this are left unchallenged and unchecked. In a world of this type of hegemon, people are subjects—simply property—of the state, and ideals such as democracy, inalienable rights, limited government, and rule of law have no place.</w:t>
      </w:r>
    </w:p>
    <w:p w14:paraId="6F74298A" w14:textId="77777777" w:rsidR="00014662" w:rsidRPr="00E16AF4" w:rsidRDefault="00014662" w:rsidP="00014662">
      <w:r w:rsidRPr="00E16AF4">
        <w:t>Clear empirical indicators directly contradict the oft-quoted pledge by China’s leaders</w:t>
      </w:r>
    </w:p>
    <w:p w14:paraId="566A88D8" w14:textId="77777777" w:rsidR="00014662" w:rsidRPr="00E16AF4" w:rsidRDefault="00014662" w:rsidP="00014662">
      <w:r w:rsidRPr="00E16AF4">
        <w:t>of their commitment to pursue a “peaceful rise”, one in “harmony” with the rest of</w:t>
      </w:r>
    </w:p>
    <w:p w14:paraId="5010AE18" w14:textId="77777777" w:rsidR="00014662" w:rsidRPr="00E16AF4" w:rsidRDefault="00014662" w:rsidP="00014662">
      <w:pPr>
        <w:rPr>
          <w:u w:val="single"/>
        </w:rPr>
      </w:pPr>
      <w:r w:rsidRPr="00E16AF4">
        <w:t xml:space="preserve">Asia and the world. </w:t>
      </w:r>
      <w:r w:rsidRPr="00E16AF4">
        <w:rPr>
          <w:rStyle w:val="StyleUnderline"/>
        </w:rPr>
        <w:t xml:space="preserve">By its expansionist actions and words, China has challenged the </w:t>
      </w:r>
      <w:r w:rsidRPr="00E16AF4">
        <w:t xml:space="preserve">post-WW II norms of international behavior and, most importantly, the </w:t>
      </w:r>
      <w:r w:rsidRPr="00E16AF4">
        <w:rPr>
          <w:rStyle w:val="StyleUnderline"/>
        </w:rPr>
        <w:t>peace and stability the Indo-Pacific region has enjoyed over the past 70 years</w:t>
      </w:r>
      <w:r w:rsidRPr="00E16AF4">
        <w:t>.</w:t>
      </w:r>
    </w:p>
    <w:p w14:paraId="2AF3B094" w14:textId="77777777" w:rsidR="00014662" w:rsidRPr="00E16AF4" w:rsidRDefault="00014662" w:rsidP="00014662">
      <w:r w:rsidRPr="00E16AF4">
        <w:t xml:space="preserve">For instance, in spite of having a GDP per capita on a par with the Dominican Republic, </w:t>
      </w:r>
      <w:r w:rsidRPr="00E16AF4">
        <w:rPr>
          <w:rStyle w:val="StyleUnderline"/>
        </w:rPr>
        <w:t>China’s leadership has invested staggering amounts of national treasure in</w:t>
      </w:r>
      <w:r w:rsidRPr="00E16AF4">
        <w:rPr>
          <w:rStyle w:val="StyleUnderline"/>
          <w:sz w:val="24"/>
          <w:u w:val="none"/>
        </w:rPr>
        <w:t xml:space="preserve"> </w:t>
      </w:r>
      <w:r w:rsidRPr="00E16AF4">
        <w:rPr>
          <w:rStyle w:val="StyleUnderline"/>
        </w:rPr>
        <w:t>a world-leading complex of ballistic missiles, satellites, and fiber-linked command</w:t>
      </w:r>
      <w:r w:rsidRPr="00E16AF4">
        <w:rPr>
          <w:rStyle w:val="StyleUnderline"/>
          <w:sz w:val="24"/>
          <w:u w:val="none"/>
        </w:rPr>
        <w:t xml:space="preserve"> </w:t>
      </w:r>
      <w:r w:rsidRPr="00E16AF4">
        <w:rPr>
          <w:rStyle w:val="StyleUnderline"/>
        </w:rPr>
        <w:t>centers with little utility but to destroy U.S. aircraft carriers on demand</w:t>
      </w:r>
      <w:r w:rsidRPr="00E16AF4">
        <w:t xml:space="preserve">. With China’s children kept indoors because of hazardous levels of pollution, a health care system in crisis, toxic rivers, a demographic time bomb caused by government-directed population expansion and then forced contraction, and only one third the GDP per capita of the United States, Beijing chooses to spend its precious resources on better ways to kill Americans and her allies. </w:t>
      </w:r>
      <w:r w:rsidRPr="00E16AF4">
        <w:rPr>
          <w:rStyle w:val="StyleUnderline"/>
        </w:rPr>
        <w:t>Much of that investment has gone into the PLA Navy.</w:t>
      </w:r>
      <w:r w:rsidRPr="00E16AF4">
        <w:t xml:space="preserve"> </w:t>
      </w:r>
      <w:r w:rsidRPr="00E16AF4">
        <w:rPr>
          <w:rStyle w:val="StyleUnderline"/>
        </w:rPr>
        <w:t>The momentum created by the</w:t>
      </w:r>
      <w:r w:rsidRPr="00E16AF4">
        <w:rPr>
          <w:rStyle w:val="StyleUnderline"/>
          <w:sz w:val="24"/>
          <w:u w:val="none"/>
        </w:rPr>
        <w:t xml:space="preserve"> </w:t>
      </w:r>
      <w:r w:rsidRPr="00E16AF4">
        <w:rPr>
          <w:rStyle w:val="StyleUnderline"/>
        </w:rPr>
        <w:t>PLA Navy’s rapid advances in the maritime domain threatens</w:t>
      </w:r>
      <w:r w:rsidRPr="00E16AF4">
        <w:t xml:space="preserve"> to do for </w:t>
      </w:r>
      <w:r w:rsidRPr="00E16AF4">
        <w:rPr>
          <w:rStyle w:val="StyleUnderline"/>
        </w:rPr>
        <w:t>the rest of the</w:t>
      </w:r>
      <w:r w:rsidRPr="00E16AF4">
        <w:rPr>
          <w:rStyle w:val="StyleUnderline"/>
          <w:sz w:val="24"/>
          <w:u w:val="none"/>
        </w:rPr>
        <w:t xml:space="preserve"> </w:t>
      </w:r>
      <w:r w:rsidRPr="00E16AF4">
        <w:rPr>
          <w:rStyle w:val="StyleUnderline"/>
        </w:rPr>
        <w:t>world</w:t>
      </w:r>
      <w:r w:rsidRPr="00E16AF4">
        <w:t xml:space="preserve"> what the Communist Party has done for China and the neighbors it has</w:t>
      </w:r>
    </w:p>
    <w:p w14:paraId="61C9D9C8" w14:textId="77777777" w:rsidR="00014662" w:rsidRPr="00E16AF4" w:rsidRDefault="00014662" w:rsidP="00014662">
      <w:pPr>
        <w:rPr>
          <w:rStyle w:val="StyleUnderline"/>
          <w:sz w:val="24"/>
          <w:u w:val="none"/>
        </w:rPr>
      </w:pPr>
      <w:r w:rsidRPr="00E16AF4">
        <w:t xml:space="preserve">conquered, like Xinjiang and Tibet, or politically and economically dominates like Cambodia or Laos, as the PRC pursues what President Xi calls his “China Dream”. </w:t>
      </w:r>
      <w:r w:rsidRPr="00E16AF4">
        <w:rPr>
          <w:rStyle w:val="StyleUnderline"/>
        </w:rPr>
        <w:t>The PLA Navy is China’s point of the spear in its quest for global hegemony</w:t>
      </w:r>
      <w:r w:rsidRPr="00E16AF4">
        <w:t>. As I speak to you today</w:t>
      </w:r>
      <w:r w:rsidRPr="00E16AF4">
        <w:rPr>
          <w:rStyle w:val="StyleUnderline"/>
        </w:rPr>
        <w:t>, the PLA Navy consists of over 330 surface ships and 66</w:t>
      </w:r>
      <w:r w:rsidRPr="00E16AF4">
        <w:rPr>
          <w:rStyle w:val="StyleUnderline"/>
          <w:sz w:val="24"/>
          <w:u w:val="none"/>
        </w:rPr>
        <w:t xml:space="preserve"> </w:t>
      </w:r>
      <w:r w:rsidRPr="00E16AF4">
        <w:rPr>
          <w:rStyle w:val="StyleUnderline"/>
        </w:rPr>
        <w:t>submarines, nearly 400 combatants</w:t>
      </w:r>
      <w:r w:rsidRPr="00E16AF4">
        <w:t xml:space="preserve">. As of 4 May 2018, the U.S. Navy consists of 283 battle force ships: 211 surface ships and 72 submarines.3 </w:t>
      </w:r>
      <w:r w:rsidRPr="00E16AF4">
        <w:rPr>
          <w:rStyle w:val="StyleUnderline"/>
        </w:rPr>
        <w:t>By 2030, it is</w:t>
      </w:r>
      <w:r w:rsidRPr="00E16AF4">
        <w:rPr>
          <w:rStyle w:val="StyleUnderline"/>
          <w:sz w:val="24"/>
          <w:u w:val="none"/>
        </w:rPr>
        <w:t xml:space="preserve"> </w:t>
      </w:r>
      <w:r w:rsidRPr="00E16AF4">
        <w:rPr>
          <w:rStyle w:val="StyleUnderline"/>
        </w:rPr>
        <w:t>estimated the PLA Navy will consist of some 550 ships: 450 surface ships and 99</w:t>
      </w:r>
    </w:p>
    <w:p w14:paraId="17B4BA74" w14:textId="77777777" w:rsidR="00014662" w:rsidRPr="00E16AF4" w:rsidRDefault="00014662" w:rsidP="00014662">
      <w:pPr>
        <w:rPr>
          <w:rStyle w:val="StyleUnderline"/>
        </w:rPr>
      </w:pPr>
      <w:r w:rsidRPr="00E16AF4">
        <w:rPr>
          <w:rStyle w:val="StyleUnderline"/>
        </w:rPr>
        <w:t>submarines</w:t>
      </w:r>
      <w:r w:rsidRPr="00E16AF4">
        <w:t xml:space="preserve">.4 As currently debated in the halls of the Congress and Pentagon, </w:t>
      </w:r>
      <w:r w:rsidRPr="00E16AF4">
        <w:rPr>
          <w:rStyle w:val="StyleUnderline"/>
        </w:rPr>
        <w:t>it remains unclear if the U.S. Navy of 2030 will even reach a total of 355 ships and submarines. Numbers matter</w:t>
      </w:r>
      <w:r w:rsidRPr="00E16AF4">
        <w:t xml:space="preserve">. </w:t>
      </w:r>
      <w:r w:rsidRPr="00E16AF4">
        <w:rPr>
          <w:rStyle w:val="StyleUnderline"/>
        </w:rPr>
        <w:t>In the past, it was fair to say that</w:t>
      </w:r>
      <w:r w:rsidRPr="00E16AF4">
        <w:t xml:space="preserve"> numbers of hulls, or even</w:t>
      </w:r>
      <w:r w:rsidRPr="00E16AF4">
        <w:rPr>
          <w:u w:val="single"/>
        </w:rPr>
        <w:t xml:space="preserve"> </w:t>
      </w:r>
      <w:r w:rsidRPr="00E16AF4">
        <w:t>tonnage, wasn’t a complete measure of force-on-force capabilities, and that</w:t>
      </w:r>
      <w:r w:rsidRPr="00E16AF4">
        <w:rPr>
          <w:u w:val="single"/>
        </w:rPr>
        <w:t xml:space="preserve"> </w:t>
      </w:r>
      <w:r w:rsidRPr="00E16AF4">
        <w:rPr>
          <w:rStyle w:val="StyleUnderline"/>
        </w:rPr>
        <w:t>American technology would outweigh the PLAN’s numbers</w:t>
      </w:r>
      <w:r w:rsidRPr="00E16AF4">
        <w:t xml:space="preserve">. </w:t>
      </w:r>
      <w:r w:rsidRPr="00E16AF4">
        <w:rPr>
          <w:rStyle w:val="StyleUnderline"/>
        </w:rPr>
        <w:t>Today, it is no longer credible to make that argument</w:t>
      </w:r>
      <w:r w:rsidRPr="00E16AF4">
        <w:t xml:space="preserve">. </w:t>
      </w:r>
      <w:r w:rsidRPr="00E16AF4">
        <w:rPr>
          <w:rStyle w:val="StyleUnderline"/>
        </w:rPr>
        <w:t>From a technological standpoint, the PRC has quickly achieved parity with U.S. Navy standards and capacities for warship and submarine production</w:t>
      </w:r>
      <w:r w:rsidRPr="00E16AF4">
        <w:t xml:space="preserve">. </w:t>
      </w:r>
      <w:r w:rsidRPr="00E16AF4">
        <w:rPr>
          <w:rStyle w:val="StyleUnderline"/>
        </w:rPr>
        <w:t>PLA Navy ships and submarines do not have to match U.S. naval capabilities precisely: they just have to be good enough to be able to achieve more hits to win any given battle.</w:t>
      </w:r>
      <w:r w:rsidRPr="00E16AF4">
        <w:t xml:space="preserve"> That said, the quality of </w:t>
      </w:r>
      <w:r w:rsidRPr="00E16AF4">
        <w:rPr>
          <w:rStyle w:val="StyleUnderline"/>
        </w:rPr>
        <w:t>PRC warships alreadypresents a credible threat across the Asia-Pacific today.</w:t>
      </w:r>
      <w:r w:rsidRPr="00E16AF4">
        <w:t xml:space="preserve"> Consequently, </w:t>
      </w:r>
      <w:r w:rsidRPr="00E16AF4">
        <w:rPr>
          <w:rStyle w:val="StyleUnderline"/>
        </w:rPr>
        <w:t>we should be</w:t>
      </w:r>
    </w:p>
    <w:p w14:paraId="0B61C418" w14:textId="77777777" w:rsidR="00014662" w:rsidRPr="00E16AF4" w:rsidRDefault="00014662" w:rsidP="00014662">
      <w:pPr>
        <w:rPr>
          <w:rStyle w:val="StyleUnderline"/>
        </w:rPr>
      </w:pPr>
      <w:r w:rsidRPr="00E16AF4">
        <w:rPr>
          <w:rStyle w:val="StyleUnderline"/>
        </w:rPr>
        <w:t>gravely concerned about America’s ability to deter or defeat the PRC’s naval spear. We do not have much time left—certainly not until the year 2030 when the PRC’s navy will be double the size of the U.S. Navy.</w:t>
      </w:r>
    </w:p>
    <w:p w14:paraId="1A8EB423" w14:textId="4972CD03" w:rsidR="00735584" w:rsidRDefault="00014662" w:rsidP="00014662">
      <w:r w:rsidRPr="00E16AF4">
        <w:t>For reasons I will lay out shortly, the window of vulnerability—the decade of greatest</w:t>
      </w:r>
      <w:r w:rsidR="00E16AF4">
        <w:t xml:space="preserve"> </w:t>
      </w:r>
      <w:r w:rsidRPr="00E16AF4">
        <w:t>concern—begins in less than 24</w:t>
      </w:r>
      <w:r w:rsidR="00735584" w:rsidRPr="00E16AF4">
        <w:t xml:space="preserve"> </w:t>
      </w:r>
      <w:r w:rsidRPr="00E16AF4">
        <w:t>months. If some currently unintended event does</w:t>
      </w:r>
      <w:r w:rsidR="00E16AF4">
        <w:t xml:space="preserve"> </w:t>
      </w:r>
      <w:r w:rsidRPr="00E16AF4">
        <w:t xml:space="preserve">not provoke a military confrontation before then, </w:t>
      </w:r>
      <w:r w:rsidRPr="00E16AF4">
        <w:rPr>
          <w:rStyle w:val="StyleUnderline"/>
        </w:rPr>
        <w:t>we have until 2020—the deadline</w:t>
      </w:r>
      <w:r w:rsidR="00E16AF4">
        <w:rPr>
          <w:rStyle w:val="StyleUnderline"/>
          <w:b w:val="0"/>
          <w:u w:val="none"/>
        </w:rPr>
        <w:t xml:space="preserve"> </w:t>
      </w:r>
      <w:r w:rsidRPr="00E16AF4">
        <w:rPr>
          <w:rStyle w:val="StyleUnderline"/>
        </w:rPr>
        <w:t>that Xi Jinping has given the PLA to be ready to invade Taiwan</w:t>
      </w:r>
      <w:r w:rsidRPr="00E16AF4">
        <w:t>. From that point on,</w:t>
      </w:r>
      <w:r w:rsidR="00E16AF4">
        <w:t xml:space="preserve"> </w:t>
      </w:r>
      <w:r w:rsidRPr="00E16AF4">
        <w:t>we can expect China to strike.</w:t>
      </w:r>
    </w:p>
    <w:p w14:paraId="1502A3BA" w14:textId="77777777" w:rsidR="00E16AF4" w:rsidRPr="00E16AF4" w:rsidRDefault="00E16AF4" w:rsidP="00014662"/>
    <w:p w14:paraId="5070015E" w14:textId="52F84C29" w:rsidR="00014662" w:rsidRPr="00E16AF4" w:rsidRDefault="00014662" w:rsidP="00014662">
      <w:pPr>
        <w:pStyle w:val="Heading4"/>
        <w:rPr>
          <w:rStyle w:val="Style13ptBold"/>
          <w:rFonts w:cs="Times New Roman"/>
          <w:b/>
        </w:rPr>
      </w:pPr>
      <w:r w:rsidRPr="00E16AF4">
        <w:rPr>
          <w:rStyle w:val="Style13ptBold"/>
          <w:rFonts w:cs="Times New Roman"/>
          <w:b/>
        </w:rPr>
        <w:t>Chinese navy growth threatens US naval supremacy</w:t>
      </w:r>
    </w:p>
    <w:p w14:paraId="6E0EE2CA" w14:textId="77777777" w:rsidR="00E16AF4" w:rsidRPr="00C10C5F" w:rsidRDefault="00E16AF4" w:rsidP="00C10C5F">
      <w:pPr>
        <w:rPr>
          <w:rStyle w:val="Style13ptBold"/>
        </w:rPr>
      </w:pPr>
      <w:r w:rsidRPr="00C10C5F">
        <w:rPr>
          <w:rStyle w:val="Style13ptBold"/>
        </w:rPr>
        <w:t>Fanell, former US Pacific Fleet Intelligence and Information Operations Director, 18</w:t>
      </w:r>
    </w:p>
    <w:p w14:paraId="73F15E25" w14:textId="39570395" w:rsidR="00014662" w:rsidRDefault="00014662" w:rsidP="00C10C5F">
      <w:r w:rsidRPr="00C10C5F">
        <w:t xml:space="preserve">[James E. Fanell, served 30 years as a naval intelligence officer specializing in Asian Pacific affairs with an emphasis on the Chinese navy and its operations, National security affairs fellow at the Hoover Institution at Stanford university studying Chinese politics and security affairs, 5-17-18, US House of Representatives Permanent Select Committee On Intelligence, “China's Global Naval Strategy and Expanding Force Structure: Pathway to Hegemony” </w:t>
      </w:r>
      <w:hyperlink r:id="rId100" w:history="1">
        <w:r w:rsidRPr="00C10C5F">
          <w:rPr>
            <w:rStyle w:val="Hyperlink"/>
          </w:rPr>
          <w:t>https://intelligence.house.gov/uploadedfiles/james_e._fanell_hpsci_testimony_-_final_-_17may18.pdf//</w:t>
        </w:r>
      </w:hyperlink>
      <w:r w:rsidRPr="00C10C5F">
        <w:t xml:space="preserve"> p. 9-11, accessed: 6-30-18//quan]</w:t>
      </w:r>
    </w:p>
    <w:p w14:paraId="5A31377B" w14:textId="77777777" w:rsidR="00C10C5F" w:rsidRPr="00C10C5F" w:rsidRDefault="00C10C5F" w:rsidP="00C10C5F"/>
    <w:p w14:paraId="1D8B0F6C" w14:textId="77777777" w:rsidR="00735584" w:rsidRPr="00E16AF4" w:rsidRDefault="00014662" w:rsidP="00014662">
      <w:pPr>
        <w:rPr>
          <w:rStyle w:val="StyleUnderline"/>
        </w:rPr>
      </w:pPr>
      <w:r w:rsidRPr="00E16AF4">
        <w:rPr>
          <w:rStyle w:val="StyleUnderline"/>
        </w:rPr>
        <w:t>The PLAN’s expansion from 2000 to 2018 far exceeds the buildup in any other nation’s navy in the post–World War II era,</w:t>
      </w:r>
      <w:r w:rsidRPr="00E16AF4">
        <w:t xml:space="preserve"> save for the U.S. Navy during the Ronald W. Reagan years of the 1980s. </w:t>
      </w:r>
      <w:r w:rsidRPr="00E16AF4">
        <w:rPr>
          <w:rStyle w:val="StyleUnderline"/>
        </w:rPr>
        <w:t>The reason is simple: for China’s leaders to achieve their vision of a “rejuvenated” and “restored” China, they need a fleet that can expand China’s interior lines out into the maritime domain.</w:t>
      </w:r>
      <w:r w:rsidRPr="00E16AF4">
        <w:t xml:space="preserve"> In other words, </w:t>
      </w:r>
      <w:r w:rsidRPr="00E16AF4">
        <w:rPr>
          <w:rStyle w:val="StyleUnderline"/>
        </w:rPr>
        <w:t>they need naval</w:t>
      </w:r>
      <w:r w:rsidRPr="00E16AF4">
        <w:t xml:space="preserve">, air, missile </w:t>
      </w:r>
      <w:r w:rsidRPr="00E16AF4">
        <w:rPr>
          <w:rStyle w:val="StyleUnderline"/>
        </w:rPr>
        <w:t>and expeditionary forces that can take China’s regional military dominance and intimidation to the global realm</w:t>
      </w:r>
      <w:r w:rsidRPr="00E16AF4">
        <w:t xml:space="preserve">. </w:t>
      </w:r>
      <w:r w:rsidRPr="00E16AF4">
        <w:rPr>
          <w:rStyle w:val="StyleUnderline"/>
        </w:rPr>
        <w:t>Due to atrophy of U.S. naval forces over the last decade, Beijing’s goal is expected to be realized -- by 2020.</w:t>
      </w:r>
      <w:r w:rsidR="00735584" w:rsidRPr="00E16AF4">
        <w:rPr>
          <w:rStyle w:val="StyleUnderline"/>
        </w:rPr>
        <w:t xml:space="preserve"> </w:t>
      </w:r>
      <w:r w:rsidRPr="00E16AF4">
        <w:rPr>
          <w:rStyle w:val="StyleUnderline"/>
        </w:rPr>
        <w:t xml:space="preserve">Concurrent with the PLAN modernization has been the changing pattern of its operations. Instead of continuing its role as a coastal naval force operating within 50 nm of China’s coast, today the Chinese Navy has pushed out into the blue water of the Pacific Ocean and beyond </w:t>
      </w:r>
      <w:r w:rsidRPr="00E16AF4">
        <w:t>(figures 1 and 2). An examination of PLAN blue water operations during the past 15 years reveals “</w:t>
      </w:r>
      <w:r w:rsidRPr="00E16AF4">
        <w:rPr>
          <w:rStyle w:val="StyleUnderline"/>
        </w:rPr>
        <w:t>China’s ambitious naval modernization has produced a more technologically advanced and flexible force.” This evolving naval force will provide Beijing with the capability to successfully conduct a military campaign within the First Island Chain (for instance to take Taiwan</w:t>
      </w:r>
      <w:r w:rsidRPr="00E16AF4">
        <w:t xml:space="preserve"> </w:t>
      </w:r>
      <w:r w:rsidRPr="00E16AF4">
        <w:rPr>
          <w:rStyle w:val="StyleUnderline"/>
        </w:rPr>
        <w:t>or the Senkaku Islands)</w:t>
      </w:r>
      <w:r w:rsidR="00735584" w:rsidRPr="00E16AF4">
        <w:rPr>
          <w:rStyle w:val="StyleUnderline"/>
        </w:rPr>
        <w:t xml:space="preserve"> </w:t>
      </w:r>
      <w:r w:rsidRPr="00E16AF4">
        <w:t xml:space="preserve">This transformation has required a new force structure, one that has increased both the number and type of naval platforms. With respect to far seas operations the Office of Naval Intelligence (ONI) reported that the PLAN’s “diversified missions and far seas operations” during the previous decade had stimulated an operational shift and catalyzed the acquisition of new multi-mission platforms. These multi-mission platforms are perfectly suited for naval combat against naval forces tasked to defend Japanese Southwest Islands and Taiwan, and U.S. naval forces globally as well. </w:t>
      </w:r>
      <w:r w:rsidRPr="00E16AF4">
        <w:rPr>
          <w:rStyle w:val="StyleUnderline"/>
        </w:rPr>
        <w:t>The PLAN’s ability to confront and deny access to U.S. naval forces regionally is now widely recognized, but its ability to confront--and defeat—U.S. naval forces globally merits more attention than it has received.</w:t>
      </w:r>
    </w:p>
    <w:p w14:paraId="0AE0818F" w14:textId="6FA16420" w:rsidR="00014662" w:rsidRPr="00E16AF4" w:rsidRDefault="00014662" w:rsidP="00014662"/>
    <w:p w14:paraId="61D702D8" w14:textId="77777777" w:rsidR="00014662" w:rsidRPr="00E16AF4" w:rsidRDefault="00014662" w:rsidP="00014662">
      <w:pPr>
        <w:pStyle w:val="Heading4"/>
        <w:rPr>
          <w:rFonts w:cs="Times New Roman"/>
        </w:rPr>
      </w:pPr>
      <w:r w:rsidRPr="00E16AF4">
        <w:rPr>
          <w:rFonts w:cs="Times New Roman"/>
        </w:rPr>
        <w:t>US naval advantage shrinking as Chinese navy grows</w:t>
      </w:r>
    </w:p>
    <w:p w14:paraId="61683D4E" w14:textId="77777777" w:rsidR="00C10C5F" w:rsidRDefault="00014662" w:rsidP="00014662">
      <w:r w:rsidRPr="00E16AF4">
        <w:rPr>
          <w:rStyle w:val="Style13ptBold"/>
        </w:rPr>
        <w:t>Mc</w:t>
      </w:r>
      <w:r w:rsidR="00C10C5F">
        <w:rPr>
          <w:rStyle w:val="Style13ptBold"/>
        </w:rPr>
        <w:t>C</w:t>
      </w:r>
      <w:r w:rsidRPr="00E16AF4">
        <w:rPr>
          <w:rStyle w:val="Style13ptBold"/>
        </w:rPr>
        <w:t>oy</w:t>
      </w:r>
      <w:r w:rsidR="00C10C5F">
        <w:rPr>
          <w:rStyle w:val="Style13ptBold"/>
        </w:rPr>
        <w:t>,</w:t>
      </w:r>
      <w:r w:rsidRPr="00E16AF4">
        <w:rPr>
          <w:rStyle w:val="Style13ptBold"/>
        </w:rPr>
        <w:t xml:space="preserve"> University of Wisconsin-Madison </w:t>
      </w:r>
      <w:r w:rsidR="00C10C5F">
        <w:rPr>
          <w:rStyle w:val="Style13ptBold"/>
        </w:rPr>
        <w:t xml:space="preserve">history professor </w:t>
      </w:r>
      <w:r w:rsidRPr="00E16AF4">
        <w:rPr>
          <w:rStyle w:val="Style13ptBold"/>
        </w:rPr>
        <w:t>specializing in Southeast Asia 18</w:t>
      </w:r>
    </w:p>
    <w:p w14:paraId="109505A4" w14:textId="18A73350" w:rsidR="00014662" w:rsidRPr="00E16AF4" w:rsidRDefault="00014662" w:rsidP="00014662">
      <w:r w:rsidRPr="00E16AF4">
        <w:t>[Alfred W. Mccoy, 4-9-2018, The Nation, "Is a Modern Chinese Navy a Threat to the United States?" https://www.thenation.com/article/is-a-modern-chinese-navy-a-threat-to-the-united-states// accessed: 6-29-2018//quan]</w:t>
      </w:r>
    </w:p>
    <w:p w14:paraId="40063101" w14:textId="77777777" w:rsidR="00014662" w:rsidRPr="00E16AF4" w:rsidRDefault="00014662" w:rsidP="00014662"/>
    <w:p w14:paraId="44698375" w14:textId="7704D0D8" w:rsidR="00014662" w:rsidRPr="00E16AF4" w:rsidRDefault="00014662" w:rsidP="00014662">
      <w:r w:rsidRPr="00E16AF4">
        <w:t xml:space="preserve">While Trump stumbles from one foreign-policy crisis to the next, his admirals, mindful of Mahan’s strategic dictums, are acutely aware of the geopolitical requisites of American imperial power and have been vocal about their determination to preserve it. Indeed, China’s naval expansion, along with advances in Russia’s submarine fleet, have led the Navy to a fundamental strategic shift from limited operations against regional powers like Iran to full-spectrum readiness for “a return to great power competition.” </w:t>
      </w:r>
      <w:r w:rsidRPr="00E16AF4">
        <w:rPr>
          <w:rStyle w:val="StyleUnderline"/>
        </w:rPr>
        <w:t>After a sweeping strategic review of his forces in 2017, Chief of Naval Operations Adm. John Richardson reported that China’s “growing and modernized fleet” was “shrinking” the traditional American advantage in the Pacific</w:t>
      </w:r>
      <w:r w:rsidRPr="00E16AF4">
        <w:t>. “</w:t>
      </w:r>
      <w:r w:rsidRPr="00E16AF4">
        <w:rPr>
          <w:rStyle w:val="StyleUnderline"/>
        </w:rPr>
        <w:t>The competition is on</w:t>
      </w:r>
      <w:r w:rsidRPr="00E16AF4">
        <w:t>,” he warned, “</w:t>
      </w:r>
      <w:r w:rsidRPr="00E16AF4">
        <w:rPr>
          <w:rStyle w:val="StyleUnderline"/>
        </w:rPr>
        <w:t>and pace dominates.</w:t>
      </w:r>
      <w:r w:rsidRPr="00E16AF4">
        <w:t xml:space="preserve"> In an exponential competition, </w:t>
      </w:r>
      <w:r w:rsidRPr="00E16AF4">
        <w:rPr>
          <w:rStyle w:val="StyleUnderline"/>
        </w:rPr>
        <w:t>the winner takes all.</w:t>
      </w:r>
      <w:r w:rsidRPr="00E16AF4">
        <w:t xml:space="preserve"> We must shake off any vestiges of comfort or complacency.”</w:t>
      </w:r>
    </w:p>
    <w:p w14:paraId="1EE4F766" w14:textId="0ECCE3CF" w:rsidR="00014662" w:rsidRDefault="00014662" w:rsidP="00014662">
      <w:pPr>
        <w:rPr>
          <w:rStyle w:val="StyleUnderline"/>
        </w:rPr>
      </w:pPr>
      <w:r w:rsidRPr="00E16AF4">
        <w:rPr>
          <w:rStyle w:val="StyleUnderline"/>
        </w:rPr>
        <w:t xml:space="preserve">In a </w:t>
      </w:r>
      <w:r w:rsidRPr="00E16AF4">
        <w:t xml:space="preserve">parallel </w:t>
      </w:r>
      <w:r w:rsidRPr="00E16AF4">
        <w:rPr>
          <w:rStyle w:val="StyleUnderline"/>
        </w:rPr>
        <w:t>review of the Navy’s surface force</w:t>
      </w:r>
      <w:r w:rsidRPr="00E16AF4">
        <w:t xml:space="preserve">, </w:t>
      </w:r>
      <w:r w:rsidRPr="00E16AF4">
        <w:rPr>
          <w:rStyle w:val="StyleUnderline"/>
        </w:rPr>
        <w:t xml:space="preserve">its commander, </w:t>
      </w:r>
      <w:r w:rsidRPr="00E16AF4">
        <w:t>Vadm</w:t>
      </w:r>
      <w:r w:rsidRPr="00E16AF4">
        <w:rPr>
          <w:rStyle w:val="StyleUnderline"/>
        </w:rPr>
        <w:t>. Thomas Rowden</w:t>
      </w:r>
      <w:r w:rsidRPr="00E16AF4">
        <w:t xml:space="preserve">, </w:t>
      </w:r>
      <w:r w:rsidRPr="00E16AF4">
        <w:rPr>
          <w:rStyle w:val="StyleUnderline"/>
        </w:rPr>
        <w:t>proclaimed “a new age of seapower” with a return to “great power dynamics</w:t>
      </w:r>
      <w:r w:rsidRPr="00E16AF4">
        <w:t xml:space="preserve">” from “near-peer competitors.” </w:t>
      </w:r>
      <w:r w:rsidRPr="00E16AF4">
        <w:rPr>
          <w:rStyle w:val="StyleUnderline"/>
        </w:rPr>
        <w:t>Any potential naval attack, he added, must be met with a “distributed lethality” capable of “inflicting damage of such magnitude that it compels an adversary to cease hostilities</w:t>
      </w:r>
      <w:r w:rsidRPr="00E16AF4">
        <w:t>.” Summoning the ghost of Captain Mahan, the admiral warned: “</w:t>
      </w:r>
      <w:r w:rsidRPr="00E16AF4">
        <w:rPr>
          <w:rStyle w:val="StyleUnderline"/>
        </w:rPr>
        <w:t>From Europe to Asia, history is replete with nations that rose to global power only to cede it back through lack of seapower.”</w:t>
      </w:r>
    </w:p>
    <w:p w14:paraId="654C410E" w14:textId="77777777" w:rsidR="00C10C5F" w:rsidRPr="00E16AF4" w:rsidRDefault="00C10C5F" w:rsidP="00014662">
      <w:pPr>
        <w:rPr>
          <w:rStyle w:val="StyleUnderline"/>
        </w:rPr>
      </w:pPr>
    </w:p>
    <w:p w14:paraId="50F3BA01" w14:textId="70F9B845" w:rsidR="00014662" w:rsidRPr="00E16AF4" w:rsidRDefault="00014662" w:rsidP="00014662">
      <w:pPr>
        <w:pStyle w:val="Heading3"/>
        <w:rPr>
          <w:rFonts w:cs="Times New Roman"/>
        </w:rPr>
      </w:pPr>
      <w:bookmarkStart w:id="78" w:name="_Toc518723876"/>
      <w:r w:rsidRPr="00E16AF4">
        <w:rPr>
          <w:rFonts w:cs="Times New Roman"/>
        </w:rPr>
        <w:t xml:space="preserve">Taiwan War </w:t>
      </w:r>
      <w:r w:rsidR="00C612A7">
        <w:rPr>
          <w:rFonts w:cs="Times New Roman"/>
        </w:rPr>
        <w:t>L</w:t>
      </w:r>
      <w:r w:rsidRPr="00E16AF4">
        <w:rPr>
          <w:rFonts w:cs="Times New Roman"/>
        </w:rPr>
        <w:t>ikely</w:t>
      </w:r>
      <w:bookmarkEnd w:id="78"/>
    </w:p>
    <w:p w14:paraId="00BBAB58" w14:textId="77777777" w:rsidR="00C10C5F" w:rsidRDefault="00C10C5F" w:rsidP="00C10C5F"/>
    <w:p w14:paraId="313389D0" w14:textId="6438976B" w:rsidR="00014662" w:rsidRPr="00E16AF4" w:rsidRDefault="00014662" w:rsidP="00014662">
      <w:pPr>
        <w:pStyle w:val="Heading4"/>
        <w:rPr>
          <w:rFonts w:cs="Times New Roman"/>
        </w:rPr>
      </w:pPr>
      <w:r w:rsidRPr="00E16AF4">
        <w:rPr>
          <w:rFonts w:cs="Times New Roman"/>
        </w:rPr>
        <w:t>China has become increasingly belligerent towards Taiwan and the Senkaku islands</w:t>
      </w:r>
      <w:r w:rsidR="00C612A7">
        <w:rPr>
          <w:rFonts w:cs="Times New Roman"/>
        </w:rPr>
        <w:t xml:space="preserve"> –</w:t>
      </w:r>
      <w:r w:rsidRPr="00E16AF4">
        <w:rPr>
          <w:rFonts w:cs="Times New Roman"/>
        </w:rPr>
        <w:t xml:space="preserve"> risk of escalation is high</w:t>
      </w:r>
    </w:p>
    <w:p w14:paraId="7FD9247D" w14:textId="77777777" w:rsidR="00C10C5F" w:rsidRDefault="00C10C5F" w:rsidP="00C10C5F">
      <w:r w:rsidRPr="00E16AF4">
        <w:rPr>
          <w:rStyle w:val="Style13ptBold"/>
        </w:rPr>
        <w:t>Fanell</w:t>
      </w:r>
      <w:r>
        <w:rPr>
          <w:rStyle w:val="Style13ptBold"/>
        </w:rPr>
        <w:t>,</w:t>
      </w:r>
      <w:r w:rsidRPr="00E16AF4">
        <w:rPr>
          <w:rStyle w:val="Style13ptBold"/>
        </w:rPr>
        <w:t xml:space="preserve"> former US Pacific Fleet Intelligence and Information Operations Director</w:t>
      </w:r>
      <w:r>
        <w:rPr>
          <w:rStyle w:val="Style13ptBold"/>
        </w:rPr>
        <w:t>,</w:t>
      </w:r>
      <w:r w:rsidRPr="00E16AF4">
        <w:rPr>
          <w:rStyle w:val="Style13ptBold"/>
        </w:rPr>
        <w:t xml:space="preserve"> 18</w:t>
      </w:r>
    </w:p>
    <w:p w14:paraId="213AB50D" w14:textId="39C4CD24" w:rsidR="00014662" w:rsidRPr="00E16AF4" w:rsidRDefault="00014662" w:rsidP="00C10C5F">
      <w:r w:rsidRPr="00E16AF4">
        <w:t xml:space="preserve">[James E. Fanell, served 30 years as a naval intelligence officer specializing in Asian Pacific affairs with an emphasis on the Chinese navy and its operations, National security affairs fellow at the Hoover Institution at Stanford university studying Chinese politics and security affairs, 5-17-18, US House of Representatives Permanent Select Committee On Intelligence, “China's Global Naval Strategy and Expanding Force Structure: Pathway to Hegemony” </w:t>
      </w:r>
      <w:hyperlink r:id="rId101" w:history="1">
        <w:r w:rsidRPr="00E16AF4">
          <w:rPr>
            <w:rStyle w:val="Hyperlink"/>
          </w:rPr>
          <w:t>https://intelligence.house.gov/uploadedfiles/james_e._fanell_hpsci_testimony_-_final_-_17may18.pdf//</w:t>
        </w:r>
      </w:hyperlink>
      <w:r w:rsidRPr="00E16AF4">
        <w:t xml:space="preserve"> p. 12, accessed: 6-30-18//quan]</w:t>
      </w:r>
    </w:p>
    <w:p w14:paraId="644067F2" w14:textId="77777777" w:rsidR="00014662" w:rsidRPr="00E16AF4" w:rsidRDefault="00014662" w:rsidP="00014662"/>
    <w:p w14:paraId="65635DD2" w14:textId="4DFEBA8A" w:rsidR="00014662" w:rsidRPr="00C10C5F" w:rsidRDefault="00014662" w:rsidP="00014662">
      <w:pPr>
        <w:rPr>
          <w:b/>
          <w:u w:val="single"/>
        </w:rPr>
      </w:pPr>
      <w:r w:rsidRPr="00E16AF4">
        <w:t>Regarding the Senkakus, in addition to China’s Maritime Law Enforcement (MLEF) and Peoples Armed Forces Maritime Militia (PAFMM) ships, and the largest civil fishing fleets on the planet</w:t>
      </w:r>
      <w:r w:rsidRPr="00E16AF4">
        <w:rPr>
          <w:rStyle w:val="StyleUnderline"/>
        </w:rPr>
        <w:t>, PLAN forces have also increased their operations in and around the Senkaku Islands since 2012. Prior to 2012, PLA Navy warships generally patrolled on the west side of the median line. Since 2012, Chinese warships have been operating for sustained periods of time east of the median line</w:t>
      </w:r>
      <w:r w:rsidRPr="00E16AF4">
        <w:t xml:space="preserve">. This trend culminated </w:t>
      </w:r>
      <w:r w:rsidRPr="00E16AF4">
        <w:rPr>
          <w:rStyle w:val="StyleUnderline"/>
        </w:rPr>
        <w:t>on 19 June 2016</w:t>
      </w:r>
      <w:r w:rsidRPr="00E16AF4">
        <w:t xml:space="preserve">, when </w:t>
      </w:r>
      <w:r w:rsidRPr="00E16AF4">
        <w:rPr>
          <w:rStyle w:val="StyleUnderline"/>
        </w:rPr>
        <w:t>the Japanese destroyer Setogiri confirmed that a PLA Navy Jiangkai I-class frigate had entered the contiguous zone of the Senkaku Island of Kuba.</w:t>
      </w:r>
    </w:p>
    <w:p w14:paraId="301339A0" w14:textId="40471F84" w:rsidR="00014662" w:rsidRDefault="00014662" w:rsidP="00014662">
      <w:r w:rsidRPr="00E16AF4">
        <w:t xml:space="preserve">Following this pattern, </w:t>
      </w:r>
      <w:r w:rsidRPr="00E16AF4">
        <w:rPr>
          <w:rStyle w:val="StyleUnderline"/>
        </w:rPr>
        <w:t>the PRC has also been “tightening the noose” around Taiwan over the last two years</w:t>
      </w:r>
      <w:r w:rsidRPr="00E16AF4">
        <w:t xml:space="preserve">. </w:t>
      </w:r>
      <w:r w:rsidRPr="00E16AF4">
        <w:rPr>
          <w:rStyle w:val="StyleUnderline"/>
        </w:rPr>
        <w:t>In April, the PLA engaged in its largest ever attack exercises in the Taiwan Straits</w:t>
      </w:r>
      <w:r w:rsidRPr="00E16AF4">
        <w:t xml:space="preserve">, </w:t>
      </w:r>
      <w:r w:rsidRPr="00E16AF4">
        <w:rPr>
          <w:rStyle w:val="StyleUnderline"/>
        </w:rPr>
        <w:t>in the first live-fire exercises there since 2015</w:t>
      </w:r>
      <w:r w:rsidRPr="00E16AF4">
        <w:t xml:space="preserve">. In addition, </w:t>
      </w:r>
      <w:r w:rsidRPr="00E16AF4">
        <w:rPr>
          <w:rStyle w:val="StyleUnderline"/>
        </w:rPr>
        <w:t>PLAAF nuclear-capable aircraft circled the island repeatedly during the month in efforts to intimidate the Taiwan government and populace. Other PLAAF aircraft circling Taiwan included multiple fighter jets, H-6K bombers, and early warning airplanes. PLA forces involved in the assault exercises reportedly included some 10,000 personnel, 76 fighter jets, 48 naval vessels, a nuclear powered submarine, and the PLAN’s aircraft carrier Liaoning</w:t>
      </w:r>
      <w:r w:rsidRPr="00E16AF4">
        <w:t xml:space="preserve"> (CV-16) </w:t>
      </w:r>
      <w:r w:rsidRPr="00E16AF4">
        <w:rPr>
          <w:rStyle w:val="StyleUnderline"/>
        </w:rPr>
        <w:t>conducting its first carrier strike group operations in the waters of the Philippine Sea just east of Taiwan. The challenge for the defending force of allied and U.S. warships operating within the First Island Chain is compounded by China’s ability to bring the firepower of all three of its fleets into the sea area around these Islands</w:t>
      </w:r>
      <w:r w:rsidRPr="00E16AF4">
        <w:t>. In addition, China’s naval firepower will come from a densely populated submarine force armed with supersonic, sea-skimming, 290-nm-range YJ-18 ASCM, as well as air-delivered ASCMs from PLA Air Forces.</w:t>
      </w:r>
    </w:p>
    <w:p w14:paraId="0390ED90" w14:textId="77777777" w:rsidR="00C10C5F" w:rsidRPr="00E16AF4" w:rsidRDefault="00C10C5F" w:rsidP="00014662"/>
    <w:p w14:paraId="6C967E06" w14:textId="77777777" w:rsidR="00014662" w:rsidRPr="00E16AF4" w:rsidRDefault="00014662" w:rsidP="00014662">
      <w:pPr>
        <w:pStyle w:val="Heading4"/>
        <w:rPr>
          <w:rFonts w:cs="Times New Roman"/>
        </w:rPr>
      </w:pPr>
      <w:r w:rsidRPr="00E16AF4">
        <w:rPr>
          <w:rFonts w:cs="Times New Roman"/>
        </w:rPr>
        <w:t>China is well equipped to seize islands such as Taiwan and Senkaku</w:t>
      </w:r>
    </w:p>
    <w:p w14:paraId="2C257478" w14:textId="77777777" w:rsidR="00C10C5F" w:rsidRDefault="00C10C5F" w:rsidP="00C10C5F">
      <w:r w:rsidRPr="00E16AF4">
        <w:rPr>
          <w:rStyle w:val="Style13ptBold"/>
        </w:rPr>
        <w:t>Fanell</w:t>
      </w:r>
      <w:r>
        <w:rPr>
          <w:rStyle w:val="Style13ptBold"/>
        </w:rPr>
        <w:t>,</w:t>
      </w:r>
      <w:r w:rsidRPr="00E16AF4">
        <w:rPr>
          <w:rStyle w:val="Style13ptBold"/>
        </w:rPr>
        <w:t xml:space="preserve"> former US Pacific Fleet Intelligence and Information Operations Director</w:t>
      </w:r>
      <w:r>
        <w:rPr>
          <w:rStyle w:val="Style13ptBold"/>
        </w:rPr>
        <w:t>,</w:t>
      </w:r>
      <w:r w:rsidRPr="00E16AF4">
        <w:rPr>
          <w:rStyle w:val="Style13ptBold"/>
        </w:rPr>
        <w:t xml:space="preserve"> 18</w:t>
      </w:r>
    </w:p>
    <w:p w14:paraId="646D9048" w14:textId="640F3399" w:rsidR="00014662" w:rsidRPr="00E16AF4" w:rsidRDefault="00014662" w:rsidP="00C10C5F">
      <w:r w:rsidRPr="00E16AF4">
        <w:t xml:space="preserve">[James E. Fanell, served 30 years as a naval intelligence officer specializing in Asian Pacific affairs with an emphasis on the Chinese navy and its operations, National security affairs fellow at the Hoover Institution at Stanford university studying Chinese politics and security affairs, 5-17-18, US House of Representatives Permanent Select Committee On Intelligence, “China's Global Naval Strategy and Expanding Force Structure: Pathway to Hegemony” </w:t>
      </w:r>
      <w:hyperlink r:id="rId102" w:history="1">
        <w:r w:rsidRPr="00E16AF4">
          <w:rPr>
            <w:rStyle w:val="Hyperlink"/>
          </w:rPr>
          <w:t>https://intelligence.house.gov/uploadedfiles/james_e._fanell_hpsci_testimony_-_final_-_17may18.pdf//</w:t>
        </w:r>
      </w:hyperlink>
      <w:r w:rsidRPr="00E16AF4">
        <w:t xml:space="preserve"> p. 11-13, accessed: 6-30-18//quan]</w:t>
      </w:r>
    </w:p>
    <w:p w14:paraId="5A450DC5" w14:textId="77777777" w:rsidR="00014662" w:rsidRPr="00E16AF4" w:rsidRDefault="00014662" w:rsidP="00014662"/>
    <w:p w14:paraId="262E22D3" w14:textId="363B6CFE" w:rsidR="00014662" w:rsidRDefault="00014662" w:rsidP="00014662">
      <w:r w:rsidRPr="00E16AF4">
        <w:t xml:space="preserve">In Professors James R. Holmes and Toshi Yoshihara’s article, “Taking Stock of China’s Growing Navy: The Death and Life of Surface Fleets,” they correctly assert </w:t>
      </w:r>
      <w:r w:rsidRPr="00E16AF4">
        <w:rPr>
          <w:rStyle w:val="StyleUnderline"/>
        </w:rPr>
        <w:t>the PLAN is “particularly well-suited to seize islands</w:t>
      </w:r>
      <w:r w:rsidRPr="00E16AF4">
        <w:t xml:space="preserve">.” They hypothesize that </w:t>
      </w:r>
      <w:r w:rsidRPr="00E16AF4">
        <w:rPr>
          <w:rStyle w:val="StyleUnderline"/>
        </w:rPr>
        <w:t xml:space="preserve">PLAN assault forces will be led by surface combatant </w:t>
      </w:r>
      <w:r w:rsidRPr="00E16AF4">
        <w:t>strike groups comprised</w:t>
      </w:r>
      <w:r w:rsidRPr="00E16AF4">
        <w:rPr>
          <w:rStyle w:val="StyleUnderline"/>
        </w:rPr>
        <w:t xml:space="preserve"> </w:t>
      </w:r>
      <w:r w:rsidRPr="00E16AF4">
        <w:t xml:space="preserve">of its premier combatant, the Type 052D Luyang III-class guided missile destroyers, the Type 054C Luyang II-class guided missile destroyers, the Type 054A Jiangkai IIIclass guided missile frigates, and the Soviet-built Sovremenny-class destroyers. </w:t>
      </w:r>
      <w:r w:rsidRPr="00E16AF4">
        <w:rPr>
          <w:rStyle w:val="StyleUnderline"/>
        </w:rPr>
        <w:t xml:space="preserve">These surface action strike groups can provide withering naval gunfire support for an amphibious landing force with their superior arsenal of anti-ship cruise missiles </w:t>
      </w:r>
      <w:r w:rsidRPr="00E16AF4">
        <w:t xml:space="preserve">(ASCM). They have greater range, speed and survivability. These </w:t>
      </w:r>
      <w:r w:rsidRPr="00E16AF4">
        <w:rPr>
          <w:rStyle w:val="StyleUnderline"/>
        </w:rPr>
        <w:t>combatants would also provide a sea-based air defense that would constrain or even preclude U.S. or allied air operations near an amphibious operation</w:t>
      </w:r>
      <w:r w:rsidRPr="00E16AF4">
        <w:t xml:space="preserve">. </w:t>
      </w:r>
      <w:r w:rsidRPr="00E16AF4">
        <w:rPr>
          <w:rStyle w:val="StyleUnderline"/>
        </w:rPr>
        <w:t>Given China’s superior number of advanced surface combatants, “it is far from clear that the United States retains its accustomed supremacy,” especially in a Taiwan Invasion or Senkaku Islands campaign where naval warfare will determine mission success</w:t>
      </w:r>
      <w:r w:rsidRPr="00E16AF4">
        <w:t>.</w:t>
      </w:r>
    </w:p>
    <w:p w14:paraId="20D12225" w14:textId="77777777" w:rsidR="00C10C5F" w:rsidRPr="00E16AF4" w:rsidRDefault="00C10C5F" w:rsidP="00014662"/>
    <w:p w14:paraId="4B7F7845" w14:textId="38623E1A" w:rsidR="00735584" w:rsidRDefault="00014662" w:rsidP="00014662">
      <w:pPr>
        <w:pStyle w:val="Heading3"/>
        <w:rPr>
          <w:rFonts w:cs="Times New Roman"/>
        </w:rPr>
      </w:pPr>
      <w:bookmarkStart w:id="79" w:name="_Toc518723877"/>
      <w:r w:rsidRPr="00E16AF4">
        <w:rPr>
          <w:rFonts w:cs="Times New Roman"/>
        </w:rPr>
        <w:t xml:space="preserve">Chinese </w:t>
      </w:r>
      <w:r w:rsidR="00267E96">
        <w:rPr>
          <w:rFonts w:cs="Times New Roman"/>
        </w:rPr>
        <w:t>Navy Rise Risks Instability</w:t>
      </w:r>
      <w:bookmarkEnd w:id="79"/>
    </w:p>
    <w:p w14:paraId="3D0248A2" w14:textId="77777777" w:rsidR="00233C3D" w:rsidRPr="00233C3D" w:rsidRDefault="00233C3D" w:rsidP="00233C3D"/>
    <w:p w14:paraId="51A518B5" w14:textId="77777777" w:rsidR="00735584" w:rsidRPr="00E16AF4" w:rsidRDefault="00014662" w:rsidP="00014662">
      <w:pPr>
        <w:pStyle w:val="Heading4"/>
        <w:rPr>
          <w:rFonts w:cs="Times New Roman"/>
        </w:rPr>
      </w:pPr>
      <w:r w:rsidRPr="00E16AF4">
        <w:rPr>
          <w:rFonts w:cs="Times New Roman"/>
        </w:rPr>
        <w:t>Chinese navy expansion occurring now- threatens global peace</w:t>
      </w:r>
    </w:p>
    <w:p w14:paraId="28FC8C38" w14:textId="77777777" w:rsidR="00233C3D" w:rsidRDefault="00233C3D" w:rsidP="00233C3D">
      <w:r w:rsidRPr="00E16AF4">
        <w:rPr>
          <w:rStyle w:val="Style13ptBold"/>
        </w:rPr>
        <w:t>Fanell</w:t>
      </w:r>
      <w:r>
        <w:rPr>
          <w:rStyle w:val="Style13ptBold"/>
        </w:rPr>
        <w:t>,</w:t>
      </w:r>
      <w:r w:rsidRPr="00E16AF4">
        <w:rPr>
          <w:rStyle w:val="Style13ptBold"/>
        </w:rPr>
        <w:t xml:space="preserve"> former US Pacific Fleet Intelligence and Information Operations Director</w:t>
      </w:r>
      <w:r>
        <w:rPr>
          <w:rStyle w:val="Style13ptBold"/>
        </w:rPr>
        <w:t>,</w:t>
      </w:r>
      <w:r w:rsidRPr="00E16AF4">
        <w:rPr>
          <w:rStyle w:val="Style13ptBold"/>
        </w:rPr>
        <w:t xml:space="preserve"> 18</w:t>
      </w:r>
    </w:p>
    <w:p w14:paraId="604C81D0" w14:textId="2E2C942E" w:rsidR="00014662" w:rsidRDefault="00014662" w:rsidP="00233C3D">
      <w:r w:rsidRPr="00E16AF4">
        <w:t xml:space="preserve">[James E. Fanell, served 30 years as a naval intelligence officer specializing in Asian Pacific affairs with an emphasis on the Chinese navy and its operations, National security affairs fellow at the Hoover Institution at Stanford university studying Chinese politics and security affairs, 5-17-18, US House of Representatives Permanent Select Committee On Intelligence, “China's Global Naval Strategy and Expanding Force Structure: Pathway to Hegemony” </w:t>
      </w:r>
      <w:hyperlink r:id="rId103" w:history="1">
        <w:r w:rsidRPr="00E16AF4">
          <w:rPr>
            <w:rStyle w:val="Hyperlink"/>
          </w:rPr>
          <w:t>https://intelligence.house.gov/uploadedfiles/james_e._fanell_hpsci_testimony_-_final_-_17may18.pdf//</w:t>
        </w:r>
      </w:hyperlink>
      <w:r w:rsidRPr="00E16AF4">
        <w:t xml:space="preserve"> p. 5-7, accessed: 6-30-18//quan]</w:t>
      </w:r>
    </w:p>
    <w:p w14:paraId="482E41C8" w14:textId="77777777" w:rsidR="00233C3D" w:rsidRPr="00E16AF4" w:rsidRDefault="00233C3D" w:rsidP="00014662"/>
    <w:p w14:paraId="5E2E2126" w14:textId="4CEAF400" w:rsidR="00014662" w:rsidRPr="00E16AF4" w:rsidRDefault="00014662" w:rsidP="00014662">
      <w:r w:rsidRPr="00E16AF4">
        <w:t xml:space="preserve">In 2013, as </w:t>
      </w:r>
      <w:r w:rsidRPr="00E16AF4">
        <w:rPr>
          <w:rStyle w:val="StyleUnderline"/>
        </w:rPr>
        <w:t>President Xi</w:t>
      </w:r>
      <w:r w:rsidRPr="00E16AF4">
        <w:t xml:space="preserve"> </w:t>
      </w:r>
      <w:r w:rsidRPr="00E16AF4">
        <w:rPr>
          <w:rStyle w:val="StyleUnderline"/>
        </w:rPr>
        <w:t>Jinping unveiled his “China Dream” in a speech to the People’s Republic of China’s (PRC) National People’s Congress, China Central Television (CCTV) aired the week-long series “Shaping China’s Tomorrow,” exploring what Chinese people think about the Dream.</w:t>
      </w:r>
      <w:r w:rsidRPr="00E16AF4">
        <w:t xml:space="preserve"> What is noteworthy is that CCTV began the series with the story of a PLAN East Sea Fleet-based Executive Officer just returned from his third escort mission in the Gulf of Aden. LCDR Shi Lei related that when he joined the People’s Liberation Army Navy (PLAN) a decade prior, he had never envisioned sailing so far from land, but now believes the PLAN will one day have a “blue-water navy whose sailors can take on any mission on the open sea.</w:t>
      </w:r>
    </w:p>
    <w:p w14:paraId="2ABAA9EA" w14:textId="77777777" w:rsidR="00014662" w:rsidRPr="00E16AF4" w:rsidRDefault="00014662" w:rsidP="00014662">
      <w:r w:rsidRPr="00E16AF4">
        <w:t xml:space="preserve">Significantly, </w:t>
      </w:r>
      <w:r w:rsidRPr="00E16AF4">
        <w:rPr>
          <w:rStyle w:val="StyleUnderline"/>
        </w:rPr>
        <w:t>this CCTV series vignette symbolizes China’s shift in maritime strategy over the past decade, from solely a “near seas active defense” strategy to a national maritime strategy based on responsibilities and presence across the global maritime domain</w:t>
      </w:r>
      <w:r w:rsidRPr="00E16AF4">
        <w:t xml:space="preserve">. Not surprisingly, </w:t>
      </w:r>
      <w:r w:rsidRPr="00E16AF4">
        <w:rPr>
          <w:rStyle w:val="StyleUnderline"/>
        </w:rPr>
        <w:t>it aligned President Xi’s call for China to become “a strong maritime power” with former President Hu Jintao’s direction to “resolutely safeguard China’s maritime rights and interests, and build China into a maritime power</w:t>
      </w:r>
      <w:r w:rsidRPr="00E16AF4">
        <w:t xml:space="preserve">.”5 Since the end of the 9th Five-Year Plan in 2000, </w:t>
      </w:r>
      <w:r w:rsidRPr="00E16AF4">
        <w:rPr>
          <w:rStyle w:val="StyleUnderline"/>
        </w:rPr>
        <w:t>the PRC has embarked on an ambitious naval construction program that dramatically increased the PLAN and China Coast Guard’s</w:t>
      </w:r>
      <w:r w:rsidRPr="00E16AF4">
        <w:t xml:space="preserve"> (CCG) </w:t>
      </w:r>
      <w:r w:rsidRPr="00E16AF4">
        <w:rPr>
          <w:rStyle w:val="StyleUnderline"/>
        </w:rPr>
        <w:t>blue water operations</w:t>
      </w:r>
      <w:r w:rsidRPr="00E16AF4">
        <w:t xml:space="preserve"> within the First and Second Island Chains, </w:t>
      </w:r>
      <w:r w:rsidRPr="00E16AF4">
        <w:rPr>
          <w:rStyle w:val="StyleUnderline"/>
        </w:rPr>
        <w:t>while substantially increasing far seas deployments around much of the globe</w:t>
      </w:r>
      <w:r w:rsidRPr="00E16AF4">
        <w:t xml:space="preserve">. </w:t>
      </w:r>
      <w:r w:rsidRPr="00E16AF4">
        <w:rPr>
          <w:rStyle w:val="StyleUnderline"/>
        </w:rPr>
        <w:t>The theme of China’s national rejuvenation has only increased during the first five years of President Xi’s rule</w:t>
      </w:r>
      <w:r w:rsidRPr="00E16AF4">
        <w:t xml:space="preserve">. For instance, at the 19th National Party Congress of the Chinese Communist Party (CCP) in October 2017, Xi Jinping stated, “The theme of the Congress is: remain true to our original aspiration and keep our mission firmly in mind...and work tirelessly to realize the Chinese Dream of national rejuvenation.”6 Most importantly, </w:t>
      </w:r>
      <w:r w:rsidRPr="00E16AF4">
        <w:rPr>
          <w:rStyle w:val="StyleUnderline"/>
        </w:rPr>
        <w:t>Xi and the CCP’s realization of the “China Dream” of national rejuvenation, and restoration, is firmly linked to, and dependent upon, a global naval capability</w:t>
      </w:r>
      <w:r w:rsidRPr="00E16AF4">
        <w:t xml:space="preserve">. </w:t>
      </w:r>
      <w:r w:rsidRPr="00E16AF4">
        <w:rPr>
          <w:rStyle w:val="StyleUnderline"/>
        </w:rPr>
        <w:t>The PRC has both the will and the means to push for rapid increases in the PLAN’s order-of-battle in support of an expanding set of missions to fulfill their “China Dream”</w:t>
      </w:r>
      <w:r w:rsidRPr="00E16AF4">
        <w:t xml:space="preserve">. </w:t>
      </w:r>
      <w:r w:rsidRPr="00E16AF4">
        <w:rPr>
          <w:rStyle w:val="StyleUnderline"/>
        </w:rPr>
        <w:t>Undergirding this</w:t>
      </w:r>
      <w:r w:rsidRPr="00E16AF4">
        <w:t xml:space="preserve"> </w:t>
      </w:r>
      <w:r w:rsidRPr="00E16AF4">
        <w:rPr>
          <w:rStyle w:val="StyleUnderline"/>
        </w:rPr>
        <w:t>thesis are China’s present and future naval construction capabilities and capacity</w:t>
      </w:r>
      <w:r w:rsidRPr="00E16AF4">
        <w:t xml:space="preserve">, successful ongoing expansion of naval operations, </w:t>
      </w:r>
      <w:r w:rsidRPr="00E16AF4">
        <w:rPr>
          <w:rStyle w:val="StyleUnderline"/>
        </w:rPr>
        <w:t xml:space="preserve">and </w:t>
      </w:r>
      <w:r w:rsidRPr="00E16AF4">
        <w:t xml:space="preserve">official </w:t>
      </w:r>
      <w:r w:rsidRPr="00E16AF4">
        <w:rPr>
          <w:rStyle w:val="StyleUnderline"/>
        </w:rPr>
        <w:t>advocacy for a modern, global naval force—one that is already posing a very serious challenge for its neighbors and the U.S. Navy</w:t>
      </w:r>
      <w:r w:rsidRPr="00E16AF4">
        <w:t xml:space="preserve">. This projection is based on several assumptions. First, regardless of potential domestic political or economic difficulties, </w:t>
      </w:r>
      <w:r w:rsidRPr="00E16AF4">
        <w:rPr>
          <w:rStyle w:val="StyleUnderline"/>
        </w:rPr>
        <w:t>China’s leaders</w:t>
      </w:r>
      <w:r w:rsidRPr="00E16AF4">
        <w:t xml:space="preserve"> </w:t>
      </w:r>
      <w:r w:rsidRPr="00E16AF4">
        <w:rPr>
          <w:rStyle w:val="StyleUnderline"/>
        </w:rPr>
        <w:t xml:space="preserve">will continue investment “in the Navy, Coast Guard, and maritime industries </w:t>
      </w:r>
      <w:r w:rsidRPr="00E16AF4">
        <w:t xml:space="preserve">to more actively and effectively assert its security and economic interests in the coming decades.”7 Second, </w:t>
      </w:r>
      <w:r w:rsidRPr="00E16AF4">
        <w:rPr>
          <w:rStyle w:val="StyleUnderline"/>
        </w:rPr>
        <w:t>China will continue to enjoy a military shipbuilding cost advantage over rivals</w:t>
      </w:r>
      <w:r w:rsidRPr="00E16AF4">
        <w:t xml:space="preserve">.8 And third, </w:t>
      </w:r>
      <w:r w:rsidRPr="00E16AF4">
        <w:rPr>
          <w:rStyle w:val="StyleUnderline"/>
        </w:rPr>
        <w:t>China will master the technical advances required to overcome issues arising from the production and incorporation of advanced naval systems</w:t>
      </w:r>
      <w:r w:rsidRPr="00E16AF4">
        <w:t>—from phased array radars to nuclear reactors.</w:t>
      </w:r>
    </w:p>
    <w:p w14:paraId="56153A31" w14:textId="77777777" w:rsidR="00014662" w:rsidRPr="00E16AF4" w:rsidRDefault="00014662" w:rsidP="00014662">
      <w:pPr>
        <w:rPr>
          <w:u w:val="single"/>
        </w:rPr>
      </w:pPr>
      <w:r w:rsidRPr="00E16AF4">
        <w:t xml:space="preserve">While Beijing prefers to achieve their strategic aims with military intimidation rather than combat, as it did at Scarborough Shoal in 2012, </w:t>
      </w:r>
      <w:r w:rsidRPr="00E16AF4">
        <w:rPr>
          <w:rStyle w:val="StyleUnderline"/>
        </w:rPr>
        <w:t>it is also clear the PRC is prepared to use military force to achieve its strategic goals as it has already done to deadly effect earlier in the Paracel and Spratly Islands. Those goals are, first, to consolidate their perceived territory, largely in the maritime domain of the First Island Chain--a precondition for compelling the submission of Taiwan--and, second, to exert its influence and power around the globe.</w:t>
      </w:r>
    </w:p>
    <w:p w14:paraId="07664EE2" w14:textId="7531E8A2" w:rsidR="00014662" w:rsidRDefault="00267E96" w:rsidP="00014662">
      <w:pPr>
        <w:pStyle w:val="Heading3"/>
        <w:rPr>
          <w:rFonts w:cs="Times New Roman"/>
        </w:rPr>
      </w:pPr>
      <w:bookmarkStart w:id="80" w:name="_Toc518723878"/>
      <w:r>
        <w:rPr>
          <w:rFonts w:cs="Times New Roman"/>
        </w:rPr>
        <w:t>Navy Decline</w:t>
      </w:r>
      <w:r w:rsidR="00014662" w:rsidRPr="00E16AF4">
        <w:rPr>
          <w:rFonts w:cs="Times New Roman"/>
        </w:rPr>
        <w:t xml:space="preserve"> </w:t>
      </w:r>
      <w:r>
        <w:rPr>
          <w:rFonts w:cs="Times New Roman"/>
        </w:rPr>
        <w:t>Hurts</w:t>
      </w:r>
      <w:r w:rsidR="00014662" w:rsidRPr="00E16AF4">
        <w:rPr>
          <w:rFonts w:cs="Times New Roman"/>
        </w:rPr>
        <w:t xml:space="preserve"> Hegemony</w:t>
      </w:r>
      <w:bookmarkEnd w:id="80"/>
    </w:p>
    <w:p w14:paraId="3DF62F6A" w14:textId="77777777" w:rsidR="004B4A4A" w:rsidRPr="004B4A4A" w:rsidRDefault="004B4A4A" w:rsidP="004B4A4A"/>
    <w:p w14:paraId="7AECE8D9" w14:textId="77777777" w:rsidR="00014662" w:rsidRPr="00E16AF4" w:rsidRDefault="00014662" w:rsidP="00014662">
      <w:pPr>
        <w:pStyle w:val="Heading4"/>
        <w:rPr>
          <w:rFonts w:cs="Times New Roman"/>
        </w:rPr>
      </w:pPr>
      <w:r w:rsidRPr="00E16AF4">
        <w:rPr>
          <w:rFonts w:cs="Times New Roman"/>
        </w:rPr>
        <w:t>Lack of US naval presence in the pacific shatter US hegemony</w:t>
      </w:r>
    </w:p>
    <w:p w14:paraId="102E68D9" w14:textId="5F78F54B" w:rsidR="004B4A4A" w:rsidRDefault="00014662" w:rsidP="00014662">
      <w:r w:rsidRPr="00E16AF4">
        <w:rPr>
          <w:rStyle w:val="Style13ptBold"/>
        </w:rPr>
        <w:t>Mc</w:t>
      </w:r>
      <w:r w:rsidR="004B4A4A">
        <w:rPr>
          <w:rStyle w:val="Style13ptBold"/>
        </w:rPr>
        <w:t>C</w:t>
      </w:r>
      <w:r w:rsidRPr="00E16AF4">
        <w:rPr>
          <w:rStyle w:val="Style13ptBold"/>
        </w:rPr>
        <w:t>oy</w:t>
      </w:r>
      <w:r w:rsidR="004B4A4A">
        <w:rPr>
          <w:rStyle w:val="Style13ptBold"/>
        </w:rPr>
        <w:t>,</w:t>
      </w:r>
      <w:r w:rsidR="00735584" w:rsidRPr="00E16AF4">
        <w:rPr>
          <w:rStyle w:val="Style13ptBold"/>
        </w:rPr>
        <w:t xml:space="preserve"> </w:t>
      </w:r>
      <w:r w:rsidRPr="00E16AF4">
        <w:rPr>
          <w:rStyle w:val="Style13ptBold"/>
        </w:rPr>
        <w:t xml:space="preserve">University of Wisconsin-Madison </w:t>
      </w:r>
      <w:r w:rsidR="004B4A4A">
        <w:rPr>
          <w:rStyle w:val="Style13ptBold"/>
        </w:rPr>
        <w:t xml:space="preserve">history professor </w:t>
      </w:r>
      <w:r w:rsidRPr="00E16AF4">
        <w:rPr>
          <w:rStyle w:val="Style13ptBold"/>
        </w:rPr>
        <w:t>specializing in Southeast Asia 18</w:t>
      </w:r>
    </w:p>
    <w:p w14:paraId="6DADC83D" w14:textId="5C38F57B" w:rsidR="00014662" w:rsidRPr="00E16AF4" w:rsidRDefault="00014662" w:rsidP="00014662">
      <w:r w:rsidRPr="00E16AF4">
        <w:t>[Alfred W. Mccoy, 4-9-2018, The Nation, "Is a Modern Chinese Navy a Threat to the United States?" https://www.thenation.com/article/is-a-modern-chinese-navy-a-threat-to-the-united-states// accessed: 6-29-2018//quan]</w:t>
      </w:r>
    </w:p>
    <w:p w14:paraId="3EE7AC4B" w14:textId="77777777" w:rsidR="00014662" w:rsidRPr="00E16AF4" w:rsidRDefault="00014662" w:rsidP="00014662"/>
    <w:p w14:paraId="58C994E2" w14:textId="77777777" w:rsidR="00014662" w:rsidRPr="00E16AF4" w:rsidRDefault="00014662" w:rsidP="00014662">
      <w:r w:rsidRPr="00E16AF4">
        <w:t>GREAT POWER RIVALRY IN THE TWENTY-FIRST CENTURY</w:t>
      </w:r>
    </w:p>
    <w:p w14:paraId="5FB43486" w14:textId="3E671B62" w:rsidR="00014662" w:rsidRPr="00E16AF4" w:rsidRDefault="00014662" w:rsidP="00014662">
      <w:r w:rsidRPr="00E16AF4">
        <w:t xml:space="preserve">As such rhetoric indicates, </w:t>
      </w:r>
      <w:r w:rsidRPr="00E16AF4">
        <w:rPr>
          <w:rStyle w:val="StyleUnderline"/>
        </w:rPr>
        <w:t>there is already a rising tempo of naval competition in the South China Sea</w:t>
      </w:r>
      <w:r w:rsidRPr="00E16AF4">
        <w:t xml:space="preserve">. Just </w:t>
      </w:r>
      <w:r w:rsidRPr="00E16AF4">
        <w:rPr>
          <w:rStyle w:val="StyleUnderline"/>
        </w:rPr>
        <w:t>last month,</w:t>
      </w:r>
      <w:r w:rsidRPr="00E16AF4">
        <w:t xml:space="preserve"> after a protracted hiatus in freedom-of-navigation patrols, the </w:t>
      </w:r>
      <w:r w:rsidRPr="00E16AF4">
        <w:rPr>
          <w:rStyle w:val="StyleUnderline"/>
        </w:rPr>
        <w:t xml:space="preserve">Trump </w:t>
      </w:r>
      <w:r w:rsidRPr="00E16AF4">
        <w:t xml:space="preserve">administration </w:t>
      </w:r>
      <w:r w:rsidRPr="00E16AF4">
        <w:rPr>
          <w:rStyle w:val="StyleUnderline"/>
        </w:rPr>
        <w:t>sent the supercarrier USS Carl Vinson, with its full complement of 5,000 sailors and 90 aircraft, steaming across the South China Sea for a symbolic visit to Vietnam, which has its own long-running dispute with China</w:t>
      </w:r>
      <w:r w:rsidRPr="00E16AF4">
        <w:t xml:space="preserve"> </w:t>
      </w:r>
      <w:r w:rsidRPr="00E16AF4">
        <w:rPr>
          <w:rStyle w:val="StyleUnderline"/>
        </w:rPr>
        <w:t>over</w:t>
      </w:r>
      <w:r w:rsidRPr="00E16AF4">
        <w:t xml:space="preserve"> oil rights in </w:t>
      </w:r>
      <w:r w:rsidRPr="00E16AF4">
        <w:rPr>
          <w:rStyle w:val="StyleUnderline"/>
        </w:rPr>
        <w:t>those waters</w:t>
      </w:r>
      <w:r w:rsidRPr="00E16AF4">
        <w:t>.</w:t>
      </w:r>
    </w:p>
    <w:p w14:paraId="53E76E84" w14:textId="14924FFA" w:rsidR="00014662" w:rsidRPr="004B4A4A" w:rsidRDefault="00014662" w:rsidP="00014662">
      <w:pPr>
        <w:rPr>
          <w:b/>
          <w:u w:val="single"/>
        </w:rPr>
      </w:pPr>
      <w:r w:rsidRPr="00E16AF4">
        <w:t xml:space="preserve">Just three weeks later, </w:t>
      </w:r>
      <w:r w:rsidRPr="00E16AF4">
        <w:rPr>
          <w:rStyle w:val="StyleUnderline"/>
        </w:rPr>
        <w:t>satellite imagery captured an extraordinary “display of maritime might” as a flotilla of some 40 Chinese warships, including the carrier Liaoning, steamed through that same sea in a formation that stretched for miles</w:t>
      </w:r>
      <w:r w:rsidRPr="00E16AF4">
        <w:t xml:space="preserve">. Combined with the maneuvers it staged in those waters with the Cambodian and Russian navies in 2016, </w:t>
      </w:r>
      <w:r w:rsidRPr="00E16AF4">
        <w:rPr>
          <w:rStyle w:val="StyleUnderline"/>
        </w:rPr>
        <w:t>China</w:t>
      </w:r>
      <w:r w:rsidRPr="00E16AF4">
        <w:t xml:space="preserve">, like empires past, </w:t>
      </w:r>
      <w:r w:rsidRPr="00E16AF4">
        <w:rPr>
          <w:rStyle w:val="StyleUnderline"/>
        </w:rPr>
        <w:t>is clearly planning to use its gunboats and</w:t>
      </w:r>
      <w:r w:rsidRPr="00E16AF4">
        <w:t xml:space="preserve"> future </w:t>
      </w:r>
      <w:r w:rsidRPr="00E16AF4">
        <w:rPr>
          <w:rStyle w:val="StyleUnderline"/>
        </w:rPr>
        <w:t>naval bases to weave a web of de facto imperial control across the waters of Asia.</w:t>
      </w:r>
    </w:p>
    <w:p w14:paraId="70878E20" w14:textId="4C12E756" w:rsidR="00014662" w:rsidRDefault="00014662" w:rsidP="00014662">
      <w:pPr>
        <w:rPr>
          <w:rStyle w:val="StyleUnderline"/>
        </w:rPr>
      </w:pPr>
      <w:r w:rsidRPr="00E16AF4">
        <w:t xml:space="preserve">Naysayers who dismiss China’s challenge might remind us that its navy operates in only two of the metaphoric “seven seas,” a pale imitation of the US Navy’s robust global posture. Yet </w:t>
      </w:r>
      <w:r w:rsidRPr="00E16AF4">
        <w:rPr>
          <w:rStyle w:val="StyleUnderline"/>
        </w:rPr>
        <w:t>China’s rising presence in the Indian and Pacific oceans has far-reaching geostrategic implications for our world order</w:t>
      </w:r>
      <w:r w:rsidRPr="00E16AF4">
        <w:t xml:space="preserve">. In a cascading series of consequences, </w:t>
      </w:r>
      <w:r w:rsidRPr="00E16AF4">
        <w:rPr>
          <w:rStyle w:val="StyleUnderline"/>
        </w:rPr>
        <w:t>China’s future dominance over significant parts of those oceans will compromise the US position on the Pacific littoral, shatter its control over that axial end of Eurasia, and open that vast continental expanse, home to 70 percent of the world’s population and resources, to China’s dominion.</w:t>
      </w:r>
      <w:r w:rsidRPr="00E16AF4">
        <w:t xml:space="preserve"> Just as Brzezinski once warned, </w:t>
      </w:r>
      <w:r w:rsidRPr="00E16AF4">
        <w:rPr>
          <w:rStyle w:val="StyleUnderline"/>
        </w:rPr>
        <w:t>Washington’s failure to control Eurasia could well mean the end of its global hegemony</w:t>
      </w:r>
      <w:r w:rsidRPr="00E16AF4">
        <w:t xml:space="preserve"> </w:t>
      </w:r>
      <w:r w:rsidRPr="00E16AF4">
        <w:rPr>
          <w:rStyle w:val="StyleUnderline"/>
        </w:rPr>
        <w:t>and the rise of a new world empire based in Beijing.</w:t>
      </w:r>
    </w:p>
    <w:p w14:paraId="0C41ACF4" w14:textId="77777777" w:rsidR="004B4A4A" w:rsidRPr="00E16AF4" w:rsidRDefault="004B4A4A" w:rsidP="00014662">
      <w:pPr>
        <w:rPr>
          <w:rStyle w:val="StyleUnderline"/>
        </w:rPr>
      </w:pPr>
    </w:p>
    <w:p w14:paraId="1B64491B" w14:textId="0707A498" w:rsidR="00014662" w:rsidRDefault="00014662" w:rsidP="00014662">
      <w:pPr>
        <w:pStyle w:val="Heading3"/>
        <w:rPr>
          <w:rFonts w:cs="Times New Roman"/>
        </w:rPr>
      </w:pPr>
      <w:bookmarkStart w:id="81" w:name="_Toc518723879"/>
      <w:r w:rsidRPr="00E16AF4">
        <w:rPr>
          <w:rFonts w:cs="Times New Roman"/>
        </w:rPr>
        <w:t>Navy</w:t>
      </w:r>
      <w:r w:rsidR="00267E96">
        <w:rPr>
          <w:rFonts w:cs="Times New Roman"/>
        </w:rPr>
        <w:t xml:space="preserve"> Decline</w:t>
      </w:r>
      <w:r w:rsidRPr="00E16AF4">
        <w:rPr>
          <w:rFonts w:cs="Times New Roman"/>
        </w:rPr>
        <w:t xml:space="preserve"> </w:t>
      </w:r>
      <w:r w:rsidR="00267E96">
        <w:rPr>
          <w:rFonts w:cs="Times New Roman"/>
        </w:rPr>
        <w:t>R</w:t>
      </w:r>
      <w:r w:rsidRPr="00E16AF4">
        <w:rPr>
          <w:rFonts w:cs="Times New Roman"/>
        </w:rPr>
        <w:t>isks S</w:t>
      </w:r>
      <w:r w:rsidR="00267E96">
        <w:rPr>
          <w:rFonts w:cs="Times New Roman"/>
        </w:rPr>
        <w:t>outh China Sea</w:t>
      </w:r>
      <w:r w:rsidRPr="00E16AF4">
        <w:rPr>
          <w:rFonts w:cs="Times New Roman"/>
        </w:rPr>
        <w:t xml:space="preserve"> </w:t>
      </w:r>
      <w:r w:rsidR="00267E96">
        <w:rPr>
          <w:rFonts w:cs="Times New Roman"/>
        </w:rPr>
        <w:t>C</w:t>
      </w:r>
      <w:r w:rsidRPr="00E16AF4">
        <w:rPr>
          <w:rFonts w:cs="Times New Roman"/>
        </w:rPr>
        <w:t>onflict</w:t>
      </w:r>
      <w:bookmarkEnd w:id="81"/>
    </w:p>
    <w:p w14:paraId="3F04E941" w14:textId="77777777" w:rsidR="004B4A4A" w:rsidRPr="004B4A4A" w:rsidRDefault="004B4A4A" w:rsidP="004B4A4A"/>
    <w:p w14:paraId="71553E70" w14:textId="77777777" w:rsidR="00014662" w:rsidRPr="00E16AF4" w:rsidRDefault="00014662" w:rsidP="00014662">
      <w:pPr>
        <w:pStyle w:val="Heading4"/>
        <w:rPr>
          <w:rFonts w:cs="Times New Roman"/>
        </w:rPr>
      </w:pPr>
      <w:r w:rsidRPr="00E16AF4">
        <w:rPr>
          <w:rFonts w:cs="Times New Roman"/>
        </w:rPr>
        <w:t>Decreased US naval presence in the South China Sea increases risk of conflict</w:t>
      </w:r>
    </w:p>
    <w:p w14:paraId="4085A9D4" w14:textId="0C56BAF6" w:rsidR="004B4A4A" w:rsidRDefault="00014662" w:rsidP="00014662">
      <w:r w:rsidRPr="00E16AF4">
        <w:rPr>
          <w:rStyle w:val="Style13ptBold"/>
        </w:rPr>
        <w:t>Mc</w:t>
      </w:r>
      <w:r w:rsidR="004B4A4A">
        <w:rPr>
          <w:rStyle w:val="Style13ptBold"/>
        </w:rPr>
        <w:t>C</w:t>
      </w:r>
      <w:r w:rsidRPr="00E16AF4">
        <w:rPr>
          <w:rStyle w:val="Style13ptBold"/>
        </w:rPr>
        <w:t>oy</w:t>
      </w:r>
      <w:r w:rsidR="004B4A4A">
        <w:rPr>
          <w:rStyle w:val="Style13ptBold"/>
        </w:rPr>
        <w:t>,</w:t>
      </w:r>
      <w:r w:rsidR="00735584" w:rsidRPr="00E16AF4">
        <w:rPr>
          <w:rStyle w:val="Style13ptBold"/>
        </w:rPr>
        <w:t xml:space="preserve"> </w:t>
      </w:r>
      <w:r w:rsidRPr="00E16AF4">
        <w:rPr>
          <w:rStyle w:val="Style13ptBold"/>
        </w:rPr>
        <w:t xml:space="preserve">University of Wisconsin-Madison </w:t>
      </w:r>
      <w:r w:rsidR="004B4A4A">
        <w:rPr>
          <w:rStyle w:val="Style13ptBold"/>
        </w:rPr>
        <w:t xml:space="preserve">history professor </w:t>
      </w:r>
      <w:r w:rsidRPr="00E16AF4">
        <w:rPr>
          <w:rStyle w:val="Style13ptBold"/>
        </w:rPr>
        <w:t>specializing in Southeast Asia 18</w:t>
      </w:r>
    </w:p>
    <w:p w14:paraId="6E494047" w14:textId="05FB4C57" w:rsidR="00014662" w:rsidRPr="00E16AF4" w:rsidRDefault="00014662" w:rsidP="00014662">
      <w:r w:rsidRPr="00E16AF4">
        <w:t>[Alfred W. Mc</w:t>
      </w:r>
      <w:r w:rsidR="004B4A4A">
        <w:t>C</w:t>
      </w:r>
      <w:r w:rsidRPr="00E16AF4">
        <w:t>oy, 4-9-2018, The Nation, "Is a Modern Chinese Navy a Threat to the United States?" https://www.thenation.com/article/is-a-modern-chinese-navy-a-threat-to-the-united-states// accessed: 6-29-2018//quan]</w:t>
      </w:r>
    </w:p>
    <w:p w14:paraId="0B33CBB9" w14:textId="77777777" w:rsidR="00014662" w:rsidRPr="00E16AF4" w:rsidRDefault="00014662" w:rsidP="00014662"/>
    <w:p w14:paraId="760BAE62" w14:textId="764F3187" w:rsidR="00014662" w:rsidRPr="00E16AF4" w:rsidRDefault="00014662" w:rsidP="00014662">
      <w:r w:rsidRPr="00E16AF4">
        <w:t xml:space="preserve">Amid the intense coverage of Russian cyber-maneuvering and North Korean missile threats, </w:t>
      </w:r>
      <w:r w:rsidRPr="00E16AF4">
        <w:rPr>
          <w:rStyle w:val="StyleUnderline"/>
        </w:rPr>
        <w:t>another kind of great-power rivalry has been playing out quietly in the Indian and Pacific oceans. The US and Chinese navies have been repositioning warships and establishing naval bases as if they were so many pawns on a geopolitical chessboard</w:t>
      </w:r>
      <w:r w:rsidRPr="00E16AF4">
        <w:t>. To some it might seem curious, even quaint, that gunboats and naval bastions, once emblematic of the Victorian age, remain even remotely relevant in our own era of cyber-threats and space warfare.</w:t>
      </w:r>
    </w:p>
    <w:p w14:paraId="2D88C79B" w14:textId="572BF0CB" w:rsidR="00014662" w:rsidRPr="004B4A4A" w:rsidRDefault="00014662" w:rsidP="00014662">
      <w:pPr>
        <w:rPr>
          <w:b/>
          <w:u w:val="single"/>
        </w:rPr>
      </w:pPr>
      <w:r w:rsidRPr="00E16AF4">
        <w:t xml:space="preserve">Yet if you examine, even briefly, the central role that naval power has played and still plays in the fate of empires, the deadly serious nature of this new naval competition makes more sense. Indeed, </w:t>
      </w:r>
      <w:r w:rsidRPr="00E16AF4">
        <w:rPr>
          <w:rStyle w:val="StyleUnderline"/>
        </w:rPr>
        <w:t>if war were to break out among the major powers today, don’t discount the possibility that it might come from a naval clash over Chinese bases in the South China Sea rather than a missile strike against North Korea or a Russian cyber attack.</w:t>
      </w:r>
    </w:p>
    <w:p w14:paraId="735E55A1" w14:textId="77777777" w:rsidR="00014662" w:rsidRPr="00E16AF4" w:rsidRDefault="00014662" w:rsidP="00014662">
      <w:r w:rsidRPr="00E16AF4">
        <w:t>THE AGE OF EMPIRE</w:t>
      </w:r>
    </w:p>
    <w:p w14:paraId="1D97C7AC" w14:textId="4BC17330" w:rsidR="00014662" w:rsidRPr="00E16AF4" w:rsidRDefault="00014662" w:rsidP="00014662">
      <w:r w:rsidRPr="00E16AF4">
        <w:t>For the past 500 years, from the 50 fortified Portuguese ports that dotted the world in the 16th century to the 800 US military bases that dominate much of it today, empires have used such enclaves as Archimedean levers to move the globe. Viewed historically, naval bastions were invaluable when it came to the aspirations of any would-be hegemonic power, yet also surprisingly vulnerable to capture in times of conflict.</w:t>
      </w:r>
    </w:p>
    <w:p w14:paraId="74E3D8BF" w14:textId="576CD14D" w:rsidR="00014662" w:rsidRPr="00E16AF4" w:rsidRDefault="00014662" w:rsidP="00014662">
      <w:r w:rsidRPr="00E16AF4">
        <w:t xml:space="preserve">Throughout the 20h century and the first years of this one, </w:t>
      </w:r>
      <w:r w:rsidRPr="00E16AF4">
        <w:rPr>
          <w:rStyle w:val="StyleUnderline"/>
        </w:rPr>
        <w:t>military bases in the South China Sea in particular have been flashpoints for geopolitical change</w:t>
      </w:r>
      <w:r w:rsidRPr="00E16AF4">
        <w:t>. The US victory at Manila Bay in 1898, the fall of the British bastion of Singapore to the Japanese in 1942, America’s withdrawal from Subic Bay in the Philippines in 1992, and China’s construction of airstrips and missile launchers in the Spratly Islands since 2014—all have been iconic markers for both geopolitical dominion and imperial transition.</w:t>
      </w:r>
    </w:p>
    <w:p w14:paraId="4B6CB6B6" w14:textId="04A66126" w:rsidR="00014662" w:rsidRPr="00E16AF4" w:rsidRDefault="00014662" w:rsidP="00014662">
      <w:r w:rsidRPr="00E16AF4">
        <w:t>Indeed, in his 1890 study of naval history, that famed advocate of seapower Captain Alfred Thayer Mahan, arguably America’s only original strategic thinker, stated that “the maintenance of suitable naval stations…when combined with decided preponderance at sea, makes a scattered and extensive empire, like that of England, secure.” In marked contrast to the British Navy’s 300 ships and 30 bases circling the globe, he worried that US warships with “no foreign establishments, either colonial or military…will be like land birds, unable to fly far from their own shores. To provide resting-places for them…would be one of the first duties of a government proposing to itself the development of the power of the nation at sea.”</w:t>
      </w:r>
    </w:p>
    <w:p w14:paraId="2FE16B27" w14:textId="7DE9B10A" w:rsidR="00014662" w:rsidRPr="00E16AF4" w:rsidRDefault="00014662" w:rsidP="00014662">
      <w:r w:rsidRPr="00E16AF4">
        <w:t>So important did Captain Mahan consider naval bases for America’s defense that he argued “it should be an inviolable resolution of our national policy that no European state should henceforth acquire a coaling position within three thousand miles of San Francisco”—a span that reached the Hawaiian Islands, which Washington would soon seize. In a series of influential dictums, he also argued that a large fleet and overseas bases were essential to both the exercise of global power and national defense.</w:t>
      </w:r>
    </w:p>
    <w:p w14:paraId="3661B0A3" w14:textId="06FB9BF2" w:rsidR="00735584" w:rsidRPr="00E16AF4" w:rsidRDefault="00014662" w:rsidP="00014662">
      <w:r w:rsidRPr="00E16AF4">
        <w:t>Although Mahan was read as gospel by everyone from American President Teddy Roosevelt to German Kaiser Wilhelm II, his observations do not explain the persistent geopolitical significance of such naval bases. Especially in periods between wars, these bastions seem to allow empires to project their power in crucial ways.</w:t>
      </w:r>
    </w:p>
    <w:p w14:paraId="6353B0AE" w14:textId="77777777" w:rsidR="00014662" w:rsidRPr="00E16AF4" w:rsidRDefault="00014662" w:rsidP="00014662">
      <w:r w:rsidRPr="00E16AF4">
        <w:t>Historian Paul Kennedy has suggested that Britain’s “naval mastery” in the 19th century made it “extremely difficult for other lesser states to undertake maritime operations or trade without at least its tacit consent.” But modern bases do even more. Naval bastions and the warships they serve can weave a web of dominion across an open sea, transforming an unbounded ocean into de facto territorial waters. Even in an age of cyberwarfare, they remain essential to geopolitical gambits of almost any sort, as the United States has shown repeatedly during its tumultuous century as a Pacific power.</w:t>
      </w:r>
    </w:p>
    <w:p w14:paraId="5CC21BEE" w14:textId="77777777" w:rsidR="00014662" w:rsidRPr="00E16AF4" w:rsidRDefault="00014662" w:rsidP="00014662">
      <w:r w:rsidRPr="00E16AF4">
        <w:t>AMERICA AS A PACIFIC POWER</w:t>
      </w:r>
    </w:p>
    <w:p w14:paraId="76D76071" w14:textId="7D9A3ED2" w:rsidR="00014662" w:rsidRPr="00E16AF4" w:rsidRDefault="00014662" w:rsidP="00014662">
      <w:r w:rsidRPr="00E16AF4">
        <w:t>As the United States began its ascent to global power by expanding its navy in the 1890s, Captain Mahan, then head of the Naval War College, argued that Washington had to build a battle fleet and capture island bastions, particularly in the Pacific, that could control the surrounding sea-lanes. Influenced in part by his doctrine, Admiral George Dewey’s squadron sank the Spanish fleet and seized the key harbor of Manila Bay in the Philippines during the Spanish-American War of 1898.</w:t>
      </w:r>
    </w:p>
    <w:p w14:paraId="585957B3" w14:textId="2168E910" w:rsidR="00014662" w:rsidRPr="00E16AF4" w:rsidRDefault="00014662" w:rsidP="00014662">
      <w:r w:rsidRPr="00E16AF4">
        <w:t>In 1905, however, Japan’s stunning victory over the Russian Baltic Fleet in the Tsushima Strait (between southern Japan and Korea) suddenly revealed the vulnerability of the slender string of bases the United States then possessed, stretching from Panama to the Philippines. Under the pressure of the imperial Japanese navy, Washington soon abandoned its plans for a major naval presence in the Western Pacific. Within a year, President Theodore Roosevelt had removed the last Navy battleship from the region and later authorized the construction of a new Pacific bastion not in distant Manila Bay but at Pearl Harbor in Hawaii, insisting that “the Philippines form our heel of Achilles.” When the Versailles settlement at the end of World War I awarded Micronesia in the Western Pacific to Japan, the dispatch of any fleet from Pearl Harbor to Manila Bay became problematic in time of war and rendered the Philippines essentially indefensible.</w:t>
      </w:r>
    </w:p>
    <w:p w14:paraId="1B00E47C" w14:textId="50C1DE82" w:rsidR="00014662" w:rsidRPr="00E16AF4" w:rsidRDefault="00014662" w:rsidP="00014662">
      <w:r w:rsidRPr="00E16AF4">
        <w:t>It was partly for this reason, in mid-1941, that Secretary of War Henry Stimson decided that the B-17 bomber, aptly named the “Flying Fortress,” would be the wonder weapon capable of countering the Japanese navy’s control of the Western Pacific and sent 35 of these new aircraft to Manila. Stimson’s strategy was, however, a flight of imperial fantasy that condemned most of those planes to destruction by Japanese fighters in the first days of World War II in the Pacific and doomed General Douglas MacArthur’s army in the Philippines to a humiliating defeat at Bataan.</w:t>
      </w:r>
    </w:p>
    <w:p w14:paraId="1268D007" w14:textId="3881F6F2" w:rsidR="00014662" w:rsidRPr="00E16AF4" w:rsidRDefault="00014662" w:rsidP="00014662">
      <w:r w:rsidRPr="00E16AF4">
        <w:t>As bomber ranges tripled during that global conflict, however, the War Department decided in 1943 that the country’s postwar defense required retaining forward bases in the Philippines. These ambitions were fully realized in 1947 when the newly independent republic signed the Military Bases Agreement granting the United States a 99-year lease on 23 military installations, including the Seventh Fleet’s future home port at Subic Bay and the massive Clark Air Base near Manila.</w:t>
      </w:r>
    </w:p>
    <w:p w14:paraId="7FB81DDD" w14:textId="6CEB73F5" w:rsidR="00014662" w:rsidRPr="00E16AF4" w:rsidRDefault="00014662" w:rsidP="00014662">
      <w:r w:rsidRPr="00E16AF4">
        <w:t>Simultaneously, during its postwar occupation of Japan, the United States acquired more than a hundred military facilities that stretched from Misawa Air Base in the north of that country to Sasebo Naval Base in the south. With its strategic location, the island of Okinawa had 32 active US installations covering about 20 percent of its entire area.</w:t>
      </w:r>
    </w:p>
    <w:p w14:paraId="2B2F7974" w14:textId="1FCC7A3D" w:rsidR="00014662" w:rsidRPr="00E16AF4" w:rsidRDefault="00014662" w:rsidP="00014662">
      <w:r w:rsidRPr="00E16AF4">
        <w:t>As the Cold War came to Asia in 1951, Washington concluded mutual defense pacts with Japan, South Korea, the Philippines, and Australia that made the Pacific littoral the eastern anchor for its strategic dominion over Eurasia. By 1955, the early enclaves in Japan and the Philippines had been integrated into a global network of 450 overseas bases aimed largely at containing the Sino-Soviet bloc behind an Iron Curtain that bisected the vast Eurasian continent.</w:t>
      </w:r>
    </w:p>
    <w:p w14:paraId="293270E8" w14:textId="027A2FEF" w:rsidR="00014662" w:rsidRPr="00E16AF4" w:rsidRDefault="00014662" w:rsidP="00014662">
      <w:r w:rsidRPr="00E16AF4">
        <w:t>After surveying the rise and fall of Eurasian empires for the past 600 years, Oxford historian John Darwin concluded that Washington had achieved its “colossal Imperium…on an unprecedented scale” by becoming the first power to control the strategic axial points “at both ends of Eurasia”—in the west through the NATO alliance and in the east via those four mutual security pacts. During the later decades of the Cold War, moreover, the US Navy completed its encirclement of the continent, taking over the old British base at Bahrain in 1971 and later building a multibillion-dollar base at the epicenter of the Indian Ocean on the island of Diego Garcia for its air and naval patrols.</w:t>
      </w:r>
    </w:p>
    <w:p w14:paraId="2F950A09" w14:textId="248D9906" w:rsidR="00014662" w:rsidRPr="00E16AF4" w:rsidRDefault="00014662" w:rsidP="00014662">
      <w:r w:rsidRPr="00E16AF4">
        <w:t>Among these many bases ringing Eurasia, those along the Pacific littoral were of particular strategic import before, during, and after the Cold War. As the geopolitical fulcrum between the defense of one continent (North America) and control of another (Asia), the Pacific littoral has remained a constant focus in Washington’s century-long effort to extend and maintain its global power.</w:t>
      </w:r>
    </w:p>
    <w:p w14:paraId="605B7C95" w14:textId="673453AC" w:rsidR="00014662" w:rsidRPr="00E16AF4" w:rsidRDefault="00014662" w:rsidP="00014662">
      <w:r w:rsidRPr="00E16AF4">
        <w:t>In the aftermath of the Cold War, as Washington elites reveled in their role as leaders of the world’s sole superpower, former national-security adviser Zbigniew Brzezinski, a master of Eurasia’s unforgiving geopolitics, warned that the United States could preserve its global power only as long as the eastern end of that vast Eurasian landmass did not unify itself in a way that might lead to “the expulsion of America from its offshore bases.” Otherwise, he asserted with some prescience, “a potential rival to America might at some point arise.”</w:t>
      </w:r>
    </w:p>
    <w:p w14:paraId="67AE3DC1" w14:textId="5D7ACBD1" w:rsidR="00014662" w:rsidRPr="00E16AF4" w:rsidRDefault="00014662" w:rsidP="00014662">
      <w:r w:rsidRPr="00E16AF4">
        <w:t>In fact, the weakening of those “offshore bases” had already begun in 1991, the very year the Soviet Union imploded, when the Philippines refused to extend the US lease on the Seventh Fleet’s bastion at Subic Bay. As Navy tugs towed Subic’s floating dry docks home to Pearl Harbor, the Philippines assumed full responsibility for its own defense without actually putting any more of its funds into air or naval power. Consequently, during a raging typhoon in 1994, China was able to suddenly occupy some shoals in the nearby Spratly Islands that went by the name of Mischief Reef—and that would turn out to be just its first step in a bid to control the South China Sea. Without the ability to launch its own air and navy patrols, in 1998 the Philippine military, in an attempt to reassert its claim to the area, grounded a rusting US-surplus ship on nearby Ayungin Shoal as a “base” for a squad of barefoot soldiers who were forced to fish for their rations.</w:t>
      </w:r>
    </w:p>
    <w:p w14:paraId="2283F686" w14:textId="4AEA0510" w:rsidR="00014662" w:rsidRDefault="00014662" w:rsidP="00014662">
      <w:pPr>
        <w:rPr>
          <w:rStyle w:val="StyleUnderline"/>
        </w:rPr>
      </w:pPr>
      <w:r w:rsidRPr="00E16AF4">
        <w:t>In the meantime, the US Navy suffered its own decline with a 40 percent reduction in surface warships and attack submarines from 1990 to 1996. Over the next two decade</w:t>
      </w:r>
      <w:r w:rsidRPr="00E16AF4">
        <w:rPr>
          <w:rStyle w:val="StyleUnderline"/>
        </w:rPr>
        <w:t>s, the Navy’s Pacific posture weakened further as the focus of naval deployments shifted to wars in the Middle East, the service’s overall size shrank by an additional 20 percen</w:t>
      </w:r>
      <w:r w:rsidRPr="00E16AF4">
        <w:t xml:space="preserve">t (to just 271 ships), </w:t>
      </w:r>
      <w:r w:rsidRPr="00E16AF4">
        <w:rPr>
          <w:rStyle w:val="StyleUnderline"/>
        </w:rPr>
        <w:t>and crews strained under the pressure of ever-extending deployments—leaving the Seventh Fleet ill-prepared to meet China’s unexpected challenge.</w:t>
      </w:r>
    </w:p>
    <w:p w14:paraId="0ED1257C" w14:textId="77777777" w:rsidR="004B4A4A" w:rsidRPr="00E16AF4" w:rsidRDefault="004B4A4A" w:rsidP="00014662">
      <w:pPr>
        <w:rPr>
          <w:rStyle w:val="StyleUnderline"/>
        </w:rPr>
      </w:pPr>
    </w:p>
    <w:p w14:paraId="3B952B40" w14:textId="77777777" w:rsidR="00014662" w:rsidRPr="00E16AF4" w:rsidRDefault="00014662" w:rsidP="00014662">
      <w:pPr>
        <w:pStyle w:val="Heading4"/>
        <w:rPr>
          <w:rFonts w:cs="Times New Roman"/>
        </w:rPr>
      </w:pPr>
      <w:r w:rsidRPr="00E16AF4">
        <w:rPr>
          <w:rFonts w:cs="Times New Roman"/>
        </w:rPr>
        <w:t>Navy recruiting and expansion key to US navy strength- checks growing China and Russian aggression in the SCS and Pacific</w:t>
      </w:r>
    </w:p>
    <w:p w14:paraId="3E146EA5" w14:textId="0BA44CF4" w:rsidR="004B4A4A" w:rsidRDefault="00014662" w:rsidP="00014662">
      <w:r w:rsidRPr="00E16AF4">
        <w:rPr>
          <w:rStyle w:val="Style13ptBold"/>
        </w:rPr>
        <w:t xml:space="preserve">Sussis </w:t>
      </w:r>
      <w:r w:rsidR="004B4A4A">
        <w:rPr>
          <w:rStyle w:val="Style13ptBold"/>
        </w:rPr>
        <w:t>&amp;</w:t>
      </w:r>
      <w:r w:rsidRPr="00E16AF4">
        <w:rPr>
          <w:rStyle w:val="Style13ptBold"/>
        </w:rPr>
        <w:t xml:space="preserve"> Gu</w:t>
      </w:r>
      <w:r w:rsidR="004B4A4A">
        <w:rPr>
          <w:rStyle w:val="Style13ptBold"/>
        </w:rPr>
        <w:t>, Medill News</w:t>
      </w:r>
      <w:r w:rsidRPr="00E16AF4">
        <w:rPr>
          <w:rStyle w:val="Style13ptBold"/>
        </w:rPr>
        <w:t xml:space="preserve"> writers</w:t>
      </w:r>
      <w:r w:rsidR="004B4A4A">
        <w:rPr>
          <w:rStyle w:val="Style13ptBold"/>
        </w:rPr>
        <w:t xml:space="preserve">, </w:t>
      </w:r>
      <w:r w:rsidRPr="00E16AF4">
        <w:rPr>
          <w:rStyle w:val="Style13ptBold"/>
        </w:rPr>
        <w:t>6-29-18</w:t>
      </w:r>
    </w:p>
    <w:p w14:paraId="64A91568" w14:textId="30120346" w:rsidR="00014662" w:rsidRPr="00E16AF4" w:rsidRDefault="00014662" w:rsidP="00014662">
      <w:r w:rsidRPr="00E16AF4">
        <w:t>[Matt and Yingjie, USA TODAY, "Navy’s planned shipbuilding spree overlooks looming sailor shortage" https://www.usatoday.com/story/news/politics/2018/06/29/navy-wants-more-ships-but-lacks-sailors-fill-them/711039002// accessed: 6-29-2018//quan]</w:t>
      </w:r>
    </w:p>
    <w:p w14:paraId="45A72AD8" w14:textId="77777777" w:rsidR="00014662" w:rsidRPr="00E16AF4" w:rsidRDefault="00014662" w:rsidP="00014662"/>
    <w:p w14:paraId="232BC273" w14:textId="3928E54A" w:rsidR="00014662" w:rsidRPr="00E16AF4" w:rsidRDefault="00014662" w:rsidP="00014662">
      <w:r w:rsidRPr="00E16AF4">
        <w:rPr>
          <w:rStyle w:val="StyleUnderline"/>
        </w:rPr>
        <w:t>Just as the U.S. is ambitiously working to build up its fleet, so too are China and Russia</w:t>
      </w:r>
      <w:r w:rsidRPr="00E16AF4">
        <w:t>.</w:t>
      </w:r>
    </w:p>
    <w:p w14:paraId="04B4068A" w14:textId="69BF34E2" w:rsidR="00735584" w:rsidRPr="00E16AF4" w:rsidRDefault="00014662" w:rsidP="00014662">
      <w:pPr>
        <w:rPr>
          <w:rStyle w:val="StyleUnderline"/>
        </w:rPr>
      </w:pPr>
      <w:r w:rsidRPr="00E16AF4">
        <w:rPr>
          <w:rStyle w:val="StyleUnderline"/>
        </w:rPr>
        <w:t>Russia currently has 306 active-duty ships, while China has approximately 500 – including a massive fleet of nearly 300 small surface combatants. Both have plans to expand their smaller ships and undersea warfare capabilities.</w:t>
      </w:r>
    </w:p>
    <w:p w14:paraId="1CADDC9B" w14:textId="77777777" w:rsidR="00014662" w:rsidRPr="00E16AF4" w:rsidRDefault="00014662" w:rsidP="00014662">
      <w:r w:rsidRPr="00E16AF4">
        <w:rPr>
          <w:rStyle w:val="StyleUnderline"/>
        </w:rPr>
        <w:t>China has become increasingly aggressive in a bid to dominate sea lanes in the Pacific Ocean and grow influence around the world</w:t>
      </w:r>
      <w:r w:rsidRPr="00E16AF4">
        <w:t xml:space="preserve">. </w:t>
      </w:r>
      <w:r w:rsidRPr="00E16AF4">
        <w:rPr>
          <w:rStyle w:val="StyleUnderline"/>
        </w:rPr>
        <w:t>To that end, China has built and is sea testing its second aircraft carrier as it also develops its</w:t>
      </w:r>
      <w:r w:rsidRPr="00E16AF4">
        <w:t xml:space="preserve"> submarine and small surface combatant </w:t>
      </w:r>
      <w:r w:rsidRPr="00E16AF4">
        <w:rPr>
          <w:rStyle w:val="StyleUnderline"/>
        </w:rPr>
        <w:t>fleets</w:t>
      </w:r>
      <w:r w:rsidRPr="00E16AF4">
        <w:t>. Those fleets include at least 12 corvettes (small warships) and ten submarines--including four attack submarines and six ballistic missile submarines.</w:t>
      </w:r>
    </w:p>
    <w:p w14:paraId="7E2668B4" w14:textId="675CAA53" w:rsidR="00014662" w:rsidRPr="00E16AF4" w:rsidRDefault="00014662" w:rsidP="00014662">
      <w:r w:rsidRPr="00E16AF4">
        <w:rPr>
          <w:rStyle w:val="StyleUnderline"/>
        </w:rPr>
        <w:t>Russia has become increasingly provocative in the South China Sea where it has agreed to cooperate militarily with Vietnam.</w:t>
      </w:r>
      <w:r w:rsidRPr="00E16AF4">
        <w:t xml:space="preserve"> </w:t>
      </w:r>
      <w:r w:rsidRPr="00E16AF4">
        <w:rPr>
          <w:rStyle w:val="StyleUnderline"/>
        </w:rPr>
        <w:t xml:space="preserve">It </w:t>
      </w:r>
      <w:r w:rsidRPr="00E16AF4">
        <w:t xml:space="preserve">has </w:t>
      </w:r>
      <w:r w:rsidRPr="00E16AF4">
        <w:rPr>
          <w:rStyle w:val="StyleUnderline"/>
        </w:rPr>
        <w:t>plans to develop 16 additional guided missile corvettes, and is modernizing with advanced weapons systems more than a dozen of its attack submarines.</w:t>
      </w:r>
      <w:r w:rsidRPr="00E16AF4">
        <w:t xml:space="preserve"> However, the Russian Navy has had its share of technical problems related to its industrial base.</w:t>
      </w:r>
    </w:p>
    <w:p w14:paraId="654CC473" w14:textId="68FF2564" w:rsidR="00014662" w:rsidRPr="00E16AF4" w:rsidRDefault="00014662" w:rsidP="00014662">
      <w:r w:rsidRPr="00E16AF4">
        <w:t>“The Russians are very good at coming up with unique ideas, but they’ve struggled to manufacture the hardware to actually carry it out,” said Washington-based naval analyst Christopher P. Cavas.</w:t>
      </w:r>
    </w:p>
    <w:p w14:paraId="5F5216C0" w14:textId="1F4A551B" w:rsidR="00014662" w:rsidRPr="00E16AF4" w:rsidRDefault="00014662" w:rsidP="00014662">
      <w:r w:rsidRPr="00E16AF4">
        <w:rPr>
          <w:rStyle w:val="StyleUnderline"/>
        </w:rPr>
        <w:t>If the United States fulfills its shipbuilding plans by 2023, it will remain the most dominant sea force — particularly with respect to larger surface combatants and submarines,</w:t>
      </w:r>
      <w:r w:rsidRPr="00E16AF4">
        <w:t xml:space="preserve"> experts said.</w:t>
      </w:r>
    </w:p>
    <w:p w14:paraId="021D6093" w14:textId="01AFB63E" w:rsidR="00014662" w:rsidRPr="00E16AF4" w:rsidRDefault="00014662" w:rsidP="00014662">
      <w:r w:rsidRPr="00E16AF4">
        <w:t xml:space="preserve">But </w:t>
      </w:r>
      <w:r w:rsidRPr="00E16AF4">
        <w:rPr>
          <w:rStyle w:val="StyleUnderline"/>
        </w:rPr>
        <w:t>having the most powerful ships in the world has its limitations if there are not enough sailors to man those ships</w:t>
      </w:r>
      <w:r w:rsidRPr="00E16AF4">
        <w:t xml:space="preserve">. </w:t>
      </w:r>
      <w:r w:rsidRPr="00E16AF4">
        <w:rPr>
          <w:rStyle w:val="StyleUnderline"/>
        </w:rPr>
        <w:t>The Navy will need to seriously improve its recruiting efforts beyond just small incentives such as pay raises and longer sabbaticals</w:t>
      </w:r>
      <w:r w:rsidRPr="00E16AF4">
        <w:t>, said James R. Holmes, professor of strategy at the Naval War College.</w:t>
      </w:r>
    </w:p>
    <w:p w14:paraId="1860EF84" w14:textId="4CEF1C4C" w:rsidR="00014662" w:rsidRPr="00E16AF4" w:rsidRDefault="00014662" w:rsidP="00014662">
      <w:r w:rsidRPr="00E16AF4">
        <w:t>“What we need to do is figure out how to fire youngsters' passion and loyalty to the service, and that will involve more than offering tasty carrots,” he said. “It means crafting a patriotic appeal to join the Navy and take part in the grand undertaking that is strategic competition with Russia and China.”</w:t>
      </w:r>
    </w:p>
    <w:p w14:paraId="59D1697A" w14:textId="0C1D7D29" w:rsidR="00014662" w:rsidRDefault="00014662" w:rsidP="00014662">
      <w:r w:rsidRPr="00E16AF4">
        <w:t>While the Navy says it remains confident it can meet its goals, the Pentagon no longer routinely releases its recruiting statistics, making it difficult to discern how much progress has been made.</w:t>
      </w:r>
    </w:p>
    <w:p w14:paraId="62574770" w14:textId="77777777" w:rsidR="004B4A4A" w:rsidRPr="00E16AF4" w:rsidRDefault="004B4A4A" w:rsidP="00014662"/>
    <w:p w14:paraId="4D476245" w14:textId="1F305631" w:rsidR="00735584" w:rsidRDefault="00014662" w:rsidP="00014662">
      <w:pPr>
        <w:pStyle w:val="Heading3"/>
        <w:rPr>
          <w:rFonts w:cs="Times New Roman"/>
        </w:rPr>
      </w:pPr>
      <w:bookmarkStart w:id="82" w:name="_Toc518723880"/>
      <w:r w:rsidRPr="00E16AF4">
        <w:rPr>
          <w:rFonts w:cs="Times New Roman"/>
        </w:rPr>
        <w:t xml:space="preserve">AT – </w:t>
      </w:r>
      <w:r w:rsidR="00267E96">
        <w:rPr>
          <w:rFonts w:cs="Times New Roman"/>
        </w:rPr>
        <w:t>Checks on</w:t>
      </w:r>
      <w:r w:rsidRPr="00E16AF4">
        <w:rPr>
          <w:rFonts w:cs="Times New Roman"/>
        </w:rPr>
        <w:t xml:space="preserve"> US-China </w:t>
      </w:r>
      <w:r w:rsidR="00267E96">
        <w:rPr>
          <w:rFonts w:cs="Times New Roman"/>
        </w:rPr>
        <w:t>C</w:t>
      </w:r>
      <w:r w:rsidRPr="00E16AF4">
        <w:rPr>
          <w:rFonts w:cs="Times New Roman"/>
        </w:rPr>
        <w:t>onflict</w:t>
      </w:r>
      <w:bookmarkEnd w:id="82"/>
    </w:p>
    <w:p w14:paraId="7CC2849B" w14:textId="77777777" w:rsidR="004B4A4A" w:rsidRPr="004B4A4A" w:rsidRDefault="004B4A4A" w:rsidP="004B4A4A"/>
    <w:p w14:paraId="0D6FA9C6" w14:textId="45B1B3B1" w:rsidR="00014662" w:rsidRPr="00E16AF4" w:rsidRDefault="00014662" w:rsidP="00014662">
      <w:pPr>
        <w:pStyle w:val="Heading4"/>
        <w:rPr>
          <w:rFonts w:cs="Times New Roman"/>
        </w:rPr>
      </w:pPr>
      <w:r w:rsidRPr="00E16AF4">
        <w:rPr>
          <w:rFonts w:cs="Times New Roman"/>
        </w:rPr>
        <w:t>Trump’s eroded most checks on China- TPP, alliances, and shifted focus to middle east- only the pacific fleet is left</w:t>
      </w:r>
    </w:p>
    <w:p w14:paraId="61220B38" w14:textId="671328E5" w:rsidR="004B4A4A" w:rsidRDefault="00014662" w:rsidP="00014662">
      <w:r w:rsidRPr="00E16AF4">
        <w:rPr>
          <w:rStyle w:val="Style13ptBold"/>
        </w:rPr>
        <w:t>Mc</w:t>
      </w:r>
      <w:r w:rsidR="004B4A4A">
        <w:rPr>
          <w:rStyle w:val="Style13ptBold"/>
        </w:rPr>
        <w:t>C</w:t>
      </w:r>
      <w:r w:rsidRPr="00E16AF4">
        <w:rPr>
          <w:rStyle w:val="Style13ptBold"/>
        </w:rPr>
        <w:t>oy</w:t>
      </w:r>
      <w:r w:rsidR="004B4A4A">
        <w:rPr>
          <w:rStyle w:val="Style13ptBold"/>
        </w:rPr>
        <w:t>,</w:t>
      </w:r>
      <w:r w:rsidR="00735584" w:rsidRPr="00E16AF4">
        <w:rPr>
          <w:rStyle w:val="Style13ptBold"/>
        </w:rPr>
        <w:t xml:space="preserve"> </w:t>
      </w:r>
      <w:r w:rsidRPr="00E16AF4">
        <w:rPr>
          <w:rStyle w:val="Style13ptBold"/>
        </w:rPr>
        <w:t xml:space="preserve">University of Wisconsin-Madison </w:t>
      </w:r>
      <w:r w:rsidR="00C25161">
        <w:rPr>
          <w:rStyle w:val="Style13ptBold"/>
        </w:rPr>
        <w:t xml:space="preserve">history professor </w:t>
      </w:r>
      <w:r w:rsidRPr="00E16AF4">
        <w:rPr>
          <w:rStyle w:val="Style13ptBold"/>
        </w:rPr>
        <w:t>specializing in Southeast Asia</w:t>
      </w:r>
      <w:r w:rsidR="004B4A4A">
        <w:rPr>
          <w:rStyle w:val="Style13ptBold"/>
        </w:rPr>
        <w:t>,</w:t>
      </w:r>
      <w:r w:rsidRPr="00E16AF4">
        <w:rPr>
          <w:rStyle w:val="Style13ptBold"/>
        </w:rPr>
        <w:t xml:space="preserve"> 18</w:t>
      </w:r>
    </w:p>
    <w:p w14:paraId="0FD0CCF3" w14:textId="4D661AE1" w:rsidR="00014662" w:rsidRPr="00E16AF4" w:rsidRDefault="00014662" w:rsidP="00014662">
      <w:r w:rsidRPr="00E16AF4">
        <w:t>[Alfred W. Mccoy, 4-9-2018, The Nation, "Is a Modern Chinese Navy a Threat to the United States?" https://www.thenation.com/article/is-a-modern-chinese-navy-a-threat-to-the-united-states// accessed: 6-29-2018//quan]</w:t>
      </w:r>
    </w:p>
    <w:p w14:paraId="58534CB5" w14:textId="77777777" w:rsidR="00014662" w:rsidRPr="00E16AF4" w:rsidRDefault="00014662" w:rsidP="00014662"/>
    <w:p w14:paraId="0EB2B212" w14:textId="77777777" w:rsidR="00014662" w:rsidRPr="00E16AF4" w:rsidRDefault="00014662" w:rsidP="00014662">
      <w:r w:rsidRPr="00E16AF4">
        <w:t>THE AMERICAN RESPONSE</w:t>
      </w:r>
    </w:p>
    <w:p w14:paraId="7D6A67AB" w14:textId="6514D306" w:rsidR="00014662" w:rsidRPr="00C25161" w:rsidRDefault="00014662" w:rsidP="00014662">
      <w:pPr>
        <w:rPr>
          <w:b/>
          <w:u w:val="single"/>
        </w:rPr>
      </w:pPr>
      <w:r w:rsidRPr="00E16AF4">
        <w:rPr>
          <w:rStyle w:val="StyleUnderline"/>
        </w:rPr>
        <w:t>After taking office in 2009,</w:t>
      </w:r>
      <w:r w:rsidRPr="00E16AF4">
        <w:t xml:space="preserve"> President Barack </w:t>
      </w:r>
      <w:r w:rsidRPr="00E16AF4">
        <w:rPr>
          <w:rStyle w:val="StyleUnderline"/>
        </w:rPr>
        <w:t xml:space="preserve">Obama came to the conclusion that China’s rise represented a serious threat </w:t>
      </w:r>
      <w:r w:rsidRPr="00E16AF4">
        <w:t xml:space="preserve">and </w:t>
      </w:r>
      <w:r w:rsidRPr="00E16AF4">
        <w:rPr>
          <w:rStyle w:val="StyleUnderline"/>
        </w:rPr>
        <w:t>so he developed a geopolitical strategy to counter it</w:t>
      </w:r>
      <w:r w:rsidRPr="00E16AF4">
        <w:t xml:space="preserve">. </w:t>
      </w:r>
      <w:r w:rsidRPr="00E16AF4">
        <w:rPr>
          <w:rStyle w:val="StyleUnderline"/>
        </w:rPr>
        <w:t>First, he promoted the Trans-Pacific Partnership, a 12-nation commercial pact that would direct 40 percent of world trade toward the United States</w:t>
      </w:r>
      <w:r w:rsidRPr="00E16AF4">
        <w:t xml:space="preserve">. </w:t>
      </w:r>
      <w:r w:rsidRPr="00E16AF4">
        <w:rPr>
          <w:rStyle w:val="StyleUnderline"/>
        </w:rPr>
        <w:t>Then</w:t>
      </w:r>
      <w:r w:rsidRPr="00E16AF4">
        <w:t xml:space="preserve">, in March 2014, after </w:t>
      </w:r>
      <w:r w:rsidRPr="00E16AF4">
        <w:rPr>
          <w:rStyle w:val="StyleUnderline"/>
        </w:rPr>
        <w:t>announcing a military “pivot to Asia</w:t>
      </w:r>
      <w:r w:rsidRPr="00E16AF4">
        <w:t xml:space="preserve">” in an address to the Australian parliament, </w:t>
      </w:r>
      <w:r w:rsidRPr="00E16AF4">
        <w:rPr>
          <w:rStyle w:val="StyleUnderline"/>
        </w:rPr>
        <w:t>he deployed a full battalion of Marines to a base at the city of Darwin on the Timor S</w:t>
      </w:r>
      <w:r w:rsidRPr="00E16AF4">
        <w:t xml:space="preserve">ea. A month later, </w:t>
      </w:r>
      <w:r w:rsidRPr="00E16AF4">
        <w:rPr>
          <w:rStyle w:val="StyleUnderline"/>
        </w:rPr>
        <w:t>the US ambassador to the Philippines signed an enhanced defense cooperation agreement with that country allowing US forces to be stationed at five of its bases.</w:t>
      </w:r>
    </w:p>
    <w:p w14:paraId="101327F5" w14:textId="6AF0745B" w:rsidR="00014662" w:rsidRPr="00E16AF4" w:rsidRDefault="00014662" w:rsidP="00014662">
      <w:r w:rsidRPr="00E16AF4">
        <w:rPr>
          <w:rStyle w:val="StyleUnderline"/>
        </w:rPr>
        <w:t>Combining existing installations in Japan with access to naval bases in Subic Bay, Darwin, and Singapore, Obama rebuilt America’s chain of military enclaves along the Asian littoral</w:t>
      </w:r>
      <w:r w:rsidRPr="00E16AF4">
        <w:t xml:space="preserve">. To make full use of these installations, </w:t>
      </w:r>
      <w:r w:rsidRPr="00E16AF4">
        <w:rPr>
          <w:rStyle w:val="StyleUnderline"/>
        </w:rPr>
        <w:t>the Pentagon began planning to “forward base 60 percent of its naval assets in the Pacific by 2020”</w:t>
      </w:r>
      <w:r w:rsidRPr="00E16AF4">
        <w:t xml:space="preserve"> </w:t>
      </w:r>
      <w:r w:rsidRPr="00E16AF4">
        <w:rPr>
          <w:rStyle w:val="StyleUnderline"/>
        </w:rPr>
        <w:t>and launched</w:t>
      </w:r>
      <w:r w:rsidRPr="00E16AF4">
        <w:t xml:space="preserve"> its first regular “freedom of navigation” </w:t>
      </w:r>
      <w:r w:rsidRPr="00E16AF4">
        <w:rPr>
          <w:rStyle w:val="StyleUnderline"/>
        </w:rPr>
        <w:t>patrols in the South China Sea as a challenge to the Chinese navy,</w:t>
      </w:r>
      <w:r w:rsidRPr="00E16AF4">
        <w:t xml:space="preserve"> even sending in full carrier strike groups.</w:t>
      </w:r>
    </w:p>
    <w:p w14:paraId="3129F8C0" w14:textId="25ACA578" w:rsidR="00014662" w:rsidRPr="00E16AF4" w:rsidRDefault="00014662" w:rsidP="00014662">
      <w:r w:rsidRPr="00E16AF4">
        <w:t xml:space="preserve">President </w:t>
      </w:r>
      <w:r w:rsidRPr="00E16AF4">
        <w:rPr>
          <w:rStyle w:val="StyleUnderline"/>
        </w:rPr>
        <w:t>Trump, however, cancelled the Trans-Pacific Partnership right after his inauguration and, with the endless war on terror in the Greater Middle East grinding on, the shift of naval forces to the Pacific slowed.</w:t>
      </w:r>
      <w:r w:rsidRPr="00E16AF4">
        <w:t xml:space="preserve"> More broadly, </w:t>
      </w:r>
      <w:r w:rsidRPr="00E16AF4">
        <w:rPr>
          <w:rStyle w:val="StyleUnderline"/>
        </w:rPr>
        <w:t xml:space="preserve">Trump’s unilateral, America-first foreign policy has damaged relations with the four allies that underpin its line of defense in the Pacific: Japan, South Korea, the Philippines, and Australia. </w:t>
      </w:r>
      <w:r w:rsidRPr="00E16AF4">
        <w:t xml:space="preserve">Moreover, in </w:t>
      </w:r>
      <w:r w:rsidRPr="00E16AF4">
        <w:rPr>
          <w:rStyle w:val="StyleUnderline"/>
        </w:rPr>
        <w:t>his obsessive courtship of Beijing’s help in the Korean crisis, the president even suspended</w:t>
      </w:r>
      <w:r w:rsidRPr="00E16AF4">
        <w:t xml:space="preserve">, </w:t>
      </w:r>
      <w:r w:rsidRPr="00E16AF4">
        <w:rPr>
          <w:rStyle w:val="StyleUnderline"/>
        </w:rPr>
        <w:t>for five months, those naval patrols into the South China Sea.</w:t>
      </w:r>
    </w:p>
    <w:p w14:paraId="32389B1E" w14:textId="77777777" w:rsidR="00014662" w:rsidRPr="00E16AF4" w:rsidRDefault="00014662" w:rsidP="00014662">
      <w:r w:rsidRPr="00E16AF4">
        <w:t>The administration’s new $700 billion defense budget will fund 46 new ships for the Navy by 2023 (for a total of 326), but the White House seems incapable, as reflected in its recent National Security Strategy, of grasping the geostrategic importance of Eurasia or devising an effective scheme for the deployment of its expanding military to check China’s rise. After declaring Obama’s “pivot to Asia” officially dead, the Trump administration has instead offered its own “free and open Indo-Pacific” founded on an unworkable alliance of four supposedly kindred democracies—Australia, India, Japan, and the United States.</w:t>
      </w:r>
    </w:p>
    <w:p w14:paraId="40A39EAC" w14:textId="77777777" w:rsidR="00014662" w:rsidRPr="00E16AF4" w:rsidRDefault="00014662" w:rsidP="00014662"/>
    <w:p w14:paraId="5F12E6BA" w14:textId="79B62F3E" w:rsidR="00014662" w:rsidRDefault="00014662" w:rsidP="00014662">
      <w:pPr>
        <w:pStyle w:val="Heading2"/>
        <w:rPr>
          <w:rFonts w:cs="Times New Roman"/>
        </w:rPr>
      </w:pPr>
      <w:bookmarkStart w:id="83" w:name="_Toc518723881"/>
      <w:r w:rsidRPr="00E16AF4">
        <w:rPr>
          <w:rFonts w:cs="Times New Roman"/>
        </w:rPr>
        <w:t>Air Force Advantage</w:t>
      </w:r>
      <w:bookmarkEnd w:id="83"/>
    </w:p>
    <w:p w14:paraId="32C69755" w14:textId="77777777" w:rsidR="00C25161" w:rsidRPr="00C25161" w:rsidRDefault="00C25161" w:rsidP="00C25161"/>
    <w:p w14:paraId="732A6082" w14:textId="77777777" w:rsidR="00014662" w:rsidRPr="00E16AF4" w:rsidRDefault="00014662" w:rsidP="00014662">
      <w:pPr>
        <w:pStyle w:val="Heading3"/>
        <w:rPr>
          <w:rFonts w:cs="Times New Roman"/>
        </w:rPr>
      </w:pPr>
      <w:bookmarkStart w:id="84" w:name="_Toc518723882"/>
      <w:r w:rsidRPr="00E16AF4">
        <w:rPr>
          <w:rFonts w:cs="Times New Roman"/>
        </w:rPr>
        <w:t>Uniqueness – Air Force = Doctor Shortage</w:t>
      </w:r>
      <w:bookmarkEnd w:id="84"/>
    </w:p>
    <w:p w14:paraId="3BC54D7E" w14:textId="77777777" w:rsidR="00014662" w:rsidRPr="00E16AF4" w:rsidRDefault="00014662" w:rsidP="00014662"/>
    <w:p w14:paraId="1B3AB4C4" w14:textId="77777777" w:rsidR="00014662" w:rsidRPr="00E16AF4" w:rsidRDefault="00014662" w:rsidP="00014662">
      <w:pPr>
        <w:pStyle w:val="Heading4"/>
        <w:rPr>
          <w:rFonts w:cs="Times New Roman"/>
        </w:rPr>
      </w:pPr>
      <w:r w:rsidRPr="00E16AF4">
        <w:rPr>
          <w:rFonts w:cs="Times New Roman"/>
        </w:rPr>
        <w:t>Air Force has a doctor shortage</w:t>
      </w:r>
    </w:p>
    <w:p w14:paraId="36357C73" w14:textId="77777777" w:rsidR="00014662" w:rsidRPr="00E16AF4" w:rsidRDefault="00014662" w:rsidP="00014662">
      <w:r w:rsidRPr="00E16AF4">
        <w:rPr>
          <w:rStyle w:val="Style13ptBold"/>
        </w:rPr>
        <w:t>Bohlman, Medical Training Magazine, 17</w:t>
      </w:r>
    </w:p>
    <w:p w14:paraId="3CF418ED" w14:textId="07A869EE" w:rsidR="00014662" w:rsidRDefault="00014662" w:rsidP="00014662">
      <w:r w:rsidRPr="00E16AF4">
        <w:t xml:space="preserve">[Tyler,7-12-17, Medical Training Magazine, "Dayton Hospital Helps Fill Physician Shortage in Air Force", </w:t>
      </w:r>
      <w:hyperlink r:id="rId104" w:history="1">
        <w:r w:rsidRPr="00E16AF4">
          <w:rPr>
            <w:rStyle w:val="Hyperlink"/>
          </w:rPr>
          <w:t>https://medicalsimulation.training/hospital/physician-shortage-air-force/</w:t>
        </w:r>
      </w:hyperlink>
      <w:r w:rsidRPr="00E16AF4">
        <w:t xml:space="preserve"> accessed 6-28-18/MKG]</w:t>
      </w:r>
    </w:p>
    <w:p w14:paraId="62F47EF7" w14:textId="77777777" w:rsidR="00C25161" w:rsidRPr="00E16AF4" w:rsidRDefault="00C25161" w:rsidP="00014662"/>
    <w:p w14:paraId="7B6D0B12" w14:textId="77777777" w:rsidR="00014662" w:rsidRPr="00E16AF4" w:rsidRDefault="00014662" w:rsidP="00014662">
      <w:pPr>
        <w:rPr>
          <w:rStyle w:val="StyleUnderline"/>
        </w:rPr>
      </w:pPr>
      <w:r w:rsidRPr="00E16AF4">
        <w:t>Not all general medicine jobs are created equal. Taking out the obvious specialist roles that medical professionals can have such as a heart or orthopedic medicine, it would be easy to think that a doctor who trains as a “general specialist” can work anywhere or do anything. However, this isn’t the case when it comes to a very specific employer: The military.</w:t>
      </w:r>
    </w:p>
    <w:p w14:paraId="14BEECC6" w14:textId="77777777" w:rsidR="00735584" w:rsidRPr="00E16AF4" w:rsidRDefault="00014662" w:rsidP="00014662">
      <w:pPr>
        <w:rPr>
          <w:rStyle w:val="StyleUnderline"/>
        </w:rPr>
      </w:pPr>
      <w:r w:rsidRPr="00E16AF4">
        <w:t xml:space="preserve">Because of this specialization, </w:t>
      </w:r>
      <w:r w:rsidRPr="00E16AF4">
        <w:rPr>
          <w:rStyle w:val="StyleUnderline"/>
        </w:rPr>
        <w:t>the Air Force is currently experiencing a shortage in family-care physicians</w:t>
      </w:r>
      <w:r w:rsidRPr="00E16AF4">
        <w:t xml:space="preserve">. </w:t>
      </w:r>
      <w:r w:rsidRPr="00E16AF4">
        <w:rPr>
          <w:rStyle w:val="StyleUnderline"/>
        </w:rPr>
        <w:t>The AIr Force trains doctors in aerospace medicine and is in need of more family care physicians across the board</w:t>
      </w:r>
      <w:r w:rsidRPr="00E16AF4">
        <w:t>.</w:t>
      </w:r>
    </w:p>
    <w:p w14:paraId="5FDAFC3D" w14:textId="12A666B5" w:rsidR="00014662" w:rsidRPr="00E16AF4" w:rsidRDefault="00014662" w:rsidP="00014662">
      <w:pPr>
        <w:rPr>
          <w:rStyle w:val="StyleUnderline"/>
        </w:rPr>
      </w:pPr>
      <w:r w:rsidRPr="00E16AF4">
        <w:rPr>
          <w:rStyle w:val="StyleUnderline"/>
        </w:rPr>
        <w:t>“The family medical physicians we train here really have a special capability when they complete their training,” said Air Force Surgeon General Lt. Gen</w:t>
      </w:r>
      <w:r w:rsidRPr="00E16AF4">
        <w:t xml:space="preserve">. </w:t>
      </w:r>
      <w:r w:rsidRPr="00E16AF4">
        <w:rPr>
          <w:rStyle w:val="StyleUnderline"/>
        </w:rPr>
        <w:t>Mark A Ediger</w:t>
      </w:r>
      <w:r w:rsidRPr="00E16AF4">
        <w:t xml:space="preserve">, </w:t>
      </w:r>
      <w:r w:rsidRPr="00E16AF4">
        <w:rPr>
          <w:rStyle w:val="StyleUnderline"/>
        </w:rPr>
        <w:t>“It’s a critical requirement</w:t>
      </w:r>
      <w:r w:rsidRPr="00E16AF4">
        <w:t xml:space="preserve">. </w:t>
      </w:r>
      <w:r w:rsidRPr="00E16AF4">
        <w:rPr>
          <w:rStyle w:val="StyleUnderline"/>
        </w:rPr>
        <w:t>Our Air Force has been more in demand today than we have been historically so we have airmen deployed around the world engaged in combat operations and all those airmen need the support of family care physicians.”</w:t>
      </w:r>
    </w:p>
    <w:p w14:paraId="6F0B9BC1" w14:textId="77777777" w:rsidR="00014662" w:rsidRPr="00E16AF4" w:rsidRDefault="00014662" w:rsidP="00014662">
      <w:pPr>
        <w:rPr>
          <w:rStyle w:val="StyleUnderline"/>
        </w:rPr>
      </w:pPr>
      <w:r w:rsidRPr="00E16AF4">
        <w:rPr>
          <w:rStyle w:val="StyleUnderline"/>
        </w:rPr>
        <w:t>Even though the Air Force features 4,000 active duty doctors, with another 2,000 in reserves, it’s still not enough to overcome its lack of medical specialists.</w:t>
      </w:r>
    </w:p>
    <w:p w14:paraId="2B633506" w14:textId="77777777" w:rsidR="00014662" w:rsidRPr="00E16AF4" w:rsidRDefault="00014662" w:rsidP="00014662">
      <w:pPr>
        <w:rPr>
          <w:rStyle w:val="StyleUnderline"/>
        </w:rPr>
      </w:pPr>
      <w:r w:rsidRPr="00E16AF4">
        <w:rPr>
          <w:rStyle w:val="StyleUnderline"/>
        </w:rPr>
        <w:t>The problem isn’t a lack of training locations or resources</w:t>
      </w:r>
      <w:r w:rsidRPr="00E16AF4">
        <w:t xml:space="preserve">, </w:t>
      </w:r>
      <w:r w:rsidRPr="00E16AF4">
        <w:rPr>
          <w:rStyle w:val="StyleUnderline"/>
        </w:rPr>
        <w:t>the Good Samaritan Hospital currently trains Air Force doctors and graduates two to three every year. The problem is</w:t>
      </w:r>
      <w:r w:rsidRPr="00E16AF4">
        <w:t xml:space="preserve"> the same as with hospitals around the country: </w:t>
      </w:r>
      <w:r w:rsidRPr="00E16AF4">
        <w:rPr>
          <w:rStyle w:val="StyleUnderline"/>
        </w:rPr>
        <w:t>A lack of new students</w:t>
      </w:r>
      <w:r w:rsidRPr="00E16AF4">
        <w:t>.</w:t>
      </w:r>
    </w:p>
    <w:p w14:paraId="17F5EF0A" w14:textId="58B7A9B6" w:rsidR="00014662" w:rsidRDefault="00014662" w:rsidP="00014662">
      <w:pPr>
        <w:rPr>
          <w:rStyle w:val="StyleUnderline"/>
        </w:rPr>
      </w:pPr>
      <w:r w:rsidRPr="00E16AF4">
        <w:rPr>
          <w:rStyle w:val="StyleUnderline"/>
        </w:rPr>
        <w:t>This is yet another unfortunate side effect of the growing trouble on the medical field’s horizon. The amount of new students going into the medical field isn’t high enough to keep up with the growing demand being put upon hospitals and doctor’s offices around the country. The lack of Air Force doctor’s isn’t at critical mass just yet, they are only down about 50 doctors, it can still spell trouble if the problem isn’t remedied.</w:t>
      </w:r>
    </w:p>
    <w:p w14:paraId="18F69F1C" w14:textId="77777777" w:rsidR="00C25161" w:rsidRPr="00E16AF4" w:rsidRDefault="00C25161" w:rsidP="00014662">
      <w:pPr>
        <w:rPr>
          <w:rStyle w:val="StyleUnderline"/>
        </w:rPr>
      </w:pPr>
    </w:p>
    <w:p w14:paraId="44EAEDB5" w14:textId="77777777" w:rsidR="001668A8" w:rsidRPr="00E16AF4" w:rsidRDefault="001668A8" w:rsidP="001668A8">
      <w:pPr>
        <w:pStyle w:val="Heading2"/>
        <w:rPr>
          <w:rFonts w:cs="Times New Roman"/>
        </w:rPr>
      </w:pPr>
      <w:bookmarkStart w:id="85" w:name="_Toc518723883"/>
      <w:r w:rsidRPr="00E16AF4">
        <w:rPr>
          <w:rFonts w:cs="Times New Roman"/>
        </w:rPr>
        <w:t>Marines</w:t>
      </w:r>
      <w:bookmarkEnd w:id="85"/>
    </w:p>
    <w:p w14:paraId="03AE100D" w14:textId="77777777" w:rsidR="001668A8" w:rsidRPr="00E16AF4" w:rsidRDefault="001668A8" w:rsidP="001668A8"/>
    <w:p w14:paraId="47AA674A" w14:textId="77777777" w:rsidR="001668A8" w:rsidRPr="00E16AF4" w:rsidRDefault="001668A8" w:rsidP="001668A8">
      <w:pPr>
        <w:pStyle w:val="Heading3"/>
        <w:rPr>
          <w:rFonts w:cs="Times New Roman"/>
        </w:rPr>
      </w:pPr>
      <w:bookmarkStart w:id="86" w:name="_Toc518723884"/>
      <w:r w:rsidRPr="00E16AF4">
        <w:rPr>
          <w:rFonts w:cs="Times New Roman"/>
        </w:rPr>
        <w:t>Uniqueness &amp; Internal Link – MAVNI Solves Culture Proficiency</w:t>
      </w:r>
      <w:bookmarkEnd w:id="86"/>
    </w:p>
    <w:p w14:paraId="6F494DEF" w14:textId="77777777" w:rsidR="001668A8" w:rsidRPr="00E16AF4" w:rsidRDefault="001668A8" w:rsidP="001668A8"/>
    <w:p w14:paraId="05AC0195" w14:textId="77777777" w:rsidR="00735584" w:rsidRPr="00E16AF4" w:rsidRDefault="001668A8" w:rsidP="001668A8">
      <w:pPr>
        <w:pStyle w:val="Heading4"/>
        <w:rPr>
          <w:rFonts w:cs="Times New Roman"/>
        </w:rPr>
      </w:pPr>
      <w:r w:rsidRPr="00E16AF4">
        <w:rPr>
          <w:rFonts w:cs="Times New Roman"/>
        </w:rPr>
        <w:t>Marine Corps lack cultural proficiency to beat unconventional warfare – MAVNI uniquely solves – fill language gaps and provides critical cultural understanding</w:t>
      </w:r>
    </w:p>
    <w:p w14:paraId="145CA65D" w14:textId="77777777" w:rsidR="00735584" w:rsidRPr="00E16AF4" w:rsidRDefault="001668A8" w:rsidP="001668A8">
      <w:pPr>
        <w:rPr>
          <w:rStyle w:val="Style13ptBold"/>
        </w:rPr>
      </w:pPr>
      <w:r w:rsidRPr="00E16AF4">
        <w:rPr>
          <w:rStyle w:val="Style13ptBold"/>
        </w:rPr>
        <w:t>Peterson, operations officer at Marine Barracks ­Washington, 17</w:t>
      </w:r>
    </w:p>
    <w:p w14:paraId="58AEAB9E" w14:textId="4842AF8A" w:rsidR="00735584" w:rsidRDefault="001668A8" w:rsidP="001668A8">
      <w:r w:rsidRPr="00E16AF4">
        <w:t xml:space="preserve">(Maj. Matt, 12/20/17, Marine Times, “OP-ED: Building a force of foreign-born Marines is key to the Corps' future”, </w:t>
      </w:r>
      <w:hyperlink r:id="rId105" w:history="1">
        <w:r w:rsidRPr="00E16AF4">
          <w:rPr>
            <w:rStyle w:val="Hyperlink"/>
          </w:rPr>
          <w:t>https://www.marinecorpstimes.com/opinion/2017/12/20/op-ed-recruiting-a-new-force-of-foreign-born-marines-is-key-to-the-corps-future/</w:t>
        </w:r>
      </w:hyperlink>
      <w:r w:rsidRPr="00E16AF4">
        <w:t>, accessed 6/28/18, GDI – AYH)</w:t>
      </w:r>
    </w:p>
    <w:p w14:paraId="41552E14" w14:textId="77777777" w:rsidR="00C25161" w:rsidRPr="00E16AF4" w:rsidRDefault="00C25161" w:rsidP="001668A8"/>
    <w:p w14:paraId="117844E6" w14:textId="1B5B9138" w:rsidR="001668A8" w:rsidRPr="00C25161" w:rsidRDefault="001668A8" w:rsidP="001668A8">
      <w:pPr>
        <w:spacing w:after="0"/>
        <w:rPr>
          <w:b/>
          <w:u w:val="single"/>
        </w:rPr>
      </w:pPr>
      <w:r w:rsidRPr="00E16AF4">
        <w:rPr>
          <w:rStyle w:val="StyleUnderline"/>
        </w:rPr>
        <w:t>Marines engaged around the world today are superior to their opponents in nearly every way. They possess more advanced technology, greater numbers, better weapons, logistics, medical care, transportation, fire support and air power.</w:t>
      </w:r>
    </w:p>
    <w:p w14:paraId="394B068B" w14:textId="4B7B097F" w:rsidR="001668A8" w:rsidRPr="00C25161" w:rsidRDefault="001668A8" w:rsidP="001668A8">
      <w:pPr>
        <w:spacing w:after="0"/>
        <w:rPr>
          <w:b/>
          <w:u w:val="single"/>
        </w:rPr>
      </w:pPr>
      <w:r w:rsidRPr="00E16AF4">
        <w:t xml:space="preserve">But </w:t>
      </w:r>
      <w:r w:rsidRPr="00E16AF4">
        <w:rPr>
          <w:rStyle w:val="StyleUnderline"/>
        </w:rPr>
        <w:t>history is full of examples of larger, better equipped conventional forces ­suffering defeat at the hands of ­smaller, unconventional opponents who use superior cultural knowledge to blend in among the population and exploit relationships.</w:t>
      </w:r>
    </w:p>
    <w:p w14:paraId="503D5861" w14:textId="7BD59326" w:rsidR="001668A8" w:rsidRPr="00C25161" w:rsidRDefault="001668A8" w:rsidP="001668A8">
      <w:pPr>
        <w:spacing w:after="0"/>
        <w:rPr>
          <w:b/>
          <w:u w:val="single"/>
        </w:rPr>
      </w:pPr>
      <w:r w:rsidRPr="00E16AF4">
        <w:t xml:space="preserve">To locate, close with and destroy the enemy by fire and maneuver is not enough in irregular conflicts. </w:t>
      </w:r>
      <w:r w:rsidRPr="00E16AF4">
        <w:rPr>
          <w:rStyle w:val="StyleUnderline"/>
        </w:rPr>
        <w:t>Marines also need an expert knowledge of language, politics, power structure, physical environment, religion, economics, ethnicity and history. This level of understanding does not exist within the Marine Corps and cannot be taught — but without it, Marines cannot win.</w:t>
      </w:r>
    </w:p>
    <w:p w14:paraId="764166A9" w14:textId="4A282E2B" w:rsidR="001668A8" w:rsidRPr="00C25161" w:rsidRDefault="001668A8" w:rsidP="001668A8">
      <w:pPr>
        <w:spacing w:after="0"/>
        <w:rPr>
          <w:b/>
          <w:u w:val="single"/>
        </w:rPr>
      </w:pPr>
      <w:r w:rsidRPr="00E16AF4">
        <w:rPr>
          <w:rStyle w:val="StyleUnderline"/>
        </w:rPr>
        <w:t>It’s a challenge the Marine Corps has faced across its history of engaging around the world in irregular, population-centric conflicts that aim to defeat ideologies.</w:t>
      </w:r>
    </w:p>
    <w:p w14:paraId="01A97560" w14:textId="050F6EAC" w:rsidR="00735584" w:rsidRPr="00E16AF4" w:rsidRDefault="001668A8" w:rsidP="001668A8">
      <w:pPr>
        <w:spacing w:after="0"/>
        <w:rPr>
          <w:rStyle w:val="StyleUnderline"/>
        </w:rPr>
      </w:pPr>
      <w:r w:rsidRPr="00E16AF4">
        <w:rPr>
          <w:rStyle w:val="StyleUnderline"/>
        </w:rPr>
        <w:t>Referring to irregular conflict in Vietnam, Marine Lt. Gen. Victor “Brute” Krulak observed: “An idea cannot be defeated with a bullet; it can only be beaten by a better idea.”</w:t>
      </w:r>
      <w:r w:rsidRPr="00E16AF4">
        <w:t xml:space="preserve"> Decades later, an advisor to Army Gen. David Petraeus, Army Sgt. Maj. Marvin Hill , echoed Lt. Gen. Krulak’s sentiment when he said about Iraq</w:t>
      </w:r>
      <w:r w:rsidRPr="00E16AF4">
        <w:rPr>
          <w:rStyle w:val="StyleUnderline"/>
        </w:rPr>
        <w:t>: “You can't shoot your way out, you can't kill your way out, of an insurgency. You just can't. You have to find other kinds of ammunition, and it's not always a bullet."</w:t>
      </w:r>
    </w:p>
    <w:p w14:paraId="54F4D9A2" w14:textId="77777777" w:rsidR="001668A8" w:rsidRPr="00C25161" w:rsidRDefault="001668A8" w:rsidP="001668A8">
      <w:pPr>
        <w:spacing w:after="0"/>
        <w:rPr>
          <w:b/>
          <w:u w:val="single"/>
        </w:rPr>
      </w:pPr>
      <w:r w:rsidRPr="00E16AF4">
        <w:rPr>
          <w:rStyle w:val="StyleUnderline"/>
        </w:rPr>
        <w:t>In order to fight and win future conflicts, the Marine Corps should form an Irregular Warfare Regiment, or IWR, consisting of foreign- and American-born Marines, and tasked with supporting U.S. military operations around the world.</w:t>
      </w:r>
    </w:p>
    <w:p w14:paraId="2B8C816D" w14:textId="3C1561F4" w:rsidR="001668A8" w:rsidRPr="00C25161" w:rsidRDefault="001668A8" w:rsidP="001668A8">
      <w:pPr>
        <w:spacing w:after="0"/>
        <w:rPr>
          <w:b/>
          <w:u w:val="single"/>
        </w:rPr>
      </w:pPr>
      <w:r w:rsidRPr="00E16AF4">
        <w:rPr>
          <w:rStyle w:val="StyleUnderline"/>
        </w:rPr>
        <w:t>The cultural deficiency that exists in Marine Corps operating units is lamentable and entirely avoidable.</w:t>
      </w:r>
      <w:r w:rsidRPr="00E16AF4">
        <w:t xml:space="preserve"> </w:t>
      </w:r>
      <w:r w:rsidRPr="00E16AF4">
        <w:rPr>
          <w:rStyle w:val="StyleUnderline"/>
        </w:rPr>
        <w:t>As the world’s populations become more connected and less controlled, victory in conflicts will rely largely on the mastery of irregular operations, which require native-level fluency that currently does not exist within the Corps. Will the Marine Corps be victors in future conflicts, or victims of them? An ­Irregular Warfare Regiment is an investment in people that will empower the Corps to be as dominant and adaptable on human terrain as it is in every other area.</w:t>
      </w:r>
    </w:p>
    <w:p w14:paraId="710A06DB" w14:textId="22DED5C1" w:rsidR="001668A8" w:rsidRPr="00C25161" w:rsidRDefault="001668A8" w:rsidP="001668A8">
      <w:pPr>
        <w:spacing w:after="0"/>
        <w:rPr>
          <w:b/>
          <w:u w:val="single"/>
        </w:rPr>
      </w:pPr>
      <w:r w:rsidRPr="00E16AF4">
        <w:rPr>
          <w:rStyle w:val="StyleUnderline"/>
        </w:rPr>
        <w:t>Afghanistan in the fall of 2010 was a volatile place, especially in the Helmand province. The most lethal area of operations was in the Sangin District. Between September 2010 and April 2011, the 3rd Battalion, 5th Marine Regiment (Darkhorse) lost more Marines in Sangin than any other battalion in the history of America’s war in Afghanistan. During that time, I commanded Company L.</w:t>
      </w:r>
    </w:p>
    <w:p w14:paraId="16F065AC" w14:textId="7AE39B0B" w:rsidR="00735584" w:rsidRPr="00E16AF4" w:rsidRDefault="001668A8" w:rsidP="001668A8">
      <w:pPr>
        <w:spacing w:after="0"/>
      </w:pPr>
      <w:r w:rsidRPr="00E16AF4">
        <w:t>Like every battalion, 3/5 conducted predeployment training that included cultural training and best practices in counterinsurgency. No shortcuts were taken. The Darkhorse also included two police mentor teams and one military adviser team, all of which received ­additional specialized training in ­advising, language and culture.</w:t>
      </w:r>
    </w:p>
    <w:p w14:paraId="504E05F3" w14:textId="77777777" w:rsidR="001668A8" w:rsidRPr="00E16AF4" w:rsidRDefault="001668A8" w:rsidP="001668A8">
      <w:pPr>
        <w:spacing w:after="0"/>
      </w:pPr>
      <w:r w:rsidRPr="00E16AF4">
        <w:t>When we arrived in Sangin, we were eager to engage the enemy. But after a few months the enemy had dealt severe blows through an insidious combination of sniper fire, improvised explosives, small arms and occasionally indirect fire. The ­enemy’s greatest advantage was the ability to operate among the population. When we conducted shuras, or town hall meetings, we had no idea who was from the area and who was an enemy fighter brought in from other parts of the region. I never knew if I was speaking to a legitimate community leader or a Taliban fighter.</w:t>
      </w:r>
    </w:p>
    <w:p w14:paraId="0546FE7E" w14:textId="08BFF188" w:rsidR="001668A8" w:rsidRPr="00C25161" w:rsidRDefault="001668A8" w:rsidP="001668A8">
      <w:pPr>
        <w:spacing w:after="0"/>
        <w:rPr>
          <w:b/>
          <w:u w:val="single"/>
        </w:rPr>
      </w:pPr>
      <w:r w:rsidRPr="00E16AF4">
        <w:rPr>
          <w:rStyle w:val="StyleUnderline"/>
        </w:rPr>
        <w:t>We had very little understanding of the people we were there to secure, the economy we were to develop or the local political system we were there to strengthen. As casualties mounted we became more reliant on indirect fire support, air power and heavily armored vehicles that transported us along narrow roads and ­canals, and isolated us from the population.</w:t>
      </w:r>
    </w:p>
    <w:p w14:paraId="36DCAD51" w14:textId="46A19DB0" w:rsidR="001668A8" w:rsidRPr="00C25161" w:rsidRDefault="001668A8" w:rsidP="001668A8">
      <w:pPr>
        <w:spacing w:after="0"/>
        <w:rPr>
          <w:b/>
          <w:u w:val="single"/>
        </w:rPr>
      </w:pPr>
      <w:r w:rsidRPr="00E16AF4">
        <w:rPr>
          <w:rStyle w:val="StyleUnderline"/>
        </w:rPr>
        <w:t>We became yet another example of a numerically and technologically superior force stopped by a small, unconventional opponent, because we lacked real understanding of the human terrain.</w:t>
      </w:r>
    </w:p>
    <w:p w14:paraId="4946FE29" w14:textId="31775771" w:rsidR="00735584" w:rsidRPr="00E16AF4" w:rsidRDefault="001668A8" w:rsidP="001668A8">
      <w:pPr>
        <w:spacing w:after="0"/>
        <w:rPr>
          <w:rStyle w:val="StyleUnderline"/>
        </w:rPr>
      </w:pPr>
      <w:r w:rsidRPr="00E16AF4">
        <w:rPr>
          <w:rStyle w:val="StyleUnderline"/>
        </w:rPr>
        <w:t>It was aggravating. I wanted to build roads, mosques and schools, but I didn’t know which contractors were trustworthy or which ones were going to take our money and leave. I wanted to develop the economy, but I could not tell the difference between a legitimate store and a Taliban front. I wanted to develop the Afghan National Security Forces and the Afghan police, but I never knew whether their ranks had been infiltrated by the enemy. I wanted to secure the population, but I did not know who was a member of the community and who was an embedded enemy fighter.</w:t>
      </w:r>
    </w:p>
    <w:p w14:paraId="5C471CE8" w14:textId="77777777" w:rsidR="001668A8" w:rsidRPr="00C25161" w:rsidRDefault="001668A8" w:rsidP="001668A8">
      <w:pPr>
        <w:spacing w:after="0"/>
        <w:rPr>
          <w:b/>
          <w:u w:val="single"/>
        </w:rPr>
      </w:pPr>
      <w:r w:rsidRPr="00E16AF4">
        <w:rPr>
          <w:rStyle w:val="StyleUnderline"/>
        </w:rPr>
        <w:t>The superficial cultural training I had received was of very little use to me. I had the support of interpreters who were helpful to an extent. They could bridge the language gap, but since none of them were from Helmand they could not offer advice on issues specific to the region, and since I could not arm them they became a liability in firefights.</w:t>
      </w:r>
    </w:p>
    <w:p w14:paraId="38514319" w14:textId="4A6269A9" w:rsidR="001668A8" w:rsidRPr="00C25161" w:rsidRDefault="001668A8" w:rsidP="001668A8">
      <w:pPr>
        <w:spacing w:after="0"/>
        <w:rPr>
          <w:b/>
          <w:u w:val="single"/>
        </w:rPr>
      </w:pPr>
      <w:r w:rsidRPr="00E16AF4">
        <w:rPr>
          <w:rStyle w:val="StyleUnderline"/>
        </w:rPr>
        <w:t>I needed advisers with a native understanding who also could be employed as combatants. Such men did not exist at that time, and still do not.</w:t>
      </w:r>
    </w:p>
    <w:p w14:paraId="17F27A98" w14:textId="3C7C498B" w:rsidR="001668A8" w:rsidRPr="00C25161" w:rsidRDefault="001668A8" w:rsidP="001668A8">
      <w:pPr>
        <w:spacing w:after="0"/>
        <w:rPr>
          <w:b/>
          <w:u w:val="single"/>
        </w:rPr>
      </w:pPr>
      <w:r w:rsidRPr="00E16AF4">
        <w:rPr>
          <w:rStyle w:val="StyleUnderline"/>
        </w:rPr>
        <w:t>How it can be achieved</w:t>
      </w:r>
    </w:p>
    <w:p w14:paraId="130AB54C" w14:textId="071E2879" w:rsidR="001668A8" w:rsidRPr="00C25161" w:rsidRDefault="001668A8" w:rsidP="001668A8">
      <w:pPr>
        <w:spacing w:after="0"/>
        <w:rPr>
          <w:b/>
          <w:u w:val="single"/>
        </w:rPr>
      </w:pPr>
      <w:r w:rsidRPr="00E16AF4">
        <w:rPr>
          <w:rStyle w:val="StyleUnderline"/>
        </w:rPr>
        <w:t>An Irregular Warfare Regiment could be recruited, trained, equipped and employed in a manner consistent with Marine Corps’ operating concepts and core values.</w:t>
      </w:r>
    </w:p>
    <w:p w14:paraId="6B1B82FB" w14:textId="2B036EAB" w:rsidR="001668A8" w:rsidRPr="00C25161" w:rsidRDefault="001668A8" w:rsidP="001668A8">
      <w:pPr>
        <w:spacing w:after="0"/>
        <w:rPr>
          <w:b/>
          <w:u w:val="single"/>
        </w:rPr>
      </w:pPr>
      <w:r w:rsidRPr="00E16AF4">
        <w:rPr>
          <w:rStyle w:val="StyleUnderline"/>
        </w:rPr>
        <w:t>All personnel above the rank of sergeant would be American Marines, all others (including sergeants) would be non-U.S. citizens recruited from selected areas to address the unique requirements of each geographic combatant command.</w:t>
      </w:r>
    </w:p>
    <w:p w14:paraId="65AD5F4B" w14:textId="3DB95F40" w:rsidR="001668A8" w:rsidRPr="00C25161" w:rsidRDefault="001668A8" w:rsidP="001668A8">
      <w:pPr>
        <w:spacing w:after="0"/>
        <w:rPr>
          <w:b/>
          <w:u w:val="single"/>
        </w:rPr>
      </w:pPr>
      <w:r w:rsidRPr="00E16AF4">
        <w:rPr>
          <w:rStyle w:val="StyleUnderline"/>
        </w:rPr>
        <w:t>Once screened, all applicants would attend language training until their mastery of the English language is sufficient for completion of Marine Recruit Training. Following recruit training, the IWR Marines would complete training at an Infantry Training Battalion and then ­receive follow-on training in foreign advising, counterinsurgency, theater ­security cooperation, information warfare and network engagement, all of which could be received in schools that already exist in the Department of Defense.</w:t>
      </w:r>
    </w:p>
    <w:p w14:paraId="3E1511CA" w14:textId="0B87FEE2" w:rsidR="001668A8" w:rsidRPr="00C25161" w:rsidRDefault="001668A8" w:rsidP="001668A8">
      <w:pPr>
        <w:spacing w:after="0"/>
        <w:rPr>
          <w:b/>
          <w:u w:val="single"/>
        </w:rPr>
      </w:pPr>
      <w:r w:rsidRPr="00E16AF4">
        <w:t xml:space="preserve">Upon completion of entry-level training, </w:t>
      </w:r>
      <w:r w:rsidRPr="00E16AF4">
        <w:rPr>
          <w:rStyle w:val="StyleUnderline"/>
        </w:rPr>
        <w:t>each Marine would be assigned to the battalion and company most aligned with their background. For instance, a Marine native to Indonesia would go to Company B, 1st Battalion, since that is the company in support of Southeast Asia in Pacific Command. A Marine from Niger would be assigned to Company N of the 3rd Battalion, which is the company that supports operations in the Sahel region of Marine Corps Forces Africa.</w:t>
      </w:r>
    </w:p>
    <w:p w14:paraId="5C70CCDE" w14:textId="7B49D567" w:rsidR="001668A8" w:rsidRPr="00C25161" w:rsidRDefault="001668A8" w:rsidP="001668A8">
      <w:pPr>
        <w:spacing w:after="0"/>
        <w:rPr>
          <w:b/>
          <w:u w:val="single"/>
        </w:rPr>
      </w:pPr>
      <w:r w:rsidRPr="00E16AF4">
        <w:rPr>
          <w:rStyle w:val="StyleUnderline"/>
        </w:rPr>
        <w:t>The battalions would be located near the headquarters of the combatant command they support, and would be force providers akin to Light Armored Reconnaissance or tank battalions. Following five years of honorable service, each Marine would be sworn in as naturalized U.S. citizens with all of the benefits that honor implies.</w:t>
      </w:r>
    </w:p>
    <w:p w14:paraId="64F622C2" w14:textId="5A8CBE30" w:rsidR="001668A8" w:rsidRPr="00C25161" w:rsidRDefault="001668A8" w:rsidP="001668A8">
      <w:pPr>
        <w:spacing w:after="0"/>
        <w:rPr>
          <w:b/>
          <w:u w:val="single"/>
        </w:rPr>
      </w:pPr>
      <w:r w:rsidRPr="00E16AF4">
        <w:rPr>
          <w:rStyle w:val="StyleUnderline"/>
        </w:rPr>
        <w:t>This proposal represents a significant investment in new personnel, weapons and equipment as well as a dramatic shift in recruiting processes. All of which are challenges that can be overcome.</w:t>
      </w:r>
    </w:p>
    <w:p w14:paraId="0F628452" w14:textId="64691552" w:rsidR="001668A8" w:rsidRPr="00C25161" w:rsidRDefault="001668A8" w:rsidP="001668A8">
      <w:pPr>
        <w:spacing w:after="0"/>
        <w:rPr>
          <w:b/>
          <w:u w:val="single"/>
        </w:rPr>
      </w:pPr>
      <w:r w:rsidRPr="00E16AF4">
        <w:t xml:space="preserve">The </w:t>
      </w:r>
      <w:r w:rsidRPr="00E16AF4">
        <w:rPr>
          <w:rStyle w:val="StyleUnderline"/>
        </w:rPr>
        <w:t>investment in personnel, while substantial, is not prohibitive. An IWR could include about 4,200 personnel and consist of essentially two groups of Marines: citizens and noncitizens. The vast majority of those Marines would come from foreign countries, not from existing Marine units.</w:t>
      </w:r>
    </w:p>
    <w:p w14:paraId="76F37370" w14:textId="2E63DB7C" w:rsidR="001668A8" w:rsidRPr="00C25161" w:rsidRDefault="001668A8" w:rsidP="001668A8">
      <w:pPr>
        <w:spacing w:after="0"/>
        <w:rPr>
          <w:b/>
          <w:u w:val="single"/>
        </w:rPr>
      </w:pPr>
      <w:r w:rsidRPr="00E16AF4">
        <w:rPr>
          <w:rStyle w:val="StyleUnderline"/>
        </w:rPr>
        <w:t>I suggest that an IWR would not contain any heavy or crew served weapons; it would be equipped strictly with small arms. Procurement of weapons could be phased in over time along with the gradual phasing in of the companies. Manning and equipping the IWR over the course of time would reduce the impact on the budget, and it would also enable the IWR concept to be validated.</w:t>
      </w:r>
    </w:p>
    <w:p w14:paraId="4D80BDCD" w14:textId="47E7DEB7" w:rsidR="001668A8" w:rsidRPr="00C25161" w:rsidRDefault="001668A8" w:rsidP="001668A8">
      <w:pPr>
        <w:spacing w:after="0"/>
        <w:rPr>
          <w:b/>
          <w:u w:val="single"/>
        </w:rPr>
      </w:pPr>
      <w:r w:rsidRPr="00E16AF4">
        <w:rPr>
          <w:rStyle w:val="StyleUnderline"/>
        </w:rPr>
        <w:t>Recruiting, screening and shipping the right applicants from foreign countries would be a combined effort of Marine Corps Recruiting Command, the U.S. State Department and Marine Security detachments at embassies and consulates all over the world. Non-U.S. citizens residing within the United States could apply through local Marine Corps recruiters</w:t>
      </w:r>
      <w:r w:rsidRPr="00E16AF4">
        <w:t xml:space="preserve">. All </w:t>
      </w:r>
      <w:r w:rsidRPr="00E16AF4">
        <w:rPr>
          <w:rStyle w:val="StyleUnderline"/>
        </w:rPr>
        <w:t>applicants would be thoroughly screened and issued a special work visa.</w:t>
      </w:r>
    </w:p>
    <w:p w14:paraId="5A24FE82" w14:textId="2557F4F0" w:rsidR="001668A8" w:rsidRPr="00C25161" w:rsidRDefault="001668A8" w:rsidP="001668A8">
      <w:pPr>
        <w:spacing w:after="0"/>
        <w:rPr>
          <w:b/>
          <w:u w:val="single"/>
        </w:rPr>
      </w:pPr>
      <w:r w:rsidRPr="00E16AF4">
        <w:rPr>
          <w:rStyle w:val="StyleUnderline"/>
        </w:rPr>
        <w:t>Recruitment might be problematic in some areas. Reducing the potential risk for espionage would require a careful process. The risk of possible infiltration could never be fully eliminated, but the benefit outweighs the risk.</w:t>
      </w:r>
    </w:p>
    <w:p w14:paraId="5EA102F2" w14:textId="3A5C6897" w:rsidR="001668A8" w:rsidRPr="00C25161" w:rsidRDefault="001668A8" w:rsidP="001668A8">
      <w:pPr>
        <w:spacing w:after="0"/>
        <w:rPr>
          <w:b/>
          <w:u w:val="single"/>
        </w:rPr>
      </w:pPr>
      <w:r w:rsidRPr="00E16AF4">
        <w:t xml:space="preserve">There is a precedent for a program like this in the United States. </w:t>
      </w:r>
      <w:r w:rsidRPr="00E16AF4">
        <w:rPr>
          <w:rStyle w:val="StyleUnderline"/>
        </w:rPr>
        <w:t>In 2008, the Department of Defense implemented the “Military Accessions Vital to the National Interest,” known as the MAVNI. MAVNI authorized the military services to recruit legal aliens whose skills, such as language and cultural expertise, were considered vital to the national interest.</w:t>
      </w:r>
    </w:p>
    <w:p w14:paraId="70420CA0" w14:textId="062534B0" w:rsidR="001668A8" w:rsidRPr="00C25161" w:rsidRDefault="001668A8" w:rsidP="001668A8">
      <w:pPr>
        <w:spacing w:after="0"/>
        <w:rPr>
          <w:b/>
          <w:u w:val="single"/>
        </w:rPr>
      </w:pPr>
      <w:r w:rsidRPr="00E16AF4">
        <w:rPr>
          <w:rStyle w:val="StyleUnderline"/>
        </w:rPr>
        <w:t>The MAVNI program is currently on ­indefinite hold pending review by the DoD, but it produced more than 10,400 troops since 2009, none of whom have presented a security threat to the nation as of December 2017. Secretary of ­Defense Jim Mattis supports the ­program, and has taken steps to save it.</w:t>
      </w:r>
    </w:p>
    <w:p w14:paraId="4EBAAD81" w14:textId="5C62F085" w:rsidR="001668A8" w:rsidRPr="00C25161" w:rsidRDefault="001668A8" w:rsidP="001668A8">
      <w:pPr>
        <w:spacing w:after="0"/>
        <w:rPr>
          <w:b/>
          <w:u w:val="single"/>
        </w:rPr>
      </w:pPr>
      <w:r w:rsidRPr="00E16AF4">
        <w:rPr>
          <w:rStyle w:val="StyleUnderline"/>
        </w:rPr>
        <w:t>Empowering the Corps</w:t>
      </w:r>
    </w:p>
    <w:p w14:paraId="730869C6" w14:textId="5AB1FB14" w:rsidR="001668A8" w:rsidRPr="00E16AF4" w:rsidRDefault="001668A8" w:rsidP="001668A8">
      <w:pPr>
        <w:spacing w:after="0"/>
      </w:pPr>
      <w:r w:rsidRPr="00E16AF4">
        <w:t>What advantage might a battalion commander conducting security cooperation training in Kuwait be able to leverage if he has a company of Marines born and raised there supporting his mission? What deadly missteps might be avoided in Syria if the commander of a Marine Expeditionary Unit is advised by Marines born and raised in Aleppo? What if the target population of information operations was represented organically in the unit conducting them? Who better to engage with a population after a lethal incident of collateral damage than a ­Marine from the area who not only knows the language and culture, but is also trained in information operations?</w:t>
      </w:r>
    </w:p>
    <w:p w14:paraId="626B0677" w14:textId="77777777" w:rsidR="00735584" w:rsidRPr="00E16AF4" w:rsidRDefault="001668A8" w:rsidP="001668A8">
      <w:pPr>
        <w:spacing w:after="0"/>
        <w:rPr>
          <w:rStyle w:val="StyleUnderline"/>
        </w:rPr>
      </w:pPr>
      <w:r w:rsidRPr="00E16AF4">
        <w:t>Th</w:t>
      </w:r>
      <w:r w:rsidRPr="00E16AF4">
        <w:rPr>
          <w:rStyle w:val="StyleUnderline"/>
        </w:rPr>
        <w:t>e enemy we face in irregular conflicts already is unable to contend with American forces on conventional battlefields. If his sanctuary and advantage in irregular, human terrain is also taken away from him, would he not then be on the proverbial horns of a dilemma?</w:t>
      </w:r>
    </w:p>
    <w:p w14:paraId="50E00D87" w14:textId="78FA0328" w:rsidR="00735584" w:rsidRPr="00E16AF4" w:rsidRDefault="00735584" w:rsidP="001668A8">
      <w:pPr>
        <w:spacing w:after="0"/>
        <w:rPr>
          <w:rStyle w:val="StyleUnderline"/>
        </w:rPr>
      </w:pPr>
    </w:p>
    <w:p w14:paraId="2F2CE41F" w14:textId="77777777" w:rsidR="00014662" w:rsidRDefault="00014662" w:rsidP="00014662">
      <w:pPr>
        <w:pStyle w:val="Heading2"/>
        <w:rPr>
          <w:rFonts w:cs="Times New Roman"/>
        </w:rPr>
      </w:pPr>
      <w:bookmarkStart w:id="87" w:name="_Toc518723885"/>
      <w:r w:rsidRPr="00E16AF4">
        <w:rPr>
          <w:rFonts w:cs="Times New Roman"/>
        </w:rPr>
        <w:t>Soft Power</w:t>
      </w:r>
      <w:bookmarkEnd w:id="87"/>
    </w:p>
    <w:p w14:paraId="2A580E05" w14:textId="77777777" w:rsidR="00C25161" w:rsidRPr="00C25161" w:rsidRDefault="00C25161" w:rsidP="00C25161"/>
    <w:p w14:paraId="3E73C50A" w14:textId="6BE6183F" w:rsidR="00014662" w:rsidRDefault="00014662" w:rsidP="00014662">
      <w:pPr>
        <w:pStyle w:val="Heading3"/>
        <w:rPr>
          <w:rFonts w:cs="Times New Roman"/>
        </w:rPr>
      </w:pPr>
      <w:bookmarkStart w:id="88" w:name="_Toc518723886"/>
      <w:r w:rsidRPr="00E16AF4">
        <w:rPr>
          <w:rFonts w:cs="Times New Roman"/>
        </w:rPr>
        <w:t xml:space="preserve">Military </w:t>
      </w:r>
      <w:r w:rsidR="00C25161">
        <w:rPr>
          <w:rFonts w:cs="Times New Roman"/>
        </w:rPr>
        <w:t xml:space="preserve">Key to </w:t>
      </w:r>
      <w:r w:rsidRPr="00E16AF4">
        <w:rPr>
          <w:rFonts w:cs="Times New Roman"/>
        </w:rPr>
        <w:t>Soft Power</w:t>
      </w:r>
      <w:bookmarkEnd w:id="88"/>
    </w:p>
    <w:p w14:paraId="21F8CEBF" w14:textId="77777777" w:rsidR="00C25161" w:rsidRPr="00C25161" w:rsidRDefault="00C25161" w:rsidP="00C25161"/>
    <w:p w14:paraId="7A5AF808" w14:textId="77777777" w:rsidR="00014662" w:rsidRPr="00E16AF4" w:rsidRDefault="00014662" w:rsidP="00014662">
      <w:pPr>
        <w:pStyle w:val="Heading4"/>
        <w:rPr>
          <w:rFonts w:cs="Times New Roman"/>
        </w:rPr>
      </w:pPr>
      <w:r w:rsidRPr="00E16AF4">
        <w:rPr>
          <w:rFonts w:cs="Times New Roman"/>
        </w:rPr>
        <w:t>Military prowess and exchanges fosters soft power – creates global admiration, it’s reverse causal</w:t>
      </w:r>
    </w:p>
    <w:p w14:paraId="118E1862" w14:textId="16DF06CB" w:rsidR="00735584" w:rsidRPr="00E16AF4" w:rsidRDefault="00014662" w:rsidP="00013C4B">
      <w:pPr>
        <w:rPr>
          <w:rStyle w:val="Style13ptBold"/>
        </w:rPr>
      </w:pPr>
      <w:r w:rsidRPr="00E16AF4">
        <w:rPr>
          <w:rStyle w:val="Style13ptBold"/>
        </w:rPr>
        <w:t>Wong-Diaz, Joint Special Operations University Strategic Studies Department</w:t>
      </w:r>
      <w:r w:rsidR="00013C4B" w:rsidRPr="00E16AF4">
        <w:rPr>
          <w:rStyle w:val="Style13ptBold"/>
        </w:rPr>
        <w:t xml:space="preserve"> senior fellow</w:t>
      </w:r>
      <w:r w:rsidRPr="00E16AF4">
        <w:rPr>
          <w:rStyle w:val="Style13ptBold"/>
        </w:rPr>
        <w:t>, 13</w:t>
      </w:r>
    </w:p>
    <w:p w14:paraId="4B61D92A" w14:textId="753D2B8F" w:rsidR="00014662" w:rsidRDefault="00014662" w:rsidP="00014662">
      <w:r w:rsidRPr="00E16AF4">
        <w:t xml:space="preserve">(Francisco, August 2013, </w:t>
      </w:r>
      <w:r w:rsidR="00013C4B" w:rsidRPr="00E16AF4">
        <w:t>Joint Special Operations University</w:t>
      </w:r>
      <w:r w:rsidRPr="00E16AF4">
        <w:t xml:space="preserve">, “Smart Power and U.S. National Strategy,” </w:t>
      </w:r>
      <w:hyperlink r:id="rId106" w:history="1">
        <w:r w:rsidRPr="00E16AF4">
          <w:rPr>
            <w:rStyle w:val="Hyperlink"/>
          </w:rPr>
          <w:t>http://www.dtic.mil/dtic/tr/fulltext/u2/a591984.pdf</w:t>
        </w:r>
      </w:hyperlink>
      <w:r w:rsidRPr="00E16AF4">
        <w:t>, Accessed 6/28/18, GDI-GFerrer-Falto)</w:t>
      </w:r>
    </w:p>
    <w:p w14:paraId="46BD04C2" w14:textId="77777777" w:rsidR="00C25161" w:rsidRPr="00E16AF4" w:rsidRDefault="00C25161" w:rsidP="00014662"/>
    <w:p w14:paraId="03D4EC8A" w14:textId="77777777" w:rsidR="00014662" w:rsidRPr="00E16AF4" w:rsidRDefault="00014662" w:rsidP="00014662">
      <w:r w:rsidRPr="00E16AF4">
        <w:rPr>
          <w:rStyle w:val="StyleUnderline"/>
        </w:rPr>
        <w:t>Soft power is defined as indirect or co-optive power behavior, the ability to get what you want by attracting and persuading others to adopt your goals</w:t>
      </w:r>
      <w:r w:rsidRPr="00E16AF4">
        <w:t xml:space="preserve">. </w:t>
      </w:r>
      <w:r w:rsidRPr="00E16AF4">
        <w:rPr>
          <w:rStyle w:val="StyleUnderline"/>
        </w:rPr>
        <w:t>Soft power is the power of “attraction”</w:t>
      </w:r>
      <w:r w:rsidRPr="00E16AF4">
        <w:t xml:space="preserve"> as opposed to the power of coercion or payment.64 A </w:t>
      </w:r>
      <w:r w:rsidRPr="00E16AF4">
        <w:rPr>
          <w:rStyle w:val="StyleUnderline"/>
        </w:rPr>
        <w:t>country’s soft power could come from three sources: its culture, political values, and its foreign policies.65 The official instruments of soft power include public diplomacy, broadcasting, military-to-military contacts, exchange programs, development assistance, and disaster relief.</w:t>
      </w:r>
      <w:r w:rsidRPr="00E16AF4">
        <w:t xml:space="preserve"> 66 Huntington agreed with Nye on the increased diffusion of power throughout the world but then asked, “What makes culture and ideology attractive?” For him, Nye’s </w:t>
      </w:r>
      <w:r w:rsidRPr="00E16AF4">
        <w:rPr>
          <w:rStyle w:val="StyleUnderline"/>
        </w:rPr>
        <w:t>soft power is “power only when it rests on a foundation of hard power</w:t>
      </w:r>
      <w:r w:rsidRPr="00E16AF4">
        <w:t xml:space="preserve">.”67 In response to criticism, </w:t>
      </w:r>
      <w:r w:rsidRPr="00E16AF4">
        <w:rPr>
          <w:rStyle w:val="StyleUnderline"/>
        </w:rPr>
        <w:t>Nye reaffirmed that the distinction between soft and hard power is one of degree and that soft power is also a key element of leadership albeit hard to use due to its limitations.</w:t>
      </w:r>
      <w:r w:rsidRPr="00E16AF4">
        <w:t>68</w:t>
      </w:r>
    </w:p>
    <w:p w14:paraId="1A831A2A" w14:textId="21C0F47A" w:rsidR="00014662" w:rsidRPr="00E16AF4" w:rsidRDefault="00014662" w:rsidP="00014662">
      <w:r w:rsidRPr="00E16AF4">
        <w:rPr>
          <w:rStyle w:val="StyleUnderline"/>
        </w:rPr>
        <w:t>Military prowess and competence can sometimes create soft power</w:t>
      </w:r>
      <w:r w:rsidRPr="00E16AF4">
        <w:t xml:space="preserve">. Osama bin Laden allegedly said people are attracted to a strong horse rather than a weak horse.69 </w:t>
      </w:r>
      <w:r w:rsidRPr="00E16AF4">
        <w:rPr>
          <w:rStyle w:val="StyleUnderline"/>
        </w:rPr>
        <w:t>A well-run military can be a source of admiration in some countries while misuse of military resources can also undercut soft power</w:t>
      </w:r>
      <w:r w:rsidRPr="00E16AF4">
        <w:t>.70 Stalin’s cult of personality and ruthless “Great Terror” with an estimated death toll of 20 million people could be an attractive model to emulate by aspiring totalitarian leaders.71</w:t>
      </w:r>
    </w:p>
    <w:p w14:paraId="026F9F33" w14:textId="77777777" w:rsidR="00735584" w:rsidRPr="00E16AF4" w:rsidRDefault="00735584" w:rsidP="00014662"/>
    <w:p w14:paraId="328F814B" w14:textId="77777777" w:rsidR="00014662" w:rsidRPr="00E16AF4" w:rsidRDefault="00014662" w:rsidP="00014662">
      <w:pPr>
        <w:pStyle w:val="Heading4"/>
        <w:rPr>
          <w:rFonts w:cs="Times New Roman"/>
        </w:rPr>
      </w:pPr>
      <w:r w:rsidRPr="00E16AF4">
        <w:rPr>
          <w:rFonts w:cs="Times New Roman"/>
        </w:rPr>
        <w:t>Hard power determines soft power – defense, diplomacy and development materially advance US interests</w:t>
      </w:r>
    </w:p>
    <w:p w14:paraId="7702F3F4" w14:textId="77777777" w:rsidR="00013C4B" w:rsidRPr="00E16AF4" w:rsidRDefault="00013C4B" w:rsidP="00013C4B">
      <w:pPr>
        <w:rPr>
          <w:rStyle w:val="Style13ptBold"/>
        </w:rPr>
      </w:pPr>
      <w:r w:rsidRPr="00E16AF4">
        <w:rPr>
          <w:rStyle w:val="Style13ptBold"/>
        </w:rPr>
        <w:t>Wong-Diaz, Joint Special Operations University Strategic Studies Department senior fellow, 13</w:t>
      </w:r>
    </w:p>
    <w:p w14:paraId="69BC4651" w14:textId="4229B7F2" w:rsidR="00014662" w:rsidRPr="00E16AF4" w:rsidRDefault="00014662" w:rsidP="00013C4B">
      <w:r w:rsidRPr="00E16AF4">
        <w:t xml:space="preserve">(Francisco, “Smart Power and U.S. National Strategy,” </w:t>
      </w:r>
      <w:r w:rsidR="00013C4B" w:rsidRPr="00E16AF4">
        <w:t>Joint Special Operations University</w:t>
      </w:r>
      <w:r w:rsidRPr="00E16AF4">
        <w:t xml:space="preserve">, </w:t>
      </w:r>
      <w:hyperlink r:id="rId107" w:history="1">
        <w:r w:rsidRPr="00E16AF4">
          <w:rPr>
            <w:rStyle w:val="Hyperlink"/>
          </w:rPr>
          <w:t>http://www.dtic.mil/dtic/tr/fulltext/u2/a591984.pdf</w:t>
        </w:r>
      </w:hyperlink>
      <w:r w:rsidRPr="00E16AF4">
        <w:t>, August 2013, Accessed 6/28/18, GDI-GFerrer-Falto)</w:t>
      </w:r>
    </w:p>
    <w:p w14:paraId="6B7350EC" w14:textId="77777777" w:rsidR="00735584" w:rsidRPr="00E16AF4" w:rsidRDefault="00735584" w:rsidP="00014662"/>
    <w:p w14:paraId="76E28C15" w14:textId="77777777" w:rsidR="00014662" w:rsidRPr="00E16AF4" w:rsidRDefault="00014662" w:rsidP="00014662">
      <w:r w:rsidRPr="00E16AF4">
        <w:t xml:space="preserve">Some have suggested that soft </w:t>
      </w:r>
      <w:r w:rsidRPr="00E16AF4">
        <w:rPr>
          <w:rStyle w:val="StyleUnderline"/>
        </w:rPr>
        <w:t>power appears to be a less useful tool of policy than popularly supposed, and the relationship between hard and soft power appears to be “mutually enabling” in the sense that “soft power flows to the owner of hard power</w:t>
      </w:r>
      <w:r w:rsidRPr="00E16AF4">
        <w:t>.”244</w:t>
      </w:r>
    </w:p>
    <w:p w14:paraId="6C24E8BA" w14:textId="47F23E35" w:rsidR="00014662" w:rsidRPr="00E16AF4" w:rsidRDefault="00014662" w:rsidP="00014662">
      <w:pPr>
        <w:rPr>
          <w:rStyle w:val="StyleUnderline"/>
        </w:rPr>
      </w:pPr>
      <w:r w:rsidRPr="00E16AF4">
        <w:rPr>
          <w:rStyle w:val="StyleUnderline"/>
        </w:rPr>
        <w:t>Defense, diplomacy, and development</w:t>
      </w:r>
      <w:r w:rsidRPr="00E16AF4">
        <w:t xml:space="preserve"> (the 3Ds) </w:t>
      </w:r>
      <w:r w:rsidRPr="00E16AF4">
        <w:rPr>
          <w:rStyle w:val="StyleUnderline"/>
        </w:rPr>
        <w:t>are means to the ends of statecraft as well as “channels by which governments press their agendas onto others.”</w:t>
      </w:r>
      <w:r w:rsidRPr="00E16AF4">
        <w:t xml:space="preserve">245 They should not be confused with statecraft itself, which is about “managing reality, coupling ends and means in ways that advance a country’s interests.”246 </w:t>
      </w:r>
      <w:r w:rsidRPr="00E16AF4">
        <w:rPr>
          <w:rStyle w:val="StyleUnderline"/>
        </w:rPr>
        <w:t>It is the connection between ends and means that determines the character, extent, and manner of actions—whether coercive or persuasive—since they are complementary.</w:t>
      </w:r>
    </w:p>
    <w:p w14:paraId="33496553" w14:textId="77777777" w:rsidR="00735584" w:rsidRPr="00E16AF4" w:rsidRDefault="00735584" w:rsidP="00014662">
      <w:pPr>
        <w:rPr>
          <w:u w:val="single"/>
        </w:rPr>
      </w:pPr>
    </w:p>
    <w:p w14:paraId="5F012560" w14:textId="00BF888C" w:rsidR="00014662" w:rsidRPr="00E16AF4" w:rsidRDefault="001668A8" w:rsidP="001668A8">
      <w:pPr>
        <w:pStyle w:val="Heading1"/>
        <w:rPr>
          <w:rFonts w:cs="Times New Roman"/>
        </w:rPr>
      </w:pPr>
      <w:bookmarkStart w:id="89" w:name="_Toc518723887"/>
      <w:r w:rsidRPr="00E16AF4">
        <w:rPr>
          <w:rFonts w:cs="Times New Roman"/>
        </w:rPr>
        <w:t>Off-Case Answers</w:t>
      </w:r>
      <w:bookmarkEnd w:id="89"/>
    </w:p>
    <w:p w14:paraId="4EE62159" w14:textId="77777777" w:rsidR="001668A8" w:rsidRPr="00E16AF4" w:rsidRDefault="001668A8" w:rsidP="001668A8"/>
    <w:p w14:paraId="34CE7CCE" w14:textId="0F0FE47D" w:rsidR="006D602B" w:rsidRDefault="006D602B" w:rsidP="006D602B">
      <w:pPr>
        <w:pStyle w:val="Heading2"/>
      </w:pPr>
      <w:bookmarkStart w:id="90" w:name="_Toc518723888"/>
      <w:r>
        <w:t>Topicality Answers</w:t>
      </w:r>
      <w:bookmarkEnd w:id="90"/>
    </w:p>
    <w:p w14:paraId="6FBD5AC9" w14:textId="77777777" w:rsidR="006D602B" w:rsidRPr="006D602B" w:rsidRDefault="006D602B" w:rsidP="006D602B"/>
    <w:p w14:paraId="7096C93E" w14:textId="77777777" w:rsidR="006D602B" w:rsidRDefault="006D602B" w:rsidP="006D602B">
      <w:pPr>
        <w:pStyle w:val="Heading3"/>
      </w:pPr>
      <w:bookmarkStart w:id="91" w:name="_Toc518723889"/>
      <w:r>
        <w:t>AT – Immigration Restrictions Not Key to MAVNI</w:t>
      </w:r>
      <w:bookmarkEnd w:id="91"/>
    </w:p>
    <w:p w14:paraId="63B34AA1" w14:textId="77777777" w:rsidR="006D602B" w:rsidRDefault="006D602B" w:rsidP="006D602B"/>
    <w:p w14:paraId="7042ED1C" w14:textId="77777777" w:rsidR="006D602B" w:rsidRPr="000960E1" w:rsidRDefault="006D602B" w:rsidP="006D602B">
      <w:pPr>
        <w:pStyle w:val="Heading4"/>
      </w:pPr>
      <w:r>
        <w:t>Immigration restrictions undermine eligibility for MAVNI program</w:t>
      </w:r>
    </w:p>
    <w:p w14:paraId="528F3738" w14:textId="77777777" w:rsidR="006D602B" w:rsidRPr="00F1430B" w:rsidRDefault="006D602B" w:rsidP="006D602B">
      <w:pPr>
        <w:rPr>
          <w:rStyle w:val="Style13ptBold"/>
        </w:rPr>
      </w:pPr>
      <w:r>
        <w:rPr>
          <w:rStyle w:val="Style13ptBold"/>
        </w:rPr>
        <w:t>Copp, Military Times Pentagon bureau chief, 7-6-18</w:t>
      </w:r>
    </w:p>
    <w:p w14:paraId="5B46367C" w14:textId="77777777" w:rsidR="006D602B" w:rsidRDefault="006D602B" w:rsidP="006D602B">
      <w:r>
        <w:t xml:space="preserve">[Tara, 7-6-18, Marine Corps Times, “Here’s the bottom line on the future of MAVNI: Many foreign-born recruits may soon be out”, </w:t>
      </w:r>
      <w:hyperlink r:id="rId108" w:history="1">
        <w:r w:rsidRPr="00DF073A">
          <w:rPr>
            <w:rStyle w:val="Hyperlink"/>
          </w:rPr>
          <w:t>https://www.marinecorpstimes.com/news/your-military/2018/07/06/heres-the-bottom-line-on-the-future-of-mavni-many-foreign-born-recruits-may-soon-be-out/</w:t>
        </w:r>
      </w:hyperlink>
      <w:r>
        <w:t>, accessed 7-7-18, AFB]</w:t>
      </w:r>
    </w:p>
    <w:p w14:paraId="2FA51667" w14:textId="77777777" w:rsidR="006D602B" w:rsidRDefault="006D602B" w:rsidP="006D602B"/>
    <w:p w14:paraId="6B5941B6" w14:textId="77777777" w:rsidR="006D602B" w:rsidRPr="00284755" w:rsidRDefault="006D602B" w:rsidP="006D602B">
      <w:pPr>
        <w:rPr>
          <w:rStyle w:val="StyleUnderline"/>
        </w:rPr>
      </w:pPr>
      <w:r w:rsidRPr="00284755">
        <w:rPr>
          <w:rStyle w:val="StyleUnderline"/>
        </w:rPr>
        <w:t>DoD disagreed that most of the remaining recruits will be cut, but noted that immigration policies may get in the way.</w:t>
      </w:r>
    </w:p>
    <w:p w14:paraId="5A3ACA38" w14:textId="77777777" w:rsidR="006D602B" w:rsidRDefault="006D602B" w:rsidP="006D602B">
      <w:r w:rsidRPr="00284755">
        <w:rPr>
          <w:rStyle w:val="StyleUnderline"/>
        </w:rPr>
        <w:t>“The Department is working diligently and with all deliberate speed to complete all background investigations for the MAVNI population.</w:t>
      </w:r>
      <w:r>
        <w:t xml:space="preserve"> MAVNI applicants for Reserve service often enter the Delayed Training Program (DTP), while awaiting completion of vetting and shipment to basic military training,” DoD said in a statement. The delayed training program allows the recruits to obtain some training and drills as they wait to be processed. </w:t>
      </w:r>
    </w:p>
    <w:p w14:paraId="1C6C9DCA" w14:textId="77777777" w:rsidR="006D602B" w:rsidRDefault="006D602B" w:rsidP="006D602B">
      <w:pPr>
        <w:rPr>
          <w:rStyle w:val="StyleUnderline"/>
        </w:rPr>
      </w:pPr>
      <w:r w:rsidRPr="000960E1">
        <w:rPr>
          <w:rStyle w:val="StyleUnderline"/>
        </w:rPr>
        <w:t>“Depending on the circumstances, some MAVNI recruits who are awaiting the completion of their background investigations may no longer hold a valid immigration status,” DoD continued in the statement. “Since the beginning of the MAVNI pilot program, the Department has advised participants that the accession process can be long and complicated and that they should maintain their immigration status or seek an alternate status throughout the process.”</w:t>
      </w:r>
    </w:p>
    <w:p w14:paraId="1243F964" w14:textId="7368CBA7" w:rsidR="004B4445" w:rsidRPr="00E16AF4" w:rsidRDefault="004B4445" w:rsidP="004B4445">
      <w:pPr>
        <w:pStyle w:val="Heading2"/>
        <w:rPr>
          <w:rFonts w:cs="Times New Roman"/>
        </w:rPr>
      </w:pPr>
      <w:bookmarkStart w:id="92" w:name="_Toc518723890"/>
      <w:r w:rsidRPr="00E16AF4">
        <w:rPr>
          <w:rFonts w:cs="Times New Roman"/>
        </w:rPr>
        <w:t>Security K</w:t>
      </w:r>
      <w:r w:rsidR="00D570B2">
        <w:rPr>
          <w:rFonts w:cs="Times New Roman"/>
        </w:rPr>
        <w:t xml:space="preserve"> Answers</w:t>
      </w:r>
      <w:bookmarkEnd w:id="92"/>
    </w:p>
    <w:p w14:paraId="40471484" w14:textId="77777777" w:rsidR="004B4445" w:rsidRPr="00E16AF4" w:rsidRDefault="004B4445" w:rsidP="004B4445"/>
    <w:p w14:paraId="42001703" w14:textId="308CCDA7" w:rsidR="004B4445" w:rsidRPr="00E16AF4" w:rsidRDefault="004B4445" w:rsidP="004B4445">
      <w:pPr>
        <w:pStyle w:val="Heading3"/>
        <w:rPr>
          <w:rFonts w:cs="Times New Roman"/>
        </w:rPr>
      </w:pPr>
      <w:bookmarkStart w:id="93" w:name="_Toc518723891"/>
      <w:r w:rsidRPr="00E16AF4">
        <w:rPr>
          <w:rFonts w:cs="Times New Roman"/>
        </w:rPr>
        <w:t>Securitization Inevitable</w:t>
      </w:r>
      <w:bookmarkEnd w:id="93"/>
    </w:p>
    <w:p w14:paraId="2BD4AA8A" w14:textId="77777777" w:rsidR="004B4445" w:rsidRPr="00E16AF4" w:rsidRDefault="004B4445" w:rsidP="004B4445"/>
    <w:p w14:paraId="187FB0A0" w14:textId="77777777" w:rsidR="004B4445" w:rsidRPr="00E16AF4" w:rsidRDefault="004B4445" w:rsidP="004B4445">
      <w:pPr>
        <w:pStyle w:val="Heading4"/>
        <w:rPr>
          <w:rFonts w:cs="Times New Roman"/>
        </w:rPr>
      </w:pPr>
      <w:r w:rsidRPr="00E16AF4">
        <w:rPr>
          <w:rFonts w:cs="Times New Roman"/>
        </w:rPr>
        <w:t>Securitization is inevitable</w:t>
      </w:r>
    </w:p>
    <w:p w14:paraId="132D0DC5" w14:textId="77777777" w:rsidR="00735584" w:rsidRPr="00E16AF4" w:rsidRDefault="004B4445" w:rsidP="004B4445">
      <w:pPr>
        <w:rPr>
          <w:rStyle w:val="Style13ptBold"/>
        </w:rPr>
      </w:pPr>
      <w:r w:rsidRPr="00E16AF4">
        <w:rPr>
          <w:rStyle w:val="Style13ptBold"/>
        </w:rPr>
        <w:t>Williams,</w:t>
      </w:r>
      <w:r w:rsidRPr="00E16AF4">
        <w:t xml:space="preserve"> </w:t>
      </w:r>
      <w:r w:rsidRPr="00E16AF4">
        <w:rPr>
          <w:rStyle w:val="Style13ptBold"/>
        </w:rPr>
        <w:t>Ottawa University International Affairs Professor, 3</w:t>
      </w:r>
    </w:p>
    <w:p w14:paraId="3984180F" w14:textId="3C7FF028" w:rsidR="004B4445" w:rsidRPr="00E16AF4" w:rsidRDefault="004B4445" w:rsidP="004B4445">
      <w:r w:rsidRPr="00E16AF4">
        <w:t>[Michael C., 12-2003, International Studies Quarterly, “Words, Images, Enemies: Securitization and International Politics”, Volume 47, No. 4, pp. 521-522, http://tonyrivera.net/wp-content/uploads/2013/12/Words-Images-Enemies.pdf //quan]</w:t>
      </w:r>
    </w:p>
    <w:p w14:paraId="1B9BCAD9" w14:textId="77777777" w:rsidR="004B4445" w:rsidRPr="00E16AF4" w:rsidRDefault="004B4445" w:rsidP="004B4445"/>
    <w:p w14:paraId="42C1A0AD" w14:textId="77777777" w:rsidR="004B4445" w:rsidRPr="00E16AF4" w:rsidRDefault="004B4445" w:rsidP="004B4445">
      <w:pPr>
        <w:rPr>
          <w:rStyle w:val="StyleUnderline"/>
        </w:rPr>
      </w:pPr>
      <w:r w:rsidRPr="00E16AF4">
        <w:rPr>
          <w:lang w:bidi="en-US"/>
        </w:rPr>
        <w:t xml:space="preserve">The first, and simplest point is that in some ways the </w:t>
      </w:r>
      <w:r w:rsidRPr="00E16AF4">
        <w:rPr>
          <w:rStyle w:val="StyleUnderline"/>
        </w:rPr>
        <w:t>Copenhagen School</w:t>
      </w:r>
      <w:r w:rsidRPr="00E16AF4">
        <w:rPr>
          <w:lang w:bidi="en-US"/>
        </w:rPr>
        <w:t xml:space="preserve"> </w:t>
      </w:r>
      <w:r w:rsidRPr="00E16AF4">
        <w:rPr>
          <w:rStyle w:val="StyleUnderline"/>
        </w:rPr>
        <w:t>treats securitization not as a normative question, but as an objective process and possibility</w:t>
      </w:r>
      <w:r w:rsidRPr="00E16AF4">
        <w:rPr>
          <w:lang w:bidi="en-US"/>
        </w:rPr>
        <w:t xml:space="preserve">. Very much like Schmitt, </w:t>
      </w:r>
      <w:r w:rsidRPr="00E16AF4">
        <w:rPr>
          <w:rStyle w:val="StyleUnderline"/>
        </w:rPr>
        <w:t>they view securitization as a social possibility intrinsic to political life</w:t>
      </w:r>
      <w:r w:rsidRPr="00E16AF4">
        <w:rPr>
          <w:lang w:bidi="en-US"/>
        </w:rPr>
        <w:t xml:space="preserve">. In regard to his concept of the political, for example, Schmitt once argued, </w:t>
      </w:r>
      <w:r w:rsidRPr="00E16AF4">
        <w:rPr>
          <w:rStyle w:val="StyleUnderline"/>
        </w:rPr>
        <w:t>It is irrelevant here whether one rejects, accepts, or perhaps finds it an atavistic remnant of barbaric times that nations continue to group themselves according to friend and enemy, or whether it is perhaps strong pedagogic reasoning to imagine that enemies no longer exist at all</w:t>
      </w:r>
      <w:r w:rsidRPr="00E16AF4">
        <w:rPr>
          <w:lang w:bidi="en-US"/>
        </w:rPr>
        <w:t xml:space="preserve">. The concern here is neither with abstractions nor normative ideals, but with inherent reality and the real possibility of making such a distinction. One may or may not share these hopes and pedagogic ideals. But, </w:t>
      </w:r>
      <w:r w:rsidRPr="00E16AF4">
        <w:t>rationally speaking</w:t>
      </w:r>
      <w:r w:rsidRPr="00E16AF4">
        <w:rPr>
          <w:rStyle w:val="StyleUnderline"/>
        </w:rPr>
        <w:t>, it cannot be denied that nations continue to group themselves according to the friend–enemy antithesis</w:t>
      </w:r>
      <w:r w:rsidRPr="00E16AF4">
        <w:rPr>
          <w:lang w:bidi="en-US"/>
        </w:rPr>
        <w:t xml:space="preserve">, that </w:t>
      </w:r>
      <w:r w:rsidRPr="00E16AF4">
        <w:rPr>
          <w:rStyle w:val="StyleUnderline"/>
        </w:rPr>
        <w:t>the distinction</w:t>
      </w:r>
      <w:r w:rsidRPr="00E16AF4">
        <w:rPr>
          <w:lang w:bidi="en-US"/>
        </w:rPr>
        <w:t xml:space="preserve"> still </w:t>
      </w:r>
      <w:r w:rsidRPr="00E16AF4">
        <w:rPr>
          <w:rStyle w:val="StyleUnderline"/>
        </w:rPr>
        <w:t>remains</w:t>
      </w:r>
      <w:r w:rsidRPr="00E16AF4">
        <w:rPr>
          <w:lang w:bidi="en-US"/>
        </w:rPr>
        <w:t xml:space="preserve"> actual </w:t>
      </w:r>
      <w:r w:rsidRPr="00E16AF4">
        <w:rPr>
          <w:rStyle w:val="StyleUnderline"/>
        </w:rPr>
        <w:t>today,</w:t>
      </w:r>
      <w:r w:rsidRPr="00E16AF4">
        <w:rPr>
          <w:lang w:bidi="en-US"/>
        </w:rPr>
        <w:t xml:space="preserve"> and that this is an ever present possibility for every people existing in the political sphere (1996 [1932]: 28).30 In certain settings, t</w:t>
      </w:r>
      <w:r w:rsidRPr="00E16AF4">
        <w:rPr>
          <w:rStyle w:val="StyleUnderline"/>
        </w:rPr>
        <w:t xml:space="preserve">he Copenhagen School seems very close to this position. Securitization must be understood as both an existing reality and a continual possibility. </w:t>
      </w:r>
      <w:r w:rsidRPr="00E16AF4">
        <w:t>Yet equally</w:t>
      </w:r>
      <w:r w:rsidRPr="00E16AF4">
        <w:rPr>
          <w:b/>
        </w:rPr>
        <w:t xml:space="preserve"> </w:t>
      </w:r>
      <w:r w:rsidRPr="00E16AF4">
        <w:rPr>
          <w:rStyle w:val="StyleUnderline"/>
        </w:rPr>
        <w:t>clearly there is a basic ambivalence in this position, for it raises the dilemma that securitization theory must remain at best agnostic in the face of any securitization</w:t>
      </w:r>
      <w:r w:rsidRPr="00E16AF4">
        <w:rPr>
          <w:b/>
        </w:rPr>
        <w:t>,</w:t>
      </w:r>
      <w:r w:rsidRPr="00E16AF4">
        <w:t xml:space="preserve"> even, for example, a fascist speech-act (such as that Schmitt has often been associated with) that securitizes a specific ethnic or racial minority. To say that we must study the conditions under which such processes and constructions emerge and become viable is important but incomplete, for without some basis for avoiding this process and transforming it </w:t>
      </w:r>
      <w:r w:rsidRPr="00E16AF4">
        <w:rPr>
          <w:rStyle w:val="StyleUnderline"/>
        </w:rPr>
        <w:t>the Copenhagen School appears to risk replicating some of the worst excesses made possible by a Schmittian understanding of politics.</w:t>
      </w:r>
    </w:p>
    <w:p w14:paraId="193DEF62" w14:textId="77777777" w:rsidR="004B4445" w:rsidRPr="00E16AF4" w:rsidRDefault="004B4445" w:rsidP="004B4445"/>
    <w:p w14:paraId="7815309B" w14:textId="77777777" w:rsidR="004B4445" w:rsidRPr="00E16AF4" w:rsidRDefault="004B4445" w:rsidP="004B4445">
      <w:pPr>
        <w:pStyle w:val="Heading4"/>
        <w:rPr>
          <w:rFonts w:cs="Times New Roman"/>
        </w:rPr>
      </w:pPr>
      <w:r w:rsidRPr="00E16AF4">
        <w:rPr>
          <w:rFonts w:cs="Times New Roman"/>
        </w:rPr>
        <w:t>Securitization theory is flawed- doesn’t take into account contextual circumstances that make securitization inevitable</w:t>
      </w:r>
    </w:p>
    <w:p w14:paraId="31725B7A" w14:textId="77777777" w:rsidR="00917024" w:rsidRDefault="004B4445" w:rsidP="004B4445">
      <w:pPr>
        <w:rPr>
          <w:rStyle w:val="Style13ptBold"/>
        </w:rPr>
      </w:pPr>
      <w:r w:rsidRPr="00E16AF4">
        <w:rPr>
          <w:rStyle w:val="Style13ptBold"/>
        </w:rPr>
        <w:t>Patomäki, University of Helsinki Finland international relations professor,</w:t>
      </w:r>
      <w:r w:rsidR="00735584" w:rsidRPr="00E16AF4">
        <w:rPr>
          <w:rStyle w:val="Style13ptBold"/>
        </w:rPr>
        <w:t xml:space="preserve"> </w:t>
      </w:r>
      <w:r w:rsidRPr="00E16AF4">
        <w:rPr>
          <w:rStyle w:val="Style13ptBold"/>
        </w:rPr>
        <w:t>14</w:t>
      </w:r>
    </w:p>
    <w:p w14:paraId="5FF69860" w14:textId="6A67F6C2" w:rsidR="004B4445" w:rsidRPr="00E16AF4" w:rsidRDefault="004B4445" w:rsidP="004B4445">
      <w:r w:rsidRPr="00E16AF4">
        <w:t>[Heikki, Professor of Globalisation and Global Institutions at RMIT University, 10-21-14, International Relations,“What kind of theory – If any – Is securitization?", Volume 29, pg. 37 www.researchgate.net/publication/273904166_What_kind_of_theory_-_If_any_-_Is_securitization?enrichId=rgreq-4cb4ac958b4ad19a73c1c3f74f4dee3d-XXX&amp;enrichSource=Y292ZXJQYWdlOzI3MzkwNDE2NjtBUzoyNTUyMTM1NzE0MDc4NzJAMTQzNzg1OTA2NTkxMQ%3D%3D&amp;el=1_x_2&amp;_esc=publicationCoverPdf //quan]</w:t>
      </w:r>
    </w:p>
    <w:p w14:paraId="124094A3" w14:textId="77777777" w:rsidR="004B4445" w:rsidRPr="00E16AF4" w:rsidRDefault="004B4445" w:rsidP="004B4445">
      <w:r w:rsidRPr="00E16AF4">
        <w:t>[note: ST= securitization theory]</w:t>
      </w:r>
    </w:p>
    <w:p w14:paraId="5292EB0F" w14:textId="77777777" w:rsidR="004B4445" w:rsidRPr="00E16AF4" w:rsidRDefault="004B4445" w:rsidP="004B4445"/>
    <w:p w14:paraId="695080FA" w14:textId="77777777" w:rsidR="004B4445" w:rsidRPr="00E16AF4" w:rsidRDefault="004B4445" w:rsidP="004B4445">
      <w:pPr>
        <w:rPr>
          <w:rStyle w:val="StyleUnderline"/>
        </w:rPr>
      </w:pPr>
      <w:r w:rsidRPr="00E16AF4">
        <w:rPr>
          <w:rStyle w:val="StyleUnderline"/>
        </w:rPr>
        <w:t>What is lacking in all forms of ST</w:t>
      </w:r>
      <w:r w:rsidRPr="00E16AF4">
        <w:t xml:space="preserve">, however, </w:t>
      </w:r>
      <w:r w:rsidRPr="00E16AF4">
        <w:rPr>
          <w:rStyle w:val="StyleUnderline"/>
        </w:rPr>
        <w:t>is an account how the relevant contextual</w:t>
      </w:r>
      <w:r w:rsidRPr="00E16AF4">
        <w:t xml:space="preserve"> </w:t>
      </w:r>
      <w:r w:rsidRPr="00E16AF4">
        <w:rPr>
          <w:rStyle w:val="StyleUnderline"/>
        </w:rPr>
        <w:t xml:space="preserve">circumstances </w:t>
      </w:r>
      <w:r w:rsidRPr="00E16AF4">
        <w:t xml:space="preserve">and structural relations of power stem from the dynamics of global political economy. Characteristically, the contextual circumstances that </w:t>
      </w:r>
      <w:r w:rsidRPr="00E16AF4">
        <w:rPr>
          <w:rStyle w:val="StyleUnderline"/>
        </w:rPr>
        <w:t>may trigger or reinforce securitization and render relevant audiences more sensitive to their vulnerability</w:t>
      </w:r>
      <w:r w:rsidRPr="00E16AF4">
        <w:t xml:space="preserve"> have to do with </w:t>
      </w:r>
      <w:r w:rsidRPr="00E16AF4">
        <w:rPr>
          <w:rStyle w:val="StyleUnderline"/>
        </w:rPr>
        <w:t>economic growth,</w:t>
      </w:r>
      <w:r w:rsidRPr="00E16AF4">
        <w:t xml:space="preserve"> levels and terms of (un)employment, </w:t>
      </w:r>
      <w:r w:rsidRPr="00E16AF4">
        <w:rPr>
          <w:rStyle w:val="StyleUnderline"/>
        </w:rPr>
        <w:t>socio-economic uncertainty</w:t>
      </w:r>
      <w:r w:rsidRPr="00E16AF4">
        <w:t>, distribution of income and effects of</w:t>
      </w:r>
      <w:r w:rsidRPr="00E16AF4">
        <w:rPr>
          <w:rStyle w:val="StyleUnderline"/>
        </w:rPr>
        <w:t xml:space="preserve"> commodification</w:t>
      </w:r>
      <w:r w:rsidRPr="00E16AF4">
        <w:t xml:space="preserve">. The </w:t>
      </w:r>
      <w:r w:rsidRPr="00E16AF4">
        <w:rPr>
          <w:rStyle w:val="StyleUnderline"/>
        </w:rPr>
        <w:t>lack of</w:t>
      </w:r>
      <w:r w:rsidRPr="00E16AF4">
        <w:t xml:space="preserve"> adequate </w:t>
      </w:r>
      <w:r w:rsidRPr="00E16AF4">
        <w:rPr>
          <w:rStyle w:val="StyleUnderline"/>
        </w:rPr>
        <w:t>politico-economic responses</w:t>
      </w:r>
      <w:r w:rsidRPr="00E16AF4">
        <w:t xml:space="preserve"> </w:t>
      </w:r>
      <w:r w:rsidRPr="00E16AF4">
        <w:rPr>
          <w:rStyle w:val="StyleUnderline"/>
        </w:rPr>
        <w:t>may</w:t>
      </w:r>
      <w:r w:rsidRPr="00E16AF4">
        <w:t xml:space="preserve"> even </w:t>
      </w:r>
      <w:r w:rsidRPr="00E16AF4">
        <w:rPr>
          <w:rStyle w:val="StyleUnderline"/>
        </w:rPr>
        <w:t>result in</w:t>
      </w:r>
      <w:r w:rsidRPr="00E16AF4">
        <w:t xml:space="preserve"> </w:t>
      </w:r>
      <w:r w:rsidRPr="00E16AF4">
        <w:rPr>
          <w:rStyle w:val="StyleUnderline"/>
        </w:rPr>
        <w:t>a spiral of downward developments involving escalation of conflicts and, potentially, war.</w:t>
      </w:r>
    </w:p>
    <w:p w14:paraId="266D5B90" w14:textId="77777777" w:rsidR="00735584" w:rsidRPr="00E16AF4" w:rsidRDefault="004B4445" w:rsidP="004B4445">
      <w:r w:rsidRPr="00E16AF4">
        <w:rPr>
          <w:rStyle w:val="StyleUnderline"/>
        </w:rPr>
        <w:t>Asymmetrical relations of power can shape and generate securitization</w:t>
      </w:r>
      <w:r w:rsidRPr="00E16AF4">
        <w:t>. For instance, actors positioned in the practices of corporations, political parties and states may be intra- or trans-related, for instance, through simultaneous or successive positioning of individual actors, interrelated through relations of financial (inter)dependency or both, also through systems of industrial and technological planning. These kinds of power relations condition the selection and framing of issues on the agenda, possibly involving securitization. Another example is the possibility that international financial institutes or the structural power of transnational capital constrains states’ economic policies in counterproductive ways, thereby making large segments of relevant audiences in many countries more sensitive to their vulnerability</w:t>
      </w:r>
    </w:p>
    <w:p w14:paraId="410D0A97" w14:textId="5C6C7166" w:rsidR="00735584" w:rsidRPr="00E16AF4" w:rsidRDefault="00735584" w:rsidP="004B4445"/>
    <w:p w14:paraId="6E6EF7F9" w14:textId="77777777" w:rsidR="00D570B2" w:rsidRDefault="00D570B2" w:rsidP="00014662">
      <w:pPr>
        <w:pStyle w:val="Heading2"/>
        <w:rPr>
          <w:rFonts w:cs="Times New Roman"/>
        </w:rPr>
      </w:pPr>
      <w:bookmarkStart w:id="94" w:name="_Toc518723892"/>
      <w:r>
        <w:rPr>
          <w:rFonts w:cs="Times New Roman"/>
        </w:rPr>
        <w:t>K Answers</w:t>
      </w:r>
      <w:bookmarkEnd w:id="94"/>
    </w:p>
    <w:p w14:paraId="4747379C" w14:textId="77777777" w:rsidR="00C25161" w:rsidRPr="00C25161" w:rsidRDefault="00C25161" w:rsidP="00C25161"/>
    <w:p w14:paraId="0A0998B5" w14:textId="4275ECDF" w:rsidR="00014662" w:rsidRPr="00E16AF4" w:rsidRDefault="00014662" w:rsidP="00014662">
      <w:pPr>
        <w:pStyle w:val="Heading3"/>
        <w:rPr>
          <w:rFonts w:cs="Times New Roman"/>
        </w:rPr>
      </w:pPr>
      <w:bookmarkStart w:id="95" w:name="_Toc518723893"/>
      <w:r w:rsidRPr="00E16AF4">
        <w:rPr>
          <w:rFonts w:cs="Times New Roman"/>
        </w:rPr>
        <w:t xml:space="preserve">No Link – Immigrants </w:t>
      </w:r>
      <w:r w:rsidR="002D6870" w:rsidRPr="00E16AF4">
        <w:rPr>
          <w:rFonts w:cs="Times New Roman"/>
        </w:rPr>
        <w:t>W</w:t>
      </w:r>
      <w:r w:rsidRPr="00E16AF4">
        <w:rPr>
          <w:rFonts w:cs="Times New Roman"/>
        </w:rPr>
        <w:t>ant MAVNI</w:t>
      </w:r>
      <w:bookmarkEnd w:id="95"/>
    </w:p>
    <w:p w14:paraId="3EB598B2" w14:textId="77777777" w:rsidR="002D6870" w:rsidRPr="00E16AF4" w:rsidRDefault="002D6870" w:rsidP="002D6870"/>
    <w:p w14:paraId="47FF9AE5" w14:textId="77777777" w:rsidR="00990E97" w:rsidRPr="00E16AF4" w:rsidRDefault="00990E97" w:rsidP="00990E97">
      <w:pPr>
        <w:pStyle w:val="Heading4"/>
        <w:rPr>
          <w:rFonts w:cs="Times New Roman"/>
        </w:rPr>
      </w:pPr>
      <w:r w:rsidRPr="00E16AF4">
        <w:rPr>
          <w:rFonts w:cs="Times New Roman"/>
        </w:rPr>
        <w:t>No link - Immigrants want to serve in the military, and feel that they are connected with the US</w:t>
      </w:r>
    </w:p>
    <w:p w14:paraId="33E62D37" w14:textId="77777777" w:rsidR="00990E97" w:rsidRPr="00E16AF4" w:rsidRDefault="00990E97" w:rsidP="00990E97">
      <w:pPr>
        <w:rPr>
          <w:rStyle w:val="Style13ptBold"/>
        </w:rPr>
      </w:pPr>
      <w:r w:rsidRPr="00E16AF4">
        <w:rPr>
          <w:rStyle w:val="Style13ptBold"/>
        </w:rPr>
        <w:t>Lutz, Syracuse University Sociology professor, 17</w:t>
      </w:r>
    </w:p>
    <w:p w14:paraId="206171A5" w14:textId="77777777" w:rsidR="00990E97" w:rsidRPr="00E16AF4" w:rsidRDefault="00990E97" w:rsidP="00990E97">
      <w:r w:rsidRPr="00E16AF4">
        <w:t xml:space="preserve">[Amy, 10/27/2017, Huffington Post, </w:t>
      </w:r>
      <w:r w:rsidRPr="00E16AF4">
        <w:rPr>
          <w:rFonts w:eastAsia="Helvetica"/>
        </w:rPr>
        <w:t>“</w:t>
      </w:r>
      <w:r w:rsidRPr="00E16AF4">
        <w:t>Immigrants Have Always Belonged In The U.S. Military.</w:t>
      </w:r>
      <w:r w:rsidRPr="00E16AF4">
        <w:rPr>
          <w:rFonts w:eastAsia="Helvetica"/>
        </w:rPr>
        <w:t>”</w:t>
      </w:r>
      <w:r w:rsidRPr="00E16AF4">
        <w:t xml:space="preserve"> </w:t>
      </w:r>
      <w:hyperlink r:id="rId109" w:history="1">
        <w:r w:rsidRPr="00E16AF4">
          <w:t>https://www.huffingtonpost.com/entry/immigrants-have-always-belonged-in-the-us-military_us_59f339bae4b05f0ade1b5686</w:t>
        </w:r>
      </w:hyperlink>
      <w:r w:rsidRPr="00E16AF4">
        <w:t>, accessed 7/3/2018, GDI-AGS]</w:t>
      </w:r>
    </w:p>
    <w:p w14:paraId="5551988A" w14:textId="77777777" w:rsidR="00990E97" w:rsidRPr="00E16AF4" w:rsidRDefault="00990E97" w:rsidP="00990E97"/>
    <w:p w14:paraId="3655B88E" w14:textId="77777777" w:rsidR="00990E97" w:rsidRPr="00E16AF4" w:rsidRDefault="00990E97" w:rsidP="00990E97">
      <w:r w:rsidRPr="00E16AF4">
        <w:t>Foreign-born partipation in the military is not only a historical phenomenon. They are a critical part of our military today.</w:t>
      </w:r>
    </w:p>
    <w:p w14:paraId="1195F1EF" w14:textId="77777777" w:rsidR="00990E97" w:rsidRPr="00E16AF4" w:rsidRDefault="00990E97" w:rsidP="00990E97">
      <w:r w:rsidRPr="00E16AF4">
        <w:rPr>
          <w:rStyle w:val="StyleUnderline"/>
        </w:rPr>
        <w:t xml:space="preserve">According to Margaret Stock, a retired Army officer and immigration lawyer, </w:t>
      </w:r>
      <w:r w:rsidRPr="00E16AF4">
        <w:rPr>
          <w:rStyle w:val="StyleUnderline"/>
          <w:rFonts w:eastAsia="Helvetica"/>
        </w:rPr>
        <w:t xml:space="preserve">“Without the contributions of immigrants, the military could not meet its recruiting goals and could not fill its need for foreign-language translators, interpreters, and cultural </w:t>
      </w:r>
      <w:r w:rsidRPr="00E16AF4">
        <w:rPr>
          <w:rStyle w:val="StyleUnderline"/>
        </w:rPr>
        <w:t>experts.</w:t>
      </w:r>
      <w:r w:rsidRPr="00E16AF4">
        <w:rPr>
          <w:rStyle w:val="StyleUnderline"/>
          <w:rFonts w:eastAsia="Helvetica"/>
        </w:rPr>
        <w:t>” She finds that by 2009 about 8% of the active-duty military forces were foreign born, most of them naturalized citizens.</w:t>
      </w:r>
      <w:r w:rsidRPr="00E16AF4">
        <w:rPr>
          <w:rFonts w:eastAsia="Helvetica"/>
        </w:rPr>
        <w:t xml:space="preserve"> She also notes that even undocumented immigrants are required to register with the Selective Service when they turn 18. R</w:t>
      </w:r>
      <w:r w:rsidRPr="00E16AF4">
        <w:rPr>
          <w:rStyle w:val="StyleUnderline"/>
        </w:rPr>
        <w:t>esearch by the Center for Naval Analysis has also found that noncitizens have longer military careers than citizens perhaps because the military offers fairer treatment than other parts of American society, encouraging immigrants to pursue advancement within the military.</w:t>
      </w:r>
      <w:r w:rsidRPr="00E16AF4">
        <w:t xml:space="preserve"> The researchers suggest that immigrants are </w:t>
      </w:r>
      <w:r w:rsidRPr="00E16AF4">
        <w:rPr>
          <w:rFonts w:eastAsia="Helvetica"/>
        </w:rPr>
        <w:t>“one overlooked source of military manpower.” Immigrants help the military fill key positions requiring specialized language skills, but also medical skills.</w:t>
      </w:r>
    </w:p>
    <w:p w14:paraId="406F2934" w14:textId="77777777" w:rsidR="00990E97" w:rsidRPr="00E16AF4" w:rsidRDefault="00990E97" w:rsidP="00990E97">
      <w:pPr>
        <w:rPr>
          <w:b/>
          <w:u w:val="single"/>
        </w:rPr>
      </w:pPr>
      <w:r w:rsidRPr="00E16AF4">
        <w:rPr>
          <w:rStyle w:val="StyleUnderline"/>
        </w:rPr>
        <w:t>In my current research, I am interviewing immigrants and children of immigrants who have served in the military. One of them, a man born in Pakistan, enlisted in the Army and after coming to the U.S. and obtaining a green card. He emphasizes that his patriotism is based on his choice to live in and serve the United States through the military. He chose this country and has made roots here. He became a citizen. He says he did all this for his kids. Now he and his family feel they belong in the United States.</w:t>
      </w:r>
    </w:p>
    <w:p w14:paraId="151F2FC2" w14:textId="77777777" w:rsidR="00735584" w:rsidRPr="00E16AF4" w:rsidRDefault="00990E97" w:rsidP="00990E97">
      <w:pPr>
        <w:rPr>
          <w:b/>
          <w:u w:val="single"/>
        </w:rPr>
      </w:pPr>
      <w:r w:rsidRPr="00E16AF4">
        <w:t xml:space="preserve">The United States has a long tradition of enlisting immigrants. Immigrants make up an important part of the U.S. military, and have since the formation of the United States. Our country should not make it difficult for them to serve. Without immigrants, the military will have a difficult time meeting its recruitment goals and filling key positions requiring linguistic and medical skills. </w:t>
      </w:r>
      <w:r w:rsidRPr="00E16AF4">
        <w:rPr>
          <w:rStyle w:val="StyleUnderline"/>
        </w:rPr>
        <w:t>The turn away from immigrants in the military violates a long-held value in the United States that immigrants can become Americans through military service.</w:t>
      </w:r>
    </w:p>
    <w:p w14:paraId="4237D5BE" w14:textId="6877D55B" w:rsidR="00735584" w:rsidRPr="00E16AF4" w:rsidRDefault="00735584" w:rsidP="00990E97">
      <w:pPr>
        <w:rPr>
          <w:b/>
          <w:u w:val="single"/>
        </w:rPr>
      </w:pPr>
    </w:p>
    <w:p w14:paraId="52CAAA46" w14:textId="77777777" w:rsidR="00014662" w:rsidRPr="00E16AF4" w:rsidRDefault="00014662" w:rsidP="00014662">
      <w:pPr>
        <w:pStyle w:val="Heading4"/>
        <w:rPr>
          <w:rFonts w:cs="Times New Roman"/>
        </w:rPr>
      </w:pPr>
      <w:r w:rsidRPr="00E16AF4">
        <w:rPr>
          <w:rFonts w:cs="Times New Roman"/>
        </w:rPr>
        <w:t>Immigrants want to help military efforts in the US through MAVNI</w:t>
      </w:r>
    </w:p>
    <w:p w14:paraId="730FA9AB" w14:textId="77777777" w:rsidR="00014662" w:rsidRPr="00E16AF4" w:rsidRDefault="00014662" w:rsidP="00014662">
      <w:pPr>
        <w:rPr>
          <w:rStyle w:val="Style13ptBold"/>
        </w:rPr>
      </w:pPr>
      <w:r w:rsidRPr="00E16AF4">
        <w:rPr>
          <w:rStyle w:val="Style13ptBold"/>
        </w:rPr>
        <w:t>Kirby, CNN National Security Analyst, 17</w:t>
      </w:r>
    </w:p>
    <w:p w14:paraId="39AFFA13" w14:textId="7D5D28DA" w:rsidR="00735584" w:rsidRPr="00E16AF4" w:rsidRDefault="00014662" w:rsidP="00014662">
      <w:pPr>
        <w:rPr>
          <w:rFonts w:eastAsia="Helvetica"/>
        </w:rPr>
      </w:pPr>
      <w:r w:rsidRPr="00E16AF4">
        <w:t xml:space="preserve">[John, 7/14/2017, CNN, </w:t>
      </w:r>
      <w:r w:rsidRPr="00E16AF4">
        <w:rPr>
          <w:rFonts w:eastAsia="Helvetica"/>
        </w:rPr>
        <w:t>“</w:t>
      </w:r>
      <w:r w:rsidRPr="00E16AF4">
        <w:t>Pentagon, don't cancel citizenship program for immigrants with special skills.</w:t>
      </w:r>
      <w:r w:rsidRPr="00E16AF4">
        <w:rPr>
          <w:rFonts w:eastAsia="Helvetica"/>
        </w:rPr>
        <w:t xml:space="preserve">” </w:t>
      </w:r>
      <w:hyperlink r:id="rId110" w:history="1">
        <w:r w:rsidRPr="00E16AF4">
          <w:rPr>
            <w:rStyle w:val="Hyperlink"/>
            <w:rFonts w:eastAsia="Helvetica"/>
          </w:rPr>
          <w:t>https://www.cnn.com/2017/07/14/opinions/pentagon-dont-cancel-mavni-opinion-kirby/index.html</w:t>
        </w:r>
      </w:hyperlink>
      <w:r w:rsidRPr="00E16AF4">
        <w:rPr>
          <w:rFonts w:eastAsia="Helvetica"/>
        </w:rPr>
        <w:t>, accessed 6/28/2018, GDI-AGS]</w:t>
      </w:r>
    </w:p>
    <w:p w14:paraId="79F533B2" w14:textId="77777777" w:rsidR="00735584" w:rsidRPr="00E16AF4" w:rsidRDefault="00735584" w:rsidP="00014662">
      <w:pPr>
        <w:rPr>
          <w:rFonts w:eastAsia="Helvetica"/>
        </w:rPr>
      </w:pPr>
    </w:p>
    <w:p w14:paraId="3AED088C" w14:textId="2F196C51" w:rsidR="00014662" w:rsidRPr="00E16AF4" w:rsidRDefault="00735584" w:rsidP="00014662">
      <w:pPr>
        <w:rPr>
          <w:rStyle w:val="StyleUnderline"/>
        </w:rPr>
      </w:pPr>
      <w:r w:rsidRPr="00E16AF4">
        <w:rPr>
          <w:rStyle w:val="StyleUnderline"/>
        </w:rPr>
        <w:t>M</w:t>
      </w:r>
      <w:r w:rsidR="00014662" w:rsidRPr="00E16AF4">
        <w:rPr>
          <w:rStyle w:val="StyleUnderline"/>
        </w:rPr>
        <w:t>y military career was spent in the company of men and women from all over this country and many other countries. Their diverse backgrounds, cultures, experiences and talent made the unit stronger, more pliable. They made us better.</w:t>
      </w:r>
    </w:p>
    <w:p w14:paraId="326DAD6A" w14:textId="77777777" w:rsidR="00014662" w:rsidRPr="00E16AF4" w:rsidRDefault="00014662" w:rsidP="00014662">
      <w:r w:rsidRPr="00E16AF4">
        <w:rPr>
          <w:rStyle w:val="StyleUnderline"/>
        </w:rPr>
        <w:t>I'll give you an example -- Christmas, 2006, in Fallujah, Iraq. I was there with Admiral Mike Mullen, my boss at the time and the Navy's top officer</w:t>
      </w:r>
      <w:r w:rsidRPr="00E16AF4">
        <w:t>.</w:t>
      </w:r>
    </w:p>
    <w:p w14:paraId="34A28B15" w14:textId="77777777" w:rsidR="00014662" w:rsidRPr="00E16AF4" w:rsidRDefault="00014662" w:rsidP="00014662">
      <w:r w:rsidRPr="00E16AF4">
        <w:t>It was a morale trip, a chance for the admiral to visit with and thank sailors and Marines for their service, especially over the holidays.</w:t>
      </w:r>
    </w:p>
    <w:p w14:paraId="5ABE7AB8" w14:textId="77777777" w:rsidR="00014662" w:rsidRPr="00E16AF4" w:rsidRDefault="00014662" w:rsidP="00014662">
      <w:pPr>
        <w:rPr>
          <w:rStyle w:val="StyleUnderline"/>
        </w:rPr>
      </w:pPr>
      <w:r w:rsidRPr="00E16AF4">
        <w:rPr>
          <w:rStyle w:val="StyleUnderline"/>
        </w:rPr>
        <w:t>Mullen was particularly interested in visiting the field hospital, where he could check in on some of our wounded troops and express his gratitude for the skill and dedication of military doctors, nurses and caregivers.</w:t>
      </w:r>
    </w:p>
    <w:p w14:paraId="5876D9BB" w14:textId="77777777" w:rsidR="00014662" w:rsidRPr="00E16AF4" w:rsidRDefault="00014662" w:rsidP="00014662">
      <w:pPr>
        <w:rPr>
          <w:b/>
          <w:u w:val="single"/>
        </w:rPr>
      </w:pPr>
      <w:r w:rsidRPr="00E16AF4">
        <w:rPr>
          <w:rStyle w:val="StyleUnderline"/>
        </w:rPr>
        <w:t>It was busy when we arrived. There had just been a firefight nearby, and the doctors were trying desperately to save the life of an Iraqi insurgent who had been seriously wounded by our Marines.</w:t>
      </w:r>
    </w:p>
    <w:p w14:paraId="628BC28F" w14:textId="77777777" w:rsidR="00014662" w:rsidRPr="00E16AF4" w:rsidRDefault="00014662" w:rsidP="00014662">
      <w:pPr>
        <w:rPr>
          <w:rStyle w:val="StyleUnderline"/>
        </w:rPr>
      </w:pPr>
      <w:r w:rsidRPr="00E16AF4">
        <w:t xml:space="preserve">We stayed out of the way, of course -- indeed, we almost turned and left. It wouldn't do to distract them at a time like this. </w:t>
      </w:r>
      <w:r w:rsidRPr="00E16AF4">
        <w:rPr>
          <w:rStyle w:val="StyleUnderline"/>
        </w:rPr>
        <w:t>But in a very short time, the crisis had passed. The enemy fighter was out of danger, his life spared by American medical professionals.</w:t>
      </w:r>
    </w:p>
    <w:p w14:paraId="26B3C9CF" w14:textId="77777777" w:rsidR="00014662" w:rsidRPr="00E16AF4" w:rsidRDefault="00014662" w:rsidP="00014662">
      <w:pPr>
        <w:rPr>
          <w:rStyle w:val="StyleUnderline"/>
        </w:rPr>
      </w:pPr>
      <w:r w:rsidRPr="00E16AF4">
        <w:rPr>
          <w:rStyle w:val="StyleUnderline"/>
        </w:rPr>
        <w:t>One of those professionals was an immigrant from Pakistan, Dr. Saleem Khan. Khan emerged from the operating room weary, but satisfied. One of his sneakers squished when he walked, so drenched it was with blood. His shoulders slumped a little, but he was smiling ever so slightly.</w:t>
      </w:r>
    </w:p>
    <w:p w14:paraId="5A51C637" w14:textId="77777777" w:rsidR="00014662" w:rsidRPr="00E16AF4" w:rsidRDefault="00014662" w:rsidP="00014662">
      <w:pPr>
        <w:rPr>
          <w:rStyle w:val="StyleUnderline"/>
        </w:rPr>
      </w:pPr>
      <w:r w:rsidRPr="00E16AF4">
        <w:rPr>
          <w:rStyle w:val="StyleUnderline"/>
        </w:rPr>
        <w:t>He'd done his job.</w:t>
      </w:r>
    </w:p>
    <w:p w14:paraId="0E2E18C8" w14:textId="77777777" w:rsidR="00014662" w:rsidRPr="00E16AF4" w:rsidRDefault="00014662" w:rsidP="00014662">
      <w:pPr>
        <w:rPr>
          <w:rStyle w:val="StyleUnderline"/>
        </w:rPr>
      </w:pPr>
      <w:r w:rsidRPr="00E16AF4">
        <w:rPr>
          <w:rStyle w:val="StyleUnderline"/>
        </w:rPr>
        <w:t>Khan was on his fifth -- yes, fifth -- tour in Iraq at that point. He volunteered for each of them. He would go on to complete another three combat deployments, including one to Afghanistan, and would be awarded the Bronze Star and the Legion of Merit for his battlefield performance.</w:t>
      </w:r>
    </w:p>
    <w:p w14:paraId="19795A3E" w14:textId="77777777" w:rsidR="00014662" w:rsidRPr="00E16AF4" w:rsidRDefault="00014662" w:rsidP="00014662">
      <w:pPr>
        <w:rPr>
          <w:rStyle w:val="StyleUnderline"/>
        </w:rPr>
      </w:pPr>
      <w:r w:rsidRPr="00E16AF4">
        <w:rPr>
          <w:rStyle w:val="StyleUnderline"/>
        </w:rPr>
        <w:t>I'll never forget what he told me that day: "I don't want anyone to ever say that, as an immigrant, I did not pay my dues."</w:t>
      </w:r>
    </w:p>
    <w:p w14:paraId="5F87CF18" w14:textId="77777777" w:rsidR="00014662" w:rsidRPr="00E16AF4" w:rsidRDefault="00014662" w:rsidP="00014662">
      <w:pPr>
        <w:rPr>
          <w:rStyle w:val="StyleUnderline"/>
        </w:rPr>
      </w:pPr>
    </w:p>
    <w:p w14:paraId="7006D28B" w14:textId="77777777" w:rsidR="00467A7B" w:rsidRDefault="00467A7B" w:rsidP="00F9209A">
      <w:pPr>
        <w:pStyle w:val="Heading2"/>
      </w:pPr>
      <w:bookmarkStart w:id="96" w:name="_Toc518723894"/>
      <w:r>
        <w:t>AT – Spending Link</w:t>
      </w:r>
      <w:bookmarkEnd w:id="96"/>
    </w:p>
    <w:p w14:paraId="50C820CC" w14:textId="6B4295CB" w:rsidR="00467A7B" w:rsidRDefault="00467A7B" w:rsidP="00467A7B"/>
    <w:p w14:paraId="747986E0" w14:textId="2CACF8E7" w:rsidR="00F9209A" w:rsidRDefault="00F9209A" w:rsidP="00F9209A">
      <w:pPr>
        <w:pStyle w:val="Heading3"/>
      </w:pPr>
      <w:bookmarkStart w:id="97" w:name="_Toc518723895"/>
      <w:r>
        <w:t>Cost Reductions</w:t>
      </w:r>
      <w:bookmarkEnd w:id="97"/>
    </w:p>
    <w:p w14:paraId="02D586C5" w14:textId="77777777" w:rsidR="00F9209A" w:rsidRPr="00F9209A" w:rsidRDefault="00F9209A" w:rsidP="00F9209A"/>
    <w:p w14:paraId="289F0728" w14:textId="77777777" w:rsidR="00467A7B" w:rsidRPr="00C963A4" w:rsidRDefault="00467A7B" w:rsidP="00467A7B">
      <w:pPr>
        <w:pStyle w:val="Heading4"/>
      </w:pPr>
      <w:r>
        <w:t>No link – cost inevitable and MAVNI recruits less costly than alternative</w:t>
      </w:r>
    </w:p>
    <w:p w14:paraId="77E24339" w14:textId="77777777" w:rsidR="00467A7B" w:rsidRPr="00F405EE" w:rsidRDefault="00467A7B" w:rsidP="00467A7B">
      <w:pPr>
        <w:rPr>
          <w:rStyle w:val="Style13ptBold"/>
        </w:rPr>
      </w:pPr>
      <w:r w:rsidRPr="00F405EE">
        <w:rPr>
          <w:rStyle w:val="Style13ptBold"/>
        </w:rPr>
        <w:t>Laird, ABA Journal</w:t>
      </w:r>
      <w:r>
        <w:rPr>
          <w:rStyle w:val="Style13ptBold"/>
        </w:rPr>
        <w:t xml:space="preserve"> legal affairs writer</w:t>
      </w:r>
      <w:r w:rsidRPr="00F405EE">
        <w:rPr>
          <w:rStyle w:val="Style13ptBold"/>
        </w:rPr>
        <w:t>, 7-6-18</w:t>
      </w:r>
    </w:p>
    <w:p w14:paraId="3E39DCAA" w14:textId="77777777" w:rsidR="00467A7B" w:rsidRDefault="00467A7B" w:rsidP="00467A7B">
      <w:r>
        <w:t xml:space="preserve">[Lorelei, 7-6-18, ABA Journal, “Immigrant soldier sues Defense Department for discharging him without explanation”, </w:t>
      </w:r>
      <w:hyperlink r:id="rId111" w:history="1">
        <w:r w:rsidRPr="00DF073A">
          <w:rPr>
            <w:rStyle w:val="Hyperlink"/>
          </w:rPr>
          <w:t>http://www.abajournal.com/news/article/immigrant_soldier_sues_defense_department_for_discharging_him_without_expla</w:t>
        </w:r>
      </w:hyperlink>
      <w:r>
        <w:t>, accessed 7-7-18, AFB]</w:t>
      </w:r>
    </w:p>
    <w:p w14:paraId="4CD34272" w14:textId="77777777" w:rsidR="00467A7B" w:rsidRDefault="00467A7B" w:rsidP="00467A7B"/>
    <w:p w14:paraId="5FA8DD56" w14:textId="77777777" w:rsidR="00467A7B" w:rsidRDefault="00467A7B" w:rsidP="00467A7B">
      <w:r>
        <w:t>Calixto’s not alone, according to the AP. The wire service found more than 40 such individuals through talking to immigration attorneys. Margaret Stock, an Anchorage immigration lawyer who is a retired lieutenant colonel in the Army Reserve, told the AP she’d received numerous messages in recent days from immigrant recruits who’d been discharged suddenly. All had enlisted and taken their oaths; many were in the reserve.</w:t>
      </w:r>
    </w:p>
    <w:p w14:paraId="6C4028D8" w14:textId="77777777" w:rsidR="00467A7B" w:rsidRDefault="00467A7B" w:rsidP="00467A7B">
      <w:r>
        <w:t>Stock, who does not represent Calixto, said soldiers told her the Pentagon had not been able to do an extensive background check. Then, they said, the Army said they had failed their background checks.</w:t>
      </w:r>
    </w:p>
    <w:p w14:paraId="746BE94A" w14:textId="77777777" w:rsidR="00467A7B" w:rsidRDefault="00467A7B" w:rsidP="00467A7B">
      <w:r>
        <w:t>“Immigrants have been serving in the Army since 1775,” said Stock, an ABA member who received a MacArthur “genius grant” in 2013 and planned to use it to publicize the benefits of immigration. “We wouldn’t have won the revolution without immigrants. And we’re not going to win the global war on terrorism today without immigrants.”</w:t>
      </w:r>
    </w:p>
    <w:p w14:paraId="6841C7C8" w14:textId="6E0D865B" w:rsidR="00467A7B" w:rsidRDefault="00467A7B" w:rsidP="00467A7B">
      <w:r w:rsidRPr="00C963A4">
        <w:rPr>
          <w:rStyle w:val="StyleUnderline"/>
        </w:rPr>
        <w:t>The MAVNI program</w:t>
      </w:r>
      <w:r>
        <w:t>—which the AP says Stock helped devise—</w:t>
      </w:r>
      <w:r w:rsidRPr="00C963A4">
        <w:rPr>
          <w:rStyle w:val="StyleUnderline"/>
        </w:rPr>
        <w:t>was an attempt to boost military recruiting and help find personnel with medical skills or fluency in 44 specified languages. Nearly 110,000 members of the Armed Forces have become citizens since 2001, the Defense Department told the AP</w:t>
      </w:r>
      <w:r>
        <w:t xml:space="preserve">. </w:t>
      </w:r>
      <w:r w:rsidRPr="00C963A4">
        <w:rPr>
          <w:rStyle w:val="StyleUnderline"/>
        </w:rPr>
        <w:t>A RAND Corp. study found that these recruits were generally more cost-effective than their native-born peers.</w:t>
      </w:r>
    </w:p>
    <w:p w14:paraId="17E852B0" w14:textId="77777777" w:rsidR="00C84ED2" w:rsidRDefault="00C84ED2" w:rsidP="00467A7B"/>
    <w:p w14:paraId="7820AC00" w14:textId="1989E6B5" w:rsidR="00014662" w:rsidRPr="00E16AF4" w:rsidRDefault="00014662" w:rsidP="00014662">
      <w:pPr>
        <w:pStyle w:val="Heading2"/>
        <w:rPr>
          <w:rFonts w:cs="Times New Roman"/>
        </w:rPr>
      </w:pPr>
      <w:bookmarkStart w:id="98" w:name="_Toc518723896"/>
      <w:r w:rsidRPr="00E16AF4">
        <w:rPr>
          <w:rFonts w:cs="Times New Roman"/>
        </w:rPr>
        <w:t>Politics</w:t>
      </w:r>
      <w:r w:rsidR="00D570B2">
        <w:rPr>
          <w:rFonts w:cs="Times New Roman"/>
        </w:rPr>
        <w:t xml:space="preserve"> Answers</w:t>
      </w:r>
      <w:bookmarkEnd w:id="98"/>
    </w:p>
    <w:p w14:paraId="2E82BD78" w14:textId="77777777" w:rsidR="00735584" w:rsidRPr="00E16AF4" w:rsidRDefault="00735584" w:rsidP="00735584"/>
    <w:p w14:paraId="319CC019" w14:textId="290774F1" w:rsidR="009229B0" w:rsidRPr="00E16AF4" w:rsidRDefault="009229B0" w:rsidP="009229B0">
      <w:pPr>
        <w:pStyle w:val="Heading3"/>
        <w:rPr>
          <w:rFonts w:cs="Times New Roman"/>
        </w:rPr>
      </w:pPr>
      <w:bookmarkStart w:id="99" w:name="_Toc518723897"/>
      <w:r w:rsidRPr="00E16AF4">
        <w:rPr>
          <w:rFonts w:cs="Times New Roman"/>
        </w:rPr>
        <w:t>Trump Supports the Plan</w:t>
      </w:r>
      <w:bookmarkEnd w:id="99"/>
    </w:p>
    <w:p w14:paraId="65825DA4" w14:textId="77777777" w:rsidR="009229B0" w:rsidRPr="00E16AF4" w:rsidRDefault="009229B0" w:rsidP="009229B0"/>
    <w:p w14:paraId="6712EFD2" w14:textId="77777777" w:rsidR="00735584" w:rsidRPr="00E16AF4" w:rsidRDefault="009229B0" w:rsidP="009229B0">
      <w:pPr>
        <w:pStyle w:val="Heading4"/>
        <w:rPr>
          <w:rFonts w:cs="Times New Roman"/>
        </w:rPr>
      </w:pPr>
      <w:r w:rsidRPr="00E16AF4">
        <w:rPr>
          <w:rFonts w:cs="Times New Roman"/>
        </w:rPr>
        <w:t>Trump approves protecting immigrants who serve in the military – defense bill proves</w:t>
      </w:r>
    </w:p>
    <w:p w14:paraId="4D3714A5" w14:textId="77777777" w:rsidR="00735584" w:rsidRPr="00E16AF4" w:rsidRDefault="009229B0" w:rsidP="009229B0">
      <w:r w:rsidRPr="00E16AF4">
        <w:rPr>
          <w:rStyle w:val="Style13ptBold"/>
        </w:rPr>
        <w:t>Horton, Washington Post, 17</w:t>
      </w:r>
    </w:p>
    <w:p w14:paraId="517D14FC" w14:textId="5C874A37" w:rsidR="009229B0" w:rsidRPr="00E16AF4" w:rsidRDefault="009229B0" w:rsidP="009229B0">
      <w:r w:rsidRPr="00E16AF4">
        <w:t>(Alex, 12/12/17, The Washington Post,</w:t>
      </w:r>
      <w:r w:rsidR="00735584" w:rsidRPr="00E16AF4">
        <w:t xml:space="preserve"> </w:t>
      </w:r>
      <w:r w:rsidRPr="00E16AF4">
        <w:t xml:space="preserve">“Military spending bill provision reduces deportation risk for immigrant recruits”, </w:t>
      </w:r>
      <w:hyperlink r:id="rId112" w:history="1">
        <w:r w:rsidRPr="00E16AF4">
          <w:rPr>
            <w:rStyle w:val="Hyperlink"/>
          </w:rPr>
          <w:t>https://www.washingtonpost.com/news/checkpoint/wp/2017/12/12/massive-military-spending-bill-provision-reduces-deportation-risk-for-immigrant-recruits/?utm_term=.ab5358950f2c</w:t>
        </w:r>
      </w:hyperlink>
      <w:r w:rsidRPr="00E16AF4">
        <w:t>, accessed 6/27/18, GDI – AYH)</w:t>
      </w:r>
    </w:p>
    <w:p w14:paraId="469ADB9E" w14:textId="77777777" w:rsidR="009229B0" w:rsidRPr="00E16AF4" w:rsidRDefault="009229B0" w:rsidP="009229B0"/>
    <w:p w14:paraId="3DE80E98" w14:textId="77777777" w:rsidR="009229B0" w:rsidRPr="00E16AF4" w:rsidRDefault="009229B0" w:rsidP="009229B0">
      <w:pPr>
        <w:spacing w:after="0"/>
        <w:rPr>
          <w:b/>
          <w:u w:val="single"/>
        </w:rPr>
      </w:pPr>
      <w:r w:rsidRPr="00E16AF4">
        <w:rPr>
          <w:rStyle w:val="StyleUnderline"/>
        </w:rPr>
        <w:t>The defense authorization bill signed</w:t>
      </w:r>
      <w:r w:rsidRPr="00E16AF4">
        <w:t xml:space="preserve"> Tuesday</w:t>
      </w:r>
      <w:r w:rsidRPr="00E16AF4">
        <w:rPr>
          <w:rStyle w:val="StyleUnderline"/>
        </w:rPr>
        <w:t xml:space="preserve"> by President Trump includes a measure to shield immigrant recruits from enlistment contract cancellations — and the specter of deportation — as they wait for drawn-out background checks to be completed, a positive development in the year-long effort by advocates and lawmakers to keep skilled noncitizens as a reliable recruiting pool.</w:t>
      </w:r>
    </w:p>
    <w:p w14:paraId="0A84C107" w14:textId="77777777" w:rsidR="009229B0" w:rsidRPr="00E16AF4" w:rsidRDefault="009229B0" w:rsidP="009229B0">
      <w:pPr>
        <w:spacing w:after="0"/>
        <w:rPr>
          <w:b/>
          <w:u w:val="single"/>
        </w:rPr>
      </w:pPr>
      <w:r w:rsidRPr="00E16AF4">
        <w:rPr>
          <w:rStyle w:val="StyleUnderline"/>
        </w:rPr>
        <w:t xml:space="preserve">The amendment, inserted by Sens. </w:t>
      </w:r>
      <w:r w:rsidRPr="00E16AF4">
        <w:t>Kamala D.</w:t>
      </w:r>
      <w:r w:rsidRPr="00E16AF4">
        <w:rPr>
          <w:rStyle w:val="StyleUnderline"/>
        </w:rPr>
        <w:t xml:space="preserve"> Harris (D-Calif.) and </w:t>
      </w:r>
      <w:r w:rsidRPr="00E16AF4">
        <w:t>Richard J.</w:t>
      </w:r>
      <w:r w:rsidRPr="00E16AF4">
        <w:rPr>
          <w:rStyle w:val="StyleUnderline"/>
        </w:rPr>
        <w:t xml:space="preserve"> Durbin (D-Ill.) into the $700 billion spending bill, allows Defense Secretary</w:t>
      </w:r>
      <w:r w:rsidRPr="00E16AF4">
        <w:t xml:space="preserve"> Jim</w:t>
      </w:r>
      <w:r w:rsidRPr="00E16AF4">
        <w:rPr>
          <w:rStyle w:val="StyleUnderline"/>
        </w:rPr>
        <w:t xml:space="preserve"> Mattis to give active-duty immigrant recruits one additional year to wait for background checks to be finalized before they leave for basic training.</w:t>
      </w:r>
    </w:p>
    <w:p w14:paraId="21EDDAEC" w14:textId="77777777" w:rsidR="009229B0" w:rsidRPr="00E16AF4" w:rsidRDefault="009229B0" w:rsidP="009229B0">
      <w:pPr>
        <w:spacing w:after="0"/>
        <w:rPr>
          <w:b/>
          <w:u w:val="single"/>
        </w:rPr>
      </w:pPr>
      <w:r w:rsidRPr="00E16AF4">
        <w:rPr>
          <w:rStyle w:val="StyleUnderline"/>
        </w:rPr>
        <w:t>Previous rules allowed for two years of waiting time</w:t>
      </w:r>
      <w:r w:rsidRPr="00E16AF4">
        <w:t xml:space="preserve">, </w:t>
      </w:r>
      <w:r w:rsidRPr="00E16AF4">
        <w:rPr>
          <w:rStyle w:val="StyleUnderline"/>
        </w:rPr>
        <w:t>but a host of time-consuming and complicated security measures introduced in September 2016 slowed the verification process so severely that the Pentagon shuttered the program last December under a logjam of background screenings and concerns over foreign infiltrators.</w:t>
      </w:r>
    </w:p>
    <w:p w14:paraId="3CF45E1C" w14:textId="77777777" w:rsidR="009229B0" w:rsidRPr="00E16AF4" w:rsidRDefault="009229B0" w:rsidP="009229B0">
      <w:pPr>
        <w:spacing w:after="0"/>
      </w:pPr>
      <w:r w:rsidRPr="00E16AF4">
        <w:rPr>
          <w:rStyle w:val="StyleUnderline"/>
        </w:rPr>
        <w:t>The result: Recruits waited so long that more than 1,000 identified by the Pentagon in June lost legal immigration status and came under threat of deportation. Others proactively sought asylum</w:t>
      </w:r>
      <w:r w:rsidRPr="00E16AF4">
        <w:t>. One Iraqi national sought refuge in Canada to avoid deportation and capture by the Islamic State, and others from countries with weak rule of law, such as Russia and China, feared jail time if they were banished to their home nations and discovered to have enlisted in the U.S. military.</w:t>
      </w:r>
    </w:p>
    <w:p w14:paraId="05CB31DD" w14:textId="77777777" w:rsidR="009229B0" w:rsidRPr="00E16AF4" w:rsidRDefault="009229B0" w:rsidP="009229B0">
      <w:pPr>
        <w:spacing w:after="0"/>
      </w:pPr>
      <w:r w:rsidRPr="00E16AF4">
        <w:rPr>
          <w:rStyle w:val="StyleUnderline"/>
        </w:rPr>
        <w:t>“This legislation will help ensure that they can continue to serve and not fall victim to a slow bureaucratic process. Immigrants have built this country, and these patriots represent the best of our nation,”</w:t>
      </w:r>
      <w:r w:rsidRPr="00E16AF4">
        <w:t xml:space="preserve"> </w:t>
      </w:r>
      <w:r w:rsidRPr="00E16AF4">
        <w:rPr>
          <w:rStyle w:val="StyleUnderline"/>
        </w:rPr>
        <w:t>Harris</w:t>
      </w:r>
      <w:r w:rsidRPr="00E16AF4">
        <w:t xml:space="preserve"> said in a release. While enlistment contracts alone do not shield recruits from deportation, it may provide the Department of Homeland Security a reason to defer removal action if a recruit falls out of status.</w:t>
      </w:r>
    </w:p>
    <w:p w14:paraId="5F44AF05" w14:textId="77777777" w:rsidR="009229B0" w:rsidRPr="00E16AF4" w:rsidRDefault="009229B0" w:rsidP="009229B0">
      <w:pPr>
        <w:spacing w:after="0"/>
        <w:rPr>
          <w:b/>
          <w:u w:val="single"/>
        </w:rPr>
      </w:pPr>
      <w:r w:rsidRPr="00E16AF4">
        <w:rPr>
          <w:rStyle w:val="StyleUnderline"/>
        </w:rPr>
        <w:t>More than 10,400 foreign recruits have entered the military through the Military Accessions Vital to National Interest (MAVNI) program. The program trades fast-tracked citizenship to harness language skills and medical specialties — including surgical trades and fluency in languages such as Korean and Arabic — that the Pentagon determined were highly needed but rare among recruits willing to serve. The program was championed by Special Operations troops who operate in remote places where cultural and language expertise is especially prized.</w:t>
      </w:r>
    </w:p>
    <w:p w14:paraId="68FB3472" w14:textId="77777777" w:rsidR="009229B0" w:rsidRPr="00E16AF4" w:rsidRDefault="009229B0" w:rsidP="009229B0">
      <w:pPr>
        <w:spacing w:after="0"/>
      </w:pPr>
      <w:r w:rsidRPr="00E16AF4">
        <w:t>But the two-year waiting window was too short, given the paralyzed bureaucracy of the Defense Department, said Margaret Stock, a retired Army officer and current immigration lawyer who led the design and implementation of MAVNI.</w:t>
      </w:r>
    </w:p>
    <w:p w14:paraId="0817ED42" w14:textId="77777777" w:rsidR="009229B0" w:rsidRPr="00E16AF4" w:rsidRDefault="009229B0" w:rsidP="009229B0">
      <w:pPr>
        <w:spacing w:after="0"/>
      </w:pPr>
      <w:r w:rsidRPr="00E16AF4">
        <w:rPr>
          <w:rStyle w:val="StyleUnderline"/>
        </w:rPr>
        <w:t>“The law is a promising sign and provides a temporary reprieve. At the same time, the recruits still face many obstacles,” Stock</w:t>
      </w:r>
      <w:r w:rsidRPr="00E16AF4">
        <w:t xml:space="preserve"> said, such as difficulty acquiring driver’s licenses and work as they wait for background checks to finish, and concerns about immigration authorities detaining them amid a robust deportation effort by the Trump administration.</w:t>
      </w:r>
    </w:p>
    <w:p w14:paraId="18F5A969" w14:textId="77777777" w:rsidR="009229B0" w:rsidRPr="00E16AF4" w:rsidRDefault="009229B0" w:rsidP="009229B0">
      <w:pPr>
        <w:spacing w:after="0"/>
      </w:pPr>
      <w:r w:rsidRPr="00E16AF4">
        <w:rPr>
          <w:rStyle w:val="StyleUnderline"/>
        </w:rPr>
        <w:t>Army recruiters nationwide, responding to messages in September about the two-year limit, erroneously canceled the contracts of probably hundreds of immigrants in a wave of misunderstood policy enforcement</w:t>
      </w:r>
      <w:r w:rsidRPr="00E16AF4">
        <w:t>. Some of those cancellations were reversed after inquiries from The Washington Post.</w:t>
      </w:r>
    </w:p>
    <w:p w14:paraId="2370EFF9" w14:textId="77777777" w:rsidR="009229B0" w:rsidRPr="00E16AF4" w:rsidRDefault="009229B0" w:rsidP="009229B0">
      <w:pPr>
        <w:spacing w:after="0"/>
      </w:pPr>
      <w:r w:rsidRPr="00E16AF4">
        <w:t>But those who passed the two-year limit and saw their contracts revoked will not receive an additional year. Congressional Republicans watered down the bill to eliminate retroactive measures, said a Senate staffer with knowledge of the process.</w:t>
      </w:r>
    </w:p>
    <w:p w14:paraId="3EB2DA3B" w14:textId="467F09FE" w:rsidR="009229B0" w:rsidRDefault="009229B0" w:rsidP="009229B0">
      <w:pPr>
        <w:spacing w:after="0"/>
        <w:rPr>
          <w:rStyle w:val="StyleUnderline"/>
        </w:rPr>
      </w:pPr>
      <w:r w:rsidRPr="00E16AF4">
        <w:rPr>
          <w:rStyle w:val="StyleUnderline"/>
        </w:rPr>
        <w:t>“It’s a shame,” Stock said. “The U.S. has now lost the benefit of their service.</w:t>
      </w:r>
    </w:p>
    <w:p w14:paraId="12AF308A" w14:textId="77777777" w:rsidR="00A23418" w:rsidRPr="00E16AF4" w:rsidRDefault="00A23418" w:rsidP="009229B0">
      <w:pPr>
        <w:spacing w:after="0"/>
        <w:rPr>
          <w:rStyle w:val="StyleUnderline"/>
        </w:rPr>
      </w:pPr>
    </w:p>
    <w:p w14:paraId="6E6ADACE" w14:textId="77777777" w:rsidR="009229B0" w:rsidRPr="00E16AF4" w:rsidRDefault="009229B0" w:rsidP="009229B0">
      <w:pPr>
        <w:spacing w:after="0"/>
        <w:rPr>
          <w:rStyle w:val="StyleUnderline"/>
        </w:rPr>
      </w:pPr>
    </w:p>
    <w:p w14:paraId="3607BA6B" w14:textId="77777777" w:rsidR="00A31A15" w:rsidRPr="00284755" w:rsidRDefault="00A31A15" w:rsidP="00A31A15">
      <w:pPr>
        <w:pStyle w:val="Heading3"/>
      </w:pPr>
      <w:bookmarkStart w:id="100" w:name="_Toc518723898"/>
      <w:r w:rsidRPr="00284755">
        <w:t>MAVNI Popular – Veterans</w:t>
      </w:r>
      <w:bookmarkEnd w:id="100"/>
    </w:p>
    <w:p w14:paraId="618774A2" w14:textId="77777777" w:rsidR="00A31A15" w:rsidRDefault="00A31A15" w:rsidP="00A31A15"/>
    <w:p w14:paraId="24925BEC" w14:textId="77777777" w:rsidR="00A31A15" w:rsidRPr="00284755" w:rsidRDefault="00A31A15" w:rsidP="00A31A15">
      <w:pPr>
        <w:pStyle w:val="Heading4"/>
      </w:pPr>
      <w:r>
        <w:t>MAVNI cuts unpopular now with lawmakers and veterans</w:t>
      </w:r>
    </w:p>
    <w:p w14:paraId="1DDD23E2" w14:textId="77777777" w:rsidR="00A31A15" w:rsidRPr="00F1430B" w:rsidRDefault="00A31A15" w:rsidP="00A31A15">
      <w:pPr>
        <w:rPr>
          <w:rStyle w:val="Style13ptBold"/>
        </w:rPr>
      </w:pPr>
      <w:r>
        <w:rPr>
          <w:rStyle w:val="Style13ptBold"/>
        </w:rPr>
        <w:t>Copp, Military Times Pentagon bureau chief, 7-6-18</w:t>
      </w:r>
    </w:p>
    <w:p w14:paraId="47B662F4" w14:textId="77777777" w:rsidR="00A31A15" w:rsidRDefault="00A31A15" w:rsidP="00A31A15">
      <w:r>
        <w:t xml:space="preserve">[Tara, 7-6-18, Marine Corps Times, “Here’s the bottom line on the future of MAVNI: Many foreign-born recruits may soon be out”, </w:t>
      </w:r>
      <w:hyperlink r:id="rId113" w:history="1">
        <w:r w:rsidRPr="00DF073A">
          <w:rPr>
            <w:rStyle w:val="Hyperlink"/>
          </w:rPr>
          <w:t>https://www.marinecorpstimes.com/news/your-military/2018/07/06/heres-the-bottom-line-on-the-future-of-mavni-many-foreign-born-recruits-may-soon-be-out/</w:t>
        </w:r>
      </w:hyperlink>
      <w:r>
        <w:t>, accessed 7-7-18, AFB]</w:t>
      </w:r>
    </w:p>
    <w:p w14:paraId="3AFEF9EA" w14:textId="77777777" w:rsidR="00A31A15" w:rsidRPr="00284755" w:rsidRDefault="00A31A15" w:rsidP="00A31A15">
      <w:pPr>
        <w:rPr>
          <w:rStyle w:val="StyleUnderline"/>
        </w:rPr>
      </w:pPr>
    </w:p>
    <w:p w14:paraId="62C66697" w14:textId="77777777" w:rsidR="00A31A15" w:rsidRPr="00284755" w:rsidRDefault="00A31A15" w:rsidP="00A31A15">
      <w:pPr>
        <w:rPr>
          <w:rStyle w:val="StyleUnderline"/>
        </w:rPr>
      </w:pPr>
      <w:r w:rsidRPr="00284755">
        <w:rPr>
          <w:rStyle w:val="StyleUnderline"/>
        </w:rPr>
        <w:t>The news that the recruits were being removed</w:t>
      </w:r>
      <w:r w:rsidRPr="00284755">
        <w:t xml:space="preserve"> Thursday</w:t>
      </w:r>
      <w:r w:rsidRPr="00284755">
        <w:rPr>
          <w:rStyle w:val="StyleUnderline"/>
        </w:rPr>
        <w:t xml:space="preserve"> brought swift reaction from some lawmakers and veterans organizations.</w:t>
      </w:r>
    </w:p>
    <w:p w14:paraId="705A8DDD" w14:textId="77777777" w:rsidR="00A31A15" w:rsidRDefault="00A31A15" w:rsidP="00A31A15">
      <w:pPr>
        <w:rPr>
          <w:rStyle w:val="StyleUnderline"/>
        </w:rPr>
      </w:pPr>
      <w:r w:rsidRPr="00284755">
        <w:rPr>
          <w:rStyle w:val="StyleUnderline"/>
        </w:rPr>
        <w:t>“I couldn’t help but notice that all of the kids from the new wars who have been having funerals where I am in Queens are immigrants,” said</w:t>
      </w:r>
      <w:r>
        <w:t xml:space="preserve"> John </w:t>
      </w:r>
      <w:r w:rsidRPr="00284755">
        <w:rPr>
          <w:rStyle w:val="StyleUnderline"/>
        </w:rPr>
        <w:t>Rowan, president of Vietnam Veterans of America. “These failed policies that disrespect their sacrifice need to be changed.”</w:t>
      </w:r>
    </w:p>
    <w:p w14:paraId="5D013D69" w14:textId="579EE78E" w:rsidR="00A31A15" w:rsidRDefault="00A31A15" w:rsidP="00A31A15"/>
    <w:p w14:paraId="7DA058CA" w14:textId="77777777" w:rsidR="001D0418" w:rsidRDefault="001D0418" w:rsidP="001D0418">
      <w:pPr>
        <w:pStyle w:val="Heading4"/>
      </w:pPr>
      <w:r>
        <w:t>Veterans oppose current policy discharging immigrant MAVNI recruits</w:t>
      </w:r>
    </w:p>
    <w:p w14:paraId="0B7B489A" w14:textId="77777777" w:rsidR="001D0418" w:rsidRPr="00622F6D" w:rsidRDefault="001D0418" w:rsidP="001D0418">
      <w:pPr>
        <w:rPr>
          <w:rStyle w:val="Style13ptBold"/>
        </w:rPr>
      </w:pPr>
      <w:r w:rsidRPr="00622F6D">
        <w:rPr>
          <w:rStyle w:val="Style13ptBold"/>
        </w:rPr>
        <w:t xml:space="preserve">Schultz &amp; </w:t>
      </w:r>
      <w:r>
        <w:rPr>
          <w:rStyle w:val="Style13ptBold"/>
        </w:rPr>
        <w:t xml:space="preserve">Eustachewich, </w:t>
      </w:r>
      <w:r w:rsidRPr="00622F6D">
        <w:rPr>
          <w:rStyle w:val="Style13ptBold"/>
        </w:rPr>
        <w:t>New York Post, 7-6-18</w:t>
      </w:r>
    </w:p>
    <w:p w14:paraId="139D024E" w14:textId="77777777" w:rsidR="001D0418" w:rsidRDefault="001D0418" w:rsidP="001D0418">
      <w:r>
        <w:t>[Maria &amp; Lia, 7-6-18, New York Post, “Veterans respond to Army discharging immigrant recruits”, https://nypost.com/2018/07/06/veterans-respond-to-army-discharging-immigrant-recruits/, accessed 7-7-18, AFB]</w:t>
      </w:r>
    </w:p>
    <w:p w14:paraId="096E3352" w14:textId="77777777" w:rsidR="001D0418" w:rsidRDefault="001D0418" w:rsidP="001D0418"/>
    <w:p w14:paraId="63B3811E" w14:textId="77777777" w:rsidR="001D0418" w:rsidRDefault="001D0418" w:rsidP="001D0418">
      <w:r w:rsidRPr="00622F6D">
        <w:rPr>
          <w:rStyle w:val="StyleUnderline"/>
        </w:rPr>
        <w:t>Military veterans said it’s a slap in the face that immigrant recruits have quietly been kicked out of the Army after being promised citizenship</w:t>
      </w:r>
      <w:r>
        <w:t xml:space="preserve"> — as the Department of Defense justified the branch’s actions by saying they were booted for legitimate reasons.</w:t>
      </w:r>
    </w:p>
    <w:p w14:paraId="786D3BCE" w14:textId="77777777" w:rsidR="001D0418" w:rsidRPr="00622F6D" w:rsidRDefault="001D0418" w:rsidP="001D0418">
      <w:pPr>
        <w:rPr>
          <w:b/>
          <w:u w:val="single"/>
        </w:rPr>
      </w:pPr>
      <w:r w:rsidRPr="00622F6D">
        <w:rPr>
          <w:rStyle w:val="StyleUnderline"/>
        </w:rPr>
        <w:t>More than 40</w:t>
      </w:r>
      <w:r>
        <w:t xml:space="preserve"> servicemen </w:t>
      </w:r>
      <w:r w:rsidRPr="00622F6D">
        <w:rPr>
          <w:rStyle w:val="StyleUnderline"/>
        </w:rPr>
        <w:t>have been given “uncharacterized discharges”</w:t>
      </w:r>
      <w:r>
        <w:t xml:space="preserve"> </w:t>
      </w:r>
      <w:r w:rsidRPr="00622F6D">
        <w:rPr>
          <w:rStyle w:val="StyleUnderline"/>
        </w:rPr>
        <w:t>in recent weeks after signing up to serve through Military Accessions Vital to the National Interest, a special recruitment program that granted them a path to citizenship.</w:t>
      </w:r>
    </w:p>
    <w:p w14:paraId="119C3ADC" w14:textId="77777777" w:rsidR="001D0418" w:rsidRDefault="001D0418" w:rsidP="001D0418">
      <w:r w:rsidRPr="00622F6D">
        <w:rPr>
          <w:rStyle w:val="StyleUnderline"/>
        </w:rPr>
        <w:t>“They’re pretty much breaking promises to these guys,” said Mexican-born Army veteran Hector Barajas</w:t>
      </w:r>
      <w:r>
        <w:t xml:space="preserve">, </w:t>
      </w:r>
      <w:r w:rsidRPr="00622F6D">
        <w:rPr>
          <w:rStyle w:val="StyleUnderline"/>
        </w:rPr>
        <w:t>who served in the 82nd Airborne Division</w:t>
      </w:r>
      <w:r>
        <w:t xml:space="preserve"> between 1996-99 and was honorably discharged in 2001.</w:t>
      </w:r>
    </w:p>
    <w:p w14:paraId="318AC87D" w14:textId="77777777" w:rsidR="001D0418" w:rsidRDefault="001D0418" w:rsidP="001D0418"/>
    <w:p w14:paraId="6201DB8C" w14:textId="77777777" w:rsidR="000A2989" w:rsidRDefault="000A2989" w:rsidP="000A2989">
      <w:pPr>
        <w:pStyle w:val="Heading3"/>
      </w:pPr>
      <w:bookmarkStart w:id="101" w:name="_Toc518723899"/>
      <w:r>
        <w:t>Current Policy Unpopular</w:t>
      </w:r>
      <w:bookmarkEnd w:id="101"/>
    </w:p>
    <w:p w14:paraId="7C506AE3" w14:textId="77777777" w:rsidR="000A2989" w:rsidRPr="00FA35E9" w:rsidRDefault="000A2989" w:rsidP="000A2989"/>
    <w:p w14:paraId="34218F49" w14:textId="77777777" w:rsidR="000A2989" w:rsidRPr="00A81B98" w:rsidRDefault="000A2989" w:rsidP="000A2989">
      <w:pPr>
        <w:pStyle w:val="Heading4"/>
      </w:pPr>
      <w:r>
        <w:t>Discharging military immigrants sparks outcry</w:t>
      </w:r>
    </w:p>
    <w:p w14:paraId="0682B113" w14:textId="77777777" w:rsidR="000A2989" w:rsidRPr="00622F6D" w:rsidRDefault="000A2989" w:rsidP="000A2989">
      <w:pPr>
        <w:rPr>
          <w:rStyle w:val="Style13ptBold"/>
        </w:rPr>
      </w:pPr>
      <w:r w:rsidRPr="00622F6D">
        <w:rPr>
          <w:rStyle w:val="Style13ptBold"/>
        </w:rPr>
        <w:t xml:space="preserve">Schultz &amp; </w:t>
      </w:r>
      <w:r>
        <w:rPr>
          <w:rStyle w:val="Style13ptBold"/>
        </w:rPr>
        <w:t xml:space="preserve">Eustachewich, </w:t>
      </w:r>
      <w:r w:rsidRPr="00622F6D">
        <w:rPr>
          <w:rStyle w:val="Style13ptBold"/>
        </w:rPr>
        <w:t>New York Post, 7-6-18</w:t>
      </w:r>
    </w:p>
    <w:p w14:paraId="5ECFD94D" w14:textId="77777777" w:rsidR="000A2989" w:rsidRDefault="000A2989" w:rsidP="000A2989">
      <w:r>
        <w:t>[Maria &amp; Lia, 7-6-18, New York Post, “Veterans respond to Army discharging immigrant recruits”, https://nypost.com/2018/07/06/veterans-respond-to-army-discharging-immigrant-recruits/, accessed 7-7-18, AFB]</w:t>
      </w:r>
    </w:p>
    <w:p w14:paraId="66D0500A" w14:textId="77777777" w:rsidR="000A2989" w:rsidRDefault="000A2989" w:rsidP="000A2989"/>
    <w:p w14:paraId="609B6D24" w14:textId="77777777" w:rsidR="000A2989" w:rsidRPr="00FA35E9" w:rsidRDefault="000A2989" w:rsidP="000A2989">
      <w:pPr>
        <w:rPr>
          <w:rStyle w:val="StyleUnderline"/>
        </w:rPr>
      </w:pPr>
      <w:r w:rsidRPr="00FA35E9">
        <w:rPr>
          <w:rStyle w:val="StyleUnderline"/>
        </w:rPr>
        <w:t>More rejections could be on the way.</w:t>
      </w:r>
    </w:p>
    <w:p w14:paraId="45B6F24B" w14:textId="77777777" w:rsidR="000A2989" w:rsidRPr="00FA35E9" w:rsidRDefault="000A2989" w:rsidP="000A2989">
      <w:pPr>
        <w:rPr>
          <w:rStyle w:val="StyleUnderline"/>
        </w:rPr>
      </w:pPr>
      <w:r w:rsidRPr="00FA35E9">
        <w:rPr>
          <w:rStyle w:val="StyleUnderline"/>
        </w:rPr>
        <w:t>“Eventually, all of those 1,100 will get an answer one way or another,” said Gleason.</w:t>
      </w:r>
    </w:p>
    <w:p w14:paraId="1679F686" w14:textId="77777777" w:rsidR="000A2989" w:rsidRPr="00FA35E9" w:rsidRDefault="000A2989" w:rsidP="000A2989">
      <w:pPr>
        <w:rPr>
          <w:rStyle w:val="StyleUnderline"/>
        </w:rPr>
      </w:pPr>
      <w:r w:rsidRPr="00FA35E9">
        <w:rPr>
          <w:rStyle w:val="StyleUnderline"/>
        </w:rPr>
        <w:t>Immigrant advocate groups also railed against the Army’s actions.</w:t>
      </w:r>
    </w:p>
    <w:p w14:paraId="5FF32CE6" w14:textId="77777777" w:rsidR="000A2989" w:rsidRPr="00FA35E9" w:rsidRDefault="000A2989" w:rsidP="000A2989">
      <w:pPr>
        <w:rPr>
          <w:b/>
          <w:u w:val="single"/>
        </w:rPr>
      </w:pPr>
      <w:r w:rsidRPr="00FA35E9">
        <w:rPr>
          <w:rStyle w:val="StyleUnderline"/>
        </w:rPr>
        <w:t>“The great immigrant purge continues,” said Pili Tobar, managing director of America’s Voice, a group that advocates for immigrant rights and policy reforms.</w:t>
      </w:r>
      <w:r>
        <w:t xml:space="preserve"> “</w:t>
      </w:r>
      <w:r w:rsidRPr="00FA35E9">
        <w:rPr>
          <w:rStyle w:val="StyleUnderline"/>
        </w:rPr>
        <w:t>The same week we celebrate the 4th of July that honors America’s Declaration of Independence and the freedoms that so many have died to uphold, the Trump administration is aiming to strip citizenship from Americans, who pledge allegiance to the flag, and discharge from the military those who are prepared to pay the ultimate sacrifice for our country.”</w:t>
      </w:r>
    </w:p>
    <w:p w14:paraId="0F0E5291" w14:textId="77777777" w:rsidR="000A2989" w:rsidRDefault="000A2989" w:rsidP="000A2989">
      <w:r w:rsidRPr="00FA35E9">
        <w:rPr>
          <w:rStyle w:val="StyleUnderline"/>
        </w:rPr>
        <w:t>He added, “The administration’s restrictive and ugly view of what it means to be an American is a direct challenge to our national motto of E Pluribus Unum</w:t>
      </w:r>
      <w:r>
        <w:t xml:space="preserve"> – Out of Many, One.”</w:t>
      </w:r>
    </w:p>
    <w:p w14:paraId="33824471" w14:textId="77777777" w:rsidR="000A2989" w:rsidRPr="00FA35E9" w:rsidRDefault="000A2989" w:rsidP="000A2989">
      <w:pPr>
        <w:rPr>
          <w:rStyle w:val="StyleUnderline"/>
        </w:rPr>
      </w:pPr>
      <w:r w:rsidRPr="00FA35E9">
        <w:rPr>
          <w:rStyle w:val="StyleUnderline"/>
        </w:rPr>
        <w:t>The New York Immigration Coalition blasted the military’s decision as “shameful and dangerous.”</w:t>
      </w:r>
    </w:p>
    <w:p w14:paraId="27886CA2" w14:textId="77777777" w:rsidR="000A2989" w:rsidRDefault="000A2989" w:rsidP="000A2989">
      <w:r w:rsidRPr="00FA35E9">
        <w:rPr>
          <w:rStyle w:val="StyleUnderline"/>
        </w:rPr>
        <w:t>“These immigrants chose to give back to the country they now call home. The United States military, and the country as a whole, have benefited immensely from the specialized linguistic to the medical skills of these recruits,” said</w:t>
      </w:r>
      <w:r>
        <w:t xml:space="preserve"> Anu </w:t>
      </w:r>
      <w:r w:rsidRPr="00FA35E9">
        <w:rPr>
          <w:rStyle w:val="StyleUnderline"/>
        </w:rPr>
        <w:t>Joshi, the organization’s director of immigration policy.</w:t>
      </w:r>
    </w:p>
    <w:p w14:paraId="37BC4491" w14:textId="77777777" w:rsidR="000A2989" w:rsidRDefault="000A2989" w:rsidP="000A2989">
      <w:r>
        <w:t>[NOTE – Gleason = Department of Defense spokeswoman Major Carla Gleason]</w:t>
      </w:r>
    </w:p>
    <w:p w14:paraId="0626127F" w14:textId="77777777" w:rsidR="001D0418" w:rsidRDefault="001D0418" w:rsidP="00A31A15"/>
    <w:p w14:paraId="66674717" w14:textId="139DD52A" w:rsidR="00014662" w:rsidRPr="00E16AF4" w:rsidRDefault="00014662" w:rsidP="00014662">
      <w:pPr>
        <w:pStyle w:val="Heading3"/>
        <w:rPr>
          <w:rFonts w:cs="Times New Roman"/>
        </w:rPr>
      </w:pPr>
      <w:bookmarkStart w:id="102" w:name="_Toc518723900"/>
      <w:r w:rsidRPr="00E16AF4">
        <w:rPr>
          <w:rFonts w:cs="Times New Roman"/>
        </w:rPr>
        <w:t>Bipart</w:t>
      </w:r>
      <w:r w:rsidR="001668A8" w:rsidRPr="00E16AF4">
        <w:rPr>
          <w:rFonts w:cs="Times New Roman"/>
        </w:rPr>
        <w:t>isanship</w:t>
      </w:r>
      <w:bookmarkEnd w:id="102"/>
    </w:p>
    <w:p w14:paraId="595DE7B2" w14:textId="77777777" w:rsidR="001668A8" w:rsidRPr="00E16AF4" w:rsidRDefault="001668A8" w:rsidP="001668A8"/>
    <w:p w14:paraId="231F28CE" w14:textId="77777777" w:rsidR="00014662" w:rsidRPr="00E16AF4" w:rsidRDefault="00014662" w:rsidP="00014662">
      <w:pPr>
        <w:pStyle w:val="Heading4"/>
        <w:rPr>
          <w:rFonts w:cs="Times New Roman"/>
        </w:rPr>
      </w:pPr>
      <w:r w:rsidRPr="00E16AF4">
        <w:rPr>
          <w:rFonts w:cs="Times New Roman"/>
        </w:rPr>
        <w:t>The plan’s bipartisan, immigration and military legislation helps both sides – prior failures are inconsequential</w:t>
      </w:r>
    </w:p>
    <w:p w14:paraId="35DA6C6F" w14:textId="77777777" w:rsidR="00917024" w:rsidRDefault="00014662" w:rsidP="00F76721">
      <w:pPr>
        <w:rPr>
          <w:rStyle w:val="Style13ptBold"/>
        </w:rPr>
      </w:pPr>
      <w:r w:rsidRPr="00F76721">
        <w:rPr>
          <w:rStyle w:val="Style13ptBold"/>
        </w:rPr>
        <w:t xml:space="preserve">Chen, </w:t>
      </w:r>
      <w:r w:rsidR="00735584" w:rsidRPr="00F76721">
        <w:rPr>
          <w:rStyle w:val="Style13ptBold"/>
        </w:rPr>
        <w:t xml:space="preserve">Columbia University </w:t>
      </w:r>
      <w:r w:rsidRPr="00F76721">
        <w:rPr>
          <w:rStyle w:val="Style13ptBold"/>
        </w:rPr>
        <w:t xml:space="preserve">Roosevelt Institute </w:t>
      </w:r>
      <w:r w:rsidR="00735584" w:rsidRPr="00F76721">
        <w:rPr>
          <w:rStyle w:val="Style13ptBold"/>
        </w:rPr>
        <w:t>writer, 16</w:t>
      </w:r>
    </w:p>
    <w:p w14:paraId="604EE170" w14:textId="0B2C197C" w:rsidR="00014662" w:rsidRPr="00E16AF4" w:rsidRDefault="00014662" w:rsidP="00014662">
      <w:r w:rsidRPr="00E16AF4">
        <w:t xml:space="preserve">(Alexander, </w:t>
      </w:r>
      <w:r w:rsidR="00735584" w:rsidRPr="00E16AF4">
        <w:t xml:space="preserve">Roosevelt Institute is a progressive, nonpartisan, student-run think tank associated with the broader Roosevelt Institute National Campus Network, </w:t>
      </w:r>
      <w:r w:rsidRPr="00E16AF4">
        <w:t xml:space="preserve">2016, The Roosevelt Institute at Colombia University, “Expanding the Scope of the Military Accessions Vital to the National Interest, ” </w:t>
      </w:r>
      <w:hyperlink r:id="rId114" w:history="1">
        <w:r w:rsidRPr="00E16AF4">
          <w:rPr>
            <w:rStyle w:val="Hyperlink"/>
          </w:rPr>
          <w:t>https://static1.squarespace.com/static/57689b0e197aeab794b8f733/t/57b3e28c15d5db9ad06b3e07/1471406733001/Defense+and+Diplomacy_Alexander+Chen.pdf</w:t>
        </w:r>
      </w:hyperlink>
      <w:r w:rsidRPr="00E16AF4">
        <w:t>, Accessed 6/26/18, GDI-GFerrer-Falto)</w:t>
      </w:r>
    </w:p>
    <w:p w14:paraId="1507668B" w14:textId="77777777" w:rsidR="00735584" w:rsidRPr="00E16AF4" w:rsidRDefault="00735584" w:rsidP="00014662"/>
    <w:p w14:paraId="4D2B5F3A" w14:textId="77777777" w:rsidR="00014662" w:rsidRPr="00E16AF4" w:rsidRDefault="00014662" w:rsidP="00014662">
      <w:pPr>
        <w:rPr>
          <w:rStyle w:val="StyleUnderline"/>
        </w:rPr>
      </w:pPr>
      <w:r w:rsidRPr="00E16AF4">
        <w:rPr>
          <w:rStyle w:val="StyleUnderline"/>
        </w:rPr>
        <w:t>Bolstering the military while lowering barriers to immigration, MAVNI could ostensibly have the potential for bipartisan support</w:t>
      </w:r>
      <w:r w:rsidRPr="00E16AF4">
        <w:rPr>
          <w:rStyle w:val="StyleUnderline"/>
          <w:u w:val="none"/>
        </w:rPr>
        <w:t xml:space="preserve">. But </w:t>
      </w:r>
      <w:r w:rsidRPr="00E16AF4">
        <w:rPr>
          <w:rStyle w:val="StyleUnderline"/>
        </w:rPr>
        <w:t>a similar bill</w:t>
      </w:r>
      <w:r w:rsidRPr="00E16AF4">
        <w:rPr>
          <w:rStyle w:val="StyleUnderline"/>
          <w:u w:val="none"/>
        </w:rPr>
        <w:t xml:space="preserve"> to H.R.3698, H.R.435, </w:t>
      </w:r>
      <w:r w:rsidRPr="00E16AF4">
        <w:rPr>
          <w:rStyle w:val="StyleUnderline"/>
        </w:rPr>
        <w:t>died in the last session of Congress</w:t>
      </w:r>
      <w:r w:rsidRPr="00E16AF4">
        <w:rPr>
          <w:rStyle w:val="StyleUnderline"/>
          <w:u w:val="none"/>
        </w:rPr>
        <w:t xml:space="preserve">. H.R.435, the Military Enlistment Opportunity Act of 2013, would have facilitated the recruitment of legal two-year residents and DACA members into the military. </w:t>
      </w:r>
      <w:r w:rsidRPr="00E16AF4">
        <w:rPr>
          <w:rStyle w:val="StyleUnderline"/>
        </w:rPr>
        <w:t>House Republicans criticized it in part for the addition of DACA applicants to the program, but this efect is nearly inconsequential: Te overlap between DACA and MAVNI is so slim that only 43 have applied for MAVNI under DACA since the program’s addition</w:t>
      </w:r>
      <w:r w:rsidRPr="00E16AF4">
        <w:rPr>
          <w:rStyle w:val="StyleUnderline"/>
          <w:u w:val="none"/>
        </w:rPr>
        <w:t xml:space="preserve">.23 It would be a shame if MAVNI were ultimately scrapped due to the minor inclusion of DACA. Ultimately, </w:t>
      </w:r>
      <w:r w:rsidRPr="00E16AF4">
        <w:rPr>
          <w:rStyle w:val="StyleUnderline"/>
        </w:rPr>
        <w:t>programs like MAVNI can provide an opportunity to address two of the most pressing issues facing US policymakers today, improving our military’s ability to face future threats while helping qualifed, driven individuals become US citizens.</w:t>
      </w:r>
    </w:p>
    <w:p w14:paraId="13F1103C" w14:textId="77777777" w:rsidR="00014662" w:rsidRPr="00E16AF4" w:rsidRDefault="00014662" w:rsidP="00014662">
      <w:pPr>
        <w:rPr>
          <w:rStyle w:val="StyleUnderline"/>
        </w:rPr>
      </w:pPr>
    </w:p>
    <w:p w14:paraId="5483B3FC" w14:textId="096460C6" w:rsidR="00014662" w:rsidRPr="00E16AF4" w:rsidRDefault="00014662" w:rsidP="00014662">
      <w:pPr>
        <w:pStyle w:val="Heading2"/>
        <w:rPr>
          <w:rFonts w:cs="Times New Roman"/>
        </w:rPr>
      </w:pPr>
      <w:bookmarkStart w:id="103" w:name="_Toc518723901"/>
      <w:r w:rsidRPr="00E16AF4">
        <w:rPr>
          <w:rFonts w:cs="Times New Roman"/>
        </w:rPr>
        <w:t>Soft Power</w:t>
      </w:r>
      <w:r w:rsidR="00D71E92">
        <w:rPr>
          <w:rFonts w:cs="Times New Roman"/>
        </w:rPr>
        <w:t xml:space="preserve"> Answers</w:t>
      </w:r>
      <w:bookmarkEnd w:id="103"/>
    </w:p>
    <w:p w14:paraId="256C0DA9" w14:textId="77777777" w:rsidR="001668A8" w:rsidRPr="00E16AF4" w:rsidRDefault="001668A8" w:rsidP="001668A8"/>
    <w:p w14:paraId="5B9CACDA" w14:textId="6FDB8DCE" w:rsidR="00014662" w:rsidRPr="00E16AF4" w:rsidRDefault="00014662" w:rsidP="00014662">
      <w:pPr>
        <w:pStyle w:val="Heading3"/>
        <w:rPr>
          <w:rFonts w:cs="Times New Roman"/>
        </w:rPr>
      </w:pPr>
      <w:bookmarkStart w:id="104" w:name="_Toc518723902"/>
      <w:r w:rsidRPr="00E16AF4">
        <w:rPr>
          <w:rFonts w:cs="Times New Roman"/>
        </w:rPr>
        <w:t xml:space="preserve">Thesis Indict – Not a </w:t>
      </w:r>
      <w:r w:rsidR="001668A8" w:rsidRPr="00E16AF4">
        <w:rPr>
          <w:rFonts w:cs="Times New Roman"/>
        </w:rPr>
        <w:t>T</w:t>
      </w:r>
      <w:r w:rsidRPr="00E16AF4">
        <w:rPr>
          <w:rFonts w:cs="Times New Roman"/>
        </w:rPr>
        <w:t>hing</w:t>
      </w:r>
      <w:bookmarkEnd w:id="104"/>
    </w:p>
    <w:p w14:paraId="54DC1ABC" w14:textId="77777777" w:rsidR="001668A8" w:rsidRPr="00E16AF4" w:rsidRDefault="001668A8" w:rsidP="001668A8"/>
    <w:p w14:paraId="224AC50D" w14:textId="77777777" w:rsidR="00735584" w:rsidRPr="00E16AF4" w:rsidRDefault="00014662" w:rsidP="00014662">
      <w:pPr>
        <w:pStyle w:val="Heading4"/>
        <w:rPr>
          <w:rFonts w:cs="Times New Roman"/>
        </w:rPr>
      </w:pPr>
      <w:r w:rsidRPr="00E16AF4">
        <w:rPr>
          <w:rFonts w:cs="Times New Roman"/>
        </w:rPr>
        <w:t>Soft power lacks empirical support and doesn’t represent true power in IR – ideals, values, culture and leadership don’t translate well</w:t>
      </w:r>
    </w:p>
    <w:p w14:paraId="3A526D1E" w14:textId="77777777" w:rsidR="00735584" w:rsidRPr="00E16AF4" w:rsidRDefault="00014662" w:rsidP="001668A8">
      <w:pPr>
        <w:rPr>
          <w:rStyle w:val="Style13ptBold"/>
        </w:rPr>
      </w:pPr>
      <w:r w:rsidRPr="00E16AF4">
        <w:rPr>
          <w:rStyle w:val="Style13ptBold"/>
        </w:rPr>
        <w:t>Wong-Diaz, Joint Special Operations University Strategic Studies Department</w:t>
      </w:r>
      <w:r w:rsidR="001668A8" w:rsidRPr="00E16AF4">
        <w:rPr>
          <w:rStyle w:val="Style13ptBold"/>
        </w:rPr>
        <w:t xml:space="preserve"> senior fellow,</w:t>
      </w:r>
      <w:r w:rsidRPr="00E16AF4">
        <w:rPr>
          <w:rStyle w:val="Style13ptBold"/>
        </w:rPr>
        <w:t xml:space="preserve"> 13</w:t>
      </w:r>
    </w:p>
    <w:p w14:paraId="16F23073" w14:textId="1C2855AE" w:rsidR="00014662" w:rsidRPr="00E16AF4" w:rsidRDefault="00014662" w:rsidP="00014662">
      <w:r w:rsidRPr="00E16AF4">
        <w:t>(Francisco, August 2013, J</w:t>
      </w:r>
      <w:r w:rsidR="001B444C" w:rsidRPr="00E16AF4">
        <w:t>oint Special Operations University</w:t>
      </w:r>
      <w:r w:rsidRPr="00E16AF4">
        <w:t xml:space="preserve">, “Smart Power and U.S. National Strategy,” </w:t>
      </w:r>
      <w:hyperlink r:id="rId115" w:history="1">
        <w:r w:rsidRPr="00E16AF4">
          <w:rPr>
            <w:rStyle w:val="Hyperlink"/>
          </w:rPr>
          <w:t>http://www.dtic.mil/dtic/tr/fulltext/u2/a591984.pdf</w:t>
        </w:r>
      </w:hyperlink>
      <w:r w:rsidRPr="00E16AF4">
        <w:t>, Accessed 6/28/18, GDI-GFerrer-Falto)</w:t>
      </w:r>
    </w:p>
    <w:p w14:paraId="526BC462" w14:textId="77777777" w:rsidR="00BF16E6" w:rsidRPr="00E16AF4" w:rsidRDefault="00BF16E6" w:rsidP="00014662"/>
    <w:p w14:paraId="64396937" w14:textId="77777777" w:rsidR="00014662" w:rsidRPr="00E16AF4" w:rsidRDefault="00014662" w:rsidP="00014662">
      <w:r w:rsidRPr="00E16AF4">
        <w:t xml:space="preserve">As previously noted, the </w:t>
      </w:r>
      <w:r w:rsidRPr="00E16AF4">
        <w:rPr>
          <w:rStyle w:val="StyleUnderline"/>
        </w:rPr>
        <w:t>Kroenig study used three case studies to highlight the lack of empirical support behind the soft power theory</w:t>
      </w:r>
      <w:r w:rsidRPr="00E16AF4">
        <w:t xml:space="preserve">.230 A systematic study by Schnaubelt criticizes </w:t>
      </w:r>
      <w:r w:rsidRPr="00E16AF4">
        <w:rPr>
          <w:rStyle w:val="StyleUnderline"/>
        </w:rPr>
        <w:t>soft power</w:t>
      </w:r>
      <w:r w:rsidRPr="00E16AF4">
        <w:t xml:space="preserve"> because it me</w:t>
      </w:r>
      <w:r w:rsidRPr="00E16AF4">
        <w:rPr>
          <w:rStyle w:val="StyleUnderline"/>
        </w:rPr>
        <w:t>ans different things to different people; it fails to meet the criteria for assessing a theory’s quality</w:t>
      </w:r>
      <w:r w:rsidRPr="00E16AF4">
        <w:t xml:space="preserve">; and because </w:t>
      </w:r>
      <w:r w:rsidRPr="00E16AF4">
        <w:rPr>
          <w:rStyle w:val="StyleUnderline"/>
        </w:rPr>
        <w:t>when empirically tested against a hypothesized ability of newly elected President Obama to use his popularity to obtain more troop support from our NATO allies, it failed the test</w:t>
      </w:r>
      <w:r w:rsidRPr="00E16AF4">
        <w:t xml:space="preserve">.231 </w:t>
      </w:r>
      <w:r w:rsidRPr="00E16AF4">
        <w:rPr>
          <w:rStyle w:val="StyleUnderline"/>
        </w:rPr>
        <w:t>A broader realist critique by Leslie Gelb, president emeritus of the Council on Foreign Relations</w:t>
      </w:r>
      <w:r w:rsidRPr="00E16AF4">
        <w:t xml:space="preserve">, </w:t>
      </w:r>
      <w:r w:rsidRPr="00E16AF4">
        <w:rPr>
          <w:rStyle w:val="StyleUnderline"/>
        </w:rPr>
        <w:t>asserts that the five components of the soft power paradigm—ideas, values, culture, leadership, and persuasion—can foster or harm the application of power but do not represent power in the international realm</w:t>
      </w:r>
      <w:r w:rsidRPr="00E16AF4">
        <w:t>.232</w:t>
      </w:r>
    </w:p>
    <w:p w14:paraId="09866117" w14:textId="77777777" w:rsidR="00014662" w:rsidRPr="00E16AF4" w:rsidRDefault="00014662" w:rsidP="00014662">
      <w:r w:rsidRPr="00E16AF4">
        <w:t xml:space="preserve">Accordingly, </w:t>
      </w:r>
      <w:r w:rsidRPr="00E16AF4">
        <w:rPr>
          <w:rStyle w:val="StyleUnderline"/>
        </w:rPr>
        <w:t>ideals tend to conflict with responsibilities and interests</w:t>
      </w:r>
      <w:r w:rsidRPr="00E16AF4">
        <w:t xml:space="preserve">. </w:t>
      </w:r>
      <w:r w:rsidRPr="00E16AF4">
        <w:rPr>
          <w:rStyle w:val="StyleUnderline"/>
        </w:rPr>
        <w:t>Why didn’t the Clinton administration’s commitment to human rights and democratization translate into an international effort to prevent the Rwandan genocide?</w:t>
      </w:r>
      <w:r w:rsidRPr="00E16AF4">
        <w:t xml:space="preserve"> During his 25 March 1998 visit to Rwanda, the former president issued what is known as the “Clinton apology” for not acting quickly. But as Samantha Power has documented, the United States in fact did virtually nothing “to try to limit what occurred.” Indeed, she points out that </w:t>
      </w:r>
      <w:r w:rsidRPr="00E16AF4">
        <w:rPr>
          <w:rStyle w:val="StyleUnderline"/>
        </w:rPr>
        <w:t>staying out of Rwanda was an explicit U.S. policy objective because “most U.S. officials opposed to American involvement in Rwanda were firmly convinced that they were doing all they could—and, most important, all they should—in light of competing American interests</w:t>
      </w:r>
      <w:r w:rsidRPr="00E16AF4">
        <w:t>.”233</w:t>
      </w:r>
    </w:p>
    <w:p w14:paraId="0347575F" w14:textId="77777777" w:rsidR="00014662" w:rsidRPr="00E16AF4" w:rsidRDefault="00014662" w:rsidP="00014662">
      <w:r w:rsidRPr="00E16AF4">
        <w:rPr>
          <w:rStyle w:val="StyleUnderline"/>
        </w:rPr>
        <w:t>Values</w:t>
      </w:r>
      <w:r w:rsidRPr="00E16AF4">
        <w:t>, it is argued, “</w:t>
      </w:r>
      <w:r w:rsidRPr="00E16AF4">
        <w:rPr>
          <w:rStyle w:val="StyleUnderline"/>
        </w:rPr>
        <w:t>don’t travel well and are therefore difficult for governments to translate into power</w:t>
      </w:r>
      <w:r w:rsidRPr="00E16AF4">
        <w:t>.” Since America does not possess a national consensus on values, “</w:t>
      </w:r>
      <w:r w:rsidRPr="00E16AF4">
        <w:rPr>
          <w:rStyle w:val="StyleUnderline"/>
        </w:rPr>
        <w:t>Whose values are to be exported</w:t>
      </w:r>
      <w:r w:rsidRPr="00E16AF4">
        <w:t xml:space="preserve"> … ?” Furthermore, </w:t>
      </w:r>
      <w:r w:rsidRPr="00E16AF4">
        <w:rPr>
          <w:rStyle w:val="StyleUnderline"/>
        </w:rPr>
        <w:t>Americans “differ wildly among themselves about whether and how to foster these values abroad.”</w:t>
      </w:r>
      <w:r w:rsidRPr="00E16AF4">
        <w:t xml:space="preserve">234 </w:t>
      </w:r>
      <w:r w:rsidRPr="00E16AF4">
        <w:rPr>
          <w:rStyle w:val="StyleUnderline"/>
        </w:rPr>
        <w:t>Even on fundamental</w:t>
      </w:r>
      <w:r w:rsidRPr="00E16AF4">
        <w:t xml:space="preserve"> values—e.g. individual freedom, democracy, rule of law, tolerance—there are vast differences among the American public. These differences have become more pronounced as the general population has grown more ethnically and racially diverse.235</w:t>
      </w:r>
    </w:p>
    <w:p w14:paraId="62EF8AD6" w14:textId="77777777" w:rsidR="00014662" w:rsidRPr="00E16AF4" w:rsidRDefault="00014662" w:rsidP="00014662">
      <w:r w:rsidRPr="00E16AF4">
        <w:rPr>
          <w:rStyle w:val="StyleUnderline"/>
        </w:rPr>
        <w:t>The argument that culture is a source and a means of exercising power seems far-fetched since the USG “does not wield music and movies” and many in this country and around the world do not even share the same views on multiculturalism and tolerance</w:t>
      </w:r>
      <w:r w:rsidRPr="00E16AF4">
        <w:t>.236 Moreover, as Colin Gray notes, “culture,</w:t>
      </w:r>
      <w:r w:rsidRPr="00E16AF4">
        <w:rPr>
          <w:rStyle w:val="StyleUnderline"/>
        </w:rPr>
        <w:t xml:space="preserve"> and indeed civilization itself, are dynamic, not static phenomena</w:t>
      </w:r>
      <w:r w:rsidRPr="00E16AF4">
        <w:t xml:space="preserve">.”237 For instance, since the 1980s, </w:t>
      </w:r>
      <w:r w:rsidRPr="00E16AF4">
        <w:rPr>
          <w:rStyle w:val="StyleUnderline"/>
        </w:rPr>
        <w:t>the Kennedy administration late historian Arthur M. Schlesinger had warned about the dangers of multiculturalism and its contribution to the disuniting of America</w:t>
      </w:r>
      <w:r w:rsidRPr="00E16AF4">
        <w:t xml:space="preserve">.238 </w:t>
      </w:r>
      <w:r w:rsidRPr="00E16AF4">
        <w:rPr>
          <w:rStyle w:val="StyleUnderline"/>
        </w:rPr>
        <w:t>In Europe, uncontrolled immigration, failure to assimilate minorities, and fears of homegrown extremism recently led the leaders of Germany, Great Britain, and France, to openly reject multiculturalism as a failed concept</w:t>
      </w:r>
      <w:r w:rsidRPr="00E16AF4">
        <w:t xml:space="preserve">.239 Europe cannot tolerate as much diversity as the vaster United States, and because it also has a greater population density the rules must be different. </w:t>
      </w:r>
      <w:r w:rsidRPr="00E16AF4">
        <w:rPr>
          <w:rStyle w:val="StyleUnderline"/>
        </w:rPr>
        <w:t>The situation is more difficult when the attempts to extend the national culture to the immigrant populations is resisted and rejected</w:t>
      </w:r>
      <w:r w:rsidRPr="00E16AF4">
        <w:t>. British Prime Minister David Cameron’s rejection of “state multiculturalism” and call for a “muscular liberalism” summarized the conundrum facing Europeans. The failure of Europeans in Sweden, Denmark, and Holland, for instance, to stand up for their own traditional values and national identity has led to the rise of opposing nationalistic right-wing and Islamist populist movements.240</w:t>
      </w:r>
    </w:p>
    <w:p w14:paraId="4BF22DB3" w14:textId="77777777" w:rsidR="00735584" w:rsidRPr="00E16AF4" w:rsidRDefault="00014662" w:rsidP="00014662">
      <w:r w:rsidRPr="00E16AF4">
        <w:rPr>
          <w:rStyle w:val="StyleUnderline"/>
        </w:rPr>
        <w:t>As far as leadership is concerned</w:t>
      </w:r>
      <w:r w:rsidRPr="00E16AF4">
        <w:t xml:space="preserve">, </w:t>
      </w:r>
      <w:r w:rsidRPr="00E16AF4">
        <w:rPr>
          <w:rStyle w:val="StyleUnderline"/>
        </w:rPr>
        <w:t>it can be inspirational and a popular president like Franklin D. Roosevelt or Ronald Reagan can produce power abroad</w:t>
      </w:r>
      <w:r w:rsidRPr="00E16AF4">
        <w:t>.241 One aspect of then Senator Barack Obama’s successful campaign for president was raising expectations among his supporters that his personal narrative as the first biracial African-American president and personal charisma would translate into attractive soft power</w:t>
      </w:r>
      <w:r w:rsidRPr="00E16AF4">
        <w:rPr>
          <w:rStyle w:val="StyleUnderline"/>
        </w:rPr>
        <w:t>. It is too early to pass judgment on his presidency, but there are limits to charisma</w:t>
      </w:r>
      <w:r w:rsidRPr="00E16AF4">
        <w:t>; as Gelb puts it, “</w:t>
      </w:r>
      <w:r w:rsidRPr="00E16AF4">
        <w:rPr>
          <w:rStyle w:val="StyleUnderline"/>
        </w:rPr>
        <w:t>Why should foreign leaders be swept off their feet by American presidents’ charisma any more than American presidents are carried away by the charm of foreign leaders?”</w:t>
      </w:r>
      <w:r w:rsidRPr="00E16AF4">
        <w:t>242 Moreover, as the examples of Franklin D. Roosevelt, Winston Churchill, Martin Luther King, Adolf Hitler, Benito Mussolini, Fidel Castro, and Mao Zedong demonstrate, charisma can be a strong force for both good and evil.243</w:t>
      </w:r>
    </w:p>
    <w:p w14:paraId="0E1FDFF3" w14:textId="65E5DABF" w:rsidR="00735584" w:rsidRDefault="00D570B2" w:rsidP="00D570B2">
      <w:pPr>
        <w:pStyle w:val="Heading2"/>
      </w:pPr>
      <w:bookmarkStart w:id="105" w:name="_Toc518723903"/>
      <w:r>
        <w:t>CP Answers</w:t>
      </w:r>
      <w:bookmarkEnd w:id="105"/>
    </w:p>
    <w:p w14:paraId="3E05CF91" w14:textId="77777777" w:rsidR="00A23418" w:rsidRPr="00A23418" w:rsidRDefault="00A23418" w:rsidP="00A23418"/>
    <w:p w14:paraId="5D5EBE05" w14:textId="77777777" w:rsidR="00D570B2" w:rsidRDefault="00D570B2" w:rsidP="00D570B2">
      <w:pPr>
        <w:pStyle w:val="Heading3"/>
      </w:pPr>
      <w:bookmarkStart w:id="106" w:name="_Toc518723904"/>
      <w:r>
        <w:t>AT – Stabilize Bab-el-Mandeb Strait CP – Empirically Fails</w:t>
      </w:r>
      <w:bookmarkEnd w:id="106"/>
    </w:p>
    <w:p w14:paraId="16ACBC95" w14:textId="77777777" w:rsidR="00D570B2" w:rsidRPr="00C748A6" w:rsidRDefault="00D570B2" w:rsidP="00D570B2"/>
    <w:p w14:paraId="7BCB4FC8" w14:textId="77777777" w:rsidR="00D570B2" w:rsidRDefault="00D570B2" w:rsidP="00D570B2">
      <w:pPr>
        <w:pStyle w:val="Heading4"/>
      </w:pPr>
      <w:r>
        <w:t>Multilateral efforts to stabilize Bab-el-Mandeb fail – empirics disprove cooperation and successes and costs millions</w:t>
      </w:r>
    </w:p>
    <w:p w14:paraId="41C09994" w14:textId="77777777" w:rsidR="00D570B2" w:rsidRPr="00871F14" w:rsidRDefault="00D570B2" w:rsidP="00D570B2">
      <w:pPr>
        <w:rPr>
          <w:rStyle w:val="Style13ptBold"/>
        </w:rPr>
      </w:pPr>
      <w:r w:rsidRPr="00871F14">
        <w:rPr>
          <w:rStyle w:val="Style13ptBold"/>
        </w:rPr>
        <w:t>Drennan, Center for International Maritime Security Florida Chapter president, 18</w:t>
      </w:r>
    </w:p>
    <w:p w14:paraId="14D0883A" w14:textId="77777777" w:rsidR="00D570B2" w:rsidRDefault="00D570B2" w:rsidP="00D570B2">
      <w:r>
        <w:t xml:space="preserve">[Jimmy, 1/30/18, Center for International Maritime Security, “THE GATE OF TEARS: INTERESTS, OPTIONS, AND STRATEGY IN THE BAB-EL-MANDEB STRAIT,” </w:t>
      </w:r>
      <w:hyperlink r:id="rId116" w:history="1">
        <w:r w:rsidRPr="000D1A37">
          <w:rPr>
            <w:rStyle w:val="Hyperlink"/>
          </w:rPr>
          <w:t>http://cimsec.org/gate-tears-interests-options-strategy-bab-el-mandeb-strait/35351</w:t>
        </w:r>
      </w:hyperlink>
      <w:r>
        <w:t>, Accessed 7/3/18, GDI-GFerrer-Falto]</w:t>
      </w:r>
    </w:p>
    <w:p w14:paraId="1F06DB29" w14:textId="77777777" w:rsidR="00D570B2" w:rsidRPr="00C549AD" w:rsidRDefault="00D570B2" w:rsidP="00D570B2"/>
    <w:p w14:paraId="65126F50" w14:textId="77777777" w:rsidR="00D570B2" w:rsidRDefault="00D570B2" w:rsidP="00D570B2">
      <w:r w:rsidRPr="00C549AD">
        <w:rPr>
          <w:rStyle w:val="StyleUnderline"/>
        </w:rPr>
        <w:t>Bringing all instruments of national power to bear on the Bab-el-Mandeb Strait by leading multilateral stabilization efforts in Yemen and Somalia is a thorough, long-term approach to securing U.S. national interests; however, it would come at significant cost.</w:t>
      </w:r>
      <w:r>
        <w:t xml:space="preserve"> </w:t>
      </w:r>
      <w:r w:rsidRPr="00C549AD">
        <w:rPr>
          <w:rStyle w:val="StyleUnderline"/>
        </w:rPr>
        <w:t>Securing national interests via stabilization could involve</w:t>
      </w:r>
      <w:r>
        <w:t xml:space="preserve">, in varying degrees: </w:t>
      </w:r>
      <w:r w:rsidRPr="00C549AD">
        <w:rPr>
          <w:rStyle w:val="StyleUnderline"/>
        </w:rPr>
        <w:t>state building, military intervention, occupation, and inevitably comparisons to “neo-imperialism” and “adventurism.”</w:t>
      </w:r>
      <w:r>
        <w:t xml:space="preserve"> In theory, </w:t>
      </w:r>
      <w:r w:rsidRPr="00C549AD">
        <w:rPr>
          <w:rStyle w:val="StyleUnderline"/>
        </w:rPr>
        <w:t>these</w:t>
      </w:r>
      <w:r>
        <w:t xml:space="preserve"> activities </w:t>
      </w:r>
      <w:r w:rsidRPr="00C549AD">
        <w:rPr>
          <w:rStyle w:val="StyleUnderline"/>
        </w:rPr>
        <w:t>could give rise to effective governance, which would serve to eliminate the threats to U.S. national interests spilling out of Yemeni and Somali borders.</w:t>
      </w:r>
      <w:r>
        <w:t xml:space="preserve"> The governments, in this case </w:t>
      </w:r>
      <w:r w:rsidRPr="00C549AD">
        <w:rPr>
          <w:rStyle w:val="StyleUnderline"/>
        </w:rPr>
        <w:t>the Federal Government of Somalia and Republic of Yemen Government, ideally would be able to aid in securing the Bab-el-Mandeb Strait</w:t>
      </w:r>
      <w:r>
        <w:t xml:space="preserve">, stamp out terrorist safe havens, and provide adequate food and medical care to their populations, all while acting in alignment with U.S. foreign policy objectives.            </w:t>
      </w:r>
    </w:p>
    <w:p w14:paraId="0F452B7A" w14:textId="77777777" w:rsidR="00D570B2" w:rsidRDefault="00D570B2" w:rsidP="00D570B2">
      <w:r w:rsidRPr="00C549AD">
        <w:rPr>
          <w:rStyle w:val="StyleUnderline"/>
        </w:rPr>
        <w:t>The trouble is that stabilization has rarely turned out the way the U.S. intended</w:t>
      </w:r>
      <w:r>
        <w:t xml:space="preserve">. </w:t>
      </w:r>
      <w:r w:rsidRPr="00C549AD">
        <w:rPr>
          <w:rStyle w:val="StyleUnderline"/>
        </w:rPr>
        <w:t>The most striking examples are Iraq and Afghanistan</w:t>
      </w:r>
      <w:r>
        <w:t xml:space="preserve">, where the U.S. remains after intervening to eliminate threats to the homeland and the region. </w:t>
      </w:r>
      <w:r w:rsidRPr="00C549AD">
        <w:rPr>
          <w:rStyle w:val="StyleUnderline"/>
        </w:rPr>
        <w:t xml:space="preserve">Supporting Contra rebels in Nicaragua in the 1980s or the present-day Syrian Opposition are two examples </w:t>
      </w:r>
      <w:r w:rsidRPr="00C549AD">
        <w:t>where</w:t>
      </w:r>
      <w:r>
        <w:t xml:space="preserve"> the U.S. applied pressure indirectly with less than desirable results. Meanwhile, </w:t>
      </w:r>
      <w:r w:rsidRPr="00C549AD">
        <w:rPr>
          <w:rStyle w:val="StyleUnderline"/>
        </w:rPr>
        <w:t>it’s been 25 years since the U.S. first led a UN coalition into Somalia, tasked with stabilizing the war-torn country whose central government had collapsed</w:t>
      </w:r>
      <w:r>
        <w:t xml:space="preserve">. Clearly, </w:t>
      </w:r>
      <w:r w:rsidRPr="00C549AD">
        <w:rPr>
          <w:rStyle w:val="StyleUnderline"/>
        </w:rPr>
        <w:t>stabilization efforts are no sure thing.</w:t>
      </w:r>
      <w:r>
        <w:t xml:space="preserve"> </w:t>
      </w:r>
      <w:r w:rsidRPr="00C549AD">
        <w:rPr>
          <w:rStyle w:val="StyleUnderline"/>
        </w:rPr>
        <w:t>Even when stabilization is successful, the cost is immense.</w:t>
      </w:r>
      <w:r>
        <w:t xml:space="preserve"> Following World War II, </w:t>
      </w:r>
      <w:r w:rsidRPr="00C549AD">
        <w:rPr>
          <w:rStyle w:val="StyleUnderline"/>
        </w:rPr>
        <w:t>in addition to the over $14B ($140B in today’s dollars) given in aid to Germany and Japan for economic recovery, the U.S. maintained a significant military presence to help stabilize those countries.</w:t>
      </w:r>
      <w:r>
        <w:t xml:space="preserve">6,7 It </w:t>
      </w:r>
      <w:r w:rsidRPr="00C549AD">
        <w:rPr>
          <w:rStyle w:val="StyleUnderline"/>
        </w:rPr>
        <w:t>is reasonable to assume that a concerted effort to stabilize Yemen and Somalia would lead to indefinite military presence in those countries as well.</w:t>
      </w:r>
      <w:r>
        <w:t xml:space="preserve"> Fortunately, there is an alternative to stabilization for securing U.S. national interests in the Bab-el-Mandeb region: maritime influence.              </w:t>
      </w:r>
    </w:p>
    <w:p w14:paraId="5D04C628" w14:textId="77777777" w:rsidR="00E4436E" w:rsidRPr="00E16AF4" w:rsidRDefault="00E4436E" w:rsidP="00E4436E"/>
    <w:p w14:paraId="37C2A02E" w14:textId="77777777" w:rsidR="00DA415A" w:rsidRDefault="00DA415A" w:rsidP="00014662">
      <w:pPr>
        <w:pStyle w:val="Heading3"/>
        <w:rPr>
          <w:rFonts w:cs="Times New Roman"/>
        </w:rPr>
      </w:pPr>
      <w:bookmarkStart w:id="107" w:name="_Toc518723905"/>
      <w:r>
        <w:rPr>
          <w:rFonts w:cs="Times New Roman"/>
        </w:rPr>
        <w:t>AT – Yemen Drone Strikes CP</w:t>
      </w:r>
      <w:bookmarkEnd w:id="107"/>
    </w:p>
    <w:p w14:paraId="5605638C" w14:textId="77777777" w:rsidR="00E4436E" w:rsidRPr="00E16AF4" w:rsidRDefault="00E4436E" w:rsidP="00E4436E"/>
    <w:p w14:paraId="444EF0ED" w14:textId="77777777" w:rsidR="00014662" w:rsidRPr="00E16AF4" w:rsidRDefault="00014662" w:rsidP="00014662">
      <w:pPr>
        <w:pStyle w:val="Heading4"/>
        <w:rPr>
          <w:rFonts w:cs="Times New Roman"/>
        </w:rPr>
      </w:pPr>
      <w:r w:rsidRPr="00E16AF4">
        <w:rPr>
          <w:rFonts w:cs="Times New Roman"/>
        </w:rPr>
        <w:t>US air strikes in Yemen are not controllable – strike the wrong target and chance plays a major role</w:t>
      </w:r>
    </w:p>
    <w:p w14:paraId="7BD0902A" w14:textId="77777777" w:rsidR="00735584" w:rsidRPr="00E16AF4" w:rsidRDefault="00014662" w:rsidP="00E35554">
      <w:pPr>
        <w:rPr>
          <w:rStyle w:val="Style13ptBold"/>
        </w:rPr>
      </w:pPr>
      <w:bookmarkStart w:id="108" w:name="_Hlk518628996"/>
      <w:r w:rsidRPr="00E16AF4">
        <w:rPr>
          <w:rStyle w:val="Style13ptBold"/>
        </w:rPr>
        <w:t>Cigar, Marine Corps University</w:t>
      </w:r>
      <w:r w:rsidR="00E35554" w:rsidRPr="00E16AF4">
        <w:rPr>
          <w:rStyle w:val="Style13ptBold"/>
        </w:rPr>
        <w:t xml:space="preserve"> research fellow</w:t>
      </w:r>
      <w:r w:rsidRPr="00E16AF4">
        <w:rPr>
          <w:rStyle w:val="Style13ptBold"/>
        </w:rPr>
        <w:t xml:space="preserve"> 18</w:t>
      </w:r>
    </w:p>
    <w:bookmarkEnd w:id="108"/>
    <w:p w14:paraId="221A091B" w14:textId="7050CAC0" w:rsidR="00014662" w:rsidRPr="00E16AF4" w:rsidRDefault="00014662" w:rsidP="00014662">
      <w:r w:rsidRPr="00E16AF4">
        <w:t>[Norman,</w:t>
      </w:r>
      <w:r w:rsidR="00735584" w:rsidRPr="00E16AF4">
        <w:t xml:space="preserve"> </w:t>
      </w:r>
      <w:r w:rsidR="00E35554" w:rsidRPr="00E16AF4">
        <w:t xml:space="preserve">in Quantico, Virginia, from which he retired as director of regional studies and the Minerva research chair, a senior fellow at the Potomac Institute for Policy Studies, </w:t>
      </w:r>
      <w:r w:rsidRPr="00E16AF4">
        <w:t xml:space="preserve">June 2018, </w:t>
      </w:r>
      <w:r w:rsidR="001B444C" w:rsidRPr="00E16AF4">
        <w:t>Joint Special Operations University</w:t>
      </w:r>
      <w:r w:rsidRPr="00E16AF4">
        <w:t xml:space="preserve">, “The Enemy is Us: How Allied and U.S. Strategy in Yemen Contributes to AQAP’s Survival,” </w:t>
      </w:r>
      <w:hyperlink r:id="rId117" w:history="1">
        <w:r w:rsidRPr="00E16AF4">
          <w:rPr>
            <w:rStyle w:val="Hyperlink"/>
          </w:rPr>
          <w:t>https://jsou.libguides.com/ld.php?content_id=42529158</w:t>
        </w:r>
      </w:hyperlink>
      <w:r w:rsidRPr="00E16AF4">
        <w:t>, Accessed 6/30/18, GDI-GFerrer-Falto]</w:t>
      </w:r>
    </w:p>
    <w:p w14:paraId="702D3D2C" w14:textId="77777777" w:rsidR="00E4436E" w:rsidRPr="00E16AF4" w:rsidRDefault="00E4436E" w:rsidP="00014662"/>
    <w:p w14:paraId="5BDC046F" w14:textId="77777777" w:rsidR="00014662" w:rsidRPr="00E16AF4" w:rsidRDefault="00014662" w:rsidP="00014662">
      <w:r w:rsidRPr="00E16AF4">
        <w:t xml:space="preserve">Moreover, </w:t>
      </w:r>
      <w:r w:rsidRPr="00E16AF4">
        <w:rPr>
          <w:rStyle w:val="StyleUnderline"/>
        </w:rPr>
        <w:t>operationally there is limited control over the necessary subcontracted local agents who provide intelligence and apply tracking devices, which could result in the recruitment of children.</w:t>
      </w:r>
      <w:r w:rsidRPr="00E16AF4">
        <w:t xml:space="preserve">389 As in any military operation, </w:t>
      </w:r>
      <w:r w:rsidRPr="00E16AF4">
        <w:rPr>
          <w:rStyle w:val="StyleUnderline"/>
        </w:rPr>
        <w:t>there is the element of chance, which is perhaps magnified by the remote command and control of drone strikes</w:t>
      </w:r>
      <w:r w:rsidRPr="00E16AF4">
        <w:t xml:space="preserve">. In one reported case, </w:t>
      </w:r>
      <w:r w:rsidRPr="00E16AF4">
        <w:rPr>
          <w:rStyle w:val="StyleUnderline"/>
        </w:rPr>
        <w:t>an AQAP operative had sold his car after, unbeknownst to him, it had been tagged with a homing device, resulting in the new innocent car owner being targeted by a drone strike.</w:t>
      </w:r>
      <w:r w:rsidRPr="00E16AF4">
        <w:t>390 Pr</w:t>
      </w:r>
      <w:r w:rsidRPr="00E16AF4">
        <w:rPr>
          <w:rStyle w:val="StyleUnderline"/>
        </w:rPr>
        <w:t>actical support among Yemenis for the drone program may also decrease if AQAP becomes more proficient in identifying and retaliating against those it believes to be collaborating and who are, for all intents</w:t>
      </w:r>
      <w:r w:rsidRPr="00E16AF4">
        <w:t xml:space="preserve"> 68 JSOU Report 18-4 </w:t>
      </w:r>
      <w:r w:rsidRPr="00E16AF4">
        <w:rPr>
          <w:rStyle w:val="StyleUnderline"/>
        </w:rPr>
        <w:t xml:space="preserve">and purposes, unprotected. </w:t>
      </w:r>
      <w:r w:rsidRPr="00E16AF4">
        <w:t xml:space="preserve">When AQAP took the city of Jaar in December 2015, for example, it executed a local commander who it accused of being a distributor for the United States drone homing devices to sub-agents.391 </w:t>
      </w:r>
      <w:r w:rsidRPr="00E16AF4">
        <w:rPr>
          <w:rStyle w:val="StyleUnderline"/>
        </w:rPr>
        <w:t>Various intelligence agencies appear to have had considerable success in generating intelligence for drone strikes by penetrating AQAP itself in the past, as indicated by the number of its own members that AQAP has executed over the years. AQAP has been trying to implement new operational security measures and such sources could dry up if AQAP counterintelligence improves</w:t>
      </w:r>
      <w:r w:rsidRPr="00E16AF4">
        <w:t>.392</w:t>
      </w:r>
    </w:p>
    <w:p w14:paraId="60C1A2F8" w14:textId="77777777" w:rsidR="00014662" w:rsidRPr="00E16AF4" w:rsidRDefault="00014662" w:rsidP="00014662"/>
    <w:sectPr w:rsidR="00014662" w:rsidRPr="00E16A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B83CE9"/>
    <w:multiLevelType w:val="multilevel"/>
    <w:tmpl w:val="D9285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F469DE"/>
    <w:multiLevelType w:val="hybridMultilevel"/>
    <w:tmpl w:val="5AC48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0130660"/>
    <w:multiLevelType w:val="hybridMultilevel"/>
    <w:tmpl w:val="DC3C6B18"/>
    <w:lvl w:ilvl="0" w:tplc="4B601744">
      <w:start w:val="21"/>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39349AE"/>
    <w:multiLevelType w:val="hybridMultilevel"/>
    <w:tmpl w:val="6E647DF6"/>
    <w:lvl w:ilvl="0" w:tplc="A80419DC">
      <w:start w:val="1"/>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B42022E"/>
    <w:multiLevelType w:val="hybridMultilevel"/>
    <w:tmpl w:val="5DCE1E14"/>
    <w:lvl w:ilvl="0" w:tplc="E0442FA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DFE7646"/>
    <w:multiLevelType w:val="hybridMultilevel"/>
    <w:tmpl w:val="63145E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FC071B0"/>
    <w:multiLevelType w:val="hybridMultilevel"/>
    <w:tmpl w:val="94C49A9E"/>
    <w:lvl w:ilvl="0" w:tplc="3378E556">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54D695C"/>
    <w:multiLevelType w:val="hybridMultilevel"/>
    <w:tmpl w:val="74EABD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FA414C4"/>
    <w:multiLevelType w:val="multilevel"/>
    <w:tmpl w:val="D3145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3"/>
  </w:num>
  <w:num w:numId="12">
    <w:abstractNumId w:val="15"/>
  </w:num>
  <w:num w:numId="13">
    <w:abstractNumId w:val="16"/>
  </w:num>
  <w:num w:numId="14">
    <w:abstractNumId w:val="17"/>
  </w:num>
  <w:num w:numId="15">
    <w:abstractNumId w:val="14"/>
  </w:num>
  <w:num w:numId="16">
    <w:abstractNumId w:val="12"/>
  </w:num>
  <w:num w:numId="17">
    <w:abstractNumId w:val="11"/>
  </w:num>
  <w:num w:numId="18">
    <w:abstractNumId w:val="18"/>
  </w:num>
  <w:num w:numId="1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5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reator" w:val="Adrienne Brovero"/>
    <w:docVar w:name="RibbonPointer" w:val="242284192"/>
    <w:docVar w:name="VerbatimVersion" w:val="5.1"/>
  </w:docVars>
  <w:rsids>
    <w:rsidRoot w:val="00257F87"/>
    <w:rsid w:val="000139A3"/>
    <w:rsid w:val="00013C4B"/>
    <w:rsid w:val="00014662"/>
    <w:rsid w:val="00083198"/>
    <w:rsid w:val="00085DDB"/>
    <w:rsid w:val="00090C4E"/>
    <w:rsid w:val="000A2989"/>
    <w:rsid w:val="000A3808"/>
    <w:rsid w:val="000C59F4"/>
    <w:rsid w:val="000D1AC9"/>
    <w:rsid w:val="00100833"/>
    <w:rsid w:val="001033E3"/>
    <w:rsid w:val="00104529"/>
    <w:rsid w:val="00105942"/>
    <w:rsid w:val="00107396"/>
    <w:rsid w:val="001122D6"/>
    <w:rsid w:val="0013334A"/>
    <w:rsid w:val="00141FAE"/>
    <w:rsid w:val="00144A4C"/>
    <w:rsid w:val="00151E7D"/>
    <w:rsid w:val="0016133E"/>
    <w:rsid w:val="00165468"/>
    <w:rsid w:val="001668A8"/>
    <w:rsid w:val="00176AB0"/>
    <w:rsid w:val="00177B7D"/>
    <w:rsid w:val="0018322D"/>
    <w:rsid w:val="00193F36"/>
    <w:rsid w:val="001B444C"/>
    <w:rsid w:val="001B5776"/>
    <w:rsid w:val="001C398E"/>
    <w:rsid w:val="001D0418"/>
    <w:rsid w:val="001D7085"/>
    <w:rsid w:val="001E527A"/>
    <w:rsid w:val="001E574E"/>
    <w:rsid w:val="001F78CE"/>
    <w:rsid w:val="00203A14"/>
    <w:rsid w:val="00226A84"/>
    <w:rsid w:val="00233C3D"/>
    <w:rsid w:val="00251FC7"/>
    <w:rsid w:val="00257F87"/>
    <w:rsid w:val="00265F02"/>
    <w:rsid w:val="00267E96"/>
    <w:rsid w:val="00271DA2"/>
    <w:rsid w:val="0028249C"/>
    <w:rsid w:val="002834A0"/>
    <w:rsid w:val="002855A7"/>
    <w:rsid w:val="002B146A"/>
    <w:rsid w:val="002B5E17"/>
    <w:rsid w:val="002D65C1"/>
    <w:rsid w:val="002D6870"/>
    <w:rsid w:val="002D6EA6"/>
    <w:rsid w:val="002E59A5"/>
    <w:rsid w:val="002E5E3D"/>
    <w:rsid w:val="002F3617"/>
    <w:rsid w:val="00315690"/>
    <w:rsid w:val="00316B75"/>
    <w:rsid w:val="00317E09"/>
    <w:rsid w:val="00325646"/>
    <w:rsid w:val="003460F2"/>
    <w:rsid w:val="00346EA6"/>
    <w:rsid w:val="0038158C"/>
    <w:rsid w:val="00386FB6"/>
    <w:rsid w:val="003902BA"/>
    <w:rsid w:val="0039129C"/>
    <w:rsid w:val="003A09E2"/>
    <w:rsid w:val="003C1EED"/>
    <w:rsid w:val="003C4B1C"/>
    <w:rsid w:val="003D5532"/>
    <w:rsid w:val="003D5F2F"/>
    <w:rsid w:val="003E69EC"/>
    <w:rsid w:val="003F750C"/>
    <w:rsid w:val="0040278F"/>
    <w:rsid w:val="00407037"/>
    <w:rsid w:val="00423C80"/>
    <w:rsid w:val="00430E78"/>
    <w:rsid w:val="004605D6"/>
    <w:rsid w:val="004664D8"/>
    <w:rsid w:val="00467A7B"/>
    <w:rsid w:val="00472DEA"/>
    <w:rsid w:val="004B4445"/>
    <w:rsid w:val="004B4A4A"/>
    <w:rsid w:val="004C60E8"/>
    <w:rsid w:val="004E3579"/>
    <w:rsid w:val="004E728B"/>
    <w:rsid w:val="004F39E0"/>
    <w:rsid w:val="00501995"/>
    <w:rsid w:val="005072F5"/>
    <w:rsid w:val="00536218"/>
    <w:rsid w:val="00537BD5"/>
    <w:rsid w:val="00544653"/>
    <w:rsid w:val="0057268A"/>
    <w:rsid w:val="00584270"/>
    <w:rsid w:val="00592F0B"/>
    <w:rsid w:val="005B464F"/>
    <w:rsid w:val="005B596B"/>
    <w:rsid w:val="005D2912"/>
    <w:rsid w:val="005E01DF"/>
    <w:rsid w:val="005E3D2E"/>
    <w:rsid w:val="006065BD"/>
    <w:rsid w:val="00632F27"/>
    <w:rsid w:val="00634997"/>
    <w:rsid w:val="00634DF8"/>
    <w:rsid w:val="006419C9"/>
    <w:rsid w:val="00645D50"/>
    <w:rsid w:val="00645FA9"/>
    <w:rsid w:val="00647866"/>
    <w:rsid w:val="00665003"/>
    <w:rsid w:val="00675738"/>
    <w:rsid w:val="00683532"/>
    <w:rsid w:val="00696424"/>
    <w:rsid w:val="006A2AD0"/>
    <w:rsid w:val="006C2375"/>
    <w:rsid w:val="006D4ECC"/>
    <w:rsid w:val="006D602B"/>
    <w:rsid w:val="006F0B74"/>
    <w:rsid w:val="006F554E"/>
    <w:rsid w:val="00700DD7"/>
    <w:rsid w:val="00722258"/>
    <w:rsid w:val="007243E5"/>
    <w:rsid w:val="00735584"/>
    <w:rsid w:val="00766EA0"/>
    <w:rsid w:val="00796BE3"/>
    <w:rsid w:val="007A2226"/>
    <w:rsid w:val="007C2589"/>
    <w:rsid w:val="007D0140"/>
    <w:rsid w:val="007E4038"/>
    <w:rsid w:val="007F5B66"/>
    <w:rsid w:val="00823A1C"/>
    <w:rsid w:val="00845B9D"/>
    <w:rsid w:val="00847351"/>
    <w:rsid w:val="00860984"/>
    <w:rsid w:val="00861B88"/>
    <w:rsid w:val="00893FCC"/>
    <w:rsid w:val="008B3ECB"/>
    <w:rsid w:val="008B4E85"/>
    <w:rsid w:val="008C1B2E"/>
    <w:rsid w:val="008C6E3D"/>
    <w:rsid w:val="008D04EE"/>
    <w:rsid w:val="008F4581"/>
    <w:rsid w:val="009146B3"/>
    <w:rsid w:val="0091627E"/>
    <w:rsid w:val="00917024"/>
    <w:rsid w:val="0092242E"/>
    <w:rsid w:val="009229B0"/>
    <w:rsid w:val="00942E94"/>
    <w:rsid w:val="00944F9A"/>
    <w:rsid w:val="0094643B"/>
    <w:rsid w:val="0097032B"/>
    <w:rsid w:val="00990E97"/>
    <w:rsid w:val="009919FE"/>
    <w:rsid w:val="009A50EF"/>
    <w:rsid w:val="009B3C13"/>
    <w:rsid w:val="009D2EAD"/>
    <w:rsid w:val="009D54B2"/>
    <w:rsid w:val="009E1922"/>
    <w:rsid w:val="009F7ED2"/>
    <w:rsid w:val="00A13331"/>
    <w:rsid w:val="00A23418"/>
    <w:rsid w:val="00A31A15"/>
    <w:rsid w:val="00A421DA"/>
    <w:rsid w:val="00A45469"/>
    <w:rsid w:val="00A53319"/>
    <w:rsid w:val="00A648BB"/>
    <w:rsid w:val="00A80ED6"/>
    <w:rsid w:val="00A93661"/>
    <w:rsid w:val="00A955BB"/>
    <w:rsid w:val="00A95652"/>
    <w:rsid w:val="00AB6308"/>
    <w:rsid w:val="00AC0AB8"/>
    <w:rsid w:val="00AC0F5E"/>
    <w:rsid w:val="00AE3A55"/>
    <w:rsid w:val="00AE5C34"/>
    <w:rsid w:val="00B0144E"/>
    <w:rsid w:val="00B115E0"/>
    <w:rsid w:val="00B33C6D"/>
    <w:rsid w:val="00B4508F"/>
    <w:rsid w:val="00B55AD5"/>
    <w:rsid w:val="00B63906"/>
    <w:rsid w:val="00B652F3"/>
    <w:rsid w:val="00B8057C"/>
    <w:rsid w:val="00B82B7D"/>
    <w:rsid w:val="00BD10BE"/>
    <w:rsid w:val="00BD6238"/>
    <w:rsid w:val="00BE7527"/>
    <w:rsid w:val="00BF16E6"/>
    <w:rsid w:val="00BF593B"/>
    <w:rsid w:val="00BF773A"/>
    <w:rsid w:val="00BF7E81"/>
    <w:rsid w:val="00C00667"/>
    <w:rsid w:val="00C10C5F"/>
    <w:rsid w:val="00C13773"/>
    <w:rsid w:val="00C17CC8"/>
    <w:rsid w:val="00C25161"/>
    <w:rsid w:val="00C34852"/>
    <w:rsid w:val="00C34AAC"/>
    <w:rsid w:val="00C427AD"/>
    <w:rsid w:val="00C5465F"/>
    <w:rsid w:val="00C612A7"/>
    <w:rsid w:val="00C83417"/>
    <w:rsid w:val="00C84ED2"/>
    <w:rsid w:val="00C92FFB"/>
    <w:rsid w:val="00C9604F"/>
    <w:rsid w:val="00C961C4"/>
    <w:rsid w:val="00CA02E8"/>
    <w:rsid w:val="00CA19AA"/>
    <w:rsid w:val="00CB4E85"/>
    <w:rsid w:val="00CC5298"/>
    <w:rsid w:val="00CD736E"/>
    <w:rsid w:val="00CD798D"/>
    <w:rsid w:val="00CE001A"/>
    <w:rsid w:val="00CE161E"/>
    <w:rsid w:val="00CE6166"/>
    <w:rsid w:val="00CF15D3"/>
    <w:rsid w:val="00CF59A8"/>
    <w:rsid w:val="00D015F0"/>
    <w:rsid w:val="00D31571"/>
    <w:rsid w:val="00D325A9"/>
    <w:rsid w:val="00D36A8A"/>
    <w:rsid w:val="00D47491"/>
    <w:rsid w:val="00D501E6"/>
    <w:rsid w:val="00D557A6"/>
    <w:rsid w:val="00D570B2"/>
    <w:rsid w:val="00D61409"/>
    <w:rsid w:val="00D62665"/>
    <w:rsid w:val="00D6691E"/>
    <w:rsid w:val="00D71170"/>
    <w:rsid w:val="00D71E92"/>
    <w:rsid w:val="00DA1C92"/>
    <w:rsid w:val="00DA25D4"/>
    <w:rsid w:val="00DA2F3E"/>
    <w:rsid w:val="00DA415A"/>
    <w:rsid w:val="00DA41DB"/>
    <w:rsid w:val="00DA6538"/>
    <w:rsid w:val="00DE3ECA"/>
    <w:rsid w:val="00DF1A2A"/>
    <w:rsid w:val="00E12656"/>
    <w:rsid w:val="00E15E75"/>
    <w:rsid w:val="00E16AF4"/>
    <w:rsid w:val="00E30BC2"/>
    <w:rsid w:val="00E35554"/>
    <w:rsid w:val="00E4436E"/>
    <w:rsid w:val="00E5262C"/>
    <w:rsid w:val="00E864AB"/>
    <w:rsid w:val="00EA7BE2"/>
    <w:rsid w:val="00EB3255"/>
    <w:rsid w:val="00EC7DC4"/>
    <w:rsid w:val="00ED30CF"/>
    <w:rsid w:val="00EE1FC9"/>
    <w:rsid w:val="00F176EF"/>
    <w:rsid w:val="00F227DE"/>
    <w:rsid w:val="00F45E10"/>
    <w:rsid w:val="00F50CBD"/>
    <w:rsid w:val="00F6364A"/>
    <w:rsid w:val="00F76721"/>
    <w:rsid w:val="00F904E0"/>
    <w:rsid w:val="00F9113A"/>
    <w:rsid w:val="00F9209A"/>
    <w:rsid w:val="00FB4B4C"/>
    <w:rsid w:val="00FC0E4C"/>
    <w:rsid w:val="00FE2546"/>
    <w:rsid w:val="00FF347E"/>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CC3D3"/>
  <w15:chartTrackingRefBased/>
  <w15:docId w15:val="{0AF9F6AD-E350-4445-A81D-6F81E517B3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39129C"/>
    <w:rPr>
      <w:rFonts w:ascii="Times New Roman" w:hAnsi="Times New Roman" w:cs="Times New Roman"/>
    </w:rPr>
  </w:style>
  <w:style w:type="paragraph" w:styleId="Heading1">
    <w:name w:val="heading 1"/>
    <w:aliases w:val="Pocket"/>
    <w:basedOn w:val="Normal"/>
    <w:next w:val="Normal"/>
    <w:link w:val="Heading1Char"/>
    <w:qFormat/>
    <w:rsid w:val="0039129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39129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39129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 Ch,no read,No Spacing211,No Spacing12,No Spacing2111,No Spacing111111,No Spacing11111,ta,Ta,T,t,small space,Medium Grid 21,Heading 2 Char2 Char,Heading 2 Char1 Char Char,Ch,No Spacing1121,Card"/>
    <w:basedOn w:val="Normal"/>
    <w:next w:val="Normal"/>
    <w:link w:val="Heading4Char"/>
    <w:uiPriority w:val="3"/>
    <w:unhideWhenUsed/>
    <w:qFormat/>
    <w:rsid w:val="0039129C"/>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39129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9129C"/>
  </w:style>
  <w:style w:type="character" w:customStyle="1" w:styleId="Heading1Char">
    <w:name w:val="Heading 1 Char"/>
    <w:aliases w:val="Pocket Char"/>
    <w:basedOn w:val="DefaultParagraphFont"/>
    <w:link w:val="Heading1"/>
    <w:rsid w:val="0039129C"/>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39129C"/>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39129C"/>
    <w:rPr>
      <w:rFonts w:ascii="Times New Roman" w:eastAsiaTheme="majorEastAsia" w:hAnsi="Times New Roman" w:cstheme="majorBidi"/>
      <w:b/>
      <w:sz w:val="32"/>
      <w:szCs w:val="24"/>
      <w:u w:val="single"/>
    </w:rPr>
  </w:style>
  <w:style w:type="character" w:customStyle="1" w:styleId="Heading4Char">
    <w:name w:val="Heading 4 Char"/>
    <w:aliases w:val="Tag Char,Normal Tag Char,small text Char,Big card Char,body Char,heading 2 Char, Ch Char,no read Char,No Spacing211 Char,No Spacing12 Char,No Spacing2111 Char,No Spacing111111 Char,No Spacing11111 Char,ta Char,Ta Char,T Char,t Char"/>
    <w:basedOn w:val="DefaultParagraphFont"/>
    <w:link w:val="Heading4"/>
    <w:uiPriority w:val="3"/>
    <w:rsid w:val="0039129C"/>
    <w:rPr>
      <w:rFonts w:ascii="Times New Roman" w:eastAsiaTheme="majorEastAsia" w:hAnsi="Times New Roman" w:cstheme="majorBidi"/>
      <w:b/>
      <w:iCs/>
      <w:sz w:val="26"/>
    </w:rPr>
  </w:style>
  <w:style w:type="character" w:styleId="Emphasis">
    <w:name w:val="Emphasis"/>
    <w:aliases w:val="Evidence,tag2,Size 10,emphasis in card,Minimized,minimized,Highlighted,Underlined,CD Card,ED - Tag,emphasis,Emphasis!!,small,Qualifications,normal card text,Shrunk,bold underline,qualifications in card,qualifications,Box,Style1,Debate,Text 8,s"/>
    <w:basedOn w:val="DefaultParagraphFont"/>
    <w:link w:val="Emphasis1"/>
    <w:uiPriority w:val="7"/>
    <w:qFormat/>
    <w:rsid w:val="0039129C"/>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39129C"/>
    <w:rPr>
      <w:b/>
      <w:bCs/>
      <w:sz w:val="26"/>
      <w:u w:val="none"/>
    </w:rPr>
  </w:style>
  <w:style w:type="character" w:customStyle="1" w:styleId="StyleUnderline">
    <w:name w:val="Style Underline"/>
    <w:aliases w:val="Underline,Style Bold Underline,Intense Emphasis1,apple-style-span + 6 pt,Bold,Kern at 16 pt,Intense Emphasis2,HHeading 3 + 12 pt,Cards + Font: 12 pt Char,Style,Bold Cite Char,ci,Citation Char Char Char,c,cite,cit,B,Bo,8.,Sty,9.5 p,9.5 ,S"/>
    <w:basedOn w:val="DefaultParagraphFont"/>
    <w:uiPriority w:val="6"/>
    <w:qFormat/>
    <w:rsid w:val="0039129C"/>
    <w:rPr>
      <w:b/>
      <w:sz w:val="22"/>
      <w:u w:val="single"/>
    </w:rPr>
  </w:style>
  <w:style w:type="character" w:styleId="Hyperlink">
    <w:name w:val="Hyperlink"/>
    <w:aliases w:val="heading 1 (block title),Important,Read,Internet Link,Card Text,Analytic Text,Internet link,Char Char1"/>
    <w:basedOn w:val="DefaultParagraphFont"/>
    <w:uiPriority w:val="99"/>
    <w:unhideWhenUsed/>
    <w:rsid w:val="0039129C"/>
    <w:rPr>
      <w:color w:val="auto"/>
      <w:u w:val="none"/>
    </w:rPr>
  </w:style>
  <w:style w:type="character" w:styleId="FollowedHyperlink">
    <w:name w:val="FollowedHyperlink"/>
    <w:basedOn w:val="DefaultParagraphFont"/>
    <w:uiPriority w:val="99"/>
    <w:semiHidden/>
    <w:unhideWhenUsed/>
    <w:rsid w:val="0039129C"/>
    <w:rPr>
      <w:color w:val="auto"/>
      <w:u w:val="none"/>
    </w:rPr>
  </w:style>
  <w:style w:type="paragraph" w:styleId="ListParagraph">
    <w:name w:val="List Paragraph"/>
    <w:basedOn w:val="Normal"/>
    <w:uiPriority w:val="34"/>
    <w:qFormat/>
    <w:rsid w:val="00632F27"/>
    <w:pPr>
      <w:ind w:left="720"/>
      <w:contextualSpacing/>
    </w:pPr>
  </w:style>
  <w:style w:type="paragraph" w:styleId="ListBullet">
    <w:name w:val="List Bullet"/>
    <w:basedOn w:val="Normal"/>
    <w:uiPriority w:val="99"/>
    <w:unhideWhenUsed/>
    <w:rsid w:val="00DF1A2A"/>
    <w:pPr>
      <w:tabs>
        <w:tab w:val="num" w:pos="360"/>
      </w:tabs>
      <w:ind w:left="360" w:hanging="360"/>
      <w:contextualSpacing/>
    </w:pPr>
  </w:style>
  <w:style w:type="character" w:styleId="CommentReference">
    <w:name w:val="annotation reference"/>
    <w:basedOn w:val="DefaultParagraphFont"/>
    <w:uiPriority w:val="99"/>
    <w:semiHidden/>
    <w:unhideWhenUsed/>
    <w:rsid w:val="00CF15D3"/>
    <w:rPr>
      <w:sz w:val="16"/>
      <w:szCs w:val="16"/>
    </w:rPr>
  </w:style>
  <w:style w:type="paragraph" w:styleId="CommentText">
    <w:name w:val="annotation text"/>
    <w:basedOn w:val="Normal"/>
    <w:link w:val="CommentTextChar"/>
    <w:uiPriority w:val="99"/>
    <w:unhideWhenUsed/>
    <w:rsid w:val="00CF15D3"/>
    <w:pPr>
      <w:spacing w:line="240" w:lineRule="auto"/>
    </w:pPr>
    <w:rPr>
      <w:sz w:val="20"/>
      <w:szCs w:val="20"/>
    </w:rPr>
  </w:style>
  <w:style w:type="character" w:customStyle="1" w:styleId="CommentTextChar">
    <w:name w:val="Comment Text Char"/>
    <w:basedOn w:val="DefaultParagraphFont"/>
    <w:link w:val="CommentText"/>
    <w:uiPriority w:val="99"/>
    <w:rsid w:val="00CF15D3"/>
    <w:rPr>
      <w:rFonts w:ascii="Times New Roman" w:hAnsi="Times New Roman" w:cs="Times New Roman"/>
      <w:sz w:val="20"/>
      <w:szCs w:val="20"/>
    </w:rPr>
  </w:style>
  <w:style w:type="paragraph" w:styleId="BalloonText">
    <w:name w:val="Balloon Text"/>
    <w:basedOn w:val="Normal"/>
    <w:link w:val="BalloonTextChar"/>
    <w:uiPriority w:val="99"/>
    <w:semiHidden/>
    <w:unhideWhenUsed/>
    <w:rsid w:val="00CF15D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15D3"/>
    <w:rPr>
      <w:rFonts w:ascii="Segoe UI" w:hAnsi="Segoe UI" w:cs="Segoe UI"/>
      <w:sz w:val="18"/>
      <w:szCs w:val="18"/>
    </w:rPr>
  </w:style>
  <w:style w:type="paragraph" w:customStyle="1" w:styleId="Emphasis1">
    <w:name w:val="Emphasis1"/>
    <w:basedOn w:val="Normal"/>
    <w:link w:val="Emphasis"/>
    <w:autoRedefine/>
    <w:uiPriority w:val="7"/>
    <w:qFormat/>
    <w:rsid w:val="00501995"/>
    <w:pPr>
      <w:widowControl w:val="0"/>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styleId="NormalWeb">
    <w:name w:val="Normal (Web)"/>
    <w:basedOn w:val="Normal"/>
    <w:uiPriority w:val="99"/>
    <w:semiHidden/>
    <w:unhideWhenUsed/>
    <w:rsid w:val="005E01DF"/>
    <w:pPr>
      <w:spacing w:before="100" w:beforeAutospacing="1" w:after="100" w:afterAutospacing="1" w:line="240" w:lineRule="auto"/>
    </w:pPr>
    <w:rPr>
      <w:rFonts w:eastAsia="Times New Roman"/>
      <w:sz w:val="24"/>
      <w:szCs w:val="24"/>
    </w:rPr>
  </w:style>
  <w:style w:type="paragraph" w:styleId="TOCHeading">
    <w:name w:val="TOC Heading"/>
    <w:basedOn w:val="Heading1"/>
    <w:next w:val="Normal"/>
    <w:uiPriority w:val="39"/>
    <w:unhideWhenUsed/>
    <w:qFormat/>
    <w:rsid w:val="00C5465F"/>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olor w:val="2E74B5" w:themeColor="accent1" w:themeShade="BF"/>
      <w:sz w:val="32"/>
    </w:rPr>
  </w:style>
  <w:style w:type="paragraph" w:styleId="TOC1">
    <w:name w:val="toc 1"/>
    <w:basedOn w:val="Normal"/>
    <w:next w:val="Normal"/>
    <w:autoRedefine/>
    <w:uiPriority w:val="39"/>
    <w:unhideWhenUsed/>
    <w:rsid w:val="00C5465F"/>
    <w:pPr>
      <w:spacing w:after="100"/>
    </w:pPr>
  </w:style>
  <w:style w:type="paragraph" w:styleId="TOC2">
    <w:name w:val="toc 2"/>
    <w:basedOn w:val="Normal"/>
    <w:next w:val="Normal"/>
    <w:autoRedefine/>
    <w:uiPriority w:val="39"/>
    <w:unhideWhenUsed/>
    <w:rsid w:val="00C5465F"/>
    <w:pPr>
      <w:spacing w:after="100"/>
      <w:ind w:left="220"/>
    </w:pPr>
  </w:style>
  <w:style w:type="paragraph" w:styleId="TOC3">
    <w:name w:val="toc 3"/>
    <w:basedOn w:val="Normal"/>
    <w:next w:val="Normal"/>
    <w:autoRedefine/>
    <w:uiPriority w:val="39"/>
    <w:unhideWhenUsed/>
    <w:rsid w:val="00C5465F"/>
    <w:pPr>
      <w:spacing w:after="100"/>
      <w:ind w:left="440"/>
    </w:pPr>
  </w:style>
  <w:style w:type="paragraph" w:styleId="TOC4">
    <w:name w:val="toc 4"/>
    <w:basedOn w:val="Normal"/>
    <w:next w:val="Normal"/>
    <w:autoRedefine/>
    <w:uiPriority w:val="39"/>
    <w:unhideWhenUsed/>
    <w:rsid w:val="00C5465F"/>
    <w:pPr>
      <w:spacing w:after="100"/>
      <w:ind w:left="660"/>
    </w:pPr>
    <w:rPr>
      <w:rFonts w:asciiTheme="minorHAnsi" w:eastAsiaTheme="minorEastAsia" w:hAnsiTheme="minorHAnsi" w:cstheme="minorBidi"/>
    </w:rPr>
  </w:style>
  <w:style w:type="paragraph" w:styleId="TOC5">
    <w:name w:val="toc 5"/>
    <w:basedOn w:val="Normal"/>
    <w:next w:val="Normal"/>
    <w:autoRedefine/>
    <w:uiPriority w:val="39"/>
    <w:unhideWhenUsed/>
    <w:rsid w:val="00C5465F"/>
    <w:pPr>
      <w:spacing w:after="100"/>
      <w:ind w:left="880"/>
    </w:pPr>
    <w:rPr>
      <w:rFonts w:asciiTheme="minorHAnsi" w:eastAsiaTheme="minorEastAsia" w:hAnsiTheme="minorHAnsi" w:cstheme="minorBidi"/>
    </w:rPr>
  </w:style>
  <w:style w:type="paragraph" w:styleId="TOC6">
    <w:name w:val="toc 6"/>
    <w:basedOn w:val="Normal"/>
    <w:next w:val="Normal"/>
    <w:autoRedefine/>
    <w:uiPriority w:val="39"/>
    <w:unhideWhenUsed/>
    <w:rsid w:val="00C5465F"/>
    <w:pPr>
      <w:spacing w:after="100"/>
      <w:ind w:left="1100"/>
    </w:pPr>
    <w:rPr>
      <w:rFonts w:asciiTheme="minorHAnsi" w:eastAsiaTheme="minorEastAsia" w:hAnsiTheme="minorHAnsi" w:cstheme="minorBidi"/>
    </w:rPr>
  </w:style>
  <w:style w:type="paragraph" w:styleId="TOC7">
    <w:name w:val="toc 7"/>
    <w:basedOn w:val="Normal"/>
    <w:next w:val="Normal"/>
    <w:autoRedefine/>
    <w:uiPriority w:val="39"/>
    <w:unhideWhenUsed/>
    <w:rsid w:val="00C5465F"/>
    <w:pPr>
      <w:spacing w:after="100"/>
      <w:ind w:left="1320"/>
    </w:pPr>
    <w:rPr>
      <w:rFonts w:asciiTheme="minorHAnsi" w:eastAsiaTheme="minorEastAsia" w:hAnsiTheme="minorHAnsi" w:cstheme="minorBidi"/>
    </w:rPr>
  </w:style>
  <w:style w:type="paragraph" w:styleId="TOC8">
    <w:name w:val="toc 8"/>
    <w:basedOn w:val="Normal"/>
    <w:next w:val="Normal"/>
    <w:autoRedefine/>
    <w:uiPriority w:val="39"/>
    <w:unhideWhenUsed/>
    <w:rsid w:val="00C5465F"/>
    <w:pPr>
      <w:spacing w:after="100"/>
      <w:ind w:left="1540"/>
    </w:pPr>
    <w:rPr>
      <w:rFonts w:asciiTheme="minorHAnsi" w:eastAsiaTheme="minorEastAsia" w:hAnsiTheme="minorHAnsi" w:cstheme="minorBidi"/>
    </w:rPr>
  </w:style>
  <w:style w:type="paragraph" w:styleId="TOC9">
    <w:name w:val="toc 9"/>
    <w:basedOn w:val="Normal"/>
    <w:next w:val="Normal"/>
    <w:autoRedefine/>
    <w:uiPriority w:val="39"/>
    <w:unhideWhenUsed/>
    <w:rsid w:val="00C5465F"/>
    <w:pPr>
      <w:spacing w:after="100"/>
      <w:ind w:left="1760"/>
    </w:pPr>
    <w:rPr>
      <w:rFonts w:asciiTheme="minorHAnsi" w:eastAsiaTheme="minorEastAsia" w:hAnsiTheme="minorHAnsi" w:cstheme="minorBidi"/>
    </w:rPr>
  </w:style>
  <w:style w:type="character" w:styleId="UnresolvedMention">
    <w:name w:val="Unresolved Mention"/>
    <w:basedOn w:val="DefaultParagraphFont"/>
    <w:uiPriority w:val="99"/>
    <w:semiHidden/>
    <w:unhideWhenUsed/>
    <w:rsid w:val="00C5465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16418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military.com/daily-news/2018/04/15/recruits-bureaucratic-limbo-citizenship-program-suspended.html" TargetMode="External"/><Relationship Id="rId117" Type="http://schemas.openxmlformats.org/officeDocument/2006/relationships/hyperlink" Target="https://jsou.libguides.com/ld.php?content_id=42529158" TargetMode="External"/><Relationship Id="rId21" Type="http://schemas.openxmlformats.org/officeDocument/2006/relationships/hyperlink" Target="http://cornellilj.org/the-exclusion-of-immigrants-in-the-military-and-how-it-hurts-the-united-states/" TargetMode="External"/><Relationship Id="rId42" Type="http://schemas.openxmlformats.org/officeDocument/2006/relationships/hyperlink" Target="http://www.dtic.mil/dtic/tr/fulltext/u2/a591984.pdf" TargetMode="External"/><Relationship Id="rId47" Type="http://schemas.openxmlformats.org/officeDocument/2006/relationships/hyperlink" Target="https://www.americanprogress.org/issues/immigration/reports/2013/11/08/79116/new-americans-in-our-nations-military/" TargetMode="External"/><Relationship Id="rId63" Type="http://schemas.openxmlformats.org/officeDocument/2006/relationships/hyperlink" Target="http://www.dtic.mil/dtic/tr/fulltext/u2/a591984.pdf" TargetMode="External"/><Relationship Id="rId68" Type="http://schemas.openxmlformats.org/officeDocument/2006/relationships/hyperlink" Target="https://in.reuters.com/article/yemen-qaeda/al-qaeda-in-yemen-poses-growing-threat-to-shipping-naval-force-idINKCN0XV1WT" TargetMode="External"/><Relationship Id="rId84" Type="http://schemas.openxmlformats.org/officeDocument/2006/relationships/hyperlink" Target="http://cimsec.org/gate-tears-interests-options-strategy-bab-el-mandeb-strait/35351" TargetMode="External"/><Relationship Id="rId89" Type="http://schemas.openxmlformats.org/officeDocument/2006/relationships/hyperlink" Target="https://www.csis.org/analysis/america-saudi-arabia-and-strategic-importance-yemen" TargetMode="External"/><Relationship Id="rId112" Type="http://schemas.openxmlformats.org/officeDocument/2006/relationships/hyperlink" Target="https://www.washingtonpost.com/news/checkpoint/wp/2017/12/12/massive-military-spending-bill-provision-reduces-deportation-risk-for-immigrant-recruits/?utm_term=.ab5358950f2c" TargetMode="External"/><Relationship Id="rId16" Type="http://schemas.openxmlformats.org/officeDocument/2006/relationships/hyperlink" Target="http://cimsec.org/gate-tears-interests-options-strategy-bab-el-mandeb-strait/35351" TargetMode="External"/><Relationship Id="rId107" Type="http://schemas.openxmlformats.org/officeDocument/2006/relationships/hyperlink" Target="http://www.dtic.mil/dtic/tr/fulltext/u2/a591984.pdf" TargetMode="External"/><Relationship Id="rId11" Type="http://schemas.openxmlformats.org/officeDocument/2006/relationships/hyperlink" Target="http://www.dtic.mil/dtic/tr/fulltext/u2/a591984.pdf" TargetMode="External"/><Relationship Id="rId24" Type="http://schemas.openxmlformats.org/officeDocument/2006/relationships/hyperlink" Target="https://news.vice.com/en_us/article/7xw7m9/the-u-s-army-is-breaking-its-promise-to-foreign-born-recruits" TargetMode="External"/><Relationship Id="rId32" Type="http://schemas.openxmlformats.org/officeDocument/2006/relationships/hyperlink" Target="https://www.washingtonpost.com/news/checkpoint/wp/2017/10/13/the-pentagon-tried-to-kill-a-program-for-immigrants-mattis-thinks-it-can-be-saved/?noredirect=on&amp;amp;utm_term=.0313f9c48a52" TargetMode="External"/><Relationship Id="rId37" Type="http://schemas.openxmlformats.org/officeDocument/2006/relationships/hyperlink" Target="https://www.voanews.com/a/immigrants-illegal-waiting-serve-us-military/4149077.html" TargetMode="External"/><Relationship Id="rId40" Type="http://schemas.openxmlformats.org/officeDocument/2006/relationships/hyperlink" Target="http://www.dtic.mil/dtic/tr/fulltext/u2/a591984.pdf" TargetMode="External"/><Relationship Id="rId45" Type="http://schemas.openxmlformats.org/officeDocument/2006/relationships/hyperlink" Target="http://www.dtic.mil/dtic/tr/fulltext/u2/1021804.pdf//" TargetMode="External"/><Relationship Id="rId53" Type="http://schemas.openxmlformats.org/officeDocument/2006/relationships/hyperlink" Target="https://www.rand.org/blog/2017/07/military-power-is-all-about-people-a-return-to-personnel.html" TargetMode="External"/><Relationship Id="rId58" Type="http://schemas.openxmlformats.org/officeDocument/2006/relationships/hyperlink" Target="https://www.commentarymagazine.com/american-society/pentagon-makes-the-right-call-on-immigrant-enlistment/" TargetMode="External"/><Relationship Id="rId66" Type="http://schemas.openxmlformats.org/officeDocument/2006/relationships/hyperlink" Target="http://cimsec.org/gate-tears-interests-options-strategy-bab-el-mandeb-strait/35351" TargetMode="External"/><Relationship Id="rId74" Type="http://schemas.openxmlformats.org/officeDocument/2006/relationships/hyperlink" Target="https://jsou.libguides.com/ld.php?content_id=42529158" TargetMode="External"/><Relationship Id="rId79" Type="http://schemas.openxmlformats.org/officeDocument/2006/relationships/hyperlink" Target="http://cimsec.org/gate-tears-interests-options-strategy-bab-el-mandeb-strait/35351" TargetMode="External"/><Relationship Id="rId87" Type="http://schemas.openxmlformats.org/officeDocument/2006/relationships/hyperlink" Target="http://cimsec.org/gate-tears-interests-options-strategy-bab-el-mandeb-strait/35351" TargetMode="External"/><Relationship Id="rId102" Type="http://schemas.openxmlformats.org/officeDocument/2006/relationships/hyperlink" Target="https://intelligence.house.gov/uploadedfiles/james_e._fanell_hpsci_testimony_-_final_-_17may18.pdf//" TargetMode="External"/><Relationship Id="rId110" Type="http://schemas.openxmlformats.org/officeDocument/2006/relationships/hyperlink" Target="https://www.cnn.com/2017/07/14/opinions/pentagon-dont-cancel-mavni-opinion-kirby/index.html" TargetMode="External"/><Relationship Id="rId115" Type="http://schemas.openxmlformats.org/officeDocument/2006/relationships/hyperlink" Target="http://www.dtic.mil/dtic/tr/fulltext/u2/a591984.pdf" TargetMode="External"/><Relationship Id="rId5" Type="http://schemas.openxmlformats.org/officeDocument/2006/relationships/webSettings" Target="webSettings.xml"/><Relationship Id="rId61" Type="http://schemas.openxmlformats.org/officeDocument/2006/relationships/hyperlink" Target="http://www.dtic.mil/dtic/tr/fulltext/u2/a591984.pdf" TargetMode="External"/><Relationship Id="rId82" Type="http://schemas.openxmlformats.org/officeDocument/2006/relationships/hyperlink" Target="http://cimsec.org/gate-tears-interests-options-strategy-bab-el-mandeb-strait/35351" TargetMode="External"/><Relationship Id="rId90" Type="http://schemas.openxmlformats.org/officeDocument/2006/relationships/hyperlink" Target="https://www.csis.org/analysis/america-saudi-arabia-and-strategic-importance-yemen" TargetMode="External"/><Relationship Id="rId95" Type="http://schemas.openxmlformats.org/officeDocument/2006/relationships/hyperlink" Target="https://sofrep.com/74310/us-special-forces-recruit-refugees-immigrants/" TargetMode="External"/><Relationship Id="rId19" Type="http://schemas.openxmlformats.org/officeDocument/2006/relationships/hyperlink" Target="http://cornellilj.org/the-exclusion-of-immigrants-in-the-military-and-how-it-hurts-the-united-states/" TargetMode="External"/><Relationship Id="rId14" Type="http://schemas.openxmlformats.org/officeDocument/2006/relationships/hyperlink" Target="https://jsou.libguides.com/ld.php?content_id=42529158,%20pg" TargetMode="External"/><Relationship Id="rId22" Type="http://schemas.openxmlformats.org/officeDocument/2006/relationships/hyperlink" Target="http://cornellilj.org/the-exclusion-of-immigrants-in-the-military-and-how-it-hurts-the-united-states/" TargetMode="External"/><Relationship Id="rId27" Type="http://schemas.openxmlformats.org/officeDocument/2006/relationships/hyperlink" Target="https://search.proquest.com/pqrl/docview/1967782982/72B8D0B4DD0346A9PQ/35?accountid=1557" TargetMode="External"/><Relationship Id="rId30" Type="http://schemas.openxmlformats.org/officeDocument/2006/relationships/hyperlink" Target="http://www.dtic.mil/dtic/tr/fulltext/u2/a545580.pdf" TargetMode="External"/><Relationship Id="rId35" Type="http://schemas.openxmlformats.org/officeDocument/2006/relationships/hyperlink" Target="https://static1.squarespace.com/static/57689b0e197aeab794b8f733/t/57b3e28c15d5db9ad06b3e07/1471406733001/Defense+and+Diplomacy_Alexander+Chen.pdf" TargetMode="External"/><Relationship Id="rId43" Type="http://schemas.openxmlformats.org/officeDocument/2006/relationships/hyperlink" Target="http://cornellilj.org/the-exclusion-of-immigrants-in-the-military-and-how-it-hurts-the-united-states/" TargetMode="External"/><Relationship Id="rId48" Type="http://schemas.openxmlformats.org/officeDocument/2006/relationships/hyperlink" Target="https://thinkprogress.org/mavni-pentagon-end-e3d271e44ee1/" TargetMode="External"/><Relationship Id="rId56" Type="http://schemas.openxmlformats.org/officeDocument/2006/relationships/hyperlink" Target="http://thehill.com/opinion/national-security/367839-immigration-reform-an-army-recruitment-opportunity" TargetMode="External"/><Relationship Id="rId64" Type="http://schemas.openxmlformats.org/officeDocument/2006/relationships/hyperlink" Target="http://www.dtic.mil/dtic/tr/fulltext/u2/a591984.pdf" TargetMode="External"/><Relationship Id="rId69" Type="http://schemas.openxmlformats.org/officeDocument/2006/relationships/hyperlink" Target="https://jsou.libguides.com/ld.php?content_id=42529158" TargetMode="External"/><Relationship Id="rId77" Type="http://schemas.openxmlformats.org/officeDocument/2006/relationships/hyperlink" Target="https://www.nytimes.com/2017/12/30/world/middleeast/yemen-al-qaeda-us-terrorism.html" TargetMode="External"/><Relationship Id="rId100" Type="http://schemas.openxmlformats.org/officeDocument/2006/relationships/hyperlink" Target="https://intelligence.house.gov/uploadedfiles/james_e._fanell_hpsci_testimony_-_final_-_17may18.pdf//" TargetMode="External"/><Relationship Id="rId105" Type="http://schemas.openxmlformats.org/officeDocument/2006/relationships/hyperlink" Target="https://www.marinecorpstimes.com/opinion/2017/12/20/op-ed-recruiting-a-new-force-of-foreign-born-marines-is-key-to-the-corps-future/" TargetMode="External"/><Relationship Id="rId113" Type="http://schemas.openxmlformats.org/officeDocument/2006/relationships/hyperlink" Target="https://www.marinecorpstimes.com/news/your-military/2018/07/06/heres-the-bottom-line-on-the-future-of-mavni-many-foreign-born-recruits-may-soon-be-out/" TargetMode="External"/><Relationship Id="rId118" Type="http://schemas.openxmlformats.org/officeDocument/2006/relationships/fontTable" Target="fontTable.xml"/><Relationship Id="rId8" Type="http://schemas.openxmlformats.org/officeDocument/2006/relationships/hyperlink" Target="https://www.americanprogress.org/issues/immigration/reports/2013/11/08/79116/new-americans-in-our-nations-military/" TargetMode="External"/><Relationship Id="rId51" Type="http://schemas.openxmlformats.org/officeDocument/2006/relationships/hyperlink" Target="http://www.dtic.mil/docs/citations/AD1021804" TargetMode="External"/><Relationship Id="rId72" Type="http://schemas.openxmlformats.org/officeDocument/2006/relationships/hyperlink" Target="https://www.nytimes.com/2017/12/30/world/middleeast/yemen-al-qaeda-us-terrorism.html" TargetMode="External"/><Relationship Id="rId80" Type="http://schemas.openxmlformats.org/officeDocument/2006/relationships/hyperlink" Target="http://cimsec.org/gate-tears-interests-options-strategy-bab-el-mandeb-strait/35351" TargetMode="External"/><Relationship Id="rId85" Type="http://schemas.openxmlformats.org/officeDocument/2006/relationships/hyperlink" Target="http://cimsec.org/gate-tears-interests-options-strategy-bab-el-mandeb-strait/35351" TargetMode="External"/><Relationship Id="rId93" Type="http://schemas.openxmlformats.org/officeDocument/2006/relationships/hyperlink" Target="http://www.dtic.mil/dtic/tr/fulltext/u2/a591984.pdf" TargetMode="External"/><Relationship Id="rId98" Type="http://schemas.openxmlformats.org/officeDocument/2006/relationships/hyperlink" Target="http://www.dtic.mil/dtic/tr/fulltext/u2/a591984.pdf" TargetMode="External"/><Relationship Id="rId3" Type="http://schemas.openxmlformats.org/officeDocument/2006/relationships/styles" Target="styles.xml"/><Relationship Id="rId12" Type="http://schemas.openxmlformats.org/officeDocument/2006/relationships/hyperlink" Target="https://www.foreignaffairs.com/articles/libya/more-small-wars" TargetMode="External"/><Relationship Id="rId17" Type="http://schemas.openxmlformats.org/officeDocument/2006/relationships/hyperlink" Target="http://cimsec.org/gate-tears-interests-options-strategy-bab-el-mandeb-strait/35351" TargetMode="External"/><Relationship Id="rId25" Type="http://schemas.openxmlformats.org/officeDocument/2006/relationships/hyperlink" Target="https://www.denverpost.com/2017/08/29/mavni-immigrants-daca-military/" TargetMode="External"/><Relationship Id="rId33" Type="http://schemas.openxmlformats.org/officeDocument/2006/relationships/hyperlink" Target="https://www.thedenverchannel.com/newsy/army-shreds-immigrant-enlistments-leaves-some-at-risk-of-deportation" TargetMode="External"/><Relationship Id="rId38" Type="http://schemas.openxmlformats.org/officeDocument/2006/relationships/hyperlink" Target="http://www.dtic.mil/docs/citations/AD1021804" TargetMode="External"/><Relationship Id="rId46" Type="http://schemas.openxmlformats.org/officeDocument/2006/relationships/hyperlink" Target="https://www.commentarymagazine.com/american-society/pentagon-makes-the-right-call-on-immigrant-enlistment/" TargetMode="External"/><Relationship Id="rId59" Type="http://schemas.openxmlformats.org/officeDocument/2006/relationships/hyperlink" Target="http://cornellilj.org/the-exclusion-of-immigrants-in-the-military-and-how-it-hurts-the-united-states/" TargetMode="External"/><Relationship Id="rId67" Type="http://schemas.openxmlformats.org/officeDocument/2006/relationships/hyperlink" Target="https://jsou.libguides.com/ld.php?content_id=42529158" TargetMode="External"/><Relationship Id="rId103" Type="http://schemas.openxmlformats.org/officeDocument/2006/relationships/hyperlink" Target="https://intelligence.house.gov/uploadedfiles/james_e._fanell_hpsci_testimony_-_final_-_17may18.pdf//" TargetMode="External"/><Relationship Id="rId108" Type="http://schemas.openxmlformats.org/officeDocument/2006/relationships/hyperlink" Target="https://www.marinecorpstimes.com/news/your-military/2018/07/06/heres-the-bottom-line-on-the-future-of-mavni-many-foreign-born-recruits-may-soon-be-out/" TargetMode="External"/><Relationship Id="rId116" Type="http://schemas.openxmlformats.org/officeDocument/2006/relationships/hyperlink" Target="http://cimsec.org/gate-tears-interests-options-strategy-bab-el-mandeb-strait/35351" TargetMode="External"/><Relationship Id="rId20" Type="http://schemas.openxmlformats.org/officeDocument/2006/relationships/hyperlink" Target="https://static1.squarespace.com/static/57689b0e197aeab794b8f733/t/57b3e28c15d5db9ad06b3e07/1471406733001/Defense+and+Diplomacy_Alexander+Chen.pdf" TargetMode="External"/><Relationship Id="rId41" Type="http://schemas.openxmlformats.org/officeDocument/2006/relationships/hyperlink" Target="http://www.dtic.mil/dtic/tr/fulltext/u2/a591984.pdf" TargetMode="External"/><Relationship Id="rId54" Type="http://schemas.openxmlformats.org/officeDocument/2006/relationships/hyperlink" Target="https://static1.squarespace.com/static/57689b0e197aeab794b8f733/t/57b3e28c15d5db9ad06b3e07/1471406733001/Defense+and+Diplomacy_Alexander+Chen.pdf" TargetMode="External"/><Relationship Id="rId62" Type="http://schemas.openxmlformats.org/officeDocument/2006/relationships/hyperlink" Target="http://www.dtic.mil/dtic/tr/fulltext/u2/a591984.pdf" TargetMode="External"/><Relationship Id="rId70" Type="http://schemas.openxmlformats.org/officeDocument/2006/relationships/hyperlink" Target="https://jsou.libguides.com/ld.php?content_id=42529158" TargetMode="External"/><Relationship Id="rId75" Type="http://schemas.openxmlformats.org/officeDocument/2006/relationships/hyperlink" Target="https://jsou.libguides.com/ld.php?content_id=42529158" TargetMode="External"/><Relationship Id="rId83" Type="http://schemas.openxmlformats.org/officeDocument/2006/relationships/hyperlink" Target="http://cimsec.org/gate-tears-interests-options-strategy-bab-el-mandeb-strait/35351" TargetMode="External"/><Relationship Id="rId88" Type="http://schemas.openxmlformats.org/officeDocument/2006/relationships/hyperlink" Target="https://www.csis.org/analysis/america-saudi-arabia-and-strategic-importance-yemen" TargetMode="External"/><Relationship Id="rId91" Type="http://schemas.openxmlformats.org/officeDocument/2006/relationships/hyperlink" Target="https://www.nytimes.com/2018/05/03/us/politics/green-berets-saudi-yemen-border-houthi.html" TargetMode="External"/><Relationship Id="rId96" Type="http://schemas.openxmlformats.org/officeDocument/2006/relationships/hyperlink" Target="https://jointhemilitary.org/mavni-information-paper/" TargetMode="External"/><Relationship Id="rId111" Type="http://schemas.openxmlformats.org/officeDocument/2006/relationships/hyperlink" Target="http://www.abajournal.com/news/article/immigrant_soldier_sues_defense_department_for_discharging_him_without_expla" TargetMode="External"/><Relationship Id="rId1" Type="http://schemas.openxmlformats.org/officeDocument/2006/relationships/customXml" Target="../customXml/item1.xml"/><Relationship Id="rId6" Type="http://schemas.openxmlformats.org/officeDocument/2006/relationships/hyperlink" Target="http://cornellilj.org/the-exclusion-of-immigrants-in-the-military-and-how-it-hurts-the-united-states/" TargetMode="External"/><Relationship Id="rId15" Type="http://schemas.openxmlformats.org/officeDocument/2006/relationships/hyperlink" Target="https://jsou.libguides.com/ld.php?content_id=42529158,pg" TargetMode="External"/><Relationship Id="rId23" Type="http://schemas.openxmlformats.org/officeDocument/2006/relationships/hyperlink" Target="https://www.commentarymagazine.com/american-society/irrational-immigration-policy-looks-like-donald-trump/" TargetMode="External"/><Relationship Id="rId28" Type="http://schemas.openxmlformats.org/officeDocument/2006/relationships/hyperlink" Target="https://www.nationalreview.com/2018/07/immigrant-military-recruit-discharges-blame-bureacratic-incompetence/" TargetMode="External"/><Relationship Id="rId36" Type="http://schemas.openxmlformats.org/officeDocument/2006/relationships/hyperlink" Target="http://www.abajournal.com/news/article/immigrant_soldier_sues_defense_department_for_discharging_him_without_expla" TargetMode="External"/><Relationship Id="rId49" Type="http://schemas.openxmlformats.org/officeDocument/2006/relationships/hyperlink" Target="https://www.justsecurity.org/44886/dream-deferred-rescinding-daca-secure/" TargetMode="External"/><Relationship Id="rId57" Type="http://schemas.openxmlformats.org/officeDocument/2006/relationships/hyperlink" Target="http://www.dtic.mil/dtic/tr/fulltext/u2/a620551.pdf" TargetMode="External"/><Relationship Id="rId106" Type="http://schemas.openxmlformats.org/officeDocument/2006/relationships/hyperlink" Target="http://www.dtic.mil/dtic/tr/fulltext/u2/a591984.pdf" TargetMode="External"/><Relationship Id="rId114" Type="http://schemas.openxmlformats.org/officeDocument/2006/relationships/hyperlink" Target="https://static1.squarespace.com/static/57689b0e197aeab794b8f733/t/57b3e28c15d5db9ad06b3e07/1471406733001/Defense+and+Diplomacy_Alexander+Chen.pdf" TargetMode="External"/><Relationship Id="rId119" Type="http://schemas.openxmlformats.org/officeDocument/2006/relationships/theme" Target="theme/theme1.xml"/><Relationship Id="rId10" Type="http://schemas.openxmlformats.org/officeDocument/2006/relationships/hyperlink" Target="http://www.donaldgross.net/2012/12/the-united-states-can-benefit-from-chinas-rise//" TargetMode="External"/><Relationship Id="rId31" Type="http://schemas.openxmlformats.org/officeDocument/2006/relationships/hyperlink" Target="https://static1.squarespace.com/static/57689b0e197aeab794b8f733/t/57b3e28c15d5db9ad06b3e07/1471406733001/Defense+and+Diplomacy_Alexander+Chen.pdf" TargetMode="External"/><Relationship Id="rId44" Type="http://schemas.openxmlformats.org/officeDocument/2006/relationships/hyperlink" Target="http://www.dtic.mil/dtic/tr/fulltext/u2/1021804.pdf//" TargetMode="External"/><Relationship Id="rId52" Type="http://schemas.openxmlformats.org/officeDocument/2006/relationships/hyperlink" Target="http://www.dtic.mil/docs/citations/AD1021804" TargetMode="External"/><Relationship Id="rId60" Type="http://schemas.openxmlformats.org/officeDocument/2006/relationships/hyperlink" Target="http://www.davidmlast.org/Davidmlast-Home/Security_education_files/MissionCriticalAug12.pdf" TargetMode="External"/><Relationship Id="rId65" Type="http://schemas.openxmlformats.org/officeDocument/2006/relationships/hyperlink" Target="https://jsou.libguides.com/ld.php?content_id=42529158" TargetMode="External"/><Relationship Id="rId73" Type="http://schemas.openxmlformats.org/officeDocument/2006/relationships/hyperlink" Target="https://jsou.libguides.com/ld.php?content_id=42529158" TargetMode="External"/><Relationship Id="rId78" Type="http://schemas.openxmlformats.org/officeDocument/2006/relationships/hyperlink" Target="http://cimsec.org/gate-tears-interests-options-strategy-bab-el-mandeb-strait/35351" TargetMode="External"/><Relationship Id="rId81" Type="http://schemas.openxmlformats.org/officeDocument/2006/relationships/hyperlink" Target="http://cimsec.org/gate-tears-interests-options-strategy-bab-el-mandeb-strait/35351" TargetMode="External"/><Relationship Id="rId86" Type="http://schemas.openxmlformats.org/officeDocument/2006/relationships/hyperlink" Target="https://www.heritage.org/homeland-security/commentary/why-the-crisis-yemen-matters-the-united-states" TargetMode="External"/><Relationship Id="rId94" Type="http://schemas.openxmlformats.org/officeDocument/2006/relationships/hyperlink" Target="http://www.dtic.mil/dtic/tr/fulltext/u2/a620551.pdf" TargetMode="External"/><Relationship Id="rId99" Type="http://schemas.openxmlformats.org/officeDocument/2006/relationships/hyperlink" Target="https://intelligence.house.gov/uploadedfiles/james_e._fanell_hpsci_testimony_-_final_-_17may18.pdf//" TargetMode="External"/><Relationship Id="rId101" Type="http://schemas.openxmlformats.org/officeDocument/2006/relationships/hyperlink" Target="https://intelligence.house.gov/uploadedfiles/james_e._fanell_hpsci_testimony_-_final_-_17may18.pdf//" TargetMode="External"/><Relationship Id="rId4" Type="http://schemas.openxmlformats.org/officeDocument/2006/relationships/settings" Target="settings.xml"/><Relationship Id="rId9" Type="http://schemas.openxmlformats.org/officeDocument/2006/relationships/hyperlink" Target="https://intelligence.house.gov/uploadedfiles/james_e._fanell_hpsci_testimony_-_final_-_17may18.pdf//" TargetMode="External"/><Relationship Id="rId13" Type="http://schemas.openxmlformats.org/officeDocument/2006/relationships/hyperlink" Target="http://www.dtic.mil/dtic/tr/fulltext/u2/a620551.pdf" TargetMode="External"/><Relationship Id="rId18" Type="http://schemas.openxmlformats.org/officeDocument/2006/relationships/hyperlink" Target="http://www.dtic.mil/dtic/tr/fulltext/u2/a545580.pdf" TargetMode="External"/><Relationship Id="rId39" Type="http://schemas.openxmlformats.org/officeDocument/2006/relationships/hyperlink" Target="http://cornellilj.org/the-exclusion-of-immigrants-in-the-military-and-how-it-hurts-the-united-states/" TargetMode="External"/><Relationship Id="rId109" Type="http://schemas.openxmlformats.org/officeDocument/2006/relationships/hyperlink" Target="https://www.huffingtonpost.com/entry/immigrants-have-always-belonged-in-the-us-military_us_59f339bae4b05f0ade1b5686" TargetMode="External"/><Relationship Id="rId34" Type="http://schemas.openxmlformats.org/officeDocument/2006/relationships/hyperlink" Target="https://static1.squarespace.com/static/57689b0e197aeab794b8f733/t/57b3e28c15d5db9ad06b3e07/1471406733001/Defense+and+Diplomacy_Alexander+Chen.pdf" TargetMode="External"/><Relationship Id="rId50" Type="http://schemas.openxmlformats.org/officeDocument/2006/relationships/hyperlink" Target="http://www.dtic.mil/dtic/tr/fulltext/u2/a620551.pdf" TargetMode="External"/><Relationship Id="rId55" Type="http://schemas.openxmlformats.org/officeDocument/2006/relationships/hyperlink" Target="http://abeautifulperspective.com/2018/02/28/to-build-a-stronger-military-trump-will-need-immigrants/" TargetMode="External"/><Relationship Id="rId76" Type="http://schemas.openxmlformats.org/officeDocument/2006/relationships/hyperlink" Target="https://jsou.libguides.com/ld.php?content_id=42529158" TargetMode="External"/><Relationship Id="rId97" Type="http://schemas.openxmlformats.org/officeDocument/2006/relationships/hyperlink" Target="https://www.dvidshub.net/news/107960/air-commando-excels-through-mavni-program" TargetMode="External"/><Relationship Id="rId104" Type="http://schemas.openxmlformats.org/officeDocument/2006/relationships/hyperlink" Target="https://medicalsimulation.training/hospital/physician-shortage-air-force/" TargetMode="External"/><Relationship Id="rId7" Type="http://schemas.openxmlformats.org/officeDocument/2006/relationships/hyperlink" Target="https://www.justsecurity.org/44886/dream-deferred-rescinding-daca-secure/" TargetMode="External"/><Relationship Id="rId71" Type="http://schemas.openxmlformats.org/officeDocument/2006/relationships/hyperlink" Target="https://jsou.libguides.com/ld.php?content_id=42529158" TargetMode="External"/><Relationship Id="rId92" Type="http://schemas.openxmlformats.org/officeDocument/2006/relationships/hyperlink" Target="https://www.voanews.com/a/us-weighs-deep-cuts-to-special-operations-forces-in-africa/4427284.html" TargetMode="External"/><Relationship Id="rId2" Type="http://schemas.openxmlformats.org/officeDocument/2006/relationships/numbering" Target="numbering.xml"/><Relationship Id="rId29" Type="http://schemas.openxmlformats.org/officeDocument/2006/relationships/hyperlink" Target="https://www.vice.com/en_us/article/7xk8m9/the-us-soldiers-stuck-in-immigration-limbo-under-trump"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ri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907FEE-744F-44AB-8323-5E1DF80804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TotalTime>
  <Pages>1</Pages>
  <Words>89094</Words>
  <Characters>507842</Characters>
  <Application>Microsoft Office Word</Application>
  <DocSecurity>0</DocSecurity>
  <Lines>4232</Lines>
  <Paragraphs>1191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595745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Adrienne Brovero</dc:creator>
  <cp:keywords>5.1.1</cp:keywords>
  <dc:description/>
  <cp:lastModifiedBy>Adrienne Brovero</cp:lastModifiedBy>
  <cp:revision>7</cp:revision>
  <dcterms:created xsi:type="dcterms:W3CDTF">2018-07-07T17:43:00Z</dcterms:created>
  <dcterms:modified xsi:type="dcterms:W3CDTF">2018-07-07T17:55:00Z</dcterms:modified>
</cp:coreProperties>
</file>