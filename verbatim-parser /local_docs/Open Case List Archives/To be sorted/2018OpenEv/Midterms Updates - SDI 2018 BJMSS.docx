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F22DB6" w14:textId="060E3F41" w:rsidR="00A24FD7" w:rsidRDefault="00E55108" w:rsidP="00A24FD7">
      <w:pPr>
        <w:pStyle w:val="Heading1"/>
      </w:pPr>
      <w:r>
        <w:t>Negative</w:t>
      </w:r>
      <w:bookmarkStart w:id="0" w:name="_GoBack"/>
      <w:bookmarkEnd w:id="0"/>
    </w:p>
    <w:p w14:paraId="18E7566D" w14:textId="77777777" w:rsidR="00A24FD7" w:rsidRDefault="00A24FD7" w:rsidP="00A24FD7">
      <w:pPr>
        <w:pStyle w:val="Heading2"/>
      </w:pPr>
      <w:r>
        <w:lastRenderedPageBreak/>
        <w:t>UQ</w:t>
      </w:r>
    </w:p>
    <w:p w14:paraId="7DEB6052" w14:textId="77777777" w:rsidR="00A24FD7" w:rsidRDefault="00A24FD7" w:rsidP="00A24FD7">
      <w:pPr>
        <w:pStyle w:val="Heading3"/>
      </w:pPr>
      <w:r>
        <w:lastRenderedPageBreak/>
        <w:t>2NC – Dem House</w:t>
      </w:r>
    </w:p>
    <w:p w14:paraId="49DB29FE" w14:textId="77777777" w:rsidR="00A24FD7" w:rsidRDefault="00A24FD7" w:rsidP="00A24FD7">
      <w:pPr>
        <w:pStyle w:val="Heading4"/>
      </w:pPr>
      <w:r>
        <w:t>Dems win the house now---Republicans have more toss-up seats, recent polls, Dem enthusiasm, and Trump blocking GOP immigration efforts</w:t>
      </w:r>
    </w:p>
    <w:p w14:paraId="77E6C704" w14:textId="77777777" w:rsidR="00A24FD7" w:rsidRPr="007D2D59" w:rsidRDefault="00A24FD7" w:rsidP="00A24FD7">
      <w:r>
        <w:t xml:space="preserve">[John </w:t>
      </w:r>
      <w:r w:rsidRPr="007D2D59">
        <w:rPr>
          <w:rStyle w:val="Style13ptBold"/>
        </w:rPr>
        <w:t>Bowden</w:t>
      </w:r>
      <w:r>
        <w:t xml:space="preserve">, </w:t>
      </w:r>
      <w:r w:rsidRPr="007D2D59">
        <w:rPr>
          <w:rStyle w:val="Style13ptBold"/>
        </w:rPr>
        <w:t>6-22</w:t>
      </w:r>
      <w:r>
        <w:t>-2018, "GOP pollster: Democrats are poised to take back the House," http://thehill.com/hilltv/what-americas-thinking/393735-gop-pollster-democrats-are-poised-to-take-back-the-house-in-the]//Rank</w:t>
      </w:r>
    </w:p>
    <w:p w14:paraId="6B6DEB2C" w14:textId="77777777" w:rsidR="00A24FD7" w:rsidRDefault="00A24FD7" w:rsidP="00A24FD7">
      <w:pPr>
        <w:rPr>
          <w:sz w:val="10"/>
        </w:rPr>
      </w:pPr>
      <w:r w:rsidRPr="007D2D59">
        <w:rPr>
          <w:rStyle w:val="StyleUnderline"/>
        </w:rPr>
        <w:t>A Republican pollster says Democrats have a "better than ever" chance of taking back the House this fall</w:t>
      </w:r>
      <w:r w:rsidRPr="007D2D59">
        <w:rPr>
          <w:sz w:val="10"/>
        </w:rPr>
        <w:t xml:space="preserve">, despite President Trump's predictions of a "red wave" in November's midterms. </w:t>
      </w:r>
      <w:r w:rsidRPr="007D2D59">
        <w:rPr>
          <w:rStyle w:val="StyleUnderline"/>
        </w:rPr>
        <w:t>Ed Goeas, president and CEO of The Tarrance Group, a GOP research and polling firm, told Hill</w:t>
      </w:r>
      <w:r w:rsidRPr="007D2D59">
        <w:rPr>
          <w:sz w:val="10"/>
        </w:rPr>
        <w:t xml:space="preserve">.TV's Joe Concha </w:t>
      </w:r>
      <w:r w:rsidRPr="007D2D59">
        <w:rPr>
          <w:rStyle w:val="Emphasis"/>
        </w:rPr>
        <w:t xml:space="preserve">that </w:t>
      </w:r>
      <w:r w:rsidRPr="00A24FD7">
        <w:rPr>
          <w:rStyle w:val="Emphasis"/>
          <w:highlight w:val="cyan"/>
        </w:rPr>
        <w:t>the president is poised to lose his majority in the</w:t>
      </w:r>
      <w:r w:rsidRPr="007D2D59">
        <w:rPr>
          <w:rStyle w:val="Emphasis"/>
        </w:rPr>
        <w:t xml:space="preserve"> </w:t>
      </w:r>
      <w:r w:rsidRPr="00A24FD7">
        <w:rPr>
          <w:rStyle w:val="Emphasis"/>
          <w:highlight w:val="cyan"/>
        </w:rPr>
        <w:t>House</w:t>
      </w:r>
      <w:r w:rsidRPr="007D2D59">
        <w:rPr>
          <w:rStyle w:val="Emphasis"/>
        </w:rPr>
        <w:t>, warning that Democrats could take as many as 23 seats in November.</w:t>
      </w:r>
      <w:r>
        <w:rPr>
          <w:rStyle w:val="Emphasis"/>
        </w:rPr>
        <w:t xml:space="preserve"> </w:t>
      </w:r>
      <w:r w:rsidRPr="007D2D59">
        <w:rPr>
          <w:sz w:val="10"/>
        </w:rPr>
        <w:t>"Well, the Democrats have to win 21 seats to take control. I think it's a better than even chance at this point that that will happen," Goeas said. "</w:t>
      </w:r>
      <w:r w:rsidRPr="00A24FD7">
        <w:rPr>
          <w:rStyle w:val="Emphasis"/>
          <w:highlight w:val="cyan"/>
        </w:rPr>
        <w:t>Of the 32</w:t>
      </w:r>
      <w:r w:rsidRPr="007D2D59">
        <w:rPr>
          <w:rStyle w:val="Emphasis"/>
        </w:rPr>
        <w:t xml:space="preserve"> seats that are </w:t>
      </w:r>
      <w:r w:rsidRPr="00A24FD7">
        <w:rPr>
          <w:rStyle w:val="Emphasis"/>
          <w:highlight w:val="cyan"/>
        </w:rPr>
        <w:t>toss-up</w:t>
      </w:r>
      <w:r w:rsidRPr="007D2D59">
        <w:rPr>
          <w:rStyle w:val="Emphasis"/>
        </w:rPr>
        <w:t xml:space="preserve"> seat</w:t>
      </w:r>
      <w:r w:rsidRPr="00A24FD7">
        <w:rPr>
          <w:rStyle w:val="Emphasis"/>
          <w:highlight w:val="cyan"/>
        </w:rPr>
        <w:t>s, only four are Democrat</w:t>
      </w:r>
      <w:r w:rsidRPr="007D2D59">
        <w:rPr>
          <w:sz w:val="10"/>
        </w:rPr>
        <w:t xml:space="preserve">, are Democratic seats," he added. "So I'm going to say 23." President Trump has frequently predicted a "red wave" of GOP victories in November both on Twitter and in media appearances, dismissing </w:t>
      </w:r>
      <w:r w:rsidRPr="00A24FD7">
        <w:rPr>
          <w:rStyle w:val="Emphasis"/>
          <w:highlight w:val="cyan"/>
        </w:rPr>
        <w:t>Dem</w:t>
      </w:r>
      <w:r w:rsidRPr="007D2D59">
        <w:rPr>
          <w:rStyle w:val="Emphasis"/>
        </w:rPr>
        <w:t xml:space="preserve">ocratic </w:t>
      </w:r>
      <w:r w:rsidRPr="00A24FD7">
        <w:rPr>
          <w:rStyle w:val="Emphasis"/>
          <w:highlight w:val="cyan"/>
        </w:rPr>
        <w:t>enthusiasm and recent polls</w:t>
      </w:r>
      <w:r w:rsidRPr="007D2D59">
        <w:rPr>
          <w:rStyle w:val="Emphasis"/>
        </w:rPr>
        <w:t xml:space="preserve"> </w:t>
      </w:r>
      <w:r w:rsidRPr="007D2D59">
        <w:rPr>
          <w:sz w:val="10"/>
        </w:rPr>
        <w:t xml:space="preserve">that </w:t>
      </w:r>
      <w:r w:rsidRPr="00A24FD7">
        <w:rPr>
          <w:rStyle w:val="Emphasis"/>
          <w:highlight w:val="cyan"/>
        </w:rPr>
        <w:t>show Dem</w:t>
      </w:r>
      <w:r w:rsidRPr="007D2D59">
        <w:rPr>
          <w:rStyle w:val="Emphasis"/>
        </w:rPr>
        <w:t xml:space="preserve">ocrats </w:t>
      </w:r>
      <w:r w:rsidRPr="00A24FD7">
        <w:rPr>
          <w:rStyle w:val="Emphasis"/>
          <w:highlight w:val="cyan"/>
        </w:rPr>
        <w:t>with an edge</w:t>
      </w:r>
      <w:r w:rsidRPr="007D2D59">
        <w:rPr>
          <w:rStyle w:val="Emphasis"/>
        </w:rPr>
        <w:t xml:space="preserve"> on generic House ballots</w:t>
      </w:r>
      <w:r w:rsidRPr="007D2D59">
        <w:rPr>
          <w:sz w:val="10"/>
        </w:rPr>
        <w:t xml:space="preserve">. In a tweet earlier this month, Trump pointed to John Cox's win in California's GOP gubernatorial primary as evidence of a coming red wave, adding that "the Trump impact was really big." "Great night for Republicans! Congratulations to John Cox on a really big number in California. He can win," he tweeted. "Even Fake News CNN said the Trump impact was really big, much bigger than they ever thought possible. So much for the big Blue Wave, it may be a big Red Wave. Working hard!" In another message, </w:t>
      </w:r>
      <w:r w:rsidRPr="00A24FD7">
        <w:rPr>
          <w:rStyle w:val="Emphasis"/>
          <w:highlight w:val="cyan"/>
        </w:rPr>
        <w:t>the president threw a wrench in GOP</w:t>
      </w:r>
      <w:r w:rsidRPr="007D2D59">
        <w:rPr>
          <w:rStyle w:val="Emphasis"/>
        </w:rPr>
        <w:t xml:space="preserve"> Congress members' </w:t>
      </w:r>
      <w:r w:rsidRPr="00A24FD7">
        <w:rPr>
          <w:rStyle w:val="Emphasis"/>
          <w:highlight w:val="cyan"/>
        </w:rPr>
        <w:t>efforts to address immigration issues</w:t>
      </w:r>
      <w:r w:rsidRPr="007D2D59">
        <w:rPr>
          <w:rStyle w:val="Emphasis"/>
        </w:rPr>
        <w:t>, calling for Republicans to "stop wasting their time" voting on immigration legislation</w:t>
      </w:r>
      <w:r w:rsidRPr="007D2D59">
        <w:rPr>
          <w:sz w:val="10"/>
        </w:rPr>
        <w:t xml:space="preserve"> until after what he expects to be a "Red Wave." "Republicans should stop wasting their time on Immigration until after we elect more Senators and Congressmen/women in November. Dems are just playing games, have no intention of doing anything to solves this decades old problem. We can pass great legislation after the Red Wave!" he tweeted.</w:t>
      </w:r>
    </w:p>
    <w:p w14:paraId="72E3E799" w14:textId="77777777" w:rsidR="00A24FD7" w:rsidRDefault="00A24FD7" w:rsidP="00A24FD7">
      <w:pPr>
        <w:rPr>
          <w:sz w:val="10"/>
        </w:rPr>
      </w:pPr>
    </w:p>
    <w:p w14:paraId="2C38D916" w14:textId="77777777" w:rsidR="00A24FD7" w:rsidRDefault="00A24FD7" w:rsidP="00A24FD7">
      <w:pPr>
        <w:pStyle w:val="Heading3"/>
      </w:pPr>
      <w:r>
        <w:lastRenderedPageBreak/>
        <w:t>2NC – Dem Wave – Swing Districts</w:t>
      </w:r>
    </w:p>
    <w:p w14:paraId="1BECE840" w14:textId="77777777" w:rsidR="00A24FD7" w:rsidRDefault="00A24FD7" w:rsidP="00A24FD7">
      <w:pPr>
        <w:pStyle w:val="Heading4"/>
      </w:pPr>
      <w:r>
        <w:t>Dems win New Jersey House and Senate – fundraising and Trump approval rating</w:t>
      </w:r>
    </w:p>
    <w:p w14:paraId="6A96AF1F" w14:textId="77777777" w:rsidR="00A24FD7" w:rsidRPr="005506CA" w:rsidRDefault="00A24FD7" w:rsidP="00A24FD7">
      <w:r w:rsidRPr="008926B9">
        <w:rPr>
          <w:rStyle w:val="Style13ptBold"/>
        </w:rPr>
        <w:t>WNYC 18</w:t>
      </w:r>
      <w:r>
        <w:t xml:space="preserve"> – </w:t>
      </w:r>
      <w:r w:rsidRPr="00DB0F1A">
        <w:t xml:space="preserve">WNYC is America's most listened-to public radio station and the producer of award-winning radio programs and podcasts, including Radiolab, On the Media, Freakonomics Radio, Here's the Thing with Alec Baldwin, The Brian Lehrer Show, The Leonard Lopate Show and many others. </w:t>
      </w:r>
      <w:r>
        <w:t>“</w:t>
      </w:r>
      <w:r w:rsidRPr="00DB0F1A">
        <w:t>This Week in Politics: New Jersey's Campaign to Flip House</w:t>
      </w:r>
      <w:r>
        <w:t xml:space="preserve">,” 2/10/18. </w:t>
      </w:r>
      <w:r w:rsidRPr="00DB0F1A">
        <w:t>https://www.wnyc.org/story/week-politics-jersey-dems-prepare-assault-house/</w:t>
      </w:r>
      <w:r>
        <w:t>]//Justin</w:t>
      </w:r>
    </w:p>
    <w:p w14:paraId="31C92A3B" w14:textId="77777777" w:rsidR="00A24FD7" w:rsidRPr="00AC40C3" w:rsidRDefault="00A24FD7" w:rsidP="00A24FD7">
      <w:pPr>
        <w:rPr>
          <w:rStyle w:val="StyleUnderline"/>
        </w:rPr>
      </w:pPr>
      <w:r>
        <w:t xml:space="preserve">Will Democrats who are angry with President Trump and Republican control in Washington be able to take back the majority in Congress in the midterm elections in November? </w:t>
      </w:r>
      <w:r w:rsidRPr="00A24FD7">
        <w:rPr>
          <w:rStyle w:val="StyleUnderline"/>
          <w:highlight w:val="cyan"/>
        </w:rPr>
        <w:t>Signs of a potential blue wave are</w:t>
      </w:r>
      <w:r w:rsidRPr="00AC40C3">
        <w:rPr>
          <w:rStyle w:val="StyleUnderline"/>
        </w:rPr>
        <w:t xml:space="preserve"> already being </w:t>
      </w:r>
      <w:r w:rsidRPr="00A24FD7">
        <w:rPr>
          <w:rStyle w:val="StyleUnderline"/>
          <w:highlight w:val="cyan"/>
        </w:rPr>
        <w:t>seen</w:t>
      </w:r>
      <w:r w:rsidRPr="00AC40C3">
        <w:rPr>
          <w:rStyle w:val="StyleUnderline"/>
        </w:rPr>
        <w:t xml:space="preserve"> - and nowhere more than </w:t>
      </w:r>
      <w:r w:rsidRPr="00A24FD7">
        <w:rPr>
          <w:rStyle w:val="StyleUnderline"/>
          <w:highlight w:val="cyan"/>
        </w:rPr>
        <w:t>in New Jersey.</w:t>
      </w:r>
    </w:p>
    <w:p w14:paraId="0D65D77A" w14:textId="77777777" w:rsidR="00A24FD7" w:rsidRPr="00EE73F6" w:rsidRDefault="00A24FD7" w:rsidP="00A24FD7">
      <w:pPr>
        <w:rPr>
          <w:rStyle w:val="StyleUnderline"/>
        </w:rPr>
      </w:pPr>
      <w:r>
        <w:t xml:space="preserve">A flood of Democratic candidates have entered races in congressional districts that, for years, were viewed as shoe-ins for Republicans. November is a long way off. But right now, </w:t>
      </w:r>
      <w:r w:rsidRPr="00A24FD7">
        <w:rPr>
          <w:rStyle w:val="StyleUnderline"/>
          <w:highlight w:val="cyan"/>
        </w:rPr>
        <w:t>Democratic candidates in the Garden State are out-fundraising Republican incumbents in advance of the primaries in June.</w:t>
      </w:r>
    </w:p>
    <w:p w14:paraId="17082616" w14:textId="77777777" w:rsidR="00A24FD7" w:rsidRDefault="00A24FD7" w:rsidP="00A24FD7">
      <w:pPr>
        <w:rPr>
          <w:rStyle w:val="StyleUnderline"/>
        </w:rPr>
      </w:pPr>
      <w:r>
        <w:t xml:space="preserve">Max Pizarro, the Founding Editor of Insider NJ, has been tracking the campaigns at the local level. Speaking with host David Furst, Max says </w:t>
      </w:r>
      <w:r w:rsidRPr="00A24FD7">
        <w:rPr>
          <w:rStyle w:val="StyleUnderline"/>
          <w:highlight w:val="cyan"/>
        </w:rPr>
        <w:t>with</w:t>
      </w:r>
      <w:r w:rsidRPr="000C7E2F">
        <w:rPr>
          <w:rStyle w:val="StyleUnderline"/>
        </w:rPr>
        <w:t xml:space="preserve"> Donald </w:t>
      </w:r>
      <w:r w:rsidRPr="00A24FD7">
        <w:rPr>
          <w:rStyle w:val="StyleUnderline"/>
          <w:highlight w:val="cyan"/>
        </w:rPr>
        <w:t>Trump's approval rating</w:t>
      </w:r>
      <w:r w:rsidRPr="00EE73F6">
        <w:rPr>
          <w:rStyle w:val="StyleUnderline"/>
        </w:rPr>
        <w:t xml:space="preserve"> running </w:t>
      </w:r>
      <w:r w:rsidRPr="00A24FD7">
        <w:rPr>
          <w:rStyle w:val="StyleUnderline"/>
          <w:highlight w:val="cyan"/>
        </w:rPr>
        <w:t>so low in New</w:t>
      </w:r>
      <w:r w:rsidRPr="00EE73F6">
        <w:rPr>
          <w:rStyle w:val="StyleUnderline"/>
        </w:rPr>
        <w:t xml:space="preserve"> Jersey, </w:t>
      </w:r>
      <w:r w:rsidRPr="00A24FD7">
        <w:rPr>
          <w:rStyle w:val="StyleUnderline"/>
          <w:highlight w:val="cyan"/>
        </w:rPr>
        <w:t>there are "a ton of Democratic candidates running for vulnerable Republican-held seats."</w:t>
      </w:r>
    </w:p>
    <w:p w14:paraId="2EA9C766" w14:textId="77777777" w:rsidR="00A24FD7" w:rsidRDefault="00A24FD7" w:rsidP="00A24FD7"/>
    <w:p w14:paraId="425370BE" w14:textId="77777777" w:rsidR="00A24FD7" w:rsidRDefault="00A24FD7" w:rsidP="00A24FD7">
      <w:pPr>
        <w:pStyle w:val="Heading4"/>
      </w:pPr>
      <w:r>
        <w:t>Dems win house seats now but GOP candidates are moderating their position on family separation – swing districts in Colorado and Pennsylvania prove</w:t>
      </w:r>
    </w:p>
    <w:p w14:paraId="1618F6F4" w14:textId="77777777" w:rsidR="00A24FD7" w:rsidRDefault="00A24FD7" w:rsidP="00A24FD7">
      <w:r w:rsidRPr="00450B5F">
        <w:rPr>
          <w:rStyle w:val="Style13ptBold"/>
        </w:rPr>
        <w:t>Barrow 6/19</w:t>
      </w:r>
      <w:r>
        <w:t xml:space="preserve"> – Bill, </w:t>
      </w:r>
      <w:r w:rsidRPr="00003CE5">
        <w:t xml:space="preserve">KXAS-TV, virtual channel 5, is an NBC owned-and-operated television station licensed to Fort Worth, Texas, United States and serving the Dallas–Fort Worth Metroplex. </w:t>
      </w:r>
      <w:r>
        <w:t>“</w:t>
      </w:r>
      <w:r w:rsidRPr="00450B5F">
        <w:t>'We Are Talking About American Values': Border Separations Ripple Through Midterm Campaigns</w:t>
      </w:r>
      <w:r>
        <w:t xml:space="preserve">,” 6/19/2018. </w:t>
      </w:r>
      <w:r w:rsidRPr="00450B5F">
        <w:t>https://www.nbcdfw.com/news/politics/Border-Separations-Ripple-Through-Midterm-Campaigns-485918151.html</w:t>
      </w:r>
      <w:r>
        <w:t>]//Justin</w:t>
      </w:r>
    </w:p>
    <w:p w14:paraId="56C69E85" w14:textId="77777777" w:rsidR="00A24FD7" w:rsidRPr="00003CE5" w:rsidRDefault="00A24FD7" w:rsidP="00A24FD7">
      <w:pPr>
        <w:rPr>
          <w:rStyle w:val="StyleUnderline"/>
        </w:rPr>
      </w:pPr>
      <w:r>
        <w:t xml:space="preserve">Wrenching scenes of </w:t>
      </w:r>
      <w:r w:rsidRPr="00A24FD7">
        <w:rPr>
          <w:rStyle w:val="StyleUnderline"/>
          <w:highlight w:val="cyan"/>
        </w:rPr>
        <w:t>migrant children being separated from their parents</w:t>
      </w:r>
      <w:r w:rsidRPr="00003CE5">
        <w:rPr>
          <w:rStyle w:val="StyleUnderline"/>
        </w:rPr>
        <w:t xml:space="preserve"> at the southern border are roiling campaigns </w:t>
      </w:r>
      <w:r w:rsidRPr="00A24FD7">
        <w:rPr>
          <w:rStyle w:val="StyleUnderline"/>
          <w:highlight w:val="cyan"/>
        </w:rPr>
        <w:t>ahead of midterm elections</w:t>
      </w:r>
      <w:r w:rsidRPr="00003CE5">
        <w:rPr>
          <w:rStyle w:val="StyleUnderline"/>
        </w:rPr>
        <w:t xml:space="preserve">, </w:t>
      </w:r>
      <w:r w:rsidRPr="00A24FD7">
        <w:rPr>
          <w:rStyle w:val="StyleUnderline"/>
          <w:highlight w:val="cyan"/>
        </w:rPr>
        <w:t>emboldening Dem</w:t>
      </w:r>
      <w:r w:rsidRPr="00003CE5">
        <w:rPr>
          <w:rStyle w:val="StyleUnderline"/>
        </w:rPr>
        <w:t>ocrat</w:t>
      </w:r>
      <w:r w:rsidRPr="00A24FD7">
        <w:rPr>
          <w:rStyle w:val="StyleUnderline"/>
          <w:highlight w:val="cyan"/>
        </w:rPr>
        <w:t>s</w:t>
      </w:r>
      <w:r w:rsidRPr="00003CE5">
        <w:rPr>
          <w:rStyle w:val="StyleUnderline"/>
        </w:rPr>
        <w:t xml:space="preserve"> on the often-fraught issue of immigration </w:t>
      </w:r>
      <w:r w:rsidRPr="00A24FD7">
        <w:rPr>
          <w:rStyle w:val="StyleUnderline"/>
          <w:highlight w:val="cyan"/>
        </w:rPr>
        <w:t>while forcing an increasing number of Republicans to break from</w:t>
      </w:r>
      <w:r w:rsidRPr="00003CE5">
        <w:rPr>
          <w:rStyle w:val="StyleUnderline"/>
        </w:rPr>
        <w:t xml:space="preserve"> President Donald </w:t>
      </w:r>
      <w:r w:rsidRPr="00A24FD7">
        <w:rPr>
          <w:rStyle w:val="StyleUnderline"/>
          <w:highlight w:val="cyan"/>
        </w:rPr>
        <w:t>Trump</w:t>
      </w:r>
      <w:r w:rsidRPr="00003CE5">
        <w:rPr>
          <w:rStyle w:val="StyleUnderline"/>
        </w:rPr>
        <w:t xml:space="preserve"> on an issue important to the GOP's most ardent supporters.</w:t>
      </w:r>
    </w:p>
    <w:p w14:paraId="1CBC30C8" w14:textId="77777777" w:rsidR="00A24FD7" w:rsidRDefault="00A24FD7" w:rsidP="00A24FD7">
      <w:r>
        <w:t>Kim Schrier, a Democrat running for a House seat outside of Seattle, said Trump is pushing an "absolutely unethical, inhumane" policy.</w:t>
      </w:r>
    </w:p>
    <w:p w14:paraId="7AA821AC" w14:textId="77777777" w:rsidR="00A24FD7" w:rsidRDefault="00A24FD7" w:rsidP="00A24FD7">
      <w:r>
        <w:t>"We are talking about American values, not Democratic values or Republican values, and this is something that will flip people to a Democrat in this election," Schrier said.</w:t>
      </w:r>
    </w:p>
    <w:p w14:paraId="1F20CC75" w14:textId="77777777" w:rsidR="00A24FD7" w:rsidRDefault="00A24FD7" w:rsidP="00A24FD7">
      <w:r>
        <w:t>That prospect was enough for House Republicans' national campaign chairman, Ohio Rep. Steve Stivers, to offer cover Monday to vulnerable GOP members. Stivers said in a statement that he's asking "the administration to stop needlessly separating children from their parents" and suggested he'd examine legislative options if Trump doesn't budge.</w:t>
      </w:r>
    </w:p>
    <w:p w14:paraId="4850597A" w14:textId="77777777" w:rsidR="00A24FD7" w:rsidRDefault="00A24FD7" w:rsidP="00A24FD7">
      <w:r>
        <w:lastRenderedPageBreak/>
        <w:t>Children are being separated from their parents at the U.S.-Mexico border. This is what happens once they're separated.(Published Wednesday, June 20, 2018)</w:t>
      </w:r>
    </w:p>
    <w:p w14:paraId="4D858745" w14:textId="77777777" w:rsidR="00A24FD7" w:rsidRDefault="00A24FD7" w:rsidP="00A24FD7">
      <w:r w:rsidRPr="00A24FD7">
        <w:rPr>
          <w:rStyle w:val="StyleUnderline"/>
          <w:highlight w:val="cyan"/>
        </w:rPr>
        <w:t>Republican</w:t>
      </w:r>
      <w:r w:rsidRPr="00003CE5">
        <w:rPr>
          <w:rStyle w:val="StyleUnderline"/>
        </w:rPr>
        <w:t xml:space="preserve"> Rep. Mike </w:t>
      </w:r>
      <w:r w:rsidRPr="00A24FD7">
        <w:rPr>
          <w:rStyle w:val="StyleUnderline"/>
          <w:highlight w:val="cyan"/>
        </w:rPr>
        <w:t>Coffman</w:t>
      </w:r>
      <w:r w:rsidRPr="00003CE5">
        <w:rPr>
          <w:rStyle w:val="StyleUnderline"/>
        </w:rPr>
        <w:t xml:space="preserve">, </w:t>
      </w:r>
      <w:r w:rsidRPr="00A24FD7">
        <w:rPr>
          <w:rStyle w:val="StyleUnderline"/>
          <w:highlight w:val="cyan"/>
        </w:rPr>
        <w:t>whose suburban Denver district is</w:t>
      </w:r>
      <w:r w:rsidRPr="00003CE5">
        <w:rPr>
          <w:rStyle w:val="StyleUnderline"/>
        </w:rPr>
        <w:t xml:space="preserve"> often </w:t>
      </w:r>
      <w:r w:rsidRPr="00A24FD7">
        <w:rPr>
          <w:rStyle w:val="StyleUnderline"/>
          <w:highlight w:val="cyan"/>
        </w:rPr>
        <w:t>a battleground</w:t>
      </w:r>
      <w:r w:rsidRPr="00003CE5">
        <w:rPr>
          <w:rStyle w:val="StyleUnderline"/>
        </w:rPr>
        <w:t xml:space="preserve">, </w:t>
      </w:r>
      <w:r w:rsidRPr="00A24FD7">
        <w:rPr>
          <w:rStyle w:val="StyleUnderline"/>
          <w:highlight w:val="cyan"/>
        </w:rPr>
        <w:t>took</w:t>
      </w:r>
      <w:r w:rsidRPr="00003CE5">
        <w:rPr>
          <w:rStyle w:val="StyleUnderline"/>
        </w:rPr>
        <w:t xml:space="preserve"> the </w:t>
      </w:r>
      <w:r w:rsidRPr="00A24FD7">
        <w:rPr>
          <w:rStyle w:val="StyleUnderline"/>
          <w:highlight w:val="cyan"/>
        </w:rPr>
        <w:t>cover</w:t>
      </w:r>
      <w:r w:rsidRPr="00003CE5">
        <w:rPr>
          <w:rStyle w:val="StyleUnderline"/>
        </w:rPr>
        <w:t xml:space="preserve"> Stivers provided. He didn't mention Trump, but said the border policy "is antithetical to the America I grew up in." </w:t>
      </w:r>
      <w:r>
        <w:t>He said he's willing to co-sponsor a House version of a Senate proposal from Sen. Dianne Feinstein, D-Calif., that would halt the family separations, and he echoed claims Democrats had made for days: "History won't remember well those who support the continuation of this policy."</w:t>
      </w:r>
    </w:p>
    <w:p w14:paraId="16A335C4" w14:textId="77777777" w:rsidR="00A24FD7" w:rsidRPr="00003CE5" w:rsidRDefault="00A24FD7" w:rsidP="00A24FD7">
      <w:pPr>
        <w:rPr>
          <w:rStyle w:val="Emphasis"/>
        </w:rPr>
      </w:pPr>
      <w:r w:rsidRPr="00A24FD7">
        <w:rPr>
          <w:rStyle w:val="Emphasis"/>
          <w:highlight w:val="cyan"/>
        </w:rPr>
        <w:t>Democrat</w:t>
      </w:r>
      <w:r w:rsidRPr="00003CE5">
        <w:rPr>
          <w:rStyle w:val="Emphasis"/>
        </w:rPr>
        <w:t xml:space="preserve"> Jason </w:t>
      </w:r>
      <w:r w:rsidRPr="00A24FD7">
        <w:rPr>
          <w:rStyle w:val="Emphasis"/>
          <w:highlight w:val="cyan"/>
        </w:rPr>
        <w:t>Crow</w:t>
      </w:r>
      <w:r w:rsidRPr="00003CE5">
        <w:rPr>
          <w:rStyle w:val="Emphasis"/>
        </w:rPr>
        <w:t xml:space="preserve">, </w:t>
      </w:r>
      <w:r w:rsidRPr="00A24FD7">
        <w:rPr>
          <w:rStyle w:val="Emphasis"/>
          <w:highlight w:val="cyan"/>
        </w:rPr>
        <w:t>a</w:t>
      </w:r>
      <w:r w:rsidRPr="00003CE5">
        <w:rPr>
          <w:rStyle w:val="Emphasis"/>
        </w:rPr>
        <w:t xml:space="preserve"> leading </w:t>
      </w:r>
      <w:r w:rsidRPr="00A24FD7">
        <w:rPr>
          <w:rStyle w:val="Emphasis"/>
          <w:highlight w:val="cyan"/>
        </w:rPr>
        <w:t>candidate to unseat Coffman</w:t>
      </w:r>
      <w:r w:rsidRPr="00003CE5">
        <w:rPr>
          <w:rStyle w:val="Emphasis"/>
        </w:rPr>
        <w:t xml:space="preserve">, said </w:t>
      </w:r>
      <w:r w:rsidRPr="00A24FD7">
        <w:rPr>
          <w:rStyle w:val="Emphasis"/>
          <w:highlight w:val="cyan"/>
        </w:rPr>
        <w:t>the congressman can't run from his previous support for "zero-tolerance" border security.</w:t>
      </w:r>
      <w:r w:rsidRPr="00003CE5">
        <w:rPr>
          <w:rStyle w:val="Emphasis"/>
        </w:rPr>
        <w:t xml:space="preserve"> "This is what that looks like," Crow said, adding that as "an American and as a father" he finds the border situation "immoral."</w:t>
      </w:r>
    </w:p>
    <w:p w14:paraId="0E524F90" w14:textId="77777777" w:rsidR="00A24FD7" w:rsidRPr="00003CE5" w:rsidRDefault="00A24FD7" w:rsidP="00A24FD7">
      <w:pPr>
        <w:rPr>
          <w:rStyle w:val="StyleUnderline"/>
        </w:rPr>
      </w:pPr>
      <w:r>
        <w:t xml:space="preserve">With control of the House — and potentially the Senate — up for grabs, the searing images coming from the border have the potential to scramble midterm politics. </w:t>
      </w:r>
      <w:r w:rsidRPr="00003CE5">
        <w:rPr>
          <w:rStyle w:val="StyleUnderline"/>
        </w:rPr>
        <w:t>Though controversy has dominated Trump's presidency, the growing furor over the separations struck a deeply emotional chord in both parties that may not calm anytime soon — even in districts that don't have large immigrant or Hispanic populations.</w:t>
      </w:r>
    </w:p>
    <w:p w14:paraId="06C2F300" w14:textId="77777777" w:rsidR="00A24FD7" w:rsidRDefault="00A24FD7" w:rsidP="00A24FD7">
      <w:r w:rsidRPr="00A24FD7">
        <w:rPr>
          <w:rStyle w:val="Emphasis"/>
          <w:highlight w:val="cyan"/>
        </w:rPr>
        <w:t>Pennsylvania's</w:t>
      </w:r>
      <w:r w:rsidRPr="00003CE5">
        <w:rPr>
          <w:rStyle w:val="Emphasis"/>
        </w:rPr>
        <w:t xml:space="preserve"> Rep. Brian </w:t>
      </w:r>
      <w:r w:rsidRPr="00A24FD7">
        <w:rPr>
          <w:rStyle w:val="Emphasis"/>
          <w:highlight w:val="cyan"/>
        </w:rPr>
        <w:t>Fitzpatrick, another vulnerable Republican,</w:t>
      </w:r>
      <w:r w:rsidRPr="00003CE5">
        <w:rPr>
          <w:rStyle w:val="Emphasis"/>
        </w:rPr>
        <w:t xml:space="preserve"> said he </w:t>
      </w:r>
      <w:r w:rsidRPr="00A24FD7">
        <w:rPr>
          <w:rStyle w:val="Emphasis"/>
          <w:highlight w:val="cyan"/>
        </w:rPr>
        <w:t>plans to visit the border "to see what's going on down there</w:t>
      </w:r>
      <w:r w:rsidRPr="00003CE5">
        <w:rPr>
          <w:rStyle w:val="Emphasis"/>
        </w:rPr>
        <w:t xml:space="preserve"> with my own eyes."</w:t>
      </w:r>
      <w:r>
        <w:t xml:space="preserve"> He called the detainees "our planet's children" and said they shouldn't be punished "for things that their parents do or don't do."</w:t>
      </w:r>
    </w:p>
    <w:p w14:paraId="7FF0F680" w14:textId="77777777" w:rsidR="00A24FD7" w:rsidRDefault="00A24FD7" w:rsidP="00A24FD7">
      <w:r>
        <w:t>The political reverberations from the separations could last well beyond the midterms. Sen. Kamala Harris, D-Calif., a potential 2020 presidential candidate, said Monday that Homeland Security Secretary Kristjen Nielsen should resign. She was joined by House Minority leader Nancy Pelosi, D-Calif., Sen. Tina Smith, D-Minn., and several other Democrats.</w:t>
      </w:r>
    </w:p>
    <w:p w14:paraId="5A2D92D8" w14:textId="77777777" w:rsidR="00A24FD7" w:rsidRPr="00A24FD7" w:rsidRDefault="00A24FD7" w:rsidP="00A24FD7"/>
    <w:p w14:paraId="21675C89" w14:textId="77777777" w:rsidR="00A24FD7" w:rsidRDefault="00A24FD7" w:rsidP="00A24FD7">
      <w:pPr>
        <w:pStyle w:val="Heading3"/>
      </w:pPr>
      <w:r>
        <w:lastRenderedPageBreak/>
        <w:t>2NC – AT: Gerrymandering</w:t>
      </w:r>
    </w:p>
    <w:p w14:paraId="1555B51C" w14:textId="77777777" w:rsidR="00A24FD7" w:rsidRPr="00E33B0D" w:rsidRDefault="00A24FD7" w:rsidP="00A24FD7">
      <w:r>
        <w:t>*Note the James card under the “AT: UQ O/W” header also assumes Gerrymandering*</w:t>
      </w:r>
    </w:p>
    <w:p w14:paraId="1411B5A3" w14:textId="77777777" w:rsidR="00A24FD7" w:rsidRPr="004959FE" w:rsidRDefault="00A24FD7" w:rsidP="00A24FD7">
      <w:pPr>
        <w:pStyle w:val="Heading4"/>
      </w:pPr>
      <w:r>
        <w:t>Dems win despite Gerrymandering</w:t>
      </w:r>
    </w:p>
    <w:p w14:paraId="0671E61D" w14:textId="77777777" w:rsidR="00A24FD7" w:rsidRPr="004959FE" w:rsidRDefault="00A24FD7" w:rsidP="00A24FD7">
      <w:r>
        <w:t xml:space="preserve">[The </w:t>
      </w:r>
      <w:r w:rsidRPr="004959FE">
        <w:rPr>
          <w:rStyle w:val="Style13ptBold"/>
        </w:rPr>
        <w:t>Economist</w:t>
      </w:r>
      <w:r>
        <w:t xml:space="preserve">, </w:t>
      </w:r>
      <w:r w:rsidRPr="004959FE">
        <w:rPr>
          <w:rStyle w:val="Style13ptBold"/>
        </w:rPr>
        <w:t>5-26</w:t>
      </w:r>
      <w:r>
        <w:t>-2018, "We think the Democrats are favoured to take the House," Economist, https://www.economist.com/united-states/2018/05/26/we-think-the-democrats-are-favoured-to-take-the-house]//Rank</w:t>
      </w:r>
    </w:p>
    <w:p w14:paraId="5A95AD57" w14:textId="77777777" w:rsidR="00A24FD7" w:rsidRPr="004959FE" w:rsidRDefault="00A24FD7" w:rsidP="00A24FD7">
      <w:pPr>
        <w:rPr>
          <w:sz w:val="8"/>
        </w:rPr>
      </w:pPr>
      <w:r w:rsidRPr="004959FE">
        <w:rPr>
          <w:sz w:val="8"/>
        </w:rPr>
        <w:t xml:space="preserve">ALTHOUGH they lack the intense personal drama of a presidential race, </w:t>
      </w:r>
      <w:r w:rsidRPr="004959FE">
        <w:rPr>
          <w:rStyle w:val="StyleUnderline"/>
        </w:rPr>
        <w:t>America’s mid-term elections in November will be hugely important.</w:t>
      </w:r>
      <w:r w:rsidRPr="004959FE">
        <w:rPr>
          <w:sz w:val="8"/>
        </w:rPr>
        <w:t xml:space="preserve"> </w:t>
      </w:r>
      <w:r w:rsidRPr="004959FE">
        <w:rPr>
          <w:rStyle w:val="Emphasis"/>
        </w:rPr>
        <w:t>Every seat in the House</w:t>
      </w:r>
      <w:r w:rsidRPr="004959FE">
        <w:rPr>
          <w:sz w:val="8"/>
        </w:rPr>
        <w:t xml:space="preserve"> of Representatives </w:t>
      </w:r>
      <w:r w:rsidRPr="004959FE">
        <w:rPr>
          <w:rStyle w:val="Emphasis"/>
        </w:rPr>
        <w:t>is up for grabs</w:t>
      </w:r>
      <w:r w:rsidRPr="004959FE">
        <w:rPr>
          <w:sz w:val="8"/>
        </w:rPr>
        <w:t xml:space="preserve">, along with 35 out of 100 Senate seats. A Democratic takeover of either chamber would unleash a flurry of investigations into President Donald Trump and wreck his hopes of passing more conservative laws on a partisan basis. </w:t>
      </w:r>
      <w:r w:rsidRPr="00A24FD7">
        <w:rPr>
          <w:rStyle w:val="Emphasis"/>
          <w:highlight w:val="cyan"/>
        </w:rPr>
        <w:t>If</w:t>
      </w:r>
      <w:r w:rsidRPr="004959FE">
        <w:rPr>
          <w:sz w:val="8"/>
        </w:rPr>
        <w:t xml:space="preserve"> the </w:t>
      </w:r>
      <w:r w:rsidRPr="00A24FD7">
        <w:rPr>
          <w:rStyle w:val="Emphasis"/>
          <w:highlight w:val="cyan"/>
        </w:rPr>
        <w:t>Dem</w:t>
      </w:r>
      <w:r w:rsidRPr="004959FE">
        <w:rPr>
          <w:sz w:val="8"/>
        </w:rPr>
        <w:t>ocrat</w:t>
      </w:r>
      <w:r w:rsidRPr="00A24FD7">
        <w:rPr>
          <w:rStyle w:val="Emphasis"/>
          <w:highlight w:val="cyan"/>
        </w:rPr>
        <w:t>s take the House</w:t>
      </w:r>
      <w:r w:rsidRPr="004959FE">
        <w:rPr>
          <w:sz w:val="8"/>
        </w:rPr>
        <w:t xml:space="preserve">, Mr </w:t>
      </w:r>
      <w:r w:rsidRPr="00A24FD7">
        <w:rPr>
          <w:rStyle w:val="Emphasis"/>
          <w:highlight w:val="cyan"/>
        </w:rPr>
        <w:t>Trump might</w:t>
      </w:r>
      <w:r w:rsidRPr="004959FE">
        <w:rPr>
          <w:sz w:val="8"/>
        </w:rPr>
        <w:t xml:space="preserve"> also </w:t>
      </w:r>
      <w:r w:rsidRPr="00A24FD7">
        <w:rPr>
          <w:rStyle w:val="Emphasis"/>
          <w:highlight w:val="cyan"/>
        </w:rPr>
        <w:t>be impeached</w:t>
      </w:r>
      <w:r w:rsidRPr="004959FE">
        <w:rPr>
          <w:sz w:val="8"/>
        </w:rPr>
        <w:t xml:space="preserve">. This year’s mid-term campaign is extraordinary in another way. It is expected to be closely fought. </w:t>
      </w:r>
      <w:r w:rsidRPr="00A24FD7">
        <w:rPr>
          <w:rStyle w:val="Emphasis"/>
          <w:highlight w:val="cyan"/>
        </w:rPr>
        <w:t>Thanks to</w:t>
      </w:r>
      <w:r w:rsidRPr="004959FE">
        <w:rPr>
          <w:sz w:val="8"/>
        </w:rPr>
        <w:t xml:space="preserve"> Americans’ tendency to separate into like-minded communities and to deliberate </w:t>
      </w:r>
      <w:r w:rsidRPr="00A24FD7">
        <w:rPr>
          <w:rStyle w:val="Emphasis"/>
          <w:highlight w:val="cyan"/>
        </w:rPr>
        <w:t>gerrymandering, most individual House races are one-sided</w:t>
      </w:r>
      <w:r w:rsidRPr="004959FE">
        <w:rPr>
          <w:sz w:val="8"/>
        </w:rPr>
        <w:t xml:space="preserve">. Historically, control of the lower chamber has been a foregone conclusion as well. In every contest from 1954 to 1992, the Democrats won at least 232 seats, well above the 218 needed for a majority. Since 2002 the winning party has always claimed at least 229 seats, with the results predictable (mostly in the Republicans’ favour) months before election day. By contrast, </w:t>
      </w:r>
      <w:r w:rsidRPr="004959FE">
        <w:rPr>
          <w:rStyle w:val="Emphasis"/>
        </w:rPr>
        <w:t>this year’s contest appears to be poised on a knife-edge</w:t>
      </w:r>
      <w:r w:rsidRPr="004959FE">
        <w:rPr>
          <w:sz w:val="8"/>
        </w:rPr>
        <w:t xml:space="preserve">. </w:t>
      </w:r>
      <w:r w:rsidRPr="004959FE">
        <w:rPr>
          <w:rStyle w:val="Emphasis"/>
        </w:rPr>
        <w:t xml:space="preserve">Because district lines favour the Republicans, </w:t>
      </w:r>
      <w:r w:rsidRPr="00A24FD7">
        <w:rPr>
          <w:rStyle w:val="Emphasis"/>
          <w:highlight w:val="cyan"/>
        </w:rPr>
        <w:t>most estimates suggest the Dem</w:t>
      </w:r>
      <w:r w:rsidRPr="004959FE">
        <w:rPr>
          <w:rStyle w:val="Emphasis"/>
        </w:rPr>
        <w:t>ocrat</w:t>
      </w:r>
      <w:r w:rsidRPr="00A24FD7">
        <w:rPr>
          <w:rStyle w:val="Emphasis"/>
          <w:highlight w:val="cyan"/>
        </w:rPr>
        <w:t>s could wrest control of the House if they</w:t>
      </w:r>
      <w:r w:rsidRPr="004959FE">
        <w:rPr>
          <w:sz w:val="8"/>
        </w:rPr>
        <w:t xml:space="preserve"> manage to </w:t>
      </w:r>
      <w:r w:rsidRPr="00A24FD7">
        <w:rPr>
          <w:rStyle w:val="Emphasis"/>
          <w:highlight w:val="cyan"/>
        </w:rPr>
        <w:t>win 53</w:t>
      </w:r>
      <w:r w:rsidRPr="004959FE">
        <w:rPr>
          <w:rStyle w:val="Emphasis"/>
        </w:rPr>
        <w:t>-</w:t>
      </w:r>
      <w:r w:rsidRPr="004959FE">
        <w:rPr>
          <w:sz w:val="8"/>
        </w:rPr>
        <w:t>54.5</w:t>
      </w:r>
      <w:r w:rsidRPr="00A24FD7">
        <w:rPr>
          <w:rStyle w:val="Emphasis"/>
          <w:highlight w:val="cyan"/>
        </w:rPr>
        <w:t>%</w:t>
      </w:r>
      <w:r w:rsidRPr="004959FE">
        <w:rPr>
          <w:rStyle w:val="Emphasis"/>
        </w:rPr>
        <w:t xml:space="preserve"> of the total votes cast</w:t>
      </w:r>
      <w:r w:rsidRPr="004959FE">
        <w:rPr>
          <w:sz w:val="8"/>
        </w:rPr>
        <w:t xml:space="preserve"> for the two major parties. For most of 2018, </w:t>
      </w:r>
      <w:r w:rsidRPr="00A24FD7">
        <w:rPr>
          <w:rStyle w:val="Emphasis"/>
          <w:highlight w:val="cyan"/>
        </w:rPr>
        <w:t>pollsters have reported that about 53.5% of people</w:t>
      </w:r>
      <w:r w:rsidRPr="004959FE">
        <w:rPr>
          <w:rStyle w:val="Emphasis"/>
        </w:rPr>
        <w:t xml:space="preserve"> who express an opinion </w:t>
      </w:r>
      <w:r w:rsidRPr="00A24FD7">
        <w:rPr>
          <w:rStyle w:val="Emphasis"/>
          <w:highlight w:val="cyan"/>
        </w:rPr>
        <w:t>intend to vote Democratic</w:t>
      </w:r>
      <w:r w:rsidRPr="004959FE">
        <w:rPr>
          <w:sz w:val="8"/>
        </w:rPr>
        <w:t>. The Republicans appear likely to keep control of the Senate, but a Democratic wave could also put it into play.</w:t>
      </w:r>
    </w:p>
    <w:p w14:paraId="3B27D565" w14:textId="77777777" w:rsidR="00A24FD7" w:rsidRPr="005944E2" w:rsidRDefault="00A24FD7" w:rsidP="00A24FD7">
      <w:pPr>
        <w:pStyle w:val="Heading4"/>
      </w:pPr>
      <w:r>
        <w:t xml:space="preserve">Gerrymandering makes a Dem wave </w:t>
      </w:r>
      <w:r w:rsidRPr="005944E2">
        <w:t xml:space="preserve">more likely – lowers the threshold to swing GOP districts </w:t>
      </w:r>
    </w:p>
    <w:p w14:paraId="02326806" w14:textId="77777777" w:rsidR="00A24FD7" w:rsidRDefault="00A24FD7" w:rsidP="00A24FD7">
      <w:r>
        <w:t xml:space="preserve">[Conor </w:t>
      </w:r>
      <w:r w:rsidRPr="005944E2">
        <w:rPr>
          <w:rStyle w:val="Style13ptBold"/>
        </w:rPr>
        <w:t>Sen</w:t>
      </w:r>
      <w:r>
        <w:t>, Bloomberg View columnist. He is a portfolio manager for New River Investments in Atlanta and has been a contributor to the Atlantic and Business Insider, 2-17-</w:t>
      </w:r>
      <w:r w:rsidRPr="005944E2">
        <w:rPr>
          <w:rStyle w:val="Style13ptBold"/>
        </w:rPr>
        <w:t>2017</w:t>
      </w:r>
      <w:r w:rsidRPr="005944E2">
        <w:t>,</w:t>
      </w:r>
      <w:r>
        <w:t xml:space="preserve"> "Republicans' Gerrymandering Could Help Democrats," Bloomberg, Available online at </w:t>
      </w:r>
      <w:hyperlink r:id="rId6" w:history="1">
        <w:r w:rsidRPr="009345EA">
          <w:rPr>
            <w:rStyle w:val="Hyperlink"/>
          </w:rPr>
          <w:t>https://www.bloomberg.com/view/articles/2017-02-17/republicans-gerrymandering-could-end-up-helping-democrats</w:t>
        </w:r>
      </w:hyperlink>
      <w:r>
        <w:t>]//Rank</w:t>
      </w:r>
    </w:p>
    <w:p w14:paraId="62CD69F8" w14:textId="77777777" w:rsidR="00A24FD7" w:rsidRPr="005944E2" w:rsidRDefault="00A24FD7" w:rsidP="00A24FD7">
      <w:pPr>
        <w:rPr>
          <w:sz w:val="8"/>
        </w:rPr>
      </w:pPr>
      <w:r w:rsidRPr="005944E2">
        <w:rPr>
          <w:sz w:val="8"/>
        </w:rPr>
        <w:t xml:space="preserve">The Tea Party wave of 2010 cost the Democrats the House, and then Republicans gerrymandered congressional districts to remain in power. </w:t>
      </w:r>
      <w:r w:rsidRPr="005944E2">
        <w:rPr>
          <w:rStyle w:val="StyleUnderline"/>
        </w:rPr>
        <w:t xml:space="preserve">But drawing districts with the intention of helping your party is an act of statistical modeling, and all models have assumptions, biases and flaws. </w:t>
      </w:r>
      <w:r w:rsidRPr="005944E2">
        <w:rPr>
          <w:rStyle w:val="Emphasis"/>
        </w:rPr>
        <w:t>A midterm election with an unpopular Republican president</w:t>
      </w:r>
      <w:r w:rsidRPr="005944E2">
        <w:rPr>
          <w:rStyle w:val="StyleUnderline"/>
        </w:rPr>
        <w:t xml:space="preserve"> </w:t>
      </w:r>
      <w:r w:rsidRPr="005944E2">
        <w:rPr>
          <w:rStyle w:val="Emphasis"/>
        </w:rPr>
        <w:t>will reveal some of the flaws</w:t>
      </w:r>
      <w:r w:rsidRPr="005944E2">
        <w:rPr>
          <w:rStyle w:val="StyleUnderline"/>
        </w:rPr>
        <w:t xml:space="preserve"> in the Republican Party's </w:t>
      </w:r>
      <w:r w:rsidRPr="00A24FD7">
        <w:rPr>
          <w:rStyle w:val="Emphasis"/>
          <w:highlight w:val="cyan"/>
        </w:rPr>
        <w:t>gerrymandering</w:t>
      </w:r>
      <w:r w:rsidRPr="005944E2">
        <w:rPr>
          <w:sz w:val="8"/>
        </w:rPr>
        <w:t xml:space="preserve">. </w:t>
      </w:r>
      <w:r w:rsidRPr="005944E2">
        <w:rPr>
          <w:rStyle w:val="Emphasis"/>
        </w:rPr>
        <w:t xml:space="preserve">The redrawn lines </w:t>
      </w:r>
      <w:r w:rsidRPr="00A24FD7">
        <w:rPr>
          <w:rStyle w:val="Emphasis"/>
          <w:highlight w:val="cyan"/>
        </w:rPr>
        <w:t>may</w:t>
      </w:r>
      <w:r w:rsidRPr="005944E2">
        <w:rPr>
          <w:rStyle w:val="StyleUnderline"/>
        </w:rPr>
        <w:t xml:space="preserve"> even </w:t>
      </w:r>
      <w:r w:rsidRPr="00A24FD7">
        <w:rPr>
          <w:rStyle w:val="Emphasis"/>
          <w:highlight w:val="cyan"/>
        </w:rPr>
        <w:t>benefit Dem</w:t>
      </w:r>
      <w:r w:rsidRPr="00CF5081">
        <w:rPr>
          <w:rStyle w:val="Emphasis"/>
        </w:rPr>
        <w:t>ocrat</w:t>
      </w:r>
      <w:r w:rsidRPr="00A24FD7">
        <w:rPr>
          <w:rStyle w:val="Emphasis"/>
          <w:highlight w:val="cyan"/>
        </w:rPr>
        <w:t>s</w:t>
      </w:r>
      <w:r w:rsidRPr="005944E2">
        <w:rPr>
          <w:rStyle w:val="Emphasis"/>
        </w:rPr>
        <w:t xml:space="preserve">. </w:t>
      </w:r>
      <w:r w:rsidRPr="005944E2">
        <w:rPr>
          <w:rStyle w:val="StyleUnderline"/>
        </w:rPr>
        <w:t>The House gerrymander</w:t>
      </w:r>
      <w:r w:rsidRPr="005944E2">
        <w:rPr>
          <w:sz w:val="8"/>
        </w:rPr>
        <w:t xml:space="preserve"> that Democrats complain about </w:t>
      </w:r>
      <w:r w:rsidRPr="005944E2">
        <w:rPr>
          <w:rStyle w:val="StyleUnderline"/>
        </w:rPr>
        <w:t>is mostly a phenomenon in five states</w:t>
      </w:r>
      <w:r w:rsidRPr="005944E2">
        <w:rPr>
          <w:sz w:val="8"/>
        </w:rPr>
        <w:t xml:space="preserve"> -- Michigan, North Carolina, Ohio, Pennsylvania and Virginia. President Barack </w:t>
      </w:r>
      <w:r w:rsidRPr="005944E2">
        <w:rPr>
          <w:rStyle w:val="StyleUnderline"/>
        </w:rPr>
        <w:t>Obama carried all five states in 2008</w:t>
      </w:r>
      <w:r w:rsidRPr="005944E2">
        <w:rPr>
          <w:sz w:val="8"/>
        </w:rPr>
        <w:t xml:space="preserve">, yet after the 2010 Census, Republicans in those states drew district maps that were very favorable to their party. Those five states have a combined 73 seats in the House -- currently 52 Republicans and 21 Democrats. Those 73 seats are all held by the party favored to hold those districts, according to the Cook Partisan Voting Index. </w:t>
      </w:r>
      <w:r w:rsidRPr="005944E2">
        <w:rPr>
          <w:rStyle w:val="StyleUnderline"/>
        </w:rPr>
        <w:t>The Cook PVI measures how much a district leans Republican or Democrat relative to the national average</w:t>
      </w:r>
      <w:r w:rsidRPr="005944E2">
        <w:rPr>
          <w:sz w:val="8"/>
        </w:rPr>
        <w:t xml:space="preserve">, as measured by an average of the most recent two presidential elections. </w:t>
      </w:r>
      <w:r w:rsidRPr="005944E2">
        <w:rPr>
          <w:rStyle w:val="StyleUnderline"/>
        </w:rPr>
        <w:t>If Democrats won a national election by two percentage points</w:t>
      </w:r>
      <w:r w:rsidRPr="005944E2">
        <w:rPr>
          <w:sz w:val="8"/>
        </w:rPr>
        <w:t>, as they did in 2016</w:t>
      </w:r>
      <w:r w:rsidRPr="005944E2">
        <w:rPr>
          <w:rStyle w:val="StyleUnderline"/>
        </w:rPr>
        <w:t>, a Cook PVI score of D+2 would mean that a district is 2 percent more Democratic than the national average</w:t>
      </w:r>
      <w:r w:rsidRPr="005944E2">
        <w:rPr>
          <w:sz w:val="8"/>
        </w:rPr>
        <w:t xml:space="preserve">, or a nominal Democratic margin of four points. Drawing districts in such a way that your party benefits is a delicate operation. </w:t>
      </w:r>
      <w:r w:rsidRPr="005944E2">
        <w:rPr>
          <w:rStyle w:val="StyleUnderline"/>
        </w:rPr>
        <w:t xml:space="preserve">If you're a </w:t>
      </w:r>
      <w:r w:rsidRPr="00A24FD7">
        <w:rPr>
          <w:rStyle w:val="StyleUnderline"/>
          <w:highlight w:val="cyan"/>
        </w:rPr>
        <w:t>Republican</w:t>
      </w:r>
      <w:r w:rsidRPr="005944E2">
        <w:rPr>
          <w:rStyle w:val="StyleUnderline"/>
        </w:rPr>
        <w:t xml:space="preserve"> and you have 10 districts to work with, you might be tempted to </w:t>
      </w:r>
      <w:r w:rsidRPr="00A24FD7">
        <w:rPr>
          <w:rStyle w:val="StyleUnderline"/>
          <w:highlight w:val="cyan"/>
        </w:rPr>
        <w:t>tilt</w:t>
      </w:r>
      <w:r w:rsidRPr="005944E2">
        <w:rPr>
          <w:rStyle w:val="StyleUnderline"/>
        </w:rPr>
        <w:t xml:space="preserve"> as many of them as possible toward your party -- say, by creating eight R+1 or R+2 districts</w:t>
      </w:r>
      <w:r w:rsidRPr="005944E2">
        <w:rPr>
          <w:sz w:val="8"/>
        </w:rPr>
        <w:t xml:space="preserve">. </w:t>
      </w:r>
      <w:r w:rsidRPr="005944E2">
        <w:rPr>
          <w:rStyle w:val="Emphasis"/>
        </w:rPr>
        <w:t xml:space="preserve">But those </w:t>
      </w:r>
      <w:r w:rsidRPr="00A24FD7">
        <w:rPr>
          <w:rStyle w:val="Emphasis"/>
          <w:highlight w:val="cyan"/>
        </w:rPr>
        <w:t>eight seats would be vulnerable</w:t>
      </w:r>
      <w:r w:rsidRPr="00A24FD7">
        <w:rPr>
          <w:sz w:val="8"/>
          <w:highlight w:val="cyan"/>
        </w:rPr>
        <w:t>.</w:t>
      </w:r>
      <w:r w:rsidRPr="005944E2">
        <w:rPr>
          <w:sz w:val="8"/>
        </w:rPr>
        <w:t xml:space="preserve"> </w:t>
      </w:r>
      <w:r w:rsidRPr="005944E2">
        <w:rPr>
          <w:rStyle w:val="StyleUnderline"/>
        </w:rPr>
        <w:t>If instead you choose to make four of the 10 districts solidly Republican</w:t>
      </w:r>
      <w:r w:rsidRPr="005944E2">
        <w:rPr>
          <w:sz w:val="8"/>
        </w:rPr>
        <w:t xml:space="preserve"> -- for instance, R+10 districts -- </w:t>
      </w:r>
      <w:r w:rsidRPr="005944E2">
        <w:rPr>
          <w:rStyle w:val="StyleUnderline"/>
        </w:rPr>
        <w:t>you give yourself some safe seats but put extra territory in play for Democrats to take advantage of.</w:t>
      </w:r>
      <w:r w:rsidRPr="005944E2">
        <w:rPr>
          <w:sz w:val="8"/>
        </w:rPr>
        <w:t xml:space="preserve"> With partisanship as entrenched as it currently is, the sweet spot has been around R+4 or R+5, a margin presumed to be safe in normal elections. The five heavily gerrymandered states mentioned above show this in action. Of the 21 Democratic seats, 19 are D+8 or higher, with the other two being a D+4 and a D+6. Even in a historic Republican landslide, Democrats might only have those two seats at risk. </w:t>
      </w:r>
      <w:r w:rsidRPr="005944E2">
        <w:rPr>
          <w:rStyle w:val="StyleUnderline"/>
        </w:rPr>
        <w:t>Yet the Republican list looks much different</w:t>
      </w:r>
      <w:r w:rsidRPr="005944E2">
        <w:rPr>
          <w:sz w:val="8"/>
        </w:rPr>
        <w:t xml:space="preserve">. </w:t>
      </w:r>
      <w:r w:rsidRPr="00A24FD7">
        <w:rPr>
          <w:rStyle w:val="Emphasis"/>
          <w:highlight w:val="cyan"/>
        </w:rPr>
        <w:t>Fourteen seats are R</w:t>
      </w:r>
      <w:r w:rsidRPr="00CF5081">
        <w:rPr>
          <w:rStyle w:val="Emphasis"/>
        </w:rPr>
        <w:t>+</w:t>
      </w:r>
      <w:r w:rsidRPr="00A24FD7">
        <w:rPr>
          <w:rStyle w:val="Emphasis"/>
          <w:highlight w:val="cyan"/>
        </w:rPr>
        <w:t>4 or less</w:t>
      </w:r>
      <w:r w:rsidRPr="005944E2">
        <w:rPr>
          <w:rStyle w:val="Emphasis"/>
        </w:rPr>
        <w:t>, with an additional 10 seats being R+5 or R+6</w:t>
      </w:r>
      <w:r w:rsidRPr="005944E2">
        <w:rPr>
          <w:sz w:val="8"/>
        </w:rPr>
        <w:t xml:space="preserve">. </w:t>
      </w:r>
      <w:r w:rsidRPr="005944E2">
        <w:rPr>
          <w:rStyle w:val="StyleUnderline"/>
        </w:rPr>
        <w:t xml:space="preserve">Trying to distribute their supporters across as many districts as possible, </w:t>
      </w:r>
      <w:r w:rsidRPr="00A24FD7">
        <w:rPr>
          <w:rStyle w:val="Emphasis"/>
          <w:highlight w:val="cyan"/>
        </w:rPr>
        <w:t>Republicans created many weak</w:t>
      </w:r>
      <w:r w:rsidRPr="005944E2">
        <w:rPr>
          <w:rStyle w:val="Emphasis"/>
        </w:rPr>
        <w:t xml:space="preserve">ly </w:t>
      </w:r>
      <w:r w:rsidRPr="00A24FD7">
        <w:rPr>
          <w:rStyle w:val="Emphasis"/>
          <w:highlight w:val="cyan"/>
        </w:rPr>
        <w:t>Republican districts</w:t>
      </w:r>
      <w:r w:rsidRPr="005944E2">
        <w:rPr>
          <w:rStyle w:val="Emphasis"/>
        </w:rPr>
        <w:t xml:space="preserve"> rather than a few strongly Republican districts</w:t>
      </w:r>
      <w:r w:rsidRPr="005944E2">
        <w:rPr>
          <w:rStyle w:val="StyleUnderline"/>
        </w:rPr>
        <w:t>.</w:t>
      </w:r>
      <w:r w:rsidRPr="005944E2">
        <w:rPr>
          <w:sz w:val="8"/>
        </w:rPr>
        <w:t xml:space="preserve"> </w:t>
      </w:r>
      <w:r w:rsidRPr="005944E2">
        <w:rPr>
          <w:rStyle w:val="StyleUnderline"/>
        </w:rPr>
        <w:t>The party gambled on politics as usual</w:t>
      </w:r>
      <w:r w:rsidRPr="005944E2">
        <w:rPr>
          <w:sz w:val="8"/>
        </w:rPr>
        <w:t xml:space="preserve">. And </w:t>
      </w:r>
      <w:r w:rsidRPr="00A24FD7">
        <w:rPr>
          <w:rStyle w:val="Emphasis"/>
          <w:highlight w:val="cyan"/>
        </w:rPr>
        <w:t>then</w:t>
      </w:r>
      <w:r w:rsidRPr="005944E2">
        <w:rPr>
          <w:rStyle w:val="StyleUnderline"/>
        </w:rPr>
        <w:t xml:space="preserve"> Donald </w:t>
      </w:r>
      <w:r w:rsidRPr="00A24FD7">
        <w:rPr>
          <w:rStyle w:val="Emphasis"/>
          <w:highlight w:val="cyan"/>
        </w:rPr>
        <w:t xml:space="preserve">Trump became </w:t>
      </w:r>
      <w:r w:rsidRPr="00A24FD7">
        <w:rPr>
          <w:rStyle w:val="Emphasis"/>
          <w:highlight w:val="cyan"/>
        </w:rPr>
        <w:lastRenderedPageBreak/>
        <w:t>presiden</w:t>
      </w:r>
      <w:r w:rsidRPr="005944E2">
        <w:rPr>
          <w:rStyle w:val="Emphasis"/>
        </w:rPr>
        <w:t>t</w:t>
      </w:r>
      <w:r w:rsidRPr="005944E2">
        <w:rPr>
          <w:sz w:val="8"/>
        </w:rPr>
        <w:t xml:space="preserve">. If you're a Democrat, this is where your ears perk up. </w:t>
      </w:r>
      <w:r w:rsidRPr="005944E2">
        <w:rPr>
          <w:rStyle w:val="StyleUnderline"/>
        </w:rPr>
        <w:t xml:space="preserve">Polarization is high in the recent political climate, </w:t>
      </w:r>
      <w:r w:rsidRPr="005944E2">
        <w:rPr>
          <w:rStyle w:val="Emphasis"/>
        </w:rPr>
        <w:t>but so is congressional turnover</w:t>
      </w:r>
      <w:r w:rsidRPr="005944E2">
        <w:rPr>
          <w:sz w:val="8"/>
        </w:rPr>
        <w:t xml:space="preserve">. </w:t>
      </w:r>
      <w:r w:rsidRPr="005944E2">
        <w:rPr>
          <w:rStyle w:val="StyleUnderline"/>
        </w:rPr>
        <w:t xml:space="preserve">Democrats picked up 30 seats </w:t>
      </w:r>
      <w:r w:rsidRPr="005944E2">
        <w:rPr>
          <w:sz w:val="8"/>
        </w:rPr>
        <w:t xml:space="preserve">in the 2006 midterms </w:t>
      </w:r>
      <w:r w:rsidRPr="005944E2">
        <w:rPr>
          <w:rStyle w:val="StyleUnderline"/>
        </w:rPr>
        <w:t>and another 21 in 2008</w:t>
      </w:r>
      <w:r w:rsidRPr="005944E2">
        <w:rPr>
          <w:sz w:val="8"/>
        </w:rPr>
        <w:t xml:space="preserve">. Then Republicans picked up 63 seats in 2010, and after giving a few seats back in 2012, expanded their margin in 2014. Midterm elections tend to have lower turnout than presidential years. We don't yet know what the demographic makeup will be of a Trump midterm election. For all we know, </w:t>
      </w:r>
      <w:r w:rsidRPr="005944E2">
        <w:rPr>
          <w:rStyle w:val="StyleUnderline"/>
        </w:rPr>
        <w:t>Republican-leaning working-class white men will stay home</w:t>
      </w:r>
      <w:r w:rsidRPr="005944E2">
        <w:rPr>
          <w:sz w:val="8"/>
        </w:rPr>
        <w:t xml:space="preserve">, </w:t>
      </w:r>
      <w:r w:rsidRPr="005944E2">
        <w:rPr>
          <w:rStyle w:val="StyleUnderline"/>
        </w:rPr>
        <w:t xml:space="preserve">while </w:t>
      </w:r>
      <w:r w:rsidRPr="00CF5081">
        <w:rPr>
          <w:rStyle w:val="Emphasis"/>
        </w:rPr>
        <w:t>Democratic-leaning</w:t>
      </w:r>
      <w:r w:rsidRPr="005944E2">
        <w:rPr>
          <w:rStyle w:val="Emphasis"/>
        </w:rPr>
        <w:t xml:space="preserve"> </w:t>
      </w:r>
      <w:r w:rsidRPr="00A24FD7">
        <w:rPr>
          <w:rStyle w:val="Emphasis"/>
          <w:highlight w:val="cyan"/>
        </w:rPr>
        <w:t>women and college-educated voters</w:t>
      </w:r>
      <w:r w:rsidRPr="00A24FD7">
        <w:rPr>
          <w:rStyle w:val="StyleUnderline"/>
          <w:highlight w:val="cyan"/>
        </w:rPr>
        <w:t xml:space="preserve"> </w:t>
      </w:r>
      <w:r w:rsidRPr="00A24FD7">
        <w:rPr>
          <w:rStyle w:val="Emphasis"/>
          <w:highlight w:val="cyan"/>
        </w:rPr>
        <w:t>are mobilized</w:t>
      </w:r>
      <w:r w:rsidRPr="005944E2">
        <w:rPr>
          <w:rStyle w:val="Emphasis"/>
        </w:rPr>
        <w:t xml:space="preserve">. </w:t>
      </w:r>
      <w:r w:rsidRPr="005944E2">
        <w:rPr>
          <w:sz w:val="8"/>
        </w:rPr>
        <w:t xml:space="preserve">And at this point in the presidency, </w:t>
      </w:r>
      <w:r w:rsidRPr="00A24FD7">
        <w:rPr>
          <w:rStyle w:val="Emphasis"/>
          <w:highlight w:val="cyan"/>
        </w:rPr>
        <w:t>Trump is</w:t>
      </w:r>
      <w:r w:rsidRPr="005944E2">
        <w:rPr>
          <w:rStyle w:val="StyleUnderline"/>
        </w:rPr>
        <w:t xml:space="preserve"> currently </w:t>
      </w:r>
      <w:r w:rsidRPr="00A24FD7">
        <w:rPr>
          <w:rStyle w:val="Emphasis"/>
          <w:highlight w:val="cyan"/>
        </w:rPr>
        <w:t>the least popular president ever</w:t>
      </w:r>
      <w:r w:rsidRPr="005944E2">
        <w:rPr>
          <w:rStyle w:val="StyleUnderline"/>
        </w:rPr>
        <w:t>.</w:t>
      </w:r>
      <w:r w:rsidRPr="005944E2">
        <w:rPr>
          <w:sz w:val="8"/>
        </w:rPr>
        <w:t xml:space="preserve"> Much can change over the next 21 months. </w:t>
      </w:r>
      <w:r w:rsidRPr="005944E2">
        <w:rPr>
          <w:rStyle w:val="Emphasis"/>
        </w:rPr>
        <w:t>But if things don't improve for him,</w:t>
      </w:r>
      <w:r w:rsidRPr="005944E2">
        <w:rPr>
          <w:rStyle w:val="StyleUnderline"/>
        </w:rPr>
        <w:t xml:space="preserve"> there's no reason to think he and his party would be any different than </w:t>
      </w:r>
      <w:r w:rsidRPr="005944E2">
        <w:rPr>
          <w:rStyle w:val="Emphasis"/>
        </w:rPr>
        <w:t>every other unpopular president heading into a midterm election</w:t>
      </w:r>
      <w:r w:rsidRPr="005944E2">
        <w:rPr>
          <w:sz w:val="8"/>
        </w:rPr>
        <w:t xml:space="preserve">. Here's where the "Republican gerrymander" could help Democrats. </w:t>
      </w:r>
      <w:r w:rsidRPr="005944E2">
        <w:rPr>
          <w:rStyle w:val="StyleUnderline"/>
        </w:rPr>
        <w:t xml:space="preserve">In a big enough anti-Trump wave, the </w:t>
      </w:r>
      <w:r w:rsidRPr="00A24FD7">
        <w:rPr>
          <w:rStyle w:val="StyleUnderline"/>
          <w:highlight w:val="cyan"/>
        </w:rPr>
        <w:t>R</w:t>
      </w:r>
      <w:r w:rsidRPr="005944E2">
        <w:rPr>
          <w:rStyle w:val="StyleUnderline"/>
        </w:rPr>
        <w:t>+</w:t>
      </w:r>
      <w:r w:rsidRPr="00A24FD7">
        <w:rPr>
          <w:rStyle w:val="StyleUnderline"/>
          <w:highlight w:val="cyan"/>
        </w:rPr>
        <w:t>4 districts</w:t>
      </w:r>
      <w:r w:rsidRPr="005944E2">
        <w:rPr>
          <w:rStyle w:val="StyleUnderline"/>
        </w:rPr>
        <w:t xml:space="preserve"> intended to favor Republicans </w:t>
      </w:r>
      <w:r w:rsidRPr="00A24FD7">
        <w:rPr>
          <w:rStyle w:val="Emphasis"/>
          <w:highlight w:val="cyan"/>
        </w:rPr>
        <w:t>could tip toward Democrats</w:t>
      </w:r>
      <w:r w:rsidRPr="005944E2">
        <w:rPr>
          <w:rStyle w:val="Emphasis"/>
        </w:rPr>
        <w:t xml:space="preserve">. </w:t>
      </w:r>
      <w:r w:rsidRPr="005944E2">
        <w:rPr>
          <w:sz w:val="8"/>
        </w:rPr>
        <w:t xml:space="preserve">After the Democratic waves of 2006 and 2008, the Republican wave of 2010, and Trump's unexpected election, pundits must question their assumptions -- and those of the Republican Party. </w:t>
      </w:r>
      <w:r w:rsidRPr="005944E2">
        <w:rPr>
          <w:rStyle w:val="StyleUnderline"/>
        </w:rPr>
        <w:t>Its gerrymander could cost it the House.</w:t>
      </w:r>
    </w:p>
    <w:p w14:paraId="7D674D59" w14:textId="77777777" w:rsidR="00A24FD7" w:rsidRPr="005732DE" w:rsidRDefault="00A24FD7" w:rsidP="00A24FD7"/>
    <w:p w14:paraId="7F0F42A5" w14:textId="77777777" w:rsidR="00A24FD7" w:rsidRDefault="00A24FD7" w:rsidP="00A24FD7">
      <w:pPr>
        <w:pStyle w:val="Heading3"/>
      </w:pPr>
      <w:r>
        <w:lastRenderedPageBreak/>
        <w:t>2NC – AT: UQ O/W</w:t>
      </w:r>
    </w:p>
    <w:p w14:paraId="077CA2C4" w14:textId="77777777" w:rsidR="00A24FD7" w:rsidRPr="00E50066" w:rsidRDefault="00A24FD7" w:rsidP="00A24FD7">
      <w:pPr>
        <w:pStyle w:val="Heading4"/>
      </w:pPr>
      <w:r>
        <w:t>Democrats have a narrow lead in the house race now, but there is enough time for Republicans to steal back the majority</w:t>
      </w:r>
    </w:p>
    <w:p w14:paraId="537CDF31" w14:textId="77777777" w:rsidR="00A24FD7" w:rsidRPr="00E50066" w:rsidRDefault="00A24FD7" w:rsidP="00A24FD7">
      <w:r>
        <w:t xml:space="preserve">[W. </w:t>
      </w:r>
      <w:r w:rsidRPr="00E50066">
        <w:rPr>
          <w:rStyle w:val="Style13ptBold"/>
        </w:rPr>
        <w:t>James</w:t>
      </w:r>
      <w:r>
        <w:t xml:space="preserve">, </w:t>
      </w:r>
      <w:r w:rsidRPr="00E50066">
        <w:rPr>
          <w:rStyle w:val="Style13ptBold"/>
        </w:rPr>
        <w:t>6-</w:t>
      </w:r>
      <w:r>
        <w:rPr>
          <w:rStyle w:val="Style13ptBold"/>
        </w:rPr>
        <w:t>18</w:t>
      </w:r>
      <w:r>
        <w:t>-2018, "Democrats know their 'blue wave' is no sure thing," Washington Examiner, https://www.washingtonexaminer.com/news/democrats-know-midterm-blue-wave-is-no-sure-thing]//Rank</w:t>
      </w:r>
    </w:p>
    <w:p w14:paraId="788B3829" w14:textId="77777777" w:rsidR="00A24FD7" w:rsidRPr="00E50066" w:rsidRDefault="00A24FD7" w:rsidP="00A24FD7">
      <w:pPr>
        <w:rPr>
          <w:sz w:val="8"/>
        </w:rPr>
      </w:pPr>
      <w:r w:rsidRPr="00A24FD7">
        <w:rPr>
          <w:rStyle w:val="Emphasis"/>
          <w:highlight w:val="cyan"/>
        </w:rPr>
        <w:t>At the beginning of the year</w:t>
      </w:r>
      <w:r w:rsidRPr="00820D96">
        <w:rPr>
          <w:rStyle w:val="StyleUnderline"/>
        </w:rPr>
        <w:t>, things looked pretty grim for Republicans. Down by double digits in the generic ballot</w:t>
      </w:r>
      <w:r w:rsidRPr="00E50066">
        <w:rPr>
          <w:sz w:val="8"/>
        </w:rPr>
        <w:t xml:space="preserve"> — polls that measure which party respondents would like to see control Congress — </w:t>
      </w:r>
      <w:r w:rsidRPr="00A24FD7">
        <w:rPr>
          <w:rStyle w:val="Emphasis"/>
          <w:highlight w:val="cyan"/>
        </w:rPr>
        <w:t>the Republican</w:t>
      </w:r>
      <w:r w:rsidRPr="00376ABD">
        <w:rPr>
          <w:rStyle w:val="Emphasis"/>
        </w:rPr>
        <w:t xml:space="preserve">s' </w:t>
      </w:r>
      <w:r w:rsidRPr="00A24FD7">
        <w:rPr>
          <w:rStyle w:val="Emphasis"/>
          <w:highlight w:val="cyan"/>
        </w:rPr>
        <w:t>House</w:t>
      </w:r>
      <w:r w:rsidRPr="00820D96">
        <w:rPr>
          <w:rStyle w:val="Emphasis"/>
        </w:rPr>
        <w:t xml:space="preserve"> majority </w:t>
      </w:r>
      <w:r w:rsidRPr="00A24FD7">
        <w:rPr>
          <w:rStyle w:val="Emphasis"/>
          <w:highlight w:val="cyan"/>
        </w:rPr>
        <w:t>looked all but gone</w:t>
      </w:r>
      <w:r w:rsidRPr="00E50066">
        <w:rPr>
          <w:sz w:val="8"/>
        </w:rPr>
        <w:t xml:space="preserve">. The Senate wasn’t much more secure, as the GOP was reduced to a 51-49 margin after a special election loss in deep-red Alabama. President Trump’s job approval ratings were dismal. An election was coming in November. Then the Republicans’ fortunes began to improve. CNN’s </w:t>
      </w:r>
      <w:r w:rsidRPr="00A24FD7">
        <w:rPr>
          <w:rStyle w:val="StyleUnderline"/>
          <w:highlight w:val="cyan"/>
        </w:rPr>
        <w:t>polling</w:t>
      </w:r>
      <w:r w:rsidRPr="00E50066">
        <w:rPr>
          <w:sz w:val="8"/>
        </w:rPr>
        <w:t xml:space="preserve">, for example, </w:t>
      </w:r>
      <w:r w:rsidRPr="00A24FD7">
        <w:rPr>
          <w:rStyle w:val="StyleUnderline"/>
          <w:highlight w:val="cyan"/>
        </w:rPr>
        <w:t>found the Dem</w:t>
      </w:r>
      <w:r w:rsidRPr="00E50066">
        <w:rPr>
          <w:rStyle w:val="StyleUnderline"/>
        </w:rPr>
        <w:t xml:space="preserve">ocrats’ generic ballot </w:t>
      </w:r>
      <w:r w:rsidRPr="00A24FD7">
        <w:rPr>
          <w:rStyle w:val="StyleUnderline"/>
          <w:highlight w:val="cyan"/>
        </w:rPr>
        <w:t>advantage dwindling</w:t>
      </w:r>
      <w:r w:rsidRPr="00E50066">
        <w:rPr>
          <w:sz w:val="8"/>
        </w:rPr>
        <w:t xml:space="preserve"> from an eye-popping 16 percentage points in February to 6 points in March down </w:t>
      </w:r>
      <w:r w:rsidRPr="00E50066">
        <w:rPr>
          <w:rStyle w:val="StyleUnderline"/>
        </w:rPr>
        <w:t>to just 3</w:t>
      </w:r>
      <w:r w:rsidRPr="00E50066">
        <w:rPr>
          <w:sz w:val="8"/>
        </w:rPr>
        <w:t xml:space="preserve"> last month. By the end of May, a Reuters poll actually had Republicans leading the Democrats for the first time this election cycle. Trump’s job approval, while still anemic, hit an 11-month high. </w:t>
      </w:r>
      <w:r w:rsidRPr="00376ABD">
        <w:rPr>
          <w:rStyle w:val="Emphasis"/>
        </w:rPr>
        <w:t>Dem</w:t>
      </w:r>
      <w:r w:rsidRPr="00E50066">
        <w:rPr>
          <w:rStyle w:val="Emphasis"/>
        </w:rPr>
        <w:t>ocrats have rebounded since then</w:t>
      </w:r>
      <w:r w:rsidRPr="00E50066">
        <w:rPr>
          <w:sz w:val="8"/>
        </w:rPr>
        <w:t xml:space="preserve">. </w:t>
      </w:r>
      <w:r w:rsidRPr="00A24FD7">
        <w:rPr>
          <w:rStyle w:val="Emphasis"/>
          <w:highlight w:val="cyan"/>
        </w:rPr>
        <w:t>Their lead</w:t>
      </w:r>
      <w:r w:rsidRPr="00E50066">
        <w:rPr>
          <w:rStyle w:val="Emphasis"/>
        </w:rPr>
        <w:t xml:space="preserve"> in the</w:t>
      </w:r>
      <w:r w:rsidRPr="00E50066">
        <w:rPr>
          <w:sz w:val="8"/>
        </w:rPr>
        <w:t xml:space="preserve"> RealClearPolitics </w:t>
      </w:r>
      <w:r w:rsidRPr="00E50066">
        <w:rPr>
          <w:rStyle w:val="Emphasis"/>
        </w:rPr>
        <w:t xml:space="preserve">average of polls has climbed back </w:t>
      </w:r>
      <w:r w:rsidRPr="00A24FD7">
        <w:rPr>
          <w:rStyle w:val="Emphasis"/>
          <w:highlight w:val="cyan"/>
        </w:rPr>
        <w:t>up to</w:t>
      </w:r>
      <w:r w:rsidRPr="00E50066">
        <w:rPr>
          <w:rStyle w:val="Emphasis"/>
        </w:rPr>
        <w:t xml:space="preserve"> </w:t>
      </w:r>
      <w:r w:rsidRPr="00E50066">
        <w:rPr>
          <w:sz w:val="8"/>
        </w:rPr>
        <w:t xml:space="preserve">7.3 points. It sits at </w:t>
      </w:r>
      <w:r w:rsidRPr="00E50066">
        <w:rPr>
          <w:rStyle w:val="Emphasis"/>
        </w:rPr>
        <w:t>7.</w:t>
      </w:r>
      <w:r w:rsidRPr="00A24FD7">
        <w:rPr>
          <w:rStyle w:val="Emphasis"/>
          <w:highlight w:val="cyan"/>
        </w:rPr>
        <w:t>7 points</w:t>
      </w:r>
      <w:r w:rsidRPr="00E50066">
        <w:rPr>
          <w:sz w:val="8"/>
        </w:rPr>
        <w:t xml:space="preserve"> in the FiveThirtyEight polling average. </w:t>
      </w:r>
      <w:r w:rsidRPr="00E50066">
        <w:rPr>
          <w:rStyle w:val="StyleUnderline"/>
        </w:rPr>
        <w:t xml:space="preserve">But </w:t>
      </w:r>
      <w:r w:rsidRPr="00A24FD7">
        <w:rPr>
          <w:rStyle w:val="StyleUnderline"/>
          <w:highlight w:val="cyan"/>
        </w:rPr>
        <w:t>because</w:t>
      </w:r>
      <w:r w:rsidRPr="00E50066">
        <w:rPr>
          <w:rStyle w:val="StyleUnderline"/>
        </w:rPr>
        <w:t xml:space="preserve"> Democratic </w:t>
      </w:r>
      <w:r w:rsidRPr="00A24FD7">
        <w:rPr>
          <w:rStyle w:val="StyleUnderline"/>
          <w:highlight w:val="cyan"/>
        </w:rPr>
        <w:t>voters</w:t>
      </w:r>
      <w:r w:rsidRPr="00E50066">
        <w:rPr>
          <w:rStyle w:val="StyleUnderline"/>
        </w:rPr>
        <w:t xml:space="preserve"> </w:t>
      </w:r>
      <w:r w:rsidRPr="00A24FD7">
        <w:rPr>
          <w:rStyle w:val="StyleUnderline"/>
          <w:highlight w:val="cyan"/>
        </w:rPr>
        <w:t>tend to be concentrated</w:t>
      </w:r>
      <w:r w:rsidRPr="00E50066">
        <w:rPr>
          <w:rStyle w:val="StyleUnderline"/>
        </w:rPr>
        <w:t xml:space="preserve"> in populous metropolitan areas — </w:t>
      </w:r>
      <w:r w:rsidRPr="00A24FD7">
        <w:rPr>
          <w:rStyle w:val="StyleUnderline"/>
          <w:highlight w:val="cyan"/>
        </w:rPr>
        <w:t>and</w:t>
      </w:r>
      <w:r w:rsidRPr="00E50066">
        <w:rPr>
          <w:rStyle w:val="StyleUnderline"/>
        </w:rPr>
        <w:t xml:space="preserve"> yes, also </w:t>
      </w:r>
      <w:r w:rsidRPr="00A24FD7">
        <w:rPr>
          <w:rStyle w:val="StyleUnderline"/>
          <w:highlight w:val="cyan"/>
        </w:rPr>
        <w:t xml:space="preserve">gerrymandering — </w:t>
      </w:r>
      <w:r w:rsidRPr="00A24FD7">
        <w:rPr>
          <w:rStyle w:val="Emphasis"/>
          <w:highlight w:val="cyan"/>
        </w:rPr>
        <w:t>that margin might just barely be enough to win the House</w:t>
      </w:r>
      <w:r w:rsidRPr="00E50066">
        <w:rPr>
          <w:sz w:val="8"/>
        </w:rPr>
        <w:t xml:space="preserve">. It likely wouldn’t constitute some massive blue wave. Policy Bosses: Jim Nussle, President and CEO of the Credit Union National Association Watch Full Screen to Skip Ads “I think the blue wave has receded somewhat,” said Pat Caddell, a longtime Democratic pollster and consultant who is now a Fox News contributor. “I still think that as long as this election remains unclear about how it’s focused, there is an instinct in off years for anybody who disapproves of anything about the incumbent to vote no” on the president’s party. Historically, that has proved true. In 18 out of the last 20 midterm elections, the president’s party has lost seats. The exceptions were 1998, when congressional Republicans launched an unpopular attempt to impeach President Bill Clinton, and 2002, when President George W. Bush still boasted astronomical approval ratings following the 9/11 terrorist attacks. But how many seats are lost varies. Trump’s approval ratings are hovering between a lower range that would traditionally result in enough losses to cost Republicans control of the House and a higher one in which Democrats would be expected to come up just short. And that’s assuming tradition still applies with Trump, whose personal approval rating was just 37.5 percent — lower than it is on average right now — on the day he was elected president. Combined with “right track” numbers some pollsters say are higher than tends to be seen in wave elections and a Democratic generic ballot lead that is lower, the current environment has Republicans feeling pretty good. “Democrats can’t wish themselves into the majority,” said National Republican Congressional Committee spokesman Matt Gorman. “The fact is that record low unemployment, record high wage growth, and a historic summit with North Korea has put Republicans in a position to defy history and hold the House.” “Democrats are using the ‘blue wave’ moniker as a rallying cry because they have no other message to run on,” said Sarah Dolan of America Rising PAC. “The economy is booming while tax cuts are putting money back in Americans' pockets and running on the issue of impeachment won't sway voters. In the Senate, the red state Democrats have resoundingly low favorables and the tightening generic ballot shows that Democrats haven't shored up this cycle as much as they'd like to pretend.” Indeed, Republicans have an opportunity to actually gain seats in the Senate with 10 Democrats running for reelection in states Trump won in 2016 — including several he carried by big margins and where he remains popular. Sen. Joe Manchin, for instance, is trying to hold onto a Senate seat in West Virginia, where Trump won by 42 points and still has an approval rating in excess of 60 percent. A May Morning Consult poll showed the challenge. In six competitive Senate races — five in states Trump won, the sixth in a state he lost narrowly with an appointed incumbent — the sitting Democrat fails to register plurality support for “deserves reelection.” Only Sen. Jon Tester, D-Mont., has an approval rating above 50 percent and even in his case “deserves reelection” and “time for a new person” are evenly split at 43 percent apiece. In every other contest, the poll found plurality support for electing a new person. That option led 46 percent to 31 percent for Sen. Bill Nelson, D-Fla.; 43 percent to 30 percent for Sen. Joe Donnelly, D-Ind.; 30 percent to 25 percent for Al Franken replacement Sen. Tina Smith, D-Minn.; 49 percent to 35 percent for Sen. Heidi Heitkamp, D-N.D.; and an amazing 53 percent to 29 percent for Sen. Claire McCaskill, D-Mo., who is also 7 points underwater in her job approval rating. Karl Rove dismisses the idea of a blue wave even in the House. “Instead, 2018 will be a brutal district-by-district battle,” he wrote in the Wall Street Journal. “Each outcome will be determined as much by the quality of candidates and their campaigns as by the national climate.” The intensity gap That doesn’t mean all is well for the GOP, however. </w:t>
      </w:r>
      <w:r w:rsidRPr="00E50066">
        <w:rPr>
          <w:rStyle w:val="StyleUnderline"/>
        </w:rPr>
        <w:t>Republican strategists conceded to the Washington Examiner that there is still an “intensity gap” that favors the Democrats</w:t>
      </w:r>
      <w:r w:rsidRPr="00E50066">
        <w:rPr>
          <w:sz w:val="8"/>
        </w:rPr>
        <w:t xml:space="preserve">. “Voters are motivated by three things: greed, anger and fear,” said Brian O. Walsh, president of the pro-Trump outside group America First Action and a former NRCC political director. Republicans aren’t greedy because they have just gotten a tax cut, they aren’t angry because they are in power in Washington and they aren’t afraid because they are not yet convinced those majorities are in jeopardy. </w:t>
      </w:r>
      <w:r w:rsidRPr="00A24FD7">
        <w:rPr>
          <w:rStyle w:val="Emphasis"/>
          <w:highlight w:val="cyan"/>
        </w:rPr>
        <w:t>Republicans have underperformed in special elections</w:t>
      </w:r>
      <w:r w:rsidRPr="00E50066">
        <w:rPr>
          <w:sz w:val="8"/>
        </w:rPr>
        <w:t xml:space="preserve"> dating to last year, even when they have won. And they have lost their share: a Senate seat in Alabama, where Trump won by 27.8 points; a Wisconsin state senate seat where Trump won by 17; a Pennsylvania congressional seat in a district Trump won by 20. Pennsylvania is a problem because of court-imposed redistricting Democrats say reverses Republican gerrymandering and Republicans contend merely re-gerrymanders the state for the Democrats’ benefit. Either way, it is likely to lead to a net loss in Republican seats in a year where the party doesn’t have many to spare. “With the majority of primary elections behind us, it’s clear that </w:t>
      </w:r>
      <w:r w:rsidRPr="00A24FD7">
        <w:rPr>
          <w:rStyle w:val="Emphasis"/>
          <w:highlight w:val="cyan"/>
        </w:rPr>
        <w:t>Dem</w:t>
      </w:r>
      <w:r w:rsidRPr="00E50066">
        <w:rPr>
          <w:rStyle w:val="Emphasis"/>
        </w:rPr>
        <w:t>ocrat</w:t>
      </w:r>
      <w:r w:rsidRPr="00A24FD7">
        <w:rPr>
          <w:rStyle w:val="Emphasis"/>
          <w:highlight w:val="cyan"/>
        </w:rPr>
        <w:t>s have nomina</w:t>
      </w:r>
      <w:r w:rsidRPr="00E50066">
        <w:rPr>
          <w:rStyle w:val="Emphasis"/>
        </w:rPr>
        <w:t xml:space="preserve">ted incredibly strong </w:t>
      </w:r>
      <w:r w:rsidRPr="00A24FD7">
        <w:rPr>
          <w:rStyle w:val="Emphasis"/>
          <w:highlight w:val="cyan"/>
        </w:rPr>
        <w:t>candidates who uniquely fit their districts</w:t>
      </w:r>
      <w:r w:rsidRPr="00E50066">
        <w:rPr>
          <w:sz w:val="8"/>
        </w:rPr>
        <w:t xml:space="preserve"> and have built top-tier campaigns,” said Tyler Law, a spokesman for the Democratic Congressional Campaign Committee. “With a huge pickup in Pennsylvania, highly effective maneuvering of the California top-two system, and a historically unpopular House Republican agenda on healthcare and taxes, Democrats have all the momentum heading into the midterms. That said, we take nothing for granted given that Republicans will have a massive resource advantage with all of their dark money outside groups.” California is a good example of the mixed signals this election cycle has sent. Democrats feared their overcrowded primary fields, riven by ideological divisions between factions loyal to 2016 nominee Hillary Clinton and her progressive challenger Bernie Sanders, would deprive them the opportunity to contest some Clinton-won districts in the state currently represented by GOP congressmen. Because California had adopted a top-two “jungle primary” system regardless of party affiliation, the concern was that Democratic votes would be so split in some of these districts that none of their candidates would make it to the general election ballot. Instead Democrats advanced in all these districts. “First, we didn’t get locked out of anything,” said Brad Bannon, a Democratic strategist. “This gives Democrats an opportunity to play to November. … Second, if you look at some the Republican incumbents, yeah they finished way ahead of their Democratic opponents, but they ended up in the high 40s. The reality is, they’re going to have to do better than that to win in November." On the other hand, in most of the contested districts the combined Republican vote total exceeded that of all the Democrats on the ballot. One exception was the district represented by Rep. Dana Rohrabacher, R-Calif., who advanced to November with plurality support. In his race, all the Democrats combined managed to win 50.6 percent of the vote. Another is in the seat being vacated by Rep. Darrell Issa, R-Calif., where the Democrats took 50.9 percent. “In both states where [the top-two system is] used — California and Washington state — the total primary vote for all Republicans versus the total primary vote for all Democrats has almost always been within a couple points of the November result,” John Fund wrote for Fox News. Then again, maybe this year the resistance and the blue wave materialize in November rather than June. America First’s Walsh believes </w:t>
      </w:r>
      <w:r w:rsidRPr="00E50066">
        <w:rPr>
          <w:rStyle w:val="Emphasis"/>
        </w:rPr>
        <w:t xml:space="preserve">Republicans face a “math problem” in the House and a “money problem” in the Senate. </w:t>
      </w:r>
      <w:r w:rsidRPr="00376ABD">
        <w:rPr>
          <w:rStyle w:val="Emphasis"/>
        </w:rPr>
        <w:t xml:space="preserve">Redistricting and </w:t>
      </w:r>
      <w:r w:rsidRPr="00A24FD7">
        <w:rPr>
          <w:rStyle w:val="Emphasis"/>
          <w:highlight w:val="cyan"/>
        </w:rPr>
        <w:t xml:space="preserve">retirements mean that </w:t>
      </w:r>
      <w:r w:rsidRPr="00376ABD">
        <w:rPr>
          <w:rStyle w:val="Emphasis"/>
        </w:rPr>
        <w:t>at</w:t>
      </w:r>
      <w:r w:rsidRPr="00E50066">
        <w:rPr>
          <w:rStyle w:val="Emphasis"/>
        </w:rPr>
        <w:t xml:space="preserve"> least </w:t>
      </w:r>
      <w:r w:rsidRPr="00A24FD7">
        <w:rPr>
          <w:rStyle w:val="Emphasis"/>
          <w:highlight w:val="cyan"/>
        </w:rPr>
        <w:t>seven of the GOP’s</w:t>
      </w:r>
      <w:r w:rsidRPr="00E50066">
        <w:rPr>
          <w:rStyle w:val="Emphasis"/>
        </w:rPr>
        <w:t xml:space="preserve"> 23-seat </w:t>
      </w:r>
      <w:r w:rsidRPr="00A24FD7">
        <w:rPr>
          <w:rStyle w:val="Emphasis"/>
          <w:highlight w:val="cyan"/>
        </w:rPr>
        <w:t xml:space="preserve">majority are </w:t>
      </w:r>
      <w:r w:rsidRPr="00376ABD">
        <w:rPr>
          <w:rStyle w:val="Emphasis"/>
        </w:rPr>
        <w:t xml:space="preserve">already </w:t>
      </w:r>
      <w:r w:rsidRPr="00A24FD7">
        <w:rPr>
          <w:rStyle w:val="Emphasis"/>
          <w:highlight w:val="cyan"/>
        </w:rPr>
        <w:t>gone</w:t>
      </w:r>
      <w:r w:rsidRPr="00E50066">
        <w:rPr>
          <w:sz w:val="8"/>
        </w:rPr>
        <w:t xml:space="preserve">. Democrats will have Republicans playing defense in at least 40 districts. “We lose half of them, we lose,” Walsh continued. “If you look since 2009, we’ve gutted the Blue Dogs. There’s almost none of them left. … The House has basically sorted itself where most of the R-plus districts are represented by Republicans and the D-plus districts are represented by Democrats. We don’t have that much legitimate offense.” Walsh said that when he was at the NRCC during the Tea Party wave, Republicans identified 125 potential pickup opportunities. This year, he thinks the party may have five. “They're going to have to make a hard run on us and we're going to have to make a hard run on them,” he added. “It’s all going to come down to how people feel in like 20 districts.” On the Senate side, Walsh sees a “big, beautiful red map” that is there for Trump and the Republicans’ taking. “The biggest concern there is money,” he said. Can Republicans spread enough of it around to ensure their best challengers and candidates for at-risk seats all have the funding they need to compete — especially with so many expensive media markets involved? “We know we’ve got a legitimate shot at the Missouri Senate race,” Walsh said, “but in the last filing period Claire McCaskill filed $11.5 million in the bank, [likely Republican nominee] Josh Hawley filed $2.1 million in the bank. Before we can even get to the battle of the titans, we’ve got to close that gap . ... We’ve got great opportunities in the Senate, we’ve just to make sure we can financially afford them.” The Trump-Pelosi question Republicans also have a conflict in their messaging. Trump is an asset in the Senate races that will decide the majority but a liability in some of the at-risk congressional districts. That means different approaches to the president not only for each race, but arguably each legislative chamber. Trump and congressional Republicans are also split on the winning formula. The latter would like to focus almost exclusively on the tax cut. </w:t>
      </w:r>
      <w:r w:rsidRPr="00A24FD7">
        <w:rPr>
          <w:rStyle w:val="Emphasis"/>
          <w:highlight w:val="cyan"/>
        </w:rPr>
        <w:t>Trump</w:t>
      </w:r>
      <w:r w:rsidRPr="00E50066">
        <w:rPr>
          <w:rStyle w:val="Emphasis"/>
        </w:rPr>
        <w:t xml:space="preserve"> mentions</w:t>
      </w:r>
      <w:r w:rsidRPr="00E50066">
        <w:rPr>
          <w:sz w:val="8"/>
        </w:rPr>
        <w:t xml:space="preserve"> taxes but also </w:t>
      </w:r>
      <w:r w:rsidRPr="00A24FD7">
        <w:rPr>
          <w:rStyle w:val="Emphasis"/>
          <w:highlight w:val="cyan"/>
        </w:rPr>
        <w:t>wants to talk tough on immigration</w:t>
      </w:r>
      <w:r w:rsidRPr="00E50066">
        <w:rPr>
          <w:sz w:val="8"/>
        </w:rPr>
        <w:t xml:space="preserve">, trade, MS-13 and national security, emphasizing his full agenda. Caddell contended the tax cut is still “too controversial” and recommended “weaponizing the economy, impeachment, raising taxes and [the Democrats'] defense of many things that I think are indefensible. Otherwise, the natural structural tendency is to favor the Democrats.” He also suggested Republicans could sharpen their critique of House Minority Leader Nancy Pelosi, D-Calif., by picking their own successor to House Speaker Paul Ryan, R-Wis., before the election. Pelosi has emerged as a powerful GOP counterweight to the Democrats’ use of Trump to motivate voters. Republicans credit anti-Pelosi ads with helping save a seat in Georgia’s 6th Congressional District last year. But some GOP operatives fear their base doesn’t take the threat of a second Pelosi speakership seriously enough to turn them out. “The Democrats can’t have it two ways,” Caddell said. “They can’t say ‘I’m not for her, but I’ll see what happens. Uh-uh.” Pelosi’s grip on the caucus could be loosened if Democrats win a small majority, amplifying the influence of a small number of defectors, or a particularly large majority where the amount of new blood makes things unpredictable — and she is certainly at risk if her party doesn’t capture the majority at all. Democrats are going to force a similar choice on Republicans regarding Trump. In Virginia, where as many as three GOP-held House seats may be at risk, that will be magnified by the candidacy of Republican Senate nominee Corey Stewart, who is arguably more prone to controversy than the president. This isn’t good for vulnerable incumbents such as Rep. Barbara Comstock, who already faces criticism for being insufficiently pro-Trump — an argument her primary challenger made on his way to winning 40 percent of the vote. “Everybody bet against the guy in 2016,” Walsh said of Trump. “Just because you don’t like his style, doesn’t mean it doesn’t work. People are over-analyzing and under-appreciating the relationship that he has with the people who cast ballots for him. ... He’s not traditional, he’s not conventional, he’s never going to be, the American people elected him for that reason, so stop trying to put the guy in a box.” ADVERTISEMENT Even as the primaries rage across the country, it is still very early in the midterm election campaign and </w:t>
      </w:r>
      <w:r w:rsidRPr="00E50066">
        <w:rPr>
          <w:rStyle w:val="Emphasis"/>
        </w:rPr>
        <w:t xml:space="preserve">strategists on both sides of the aisle agree that </w:t>
      </w:r>
      <w:r w:rsidRPr="00A24FD7">
        <w:rPr>
          <w:rStyle w:val="Emphasis"/>
          <w:highlight w:val="cyan"/>
        </w:rPr>
        <w:t>things could change. There is</w:t>
      </w:r>
      <w:r w:rsidRPr="00E50066">
        <w:rPr>
          <w:rStyle w:val="Emphasis"/>
        </w:rPr>
        <w:t xml:space="preserve"> almost as much </w:t>
      </w:r>
      <w:r w:rsidRPr="00A24FD7">
        <w:rPr>
          <w:rStyle w:val="Emphasis"/>
          <w:highlight w:val="cyan"/>
        </w:rPr>
        <w:t>time</w:t>
      </w:r>
      <w:r w:rsidRPr="00E50066">
        <w:rPr>
          <w:rStyle w:val="Emphasis"/>
        </w:rPr>
        <w:t xml:space="preserve"> between now and November as elapsed when Republicans slowly crept back</w:t>
      </w:r>
      <w:r w:rsidRPr="00E50066">
        <w:rPr>
          <w:sz w:val="8"/>
        </w:rPr>
        <w:t xml:space="preserve"> into contention. It is still too early to know definitively whether November will bring a blue wave or just a trickle.</w:t>
      </w:r>
    </w:p>
    <w:p w14:paraId="0FF6632D" w14:textId="77777777" w:rsidR="00A24FD7" w:rsidRDefault="00A24FD7" w:rsidP="00A24FD7">
      <w:pPr>
        <w:pStyle w:val="Heading3"/>
      </w:pPr>
      <w:r>
        <w:lastRenderedPageBreak/>
        <w:t>2NC – AT: Russia Hacks</w:t>
      </w:r>
    </w:p>
    <w:p w14:paraId="7A476693" w14:textId="77777777" w:rsidR="00A24FD7" w:rsidRDefault="00A24FD7" w:rsidP="00A24FD7">
      <w:pPr>
        <w:pStyle w:val="Heading4"/>
      </w:pPr>
      <w:r>
        <w:t>Increased DHS efforts solve</w:t>
      </w:r>
    </w:p>
    <w:p w14:paraId="2036FC35" w14:textId="77777777" w:rsidR="00A24FD7" w:rsidRDefault="00A24FD7" w:rsidP="00A24FD7">
      <w:r>
        <w:t xml:space="preserve">[Derek B. </w:t>
      </w:r>
      <w:r w:rsidRPr="006C5711">
        <w:rPr>
          <w:rStyle w:val="Style13ptBold"/>
        </w:rPr>
        <w:t>Johnson 18,</w:t>
      </w:r>
      <w:r>
        <w:t xml:space="preserve"> staff writer at FCW, covering governmentwide IT policy, cybersecurity and a range of other federal technology issues., 1-11-2018, "3 ways DHS is helping states with election security," FCW, https://fcw.com/articles/2018/01/11/3-ways-dhs-helps-states-voting.aspx]//Rank</w:t>
      </w:r>
    </w:p>
    <w:p w14:paraId="787638D2" w14:textId="77777777" w:rsidR="00A24FD7" w:rsidRDefault="00A24FD7" w:rsidP="00A24FD7">
      <w:pPr>
        <w:rPr>
          <w:rStyle w:val="StyleUnderline"/>
        </w:rPr>
      </w:pPr>
      <w:r w:rsidRPr="00EE3BF2">
        <w:rPr>
          <w:rStyle w:val="StyleUnderline"/>
        </w:rPr>
        <w:t xml:space="preserve">A </w:t>
      </w:r>
      <w:r w:rsidRPr="00A24FD7">
        <w:rPr>
          <w:rStyle w:val="Emphasis"/>
          <w:highlight w:val="cyan"/>
        </w:rPr>
        <w:t>D</w:t>
      </w:r>
      <w:r w:rsidRPr="00E33B0D">
        <w:rPr>
          <w:rStyle w:val="StyleUnderline"/>
        </w:rPr>
        <w:t xml:space="preserve">epartment of </w:t>
      </w:r>
      <w:r w:rsidRPr="00A24FD7">
        <w:rPr>
          <w:rStyle w:val="Emphasis"/>
          <w:highlight w:val="cyan"/>
        </w:rPr>
        <w:t>H</w:t>
      </w:r>
      <w:r w:rsidRPr="00E33B0D">
        <w:rPr>
          <w:rStyle w:val="StyleUnderline"/>
        </w:rPr>
        <w:t xml:space="preserve">omeland </w:t>
      </w:r>
      <w:r w:rsidRPr="00A24FD7">
        <w:rPr>
          <w:rStyle w:val="Emphasis"/>
          <w:highlight w:val="cyan"/>
        </w:rPr>
        <w:t>S</w:t>
      </w:r>
      <w:r w:rsidRPr="00E33B0D">
        <w:rPr>
          <w:rStyle w:val="StyleUnderline"/>
        </w:rPr>
        <w:t>ecurity</w:t>
      </w:r>
      <w:r w:rsidRPr="00EE3BF2">
        <w:rPr>
          <w:rStyle w:val="StyleUnderline"/>
        </w:rPr>
        <w:t xml:space="preserve"> official said the federal government </w:t>
      </w:r>
      <w:r w:rsidRPr="00A24FD7">
        <w:rPr>
          <w:rStyle w:val="Emphasis"/>
          <w:highlight w:val="cyan"/>
        </w:rPr>
        <w:t>is substantially more prepared to deal with a</w:t>
      </w:r>
      <w:r w:rsidRPr="00EE3BF2">
        <w:rPr>
          <w:rStyle w:val="StyleUnderline"/>
        </w:rPr>
        <w:t xml:space="preserve"> nation-state </w:t>
      </w:r>
      <w:r w:rsidRPr="00A24FD7">
        <w:rPr>
          <w:rStyle w:val="Emphasis"/>
          <w:highlight w:val="cyan"/>
        </w:rPr>
        <w:t>attack on election systems</w:t>
      </w:r>
      <w:r w:rsidRPr="00EE3BF2">
        <w:rPr>
          <w:rStyle w:val="StyleUnderline"/>
        </w:rPr>
        <w:t xml:space="preserve"> today than it was in the lead-up to the 2016 election.</w:t>
      </w:r>
      <w:r>
        <w:rPr>
          <w:rStyle w:val="StyleUnderline"/>
        </w:rPr>
        <w:t xml:space="preserve"> </w:t>
      </w:r>
      <w:r w:rsidRPr="00EE3BF2">
        <w:rPr>
          <w:sz w:val="14"/>
        </w:rPr>
        <w:t xml:space="preserve">In a Jan. 10 speech to the Election Assistance Commission in Washington D.C., Bob Kolasky, acting deputy under secretary for the National Protection and Programs Directorate, said the department has worked to expand its communication and outreach to state and local governments, which are primarily responsible for administering elections. </w:t>
      </w:r>
      <w:r w:rsidRPr="00EE3BF2">
        <w:rPr>
          <w:rStyle w:val="StyleUnderline"/>
        </w:rPr>
        <w:t>"The Department of Homeland Security is in a much better position to work with our interagency partners and the election community to respond to any lingering threats that emerge going forward," he said.</w:t>
      </w:r>
      <w:r>
        <w:rPr>
          <w:rStyle w:val="StyleUnderline"/>
        </w:rPr>
        <w:t xml:space="preserve"> </w:t>
      </w:r>
      <w:r w:rsidRPr="00EE3BF2">
        <w:rPr>
          <w:rStyle w:val="StyleUnderline"/>
        </w:rPr>
        <w:t xml:space="preserve">Kolasky said DHS has focused on improving election security assistance to states and localities in three key areas: establishing sound working partnerships with state and local governments, </w:t>
      </w:r>
      <w:r w:rsidRPr="00A24FD7">
        <w:rPr>
          <w:rStyle w:val="Emphasis"/>
          <w:highlight w:val="cyan"/>
        </w:rPr>
        <w:t xml:space="preserve">boosting information sharing through </w:t>
      </w:r>
      <w:r w:rsidRPr="00E33B0D">
        <w:rPr>
          <w:rStyle w:val="Emphasis"/>
        </w:rPr>
        <w:t xml:space="preserve">a mix of </w:t>
      </w:r>
      <w:r w:rsidRPr="00A24FD7">
        <w:rPr>
          <w:rStyle w:val="Emphasis"/>
          <w:highlight w:val="cyan"/>
        </w:rPr>
        <w:t>declassification and increased security clearances</w:t>
      </w:r>
      <w:r w:rsidRPr="008A692C">
        <w:rPr>
          <w:rStyle w:val="Emphasis"/>
        </w:rPr>
        <w:t xml:space="preserve"> and </w:t>
      </w:r>
      <w:r w:rsidRPr="00A24FD7">
        <w:rPr>
          <w:rStyle w:val="Emphasis"/>
          <w:highlight w:val="cyan"/>
        </w:rPr>
        <w:t>dedicating</w:t>
      </w:r>
      <w:r w:rsidRPr="008A692C">
        <w:rPr>
          <w:rStyle w:val="Emphasis"/>
        </w:rPr>
        <w:t xml:space="preserve"> more departmental </w:t>
      </w:r>
      <w:r w:rsidRPr="00A24FD7">
        <w:rPr>
          <w:rStyle w:val="Emphasis"/>
          <w:highlight w:val="cyan"/>
        </w:rPr>
        <w:t>resources to critical federal election security resources</w:t>
      </w:r>
      <w:r w:rsidRPr="008A692C">
        <w:rPr>
          <w:rStyle w:val="Emphasis"/>
        </w:rPr>
        <w:t xml:space="preserve"> that </w:t>
      </w:r>
      <w:r w:rsidRPr="00A24FD7">
        <w:rPr>
          <w:rStyle w:val="Emphasis"/>
          <w:highlight w:val="cyan"/>
        </w:rPr>
        <w:t>states rely on</w:t>
      </w:r>
      <w:r w:rsidRPr="00EE3BF2">
        <w:rPr>
          <w:rStyle w:val="StyleUnderline"/>
        </w:rPr>
        <w:t>.</w:t>
      </w:r>
      <w:r>
        <w:rPr>
          <w:rStyle w:val="StyleUnderline"/>
        </w:rPr>
        <w:t xml:space="preserve"> </w:t>
      </w:r>
      <w:r w:rsidRPr="00EE3BF2">
        <w:rPr>
          <w:sz w:val="14"/>
        </w:rPr>
        <w:t xml:space="preserve">He likened 2016 efforts to coordinate with states on malicious cyber activity to building relationships "in the middle of a hurricane" as officials attempted to communicate with intelligence agencies, process classified information, establish relationships with states and provide them tools or expertise all at the same time. </w:t>
      </w:r>
      <w:r w:rsidRPr="00EE3BF2">
        <w:rPr>
          <w:rStyle w:val="StyleUnderline"/>
        </w:rPr>
        <w:t>Since then, the department has worked to establish a pair of councils to ensure better coordination between every organization involved in the election system. The first consists of federal, state and local government election officials. The second council, still pending, will be designed to engage the private sector, namely voting machine manufacturers and software providers.</w:t>
      </w:r>
      <w:r>
        <w:rPr>
          <w:rStyle w:val="StyleUnderline"/>
        </w:rPr>
        <w:t xml:space="preserve"> </w:t>
      </w:r>
      <w:r w:rsidRPr="00EE3BF2">
        <w:rPr>
          <w:rStyle w:val="StyleUnderline"/>
        </w:rPr>
        <w:t xml:space="preserve">"A lot of state and local officials buy from the same groups of people," Kolasky said. "We want to make sure there is an ability for us collectively to have </w:t>
      </w:r>
      <w:r w:rsidRPr="00A24FD7">
        <w:rPr>
          <w:rStyle w:val="Emphasis"/>
          <w:highlight w:val="cyan"/>
        </w:rPr>
        <w:t>conversations with vendors about security challenges</w:t>
      </w:r>
      <w:r w:rsidRPr="00EE3BF2">
        <w:rPr>
          <w:rStyle w:val="StyleUnderline"/>
        </w:rPr>
        <w:t>."</w:t>
      </w:r>
      <w:r>
        <w:rPr>
          <w:rStyle w:val="StyleUnderline"/>
        </w:rPr>
        <w:t xml:space="preserve"> </w:t>
      </w:r>
      <w:r w:rsidRPr="00EE3BF2">
        <w:rPr>
          <w:sz w:val="14"/>
        </w:rPr>
        <w:t xml:space="preserve">The department is also looking to boost information sharing between the federal government and state and local election offices. DHS came under criticism from some states during the 2016 election for subpar information sharing. Earlier during the summit, Kim Wyman, secretary of state for Washington, recounted the frustration she felt in 2016 when the department briefed states on an assessment that found Russian hackers had scanned election systems in 21 states, but declined to specify which states had been targeted. "I mention this not to throw [DHS] under the bus because they're wonderful, it's just they're not used to operating in this world of transparency like we do," said Wyman. </w:t>
      </w:r>
      <w:r w:rsidRPr="00EE3BF2">
        <w:rPr>
          <w:rStyle w:val="StyleUnderline"/>
        </w:rPr>
        <w:t>Kolasky didn't mince words when discussing the department's need to improve the threat intelligence it shares with state and local governments. The department said it is working on sponsoring and encouraging election officials in all 50 states to apply for security clearances and will push intelligence agencies to be more aggressive about declassifying information that can be used by state and local election officials.</w:t>
      </w:r>
      <w:r>
        <w:rPr>
          <w:rStyle w:val="StyleUnderline"/>
        </w:rPr>
        <w:t xml:space="preserve"> </w:t>
      </w:r>
      <w:r w:rsidRPr="00EE3BF2">
        <w:rPr>
          <w:rStyle w:val="Emphasis"/>
        </w:rPr>
        <w:t>"</w:t>
      </w:r>
      <w:r w:rsidRPr="00A24FD7">
        <w:rPr>
          <w:rStyle w:val="Emphasis"/>
          <w:highlight w:val="cyan"/>
        </w:rPr>
        <w:t>We have improved on that</w:t>
      </w:r>
      <w:r w:rsidRPr="00EE3BF2">
        <w:rPr>
          <w:rStyle w:val="Emphasis"/>
        </w:rPr>
        <w:t xml:space="preserve">, </w:t>
      </w:r>
      <w:r w:rsidRPr="00A24FD7">
        <w:rPr>
          <w:rStyle w:val="Emphasis"/>
          <w:highlight w:val="cyan"/>
        </w:rPr>
        <w:t>we will improve on that going forward</w:t>
      </w:r>
      <w:r w:rsidRPr="00EE3BF2">
        <w:rPr>
          <w:rStyle w:val="Emphasis"/>
        </w:rPr>
        <w:t>," he said. "</w:t>
      </w:r>
      <w:r w:rsidRPr="00A24FD7">
        <w:rPr>
          <w:rStyle w:val="Emphasis"/>
          <w:highlight w:val="cyan"/>
        </w:rPr>
        <w:t>We will always prioritize getting security information</w:t>
      </w:r>
      <w:r w:rsidRPr="00EE3BF2">
        <w:rPr>
          <w:rStyle w:val="Emphasis"/>
        </w:rPr>
        <w:t xml:space="preserve"> </w:t>
      </w:r>
      <w:r w:rsidRPr="00A24FD7">
        <w:rPr>
          <w:rStyle w:val="Emphasis"/>
          <w:highlight w:val="cyan"/>
        </w:rPr>
        <w:t>out to</w:t>
      </w:r>
      <w:r w:rsidRPr="00EE3BF2">
        <w:rPr>
          <w:rStyle w:val="Emphasis"/>
        </w:rPr>
        <w:t xml:space="preserve"> the </w:t>
      </w:r>
      <w:r w:rsidRPr="00A24FD7">
        <w:rPr>
          <w:rStyle w:val="Emphasis"/>
          <w:highlight w:val="cyan"/>
        </w:rPr>
        <w:t>people</w:t>
      </w:r>
      <w:r w:rsidRPr="00EE3BF2">
        <w:rPr>
          <w:rStyle w:val="Emphasis"/>
        </w:rPr>
        <w:t xml:space="preserve"> who make security decisions."</w:t>
      </w:r>
      <w:r>
        <w:rPr>
          <w:rStyle w:val="Emphasis"/>
        </w:rPr>
        <w:t xml:space="preserve"> </w:t>
      </w:r>
      <w:r w:rsidRPr="00EE3BF2">
        <w:rPr>
          <w:rStyle w:val="StyleUnderline"/>
        </w:rPr>
        <w:t>Finally, Kolasky said DHS has dedicated more departmental resources to programs and tools designed to assist states. He mentioned one of the most popular tools: risk and vulnerability assessments that involve deploying federal cyber experts to work with states, gain familiarity with their systems and make key security recommendations.</w:t>
      </w:r>
      <w:r>
        <w:rPr>
          <w:rStyle w:val="StyleUnderline"/>
        </w:rPr>
        <w:t xml:space="preserve"> </w:t>
      </w:r>
      <w:r w:rsidRPr="00EE3BF2">
        <w:rPr>
          <w:rStyle w:val="StyleUnderline"/>
        </w:rPr>
        <w:t>The department has experienced a backlog of states requesting the service, so many that it would have prevented DHS from providing assistance to some states until weeks before the mid-term elections. Kolasky said the department has responded to those concerns by undergoing a "significant shift in resources," dedicating more personnel to the program. The department now expects to assist all 14 states with pending requests by April 2018.</w:t>
      </w:r>
      <w:r>
        <w:rPr>
          <w:rStyle w:val="StyleUnderline"/>
        </w:rPr>
        <w:t xml:space="preserve"> </w:t>
      </w:r>
      <w:r w:rsidRPr="00EE3BF2">
        <w:rPr>
          <w:rStyle w:val="StyleUnderline"/>
        </w:rPr>
        <w:t xml:space="preserve">"We want the rest of the states to sign up, and if they do, we believe </w:t>
      </w:r>
      <w:r w:rsidRPr="00A24FD7">
        <w:rPr>
          <w:rStyle w:val="Emphasis"/>
          <w:highlight w:val="cyan"/>
        </w:rPr>
        <w:t>we'll be able to do</w:t>
      </w:r>
      <w:r w:rsidRPr="008A692C">
        <w:rPr>
          <w:rStyle w:val="Emphasis"/>
        </w:rPr>
        <w:t xml:space="preserve"> those </w:t>
      </w:r>
      <w:r w:rsidRPr="00A24FD7">
        <w:rPr>
          <w:rStyle w:val="Emphasis"/>
          <w:highlight w:val="cyan"/>
        </w:rPr>
        <w:t>on-site assessments before the mid-term elections</w:t>
      </w:r>
      <w:r w:rsidRPr="008A692C">
        <w:rPr>
          <w:rStyle w:val="Emphasis"/>
        </w:rPr>
        <w:t>," he said</w:t>
      </w:r>
      <w:r w:rsidRPr="00EE3BF2">
        <w:rPr>
          <w:rStyle w:val="StyleUnderline"/>
        </w:rPr>
        <w:t>.</w:t>
      </w:r>
      <w:r>
        <w:rPr>
          <w:rStyle w:val="StyleUnderline"/>
        </w:rPr>
        <w:t xml:space="preserve"> </w:t>
      </w:r>
    </w:p>
    <w:p w14:paraId="1143AD65" w14:textId="647231ED" w:rsidR="00E33B0D" w:rsidRDefault="00E33B0D" w:rsidP="00E33B0D">
      <w:pPr>
        <w:pStyle w:val="Heading2"/>
      </w:pPr>
      <w:r>
        <w:lastRenderedPageBreak/>
        <w:t>Link</w:t>
      </w:r>
    </w:p>
    <w:p w14:paraId="3E2D9142" w14:textId="5D61F011" w:rsidR="00A95652" w:rsidRDefault="00E33B0D" w:rsidP="005732DE">
      <w:pPr>
        <w:pStyle w:val="Heading3"/>
      </w:pPr>
      <w:r>
        <w:lastRenderedPageBreak/>
        <w:t>2NC – Dreamers Link – Swing Districts</w:t>
      </w:r>
    </w:p>
    <w:p w14:paraId="4FA49E81" w14:textId="2B3DF8B2" w:rsidR="005363E4" w:rsidRPr="005363E4" w:rsidRDefault="005363E4" w:rsidP="005363E4">
      <w:pPr>
        <w:pStyle w:val="Heading4"/>
      </w:pPr>
      <w:r>
        <w:t>Dems are energized in swing districts now---plan flips votes and increases GOP turnout</w:t>
      </w:r>
    </w:p>
    <w:p w14:paraId="0335687B" w14:textId="76BB21DD" w:rsidR="005363E4" w:rsidRPr="005363E4" w:rsidRDefault="005363E4" w:rsidP="005363E4">
      <w:r>
        <w:t xml:space="preserve">[Sheryl Gay </w:t>
      </w:r>
      <w:r w:rsidRPr="005363E4">
        <w:rPr>
          <w:rStyle w:val="Style13ptBold"/>
        </w:rPr>
        <w:t>Stolberg</w:t>
      </w:r>
      <w:r>
        <w:t xml:space="preserve"> is the Congressional Correspondent for The New York Times, </w:t>
      </w:r>
      <w:r w:rsidRPr="005363E4">
        <w:rPr>
          <w:rStyle w:val="Style13ptBold"/>
        </w:rPr>
        <w:t>6-1</w:t>
      </w:r>
      <w:r>
        <w:t>-2018, "Vulnerable Republicans See Immigration as Political Salvation," No Publication, https://www.nytimes.com/2018/06/01/us/politics/republicans-immigration-petition.html]//Rank</w:t>
      </w:r>
    </w:p>
    <w:p w14:paraId="57BF9654" w14:textId="037A8AF3" w:rsidR="005732DE" w:rsidRPr="00563B70" w:rsidRDefault="000F429B" w:rsidP="005732DE">
      <w:pPr>
        <w:rPr>
          <w:sz w:val="8"/>
        </w:rPr>
      </w:pPr>
      <w:r w:rsidRPr="00563B70">
        <w:rPr>
          <w:sz w:val="8"/>
        </w:rPr>
        <w:t xml:space="preserve">TURLOCK, Calif. — In all of his campaigns for the House, </w:t>
      </w:r>
      <w:r w:rsidRPr="000F429B">
        <w:rPr>
          <w:rStyle w:val="StyleUnderline"/>
        </w:rPr>
        <w:t>Representative Jeff Denham has never seen anything quite like the rolling circus that trails him through his sprawling district in California’s Central Valley</w:t>
      </w:r>
      <w:r w:rsidRPr="00563B70">
        <w:rPr>
          <w:sz w:val="8"/>
        </w:rPr>
        <w:t xml:space="preserve"> — the “Dump Denham” signs, the papier-mâché effigies, the shouting.</w:t>
      </w:r>
      <w:r w:rsidR="005363E4" w:rsidRPr="00563B70">
        <w:rPr>
          <w:sz w:val="8"/>
        </w:rPr>
        <w:t xml:space="preserve"> </w:t>
      </w:r>
      <w:r w:rsidRPr="00563B70">
        <w:rPr>
          <w:sz w:val="8"/>
        </w:rPr>
        <w:t xml:space="preserve">He says it does not faze him, but there is nothing like the political gallows to focus the mind of </w:t>
      </w:r>
      <w:r w:rsidRPr="000F429B">
        <w:rPr>
          <w:rStyle w:val="StyleUnderline"/>
        </w:rPr>
        <w:t>an endangered politician</w:t>
      </w:r>
      <w:r w:rsidRPr="00563B70">
        <w:rPr>
          <w:sz w:val="8"/>
        </w:rPr>
        <w:t xml:space="preserve">, and </w:t>
      </w:r>
      <w:r w:rsidRPr="000F429B">
        <w:rPr>
          <w:rStyle w:val="StyleUnderline"/>
        </w:rPr>
        <w:t>Mr. Denham, a Republican</w:t>
      </w:r>
      <w:r w:rsidRPr="00563B70">
        <w:rPr>
          <w:sz w:val="8"/>
        </w:rPr>
        <w:t xml:space="preserve">, is responding in a way that touches almost everybody here in California farm country: </w:t>
      </w:r>
      <w:r w:rsidRPr="000F429B">
        <w:rPr>
          <w:rStyle w:val="StyleUnderline"/>
        </w:rPr>
        <w:t>He is leading the charge on Capitol Hill to pressure</w:t>
      </w:r>
      <w:r w:rsidRPr="00563B70">
        <w:rPr>
          <w:sz w:val="8"/>
        </w:rPr>
        <w:t xml:space="preserve"> Speaker Paul D. </w:t>
      </w:r>
      <w:r w:rsidRPr="00A24FD7">
        <w:rPr>
          <w:rStyle w:val="Emphasis"/>
          <w:highlight w:val="cyan"/>
        </w:rPr>
        <w:t>Ryan</w:t>
      </w:r>
      <w:r w:rsidRPr="000F429B">
        <w:rPr>
          <w:rStyle w:val="Emphasis"/>
        </w:rPr>
        <w:t xml:space="preserve"> to </w:t>
      </w:r>
      <w:r w:rsidRPr="00A24FD7">
        <w:rPr>
          <w:rStyle w:val="Emphasis"/>
          <w:highlight w:val="cyan"/>
        </w:rPr>
        <w:t>hold a vote on</w:t>
      </w:r>
      <w:r w:rsidRPr="000F429B">
        <w:rPr>
          <w:rStyle w:val="Emphasis"/>
        </w:rPr>
        <w:t xml:space="preserve"> </w:t>
      </w:r>
      <w:r w:rsidRPr="00A24FD7">
        <w:rPr>
          <w:rStyle w:val="Emphasis"/>
          <w:highlight w:val="cyan"/>
        </w:rPr>
        <w:t>legislation to protect</w:t>
      </w:r>
      <w:r w:rsidRPr="000F429B">
        <w:rPr>
          <w:rStyle w:val="Emphasis"/>
        </w:rPr>
        <w:t xml:space="preserve"> the young undocumented immigrants known as </w:t>
      </w:r>
      <w:r w:rsidRPr="00A24FD7">
        <w:rPr>
          <w:rStyle w:val="Emphasis"/>
          <w:highlight w:val="cyan"/>
        </w:rPr>
        <w:t>Dreamers</w:t>
      </w:r>
      <w:r w:rsidRPr="000F429B">
        <w:rPr>
          <w:rStyle w:val="Emphasis"/>
        </w:rPr>
        <w:t>.</w:t>
      </w:r>
      <w:r w:rsidR="005363E4">
        <w:rPr>
          <w:rStyle w:val="Emphasis"/>
        </w:rPr>
        <w:t xml:space="preserve"> </w:t>
      </w:r>
      <w:r w:rsidRPr="00563B70">
        <w:rPr>
          <w:sz w:val="8"/>
        </w:rPr>
        <w:t xml:space="preserve">Nearly </w:t>
      </w:r>
      <w:r w:rsidRPr="00A24FD7">
        <w:rPr>
          <w:rStyle w:val="Emphasis"/>
          <w:highlight w:val="cyan"/>
        </w:rPr>
        <w:t>two dozen</w:t>
      </w:r>
      <w:r w:rsidRPr="000F429B">
        <w:rPr>
          <w:rStyle w:val="Emphasis"/>
        </w:rPr>
        <w:t xml:space="preserve"> other </w:t>
      </w:r>
      <w:r w:rsidRPr="00A24FD7">
        <w:rPr>
          <w:rStyle w:val="Emphasis"/>
          <w:highlight w:val="cyan"/>
        </w:rPr>
        <w:t>House Republicans</w:t>
      </w:r>
      <w:r w:rsidRPr="00563B70">
        <w:rPr>
          <w:sz w:val="8"/>
        </w:rPr>
        <w:t xml:space="preserve"> — about half of them </w:t>
      </w:r>
      <w:r w:rsidRPr="000F429B">
        <w:rPr>
          <w:rStyle w:val="StyleUnderline"/>
        </w:rPr>
        <w:t xml:space="preserve">politically </w:t>
      </w:r>
      <w:r w:rsidRPr="00A24FD7">
        <w:rPr>
          <w:rStyle w:val="StyleUnderline"/>
          <w:highlight w:val="cyan"/>
        </w:rPr>
        <w:t>vulnerable</w:t>
      </w:r>
      <w:r w:rsidRPr="000F429B">
        <w:rPr>
          <w:rStyle w:val="StyleUnderline"/>
        </w:rPr>
        <w:t xml:space="preserve"> and many </w:t>
      </w:r>
      <w:r w:rsidRPr="00A24FD7">
        <w:rPr>
          <w:rStyle w:val="StyleUnderline"/>
          <w:highlight w:val="cyan"/>
        </w:rPr>
        <w:t>in districts with large Hispanic populations</w:t>
      </w:r>
      <w:r w:rsidRPr="00563B70">
        <w:rPr>
          <w:sz w:val="8"/>
        </w:rPr>
        <w:t xml:space="preserve"> — </w:t>
      </w:r>
      <w:r w:rsidRPr="000F429B">
        <w:rPr>
          <w:rStyle w:val="Emphasis"/>
        </w:rPr>
        <w:t>have followed suit</w:t>
      </w:r>
      <w:r w:rsidRPr="00563B70">
        <w:rPr>
          <w:sz w:val="8"/>
        </w:rPr>
        <w:t>, affixing their signatures to a petition that is just a few votes short of forcing Mr. Ryan to act. If it works, it will push the party into a divisive, and politically risky, election year debate on immigration.</w:t>
      </w:r>
      <w:r w:rsidR="005363E4" w:rsidRPr="00563B70">
        <w:rPr>
          <w:sz w:val="8"/>
        </w:rPr>
        <w:t xml:space="preserve"> </w:t>
      </w:r>
      <w:r w:rsidRPr="00563B70">
        <w:rPr>
          <w:sz w:val="8"/>
        </w:rPr>
        <w:t>A vote this summer to help undocumented immigrants could demoralize President Trump’s most ardent supporters and depress Republican turnout in November. A vote to toughen immigration rules and harm the young Dreamers would further energize Democratic voters. To avoid such a showdown, the speaker has scheduled a two-hour meeting on immigration with his rank and file when lawmakers return to Washington next week.</w:t>
      </w:r>
      <w:r w:rsidR="005363E4" w:rsidRPr="00563B70">
        <w:rPr>
          <w:sz w:val="8"/>
        </w:rPr>
        <w:t xml:space="preserve"> </w:t>
      </w:r>
      <w:r w:rsidRPr="00563B70">
        <w:rPr>
          <w:sz w:val="8"/>
        </w:rPr>
        <w:t>ADVERTISEMENT</w:t>
      </w:r>
      <w:r w:rsidR="005363E4" w:rsidRPr="00563B70">
        <w:rPr>
          <w:sz w:val="8"/>
        </w:rPr>
        <w:t xml:space="preserve"> </w:t>
      </w:r>
      <w:r w:rsidRPr="00563B70">
        <w:rPr>
          <w:sz w:val="8"/>
        </w:rPr>
        <w:t xml:space="preserve">“There have been some critics who say that </w:t>
      </w:r>
      <w:r w:rsidRPr="000F429B">
        <w:rPr>
          <w:rStyle w:val="Emphasis"/>
        </w:rPr>
        <w:t xml:space="preserve">this </w:t>
      </w:r>
      <w:r w:rsidRPr="00A24FD7">
        <w:rPr>
          <w:rStyle w:val="Emphasis"/>
          <w:highlight w:val="cyan"/>
        </w:rPr>
        <w:t>could cost us our majority</w:t>
      </w:r>
      <w:r w:rsidRPr="00563B70">
        <w:rPr>
          <w:sz w:val="8"/>
        </w:rPr>
        <w:t xml:space="preserve">,” said </w:t>
      </w:r>
      <w:r w:rsidRPr="000F429B">
        <w:rPr>
          <w:rStyle w:val="StyleUnderline"/>
        </w:rPr>
        <w:t>Mr. Denham, who is facing a crowded field of five Democrats and one other Republican</w:t>
      </w:r>
      <w:r w:rsidRPr="00563B70">
        <w:rPr>
          <w:sz w:val="8"/>
        </w:rPr>
        <w:t xml:space="preserve"> in Tuesday’s unusual “two party” primary election here. “My concern is if we do nothing, it could cost us our majority. So yes, it’s risky. But it’s the right thing to do.”</w:t>
      </w:r>
      <w:r w:rsidR="005363E4" w:rsidRPr="00563B70">
        <w:rPr>
          <w:sz w:val="8"/>
        </w:rPr>
        <w:t xml:space="preserve"> </w:t>
      </w:r>
      <w:r w:rsidRPr="00563B70">
        <w:rPr>
          <w:sz w:val="8"/>
        </w:rPr>
        <w:t>From Miami to the Rocky Mountain West to Texas and to California, the petition’s signatories form a renegade band that is not only making life difficult for Mr. Ryan but also standing up to the conservative Freedom Caucus, which so often dictates policy in the House. Of the 23 Republicans on the petition, 11 are in districts that are clearly in play. Another five have announced their retirements or have already left the House.</w:t>
      </w:r>
      <w:r w:rsidR="005363E4" w:rsidRPr="00563B70">
        <w:rPr>
          <w:sz w:val="8"/>
        </w:rPr>
        <w:t xml:space="preserve"> </w:t>
      </w:r>
      <w:r w:rsidRPr="00563B70">
        <w:rPr>
          <w:sz w:val="8"/>
        </w:rPr>
        <w:t>This is your last free article.</w:t>
      </w:r>
      <w:r w:rsidR="005363E4" w:rsidRPr="00563B70">
        <w:rPr>
          <w:sz w:val="8"/>
        </w:rPr>
        <w:t xml:space="preserve"> </w:t>
      </w:r>
      <w:r w:rsidRPr="00563B70">
        <w:rPr>
          <w:sz w:val="8"/>
        </w:rPr>
        <w:t>Subscribe to The Times</w:t>
      </w:r>
      <w:r w:rsidR="005363E4" w:rsidRPr="00563B70">
        <w:rPr>
          <w:sz w:val="8"/>
        </w:rPr>
        <w:t xml:space="preserve"> </w:t>
      </w:r>
      <w:r w:rsidRPr="00563B70">
        <w:rPr>
          <w:sz w:val="8"/>
        </w:rPr>
        <w:t xml:space="preserve">“The Freedom Caucus has been bullying Ryan from Day 1, particularly on immigration,” said Frank Sharry, the founder and executive director of America’s Voice, an immigrants’ rights group. “And yet </w:t>
      </w:r>
      <w:r w:rsidRPr="00A24FD7">
        <w:rPr>
          <w:rStyle w:val="Emphasis"/>
          <w:highlight w:val="cyan"/>
        </w:rPr>
        <w:t>the Republican majority depends on districts like Denham’s</w:t>
      </w:r>
      <w:r w:rsidRPr="00563B70">
        <w:rPr>
          <w:sz w:val="8"/>
        </w:rPr>
        <w:t>.”</w:t>
      </w:r>
      <w:r w:rsidR="005363E4" w:rsidRPr="00563B70">
        <w:rPr>
          <w:sz w:val="8"/>
        </w:rPr>
        <w:t xml:space="preserve"> </w:t>
      </w:r>
      <w:r w:rsidRPr="00563B70">
        <w:rPr>
          <w:sz w:val="8"/>
        </w:rPr>
        <w:t>Image</w:t>
      </w:r>
      <w:r w:rsidR="005363E4" w:rsidRPr="00563B70">
        <w:rPr>
          <w:sz w:val="8"/>
        </w:rPr>
        <w:t xml:space="preserve"> </w:t>
      </w:r>
      <w:r w:rsidRPr="00563B70">
        <w:rPr>
          <w:sz w:val="8"/>
        </w:rPr>
        <w:t>Mr. Denham has been trailed by protesters carrying papier-mâché effigies at recent campaign events.CreditAlpana Aras-King for The New York Times</w:t>
      </w:r>
      <w:r w:rsidR="005363E4" w:rsidRPr="00563B70">
        <w:rPr>
          <w:sz w:val="8"/>
        </w:rPr>
        <w:t xml:space="preserve"> </w:t>
      </w:r>
      <w:r w:rsidRPr="00563B70">
        <w:rPr>
          <w:sz w:val="8"/>
        </w:rPr>
        <w:t xml:space="preserve">Here </w:t>
      </w:r>
      <w:r w:rsidRPr="00A24FD7">
        <w:rPr>
          <w:rStyle w:val="Emphasis"/>
          <w:highlight w:val="cyan"/>
        </w:rPr>
        <w:t>in California’s 10th</w:t>
      </w:r>
      <w:r w:rsidRPr="000F429B">
        <w:rPr>
          <w:rStyle w:val="Emphasis"/>
        </w:rPr>
        <w:t xml:space="preserve"> Congressional District</w:t>
      </w:r>
      <w:r w:rsidRPr="00563B70">
        <w:rPr>
          <w:sz w:val="8"/>
        </w:rPr>
        <w:t xml:space="preserve">, a rich agricultural region where the roads are lined with dairy farms and orderly rows of almond trees, </w:t>
      </w:r>
      <w:r w:rsidRPr="00A24FD7">
        <w:rPr>
          <w:rStyle w:val="Emphasis"/>
          <w:highlight w:val="cyan"/>
        </w:rPr>
        <w:t>it is difficult to overestimate the effect that immigration policy has on daily life</w:t>
      </w:r>
      <w:r w:rsidRPr="00563B70">
        <w:rPr>
          <w:sz w:val="8"/>
        </w:rPr>
        <w:t xml:space="preserve">. The voices of </w:t>
      </w:r>
      <w:r w:rsidRPr="000F429B">
        <w:rPr>
          <w:rStyle w:val="Emphasis"/>
        </w:rPr>
        <w:t>Mr. Denham’s constituents make that much clear</w:t>
      </w:r>
      <w:r w:rsidRPr="00563B70">
        <w:rPr>
          <w:sz w:val="8"/>
        </w:rPr>
        <w:t>.</w:t>
      </w:r>
      <w:r w:rsidR="005363E4" w:rsidRPr="00563B70">
        <w:rPr>
          <w:sz w:val="8"/>
        </w:rPr>
        <w:t xml:space="preserve"> </w:t>
      </w:r>
      <w:r w:rsidRPr="00563B70">
        <w:rPr>
          <w:sz w:val="8"/>
        </w:rPr>
        <w:t>ADVERTISEMENT</w:t>
      </w:r>
      <w:r w:rsidR="005363E4" w:rsidRPr="00563B70">
        <w:rPr>
          <w:sz w:val="8"/>
        </w:rPr>
        <w:t xml:space="preserve"> </w:t>
      </w:r>
      <w:r w:rsidRPr="00563B70">
        <w:rPr>
          <w:sz w:val="8"/>
        </w:rPr>
        <w:t>Christine Hackler, 70, an almond farmer and registered Democrat who voted for Donald J. Trump in 2016, complained that laborers were not showing up for work, for fear that immigration authorities will conduct a sweep and deport them. Like many agricultural employers here, she is up in arms over Congress’s failure to create a new guest worker program for laborers — and has told Mr. Denham so. She has already cast an early ballot for Mr. Denham in Tuesday’s primary: “He’s not perfect, but he’s trying.”</w:t>
      </w:r>
      <w:r w:rsidR="005363E4" w:rsidRPr="00563B70">
        <w:rPr>
          <w:sz w:val="8"/>
        </w:rPr>
        <w:t xml:space="preserve"> </w:t>
      </w:r>
      <w:r w:rsidRPr="00563B70">
        <w:rPr>
          <w:sz w:val="8"/>
        </w:rPr>
        <w:t>Uriel Vallejo, 17, a high school senior here in Turlock, said he decided to go to college close to home, opting against a school in San Diego because it would be too risky for his undocumented parents to visit him so close to the border. He spends his afternoons canvassing for one of Mr. Denham’s Democratic opponents, Virginia Madueño, and sees Mr. Denham’s immigration push as “an act for him to get re-elected.”</w:t>
      </w:r>
      <w:r w:rsidR="005363E4" w:rsidRPr="00563B70">
        <w:rPr>
          <w:sz w:val="8"/>
        </w:rPr>
        <w:t xml:space="preserve"> </w:t>
      </w:r>
      <w:r w:rsidRPr="00563B70">
        <w:rPr>
          <w:sz w:val="8"/>
        </w:rPr>
        <w:t>Ann Strahm, 50, a sociology professor at California State University, Stanislaus, said she has students who have asked, “Would you hide me?” if immigration authorities turned up at their homes.</w:t>
      </w:r>
      <w:r w:rsidR="005363E4" w:rsidRPr="00563B70">
        <w:rPr>
          <w:sz w:val="8"/>
        </w:rPr>
        <w:t xml:space="preserve"> </w:t>
      </w:r>
      <w:r w:rsidRPr="00563B70">
        <w:rPr>
          <w:sz w:val="8"/>
        </w:rPr>
        <w:t>As a member of Be the Change Turlock, a new grass-roots group of self-described “pissed-off middle-aged ladies who are into arts and crafts,” Ms. Strahm is among those who have been dogging Mr. Denham with papier-mâché effigies and on social media, with pictures of milk cartons featuring the congressman and the word “missing” in bold capital letters.</w:t>
      </w:r>
      <w:r w:rsidR="005363E4" w:rsidRPr="00563B70">
        <w:rPr>
          <w:sz w:val="8"/>
        </w:rPr>
        <w:t xml:space="preserve"> </w:t>
      </w:r>
      <w:r w:rsidRPr="00563B70">
        <w:rPr>
          <w:sz w:val="8"/>
        </w:rPr>
        <w:t>Yet though she is working hard to unseat Mr. Denham — in large part because of his vote to repeal the Affordable Care Act — she sounds almost sympathetic when she talks about his immigration stance, especially toward young immigrants brought to the country illegally as children.</w:t>
      </w:r>
      <w:r w:rsidR="005363E4" w:rsidRPr="00563B70">
        <w:rPr>
          <w:sz w:val="8"/>
        </w:rPr>
        <w:t xml:space="preserve"> </w:t>
      </w:r>
      <w:r w:rsidRPr="00563B70">
        <w:rPr>
          <w:sz w:val="8"/>
        </w:rPr>
        <w:t>“His outward expressions toward people who are undocumented is caring,” she said. “I don’t give him much, but I can give him that.”</w:t>
      </w:r>
      <w:r w:rsidR="005363E4" w:rsidRPr="00563B70">
        <w:rPr>
          <w:sz w:val="8"/>
        </w:rPr>
        <w:t xml:space="preserve"> </w:t>
      </w:r>
      <w:r w:rsidRPr="00563B70">
        <w:rPr>
          <w:sz w:val="8"/>
        </w:rPr>
        <w:t>EDITORS’ PICKS</w:t>
      </w:r>
      <w:r w:rsidR="005363E4" w:rsidRPr="00563B70">
        <w:rPr>
          <w:sz w:val="8"/>
        </w:rPr>
        <w:t xml:space="preserve"> </w:t>
      </w:r>
      <w:r w:rsidRPr="00563B70">
        <w:rPr>
          <w:sz w:val="8"/>
        </w:rPr>
        <w:t>Erdogan Is Targeting Education in His Bid to Remake Turkey</w:t>
      </w:r>
      <w:r w:rsidR="005363E4" w:rsidRPr="00563B70">
        <w:rPr>
          <w:sz w:val="8"/>
        </w:rPr>
        <w:t xml:space="preserve"> </w:t>
      </w:r>
      <w:r w:rsidRPr="00563B70">
        <w:rPr>
          <w:sz w:val="8"/>
        </w:rPr>
        <w:t>Blood Will Tell, Part 2: Did Faulty Evidence Doom Joe Bryan?</w:t>
      </w:r>
      <w:r w:rsidR="005363E4" w:rsidRPr="00563B70">
        <w:rPr>
          <w:sz w:val="8"/>
        </w:rPr>
        <w:t xml:space="preserve"> </w:t>
      </w:r>
      <w:r w:rsidRPr="00563B70">
        <w:rPr>
          <w:sz w:val="8"/>
        </w:rPr>
        <w:t>In Britain, Austerity Is Changing Everything</w:t>
      </w:r>
      <w:r w:rsidR="005363E4" w:rsidRPr="00563B70">
        <w:rPr>
          <w:sz w:val="8"/>
        </w:rPr>
        <w:t xml:space="preserve"> </w:t>
      </w:r>
      <w:r w:rsidRPr="00563B70">
        <w:rPr>
          <w:sz w:val="8"/>
        </w:rPr>
        <w:t>ADVERTISEMENT</w:t>
      </w:r>
      <w:r w:rsidR="005363E4" w:rsidRPr="00563B70">
        <w:rPr>
          <w:sz w:val="8"/>
        </w:rPr>
        <w:t xml:space="preserve"> </w:t>
      </w:r>
      <w:r w:rsidRPr="00563B70">
        <w:rPr>
          <w:sz w:val="8"/>
        </w:rPr>
        <w:t>Mr. Denham, 50, an Air Force veteran who owns a plastics company and a small almond farm, said the status of Dreamers “is personal for me.” His father-in-law, a onetime farmworker from Mexico, came to the United States on a now-defunct guest worker program and ultimately became a citizen as a result of a 1986 immigration law that conservatives still deride as “amnesty.” Mr. Denham says he helped with the paperwork.</w:t>
      </w:r>
      <w:r w:rsidR="005363E4" w:rsidRPr="00563B70">
        <w:rPr>
          <w:sz w:val="8"/>
        </w:rPr>
        <w:t xml:space="preserve"> </w:t>
      </w:r>
      <w:r w:rsidRPr="00A24FD7">
        <w:rPr>
          <w:rStyle w:val="Emphasis"/>
          <w:highlight w:val="cyan"/>
        </w:rPr>
        <w:t>Seven Republican Districts</w:t>
      </w:r>
      <w:r w:rsidRPr="000F429B">
        <w:rPr>
          <w:rStyle w:val="Emphasis"/>
        </w:rPr>
        <w:t xml:space="preserve"> in California </w:t>
      </w:r>
      <w:r w:rsidRPr="00A24FD7">
        <w:rPr>
          <w:rStyle w:val="Emphasis"/>
          <w:highlight w:val="cyan"/>
        </w:rPr>
        <w:t>Favored Clinton.</w:t>
      </w:r>
      <w:r w:rsidRPr="000F429B">
        <w:rPr>
          <w:rStyle w:val="Emphasis"/>
        </w:rPr>
        <w:t xml:space="preserve"> Can Democrats Flip Them in November</w:t>
      </w:r>
      <w:r w:rsidRPr="00563B70">
        <w:rPr>
          <w:sz w:val="8"/>
        </w:rPr>
        <w:t>?</w:t>
      </w:r>
      <w:r w:rsidR="005363E4" w:rsidRPr="00563B70">
        <w:rPr>
          <w:sz w:val="8"/>
        </w:rPr>
        <w:t xml:space="preserve"> </w:t>
      </w:r>
      <w:r w:rsidRPr="000F429B">
        <w:rPr>
          <w:rStyle w:val="StyleUnderline"/>
        </w:rPr>
        <w:t>These are the districts Democrats think they have the best chance to flip</w:t>
      </w:r>
      <w:r w:rsidRPr="00563B70">
        <w:rPr>
          <w:sz w:val="8"/>
        </w:rPr>
        <w:t>. But it remains an open question what the presidential result may mean for Democrats in the midterms.</w:t>
      </w:r>
      <w:r w:rsidR="005363E4" w:rsidRPr="00563B70">
        <w:rPr>
          <w:sz w:val="8"/>
        </w:rPr>
        <w:t xml:space="preserve"> </w:t>
      </w:r>
      <w:r w:rsidRPr="00563B70">
        <w:rPr>
          <w:sz w:val="8"/>
        </w:rPr>
        <w:t>June 1, 2018</w:t>
      </w:r>
      <w:r w:rsidR="005363E4" w:rsidRPr="00563B70">
        <w:rPr>
          <w:sz w:val="8"/>
        </w:rPr>
        <w:t xml:space="preserve"> </w:t>
      </w:r>
      <w:r w:rsidRPr="00A24FD7">
        <w:rPr>
          <w:rStyle w:val="Emphasis"/>
          <w:highlight w:val="cyan"/>
        </w:rPr>
        <w:t>Latinos account for</w:t>
      </w:r>
      <w:r w:rsidRPr="000F429B">
        <w:rPr>
          <w:rStyle w:val="Emphasis"/>
        </w:rPr>
        <w:t xml:space="preserve"> nearly </w:t>
      </w:r>
      <w:r w:rsidRPr="00A24FD7">
        <w:rPr>
          <w:rStyle w:val="Emphasis"/>
          <w:highlight w:val="cyan"/>
        </w:rPr>
        <w:t>45 percent of the population</w:t>
      </w:r>
      <w:r w:rsidRPr="00563B70">
        <w:rPr>
          <w:sz w:val="8"/>
        </w:rPr>
        <w:t xml:space="preserve"> here in the 10th District, </w:t>
      </w:r>
      <w:r w:rsidRPr="000F429B">
        <w:rPr>
          <w:rStyle w:val="StyleUnderline"/>
        </w:rPr>
        <w:t>though just 26 percent of the electorate</w:t>
      </w:r>
      <w:r w:rsidRPr="00563B70">
        <w:rPr>
          <w:sz w:val="8"/>
        </w:rPr>
        <w:t xml:space="preserve">. The district runs from the San Francisco exurb of Tracy to the heart of the San Joaquin Valley. Mr. </w:t>
      </w:r>
      <w:r w:rsidRPr="000F429B">
        <w:rPr>
          <w:rStyle w:val="Emphasis"/>
        </w:rPr>
        <w:t>Denham won the district in 2016</w:t>
      </w:r>
      <w:r w:rsidRPr="00563B70">
        <w:rPr>
          <w:sz w:val="8"/>
        </w:rPr>
        <w:t xml:space="preserve"> by three percentage points — </w:t>
      </w:r>
      <w:r w:rsidRPr="000F429B">
        <w:rPr>
          <w:rStyle w:val="Emphasis"/>
        </w:rPr>
        <w:t>as did</w:t>
      </w:r>
      <w:r w:rsidRPr="00563B70">
        <w:rPr>
          <w:sz w:val="8"/>
        </w:rPr>
        <w:t xml:space="preserve"> Hillary </w:t>
      </w:r>
      <w:r w:rsidRPr="000F429B">
        <w:rPr>
          <w:rStyle w:val="Emphasis"/>
        </w:rPr>
        <w:t>Clinton</w:t>
      </w:r>
      <w:r w:rsidRPr="00563B70">
        <w:rPr>
          <w:sz w:val="8"/>
        </w:rPr>
        <w:t>, the Democratic presidential nominee.</w:t>
      </w:r>
      <w:r w:rsidR="005363E4" w:rsidRPr="00563B70">
        <w:rPr>
          <w:sz w:val="8"/>
        </w:rPr>
        <w:t xml:space="preserve"> </w:t>
      </w:r>
      <w:r w:rsidRPr="00563B70">
        <w:rPr>
          <w:sz w:val="8"/>
        </w:rPr>
        <w:t>Here are the pieces you need to read to understand California, and what may happen there on Tuesday.</w:t>
      </w:r>
      <w:r w:rsidR="005363E4" w:rsidRPr="00563B70">
        <w:rPr>
          <w:sz w:val="8"/>
        </w:rPr>
        <w:t xml:space="preserve"> </w:t>
      </w:r>
      <w:r w:rsidRPr="00563B70">
        <w:rPr>
          <w:sz w:val="8"/>
        </w:rPr>
        <w:t>• What is a jungle primary and how does it work?</w:t>
      </w:r>
      <w:r w:rsidR="005363E4" w:rsidRPr="00563B70">
        <w:rPr>
          <w:sz w:val="8"/>
        </w:rPr>
        <w:t xml:space="preserve"> </w:t>
      </w:r>
      <w:r w:rsidRPr="00563B70">
        <w:rPr>
          <w:sz w:val="8"/>
        </w:rPr>
        <w:t>• Republicans are struggling to field candidates on the ballot in November.</w:t>
      </w:r>
      <w:r w:rsidR="005363E4" w:rsidRPr="00563B70">
        <w:rPr>
          <w:sz w:val="8"/>
        </w:rPr>
        <w:t xml:space="preserve"> </w:t>
      </w:r>
      <w:r w:rsidRPr="00563B70">
        <w:rPr>
          <w:sz w:val="8"/>
        </w:rPr>
        <w:t>• Meanwhile, Democrats, too, are wary of a possible disaster.</w:t>
      </w:r>
      <w:r w:rsidR="005363E4" w:rsidRPr="00563B70">
        <w:rPr>
          <w:sz w:val="8"/>
        </w:rPr>
        <w:t xml:space="preserve"> </w:t>
      </w:r>
      <w:r w:rsidRPr="00563B70">
        <w:rPr>
          <w:sz w:val="8"/>
        </w:rPr>
        <w:t>• Everything you need to know about the top races in the state.</w:t>
      </w:r>
      <w:r w:rsidR="005363E4" w:rsidRPr="00563B70">
        <w:rPr>
          <w:sz w:val="8"/>
        </w:rPr>
        <w:t xml:space="preserve"> </w:t>
      </w:r>
      <w:r w:rsidRPr="00563B70">
        <w:rPr>
          <w:sz w:val="8"/>
        </w:rPr>
        <w:t>Around the country, the electoral math for those Republicans who have signed the petition is much the same — and in some cases worse.</w:t>
      </w:r>
      <w:r w:rsidR="005363E4" w:rsidRPr="00563B70">
        <w:rPr>
          <w:sz w:val="8"/>
        </w:rPr>
        <w:t xml:space="preserve"> </w:t>
      </w:r>
      <w:r w:rsidRPr="00A24FD7">
        <w:rPr>
          <w:rStyle w:val="Emphasis"/>
          <w:highlight w:val="cyan"/>
        </w:rPr>
        <w:t>In South Florida</w:t>
      </w:r>
      <w:r w:rsidRPr="00563B70">
        <w:rPr>
          <w:sz w:val="8"/>
        </w:rPr>
        <w:t xml:space="preserve">, Representative Carlos </w:t>
      </w:r>
      <w:r w:rsidRPr="00A24FD7">
        <w:rPr>
          <w:rStyle w:val="Emphasis"/>
          <w:highlight w:val="cyan"/>
        </w:rPr>
        <w:t>Curbelo</w:t>
      </w:r>
      <w:r w:rsidRPr="00563B70">
        <w:rPr>
          <w:sz w:val="8"/>
        </w:rPr>
        <w:t xml:space="preserve">, who is leading the petition drive along with Mr. Denham, </w:t>
      </w:r>
      <w:r w:rsidRPr="00A24FD7">
        <w:rPr>
          <w:rStyle w:val="Emphasis"/>
          <w:highlight w:val="cyan"/>
        </w:rPr>
        <w:t>is seeking a</w:t>
      </w:r>
      <w:r w:rsidRPr="000F429B">
        <w:rPr>
          <w:rStyle w:val="Emphasis"/>
        </w:rPr>
        <w:t xml:space="preserve"> third </w:t>
      </w:r>
      <w:r w:rsidRPr="00A24FD7">
        <w:rPr>
          <w:rStyle w:val="Emphasis"/>
          <w:highlight w:val="cyan"/>
        </w:rPr>
        <w:t>term in a district</w:t>
      </w:r>
      <w:r w:rsidRPr="000F429B">
        <w:rPr>
          <w:rStyle w:val="Emphasis"/>
        </w:rPr>
        <w:t xml:space="preserve"> that</w:t>
      </w:r>
      <w:r w:rsidRPr="00563B70">
        <w:rPr>
          <w:sz w:val="8"/>
        </w:rPr>
        <w:t xml:space="preserve"> Mrs. </w:t>
      </w:r>
      <w:r w:rsidRPr="00A24FD7">
        <w:rPr>
          <w:rStyle w:val="Emphasis"/>
          <w:highlight w:val="cyan"/>
        </w:rPr>
        <w:t>Clinton won</w:t>
      </w:r>
      <w:r w:rsidRPr="000F429B">
        <w:rPr>
          <w:rStyle w:val="Emphasis"/>
        </w:rPr>
        <w:t xml:space="preserve"> by 16 points</w:t>
      </w:r>
      <w:r w:rsidRPr="00563B70">
        <w:rPr>
          <w:sz w:val="8"/>
        </w:rPr>
        <w:t xml:space="preserve">, four points more than he did. </w:t>
      </w:r>
      <w:r w:rsidRPr="000F429B">
        <w:rPr>
          <w:rStyle w:val="Emphasis"/>
        </w:rPr>
        <w:t>The nonpartisan Cook Political Report rates his race a tossup</w:t>
      </w:r>
      <w:r w:rsidRPr="00563B70">
        <w:rPr>
          <w:sz w:val="8"/>
        </w:rPr>
        <w:t xml:space="preserve">, even though his likely Democratic challenger, Debbie Mucarsel-Powell, is a virtual unknown. (Mr. </w:t>
      </w:r>
      <w:r w:rsidRPr="000F429B">
        <w:rPr>
          <w:rStyle w:val="Emphasis"/>
        </w:rPr>
        <w:t>Denham’s race is rated as a tossup too.</w:t>
      </w:r>
      <w:r w:rsidRPr="00563B70">
        <w:rPr>
          <w:sz w:val="8"/>
        </w:rPr>
        <w:t>)</w:t>
      </w:r>
      <w:r w:rsidR="005363E4" w:rsidRPr="00563B70">
        <w:rPr>
          <w:sz w:val="8"/>
        </w:rPr>
        <w:t xml:space="preserve"> </w:t>
      </w:r>
      <w:r w:rsidRPr="00563B70">
        <w:rPr>
          <w:sz w:val="8"/>
        </w:rPr>
        <w:t>ADVERTISEMENT</w:t>
      </w:r>
      <w:r w:rsidR="005363E4" w:rsidRPr="00563B70">
        <w:rPr>
          <w:sz w:val="8"/>
        </w:rPr>
        <w:t xml:space="preserve"> </w:t>
      </w:r>
      <w:r w:rsidRPr="00A24FD7">
        <w:rPr>
          <w:rStyle w:val="Emphasis"/>
          <w:highlight w:val="cyan"/>
        </w:rPr>
        <w:t>In Colorado</w:t>
      </w:r>
      <w:r w:rsidRPr="00563B70">
        <w:rPr>
          <w:sz w:val="8"/>
        </w:rPr>
        <w:t xml:space="preserve">, Representative Mike </w:t>
      </w:r>
      <w:r w:rsidRPr="00A24FD7">
        <w:rPr>
          <w:rStyle w:val="Emphasis"/>
          <w:highlight w:val="cyan"/>
        </w:rPr>
        <w:t>Coffman</w:t>
      </w:r>
      <w:r w:rsidRPr="00563B70">
        <w:rPr>
          <w:sz w:val="8"/>
        </w:rPr>
        <w:t xml:space="preserve">, a five-term incumbent in yet another tossup race, started studying Spanish in 2013 after his district’s lines were redrawn to put him in a </w:t>
      </w:r>
      <w:r w:rsidRPr="00A24FD7">
        <w:rPr>
          <w:rStyle w:val="Emphasis"/>
          <w:highlight w:val="cyan"/>
        </w:rPr>
        <w:t>district</w:t>
      </w:r>
      <w:r w:rsidRPr="000F429B">
        <w:rPr>
          <w:rStyle w:val="Emphasis"/>
        </w:rPr>
        <w:t xml:space="preserve"> where one in five residents </w:t>
      </w:r>
      <w:r w:rsidRPr="00A24FD7">
        <w:rPr>
          <w:rStyle w:val="Emphasis"/>
          <w:highlight w:val="cyan"/>
        </w:rPr>
        <w:t>is Latino</w:t>
      </w:r>
      <w:r w:rsidRPr="00563B70">
        <w:rPr>
          <w:sz w:val="8"/>
        </w:rPr>
        <w:t xml:space="preserve">. Mrs. </w:t>
      </w:r>
      <w:r w:rsidRPr="00A24FD7">
        <w:rPr>
          <w:rStyle w:val="Emphasis"/>
          <w:highlight w:val="cyan"/>
        </w:rPr>
        <w:t>Clinton won there</w:t>
      </w:r>
      <w:r w:rsidRPr="000F429B">
        <w:rPr>
          <w:rStyle w:val="Emphasis"/>
        </w:rPr>
        <w:t xml:space="preserve"> in 2016</w:t>
      </w:r>
      <w:r w:rsidRPr="00563B70">
        <w:rPr>
          <w:sz w:val="8"/>
        </w:rPr>
        <w:t xml:space="preserve"> by nine points; Mr. Coffman won by eight.</w:t>
      </w:r>
      <w:r w:rsidR="005363E4" w:rsidRPr="00563B70">
        <w:rPr>
          <w:sz w:val="8"/>
        </w:rPr>
        <w:t xml:space="preserve"> </w:t>
      </w:r>
      <w:r w:rsidRPr="005363E4">
        <w:rPr>
          <w:rStyle w:val="Emphasis"/>
        </w:rPr>
        <w:t>In Texas</w:t>
      </w:r>
      <w:r w:rsidRPr="00563B70">
        <w:rPr>
          <w:sz w:val="8"/>
        </w:rPr>
        <w:t xml:space="preserve">, Representative Will </w:t>
      </w:r>
      <w:r w:rsidRPr="005363E4">
        <w:rPr>
          <w:rStyle w:val="Emphasis"/>
        </w:rPr>
        <w:t>Hurd</w:t>
      </w:r>
      <w:r w:rsidRPr="00563B70">
        <w:rPr>
          <w:sz w:val="8"/>
        </w:rPr>
        <w:t xml:space="preserve">, who touts his résumé as a former C.I.A. agent — and whose sprawling district includes roughly 800 miles of the United States’ southern border — </w:t>
      </w:r>
      <w:r w:rsidRPr="000F429B">
        <w:rPr>
          <w:rStyle w:val="StyleUnderline"/>
        </w:rPr>
        <w:t xml:space="preserve">is facing a tough </w:t>
      </w:r>
      <w:r w:rsidRPr="005363E4">
        <w:rPr>
          <w:rStyle w:val="Emphasis"/>
        </w:rPr>
        <w:t>challenge from</w:t>
      </w:r>
      <w:r w:rsidRPr="00563B70">
        <w:rPr>
          <w:sz w:val="8"/>
        </w:rPr>
        <w:t xml:space="preserve"> Gina Ortiz </w:t>
      </w:r>
      <w:r w:rsidRPr="005363E4">
        <w:rPr>
          <w:rStyle w:val="Emphasis"/>
        </w:rPr>
        <w:t>Jones, a Democrat</w:t>
      </w:r>
      <w:r w:rsidRPr="00563B70">
        <w:rPr>
          <w:sz w:val="8"/>
        </w:rPr>
        <w:t xml:space="preserve"> and a former Air Force Intelligence officer and Iraq war veteran. He won his district by one point in 2016; Mrs. </w:t>
      </w:r>
      <w:r w:rsidRPr="005363E4">
        <w:rPr>
          <w:rStyle w:val="Emphasis"/>
        </w:rPr>
        <w:t>Clinton carried it</w:t>
      </w:r>
      <w:r w:rsidRPr="00563B70">
        <w:rPr>
          <w:sz w:val="8"/>
        </w:rPr>
        <w:t xml:space="preserve"> by three.</w:t>
      </w:r>
      <w:r w:rsidR="005363E4" w:rsidRPr="00563B70">
        <w:rPr>
          <w:sz w:val="8"/>
        </w:rPr>
        <w:t xml:space="preserve"> </w:t>
      </w:r>
      <w:r w:rsidRPr="00563B70">
        <w:rPr>
          <w:sz w:val="8"/>
        </w:rPr>
        <w:t>Image</w:t>
      </w:r>
      <w:r w:rsidR="005363E4" w:rsidRPr="00563B70">
        <w:rPr>
          <w:sz w:val="8"/>
        </w:rPr>
        <w:t xml:space="preserve"> </w:t>
      </w:r>
      <w:r w:rsidRPr="00563B70">
        <w:rPr>
          <w:sz w:val="8"/>
        </w:rPr>
        <w:t>Representative Will Hurd, Republican of Texas, is facing a tough challenge from a Democrat in his district.CreditEric Gay/Associated Press</w:t>
      </w:r>
      <w:r w:rsidR="005363E4" w:rsidRPr="00563B70">
        <w:rPr>
          <w:sz w:val="8"/>
        </w:rPr>
        <w:t xml:space="preserve"> </w:t>
      </w:r>
      <w:r w:rsidRPr="00563B70">
        <w:rPr>
          <w:sz w:val="8"/>
        </w:rPr>
        <w:t>“People every election say I have a difficult election,” Mr. Hurd said in an interview, dismissing the notion that politics is at work. “This is the right thing to do.”</w:t>
      </w:r>
      <w:r w:rsidR="005363E4" w:rsidRPr="00563B70">
        <w:rPr>
          <w:sz w:val="8"/>
        </w:rPr>
        <w:t xml:space="preserve"> </w:t>
      </w:r>
      <w:r w:rsidRPr="00563B70">
        <w:rPr>
          <w:sz w:val="8"/>
        </w:rPr>
        <w:t xml:space="preserve">Along with a Democrat, Representative Pete Aguilar of California, </w:t>
      </w:r>
      <w:r w:rsidRPr="005363E4">
        <w:rPr>
          <w:rStyle w:val="Emphasis"/>
        </w:rPr>
        <w:t xml:space="preserve">Mr. Hurd has sponsored </w:t>
      </w:r>
      <w:r w:rsidRPr="00A24FD7">
        <w:rPr>
          <w:rStyle w:val="Emphasis"/>
          <w:highlight w:val="cyan"/>
        </w:rPr>
        <w:t>legislation that would offer</w:t>
      </w:r>
      <w:r w:rsidRPr="005363E4">
        <w:rPr>
          <w:rStyle w:val="Emphasis"/>
        </w:rPr>
        <w:t xml:space="preserve"> the </w:t>
      </w:r>
      <w:r w:rsidRPr="00A24FD7">
        <w:rPr>
          <w:rStyle w:val="Emphasis"/>
          <w:highlight w:val="cyan"/>
        </w:rPr>
        <w:t>Dreamers</w:t>
      </w:r>
      <w:r w:rsidRPr="005363E4">
        <w:rPr>
          <w:rStyle w:val="Emphasis"/>
        </w:rPr>
        <w:t xml:space="preserve"> a path to </w:t>
      </w:r>
      <w:r w:rsidRPr="00A24FD7">
        <w:rPr>
          <w:rStyle w:val="Emphasis"/>
          <w:highlight w:val="cyan"/>
        </w:rPr>
        <w:t>citizenship</w:t>
      </w:r>
      <w:r w:rsidRPr="00563B70">
        <w:rPr>
          <w:sz w:val="8"/>
        </w:rPr>
        <w:t xml:space="preserve"> while also beefing up border security. </w:t>
      </w:r>
      <w:r w:rsidRPr="005363E4">
        <w:rPr>
          <w:rStyle w:val="Emphasis"/>
        </w:rPr>
        <w:t>The bill</w:t>
      </w:r>
      <w:r w:rsidRPr="00563B70">
        <w:rPr>
          <w:sz w:val="8"/>
        </w:rPr>
        <w:t xml:space="preserve">, which </w:t>
      </w:r>
      <w:r w:rsidRPr="00563B70">
        <w:rPr>
          <w:rStyle w:val="Emphasis"/>
        </w:rPr>
        <w:t>has</w:t>
      </w:r>
      <w:r w:rsidRPr="00563B70">
        <w:rPr>
          <w:sz w:val="8"/>
        </w:rPr>
        <w:t xml:space="preserve"> Mr. </w:t>
      </w:r>
      <w:r w:rsidRPr="00563B70">
        <w:rPr>
          <w:rStyle w:val="Emphasis"/>
        </w:rPr>
        <w:t>Denham’s backing</w:t>
      </w:r>
      <w:r w:rsidRPr="005363E4">
        <w:rPr>
          <w:rStyle w:val="Emphasis"/>
        </w:rPr>
        <w:t xml:space="preserve">, </w:t>
      </w:r>
      <w:r w:rsidRPr="00563B70">
        <w:rPr>
          <w:sz w:val="8"/>
        </w:rPr>
        <w:t>is one of four measures — including a hard-line measure offered by the Freedom Caucus — that would be taken up by the House if the petition is successful.</w:t>
      </w:r>
      <w:r w:rsidR="005363E4" w:rsidRPr="00563B70">
        <w:rPr>
          <w:sz w:val="8"/>
        </w:rPr>
        <w:t xml:space="preserve"> </w:t>
      </w:r>
      <w:r w:rsidRPr="00563B70">
        <w:rPr>
          <w:sz w:val="8"/>
        </w:rPr>
        <w:t xml:space="preserve">While many Republicans are railing against so-called sanctuary cities, </w:t>
      </w:r>
      <w:r w:rsidRPr="005363E4">
        <w:rPr>
          <w:rStyle w:val="Emphasis"/>
        </w:rPr>
        <w:t>Mr. Denham and the others are</w:t>
      </w:r>
      <w:r w:rsidRPr="00563B70">
        <w:rPr>
          <w:sz w:val="8"/>
        </w:rPr>
        <w:t xml:space="preserve"> walking a fine line, trying to appease conservatives while </w:t>
      </w:r>
      <w:r w:rsidRPr="005363E4">
        <w:rPr>
          <w:rStyle w:val="Emphasis"/>
        </w:rPr>
        <w:t xml:space="preserve">putting just enough distance between themselves and the president to </w:t>
      </w:r>
      <w:r w:rsidRPr="00A24FD7">
        <w:rPr>
          <w:rStyle w:val="Emphasis"/>
          <w:highlight w:val="cyan"/>
        </w:rPr>
        <w:t>attract support from independents and crossover Democrats</w:t>
      </w:r>
      <w:r w:rsidRPr="00563B70">
        <w:rPr>
          <w:sz w:val="8"/>
        </w:rPr>
        <w:t>.</w:t>
      </w:r>
      <w:r w:rsidR="005363E4" w:rsidRPr="00563B70">
        <w:rPr>
          <w:sz w:val="8"/>
        </w:rPr>
        <w:t xml:space="preserve"> </w:t>
      </w:r>
      <w:r w:rsidRPr="00563B70">
        <w:rPr>
          <w:sz w:val="8"/>
        </w:rPr>
        <w:t>Mr. Denham considers himself “fairly conservative” — he also supports building the wall that Mr. Trump has proposed at the southern border with Mexico — and votes with the president 97 percent of the time, according to the FiveThirtyEight website. In Washington, he is active in the Republican Main Street Partnership, a coalition of business-minded Republicans whose president, Sarah Chamberlain, says a Denham loss would be an awful harbinger for the party.</w:t>
      </w:r>
      <w:r w:rsidR="005363E4" w:rsidRPr="00563B70">
        <w:rPr>
          <w:sz w:val="8"/>
        </w:rPr>
        <w:t xml:space="preserve"> </w:t>
      </w:r>
      <w:r w:rsidRPr="00563B70">
        <w:rPr>
          <w:sz w:val="8"/>
        </w:rPr>
        <w:t>ADVERTISEMENT</w:t>
      </w:r>
      <w:r w:rsidR="005363E4" w:rsidRPr="00563B70">
        <w:rPr>
          <w:sz w:val="8"/>
        </w:rPr>
        <w:t xml:space="preserve"> </w:t>
      </w:r>
      <w:r w:rsidRPr="00563B70">
        <w:rPr>
          <w:sz w:val="8"/>
        </w:rPr>
        <w:t>“</w:t>
      </w:r>
      <w:r w:rsidRPr="005363E4">
        <w:rPr>
          <w:rStyle w:val="Emphasis"/>
        </w:rPr>
        <w:t>If Denham loses</w:t>
      </w:r>
      <w:r w:rsidRPr="00563B70">
        <w:rPr>
          <w:sz w:val="8"/>
        </w:rPr>
        <w:t xml:space="preserve">, Nancy </w:t>
      </w:r>
      <w:r w:rsidRPr="005363E4">
        <w:rPr>
          <w:rStyle w:val="Emphasis"/>
        </w:rPr>
        <w:t>Pelosi is speaker</w:t>
      </w:r>
      <w:r w:rsidRPr="00563B70">
        <w:rPr>
          <w:sz w:val="8"/>
        </w:rPr>
        <w:t>,” she said, referring to the House Democratic leader.</w:t>
      </w:r>
      <w:r w:rsidR="005363E4" w:rsidRPr="00563B70">
        <w:rPr>
          <w:sz w:val="8"/>
        </w:rPr>
        <w:t xml:space="preserve"> </w:t>
      </w:r>
      <w:r w:rsidRPr="00563B70">
        <w:rPr>
          <w:sz w:val="8"/>
        </w:rPr>
        <w:t xml:space="preserve">As they are around the country, </w:t>
      </w:r>
      <w:r w:rsidRPr="00A24FD7">
        <w:rPr>
          <w:rStyle w:val="Emphasis"/>
          <w:highlight w:val="cyan"/>
        </w:rPr>
        <w:t>Dem</w:t>
      </w:r>
      <w:r w:rsidRPr="00563B70">
        <w:rPr>
          <w:rStyle w:val="Emphasis"/>
        </w:rPr>
        <w:t>ocrat</w:t>
      </w:r>
      <w:r w:rsidRPr="00A24FD7">
        <w:rPr>
          <w:rStyle w:val="Emphasis"/>
          <w:highlight w:val="cyan"/>
        </w:rPr>
        <w:t>s here are energized</w:t>
      </w:r>
      <w:r w:rsidRPr="00563B70">
        <w:rPr>
          <w:sz w:val="8"/>
        </w:rPr>
        <w:t xml:space="preserve">. Local chapters of anti-Trump groups like Indivisible and Swing Left have sprung up, and the women of Be the Change Turlock meet every Monday night to plot strategy. They and other </w:t>
      </w:r>
      <w:r w:rsidRPr="005363E4">
        <w:rPr>
          <w:rStyle w:val="Emphasis"/>
        </w:rPr>
        <w:t>critics see</w:t>
      </w:r>
      <w:r w:rsidRPr="00563B70">
        <w:rPr>
          <w:sz w:val="8"/>
        </w:rPr>
        <w:t xml:space="preserve"> Mr. </w:t>
      </w:r>
      <w:r w:rsidRPr="005363E4">
        <w:rPr>
          <w:rStyle w:val="Emphasis"/>
        </w:rPr>
        <w:lastRenderedPageBreak/>
        <w:t>Denham’s immigration push as too little</w:t>
      </w:r>
      <w:r w:rsidRPr="00563B70">
        <w:rPr>
          <w:sz w:val="8"/>
        </w:rPr>
        <w:t>, too late, arguing that if he really wanted to help Dreamers, he would have pushed his petition a long time ago.</w:t>
      </w:r>
      <w:r w:rsidR="005363E4" w:rsidRPr="00563B70">
        <w:rPr>
          <w:sz w:val="8"/>
        </w:rPr>
        <w:t xml:space="preserve"> </w:t>
      </w:r>
      <w:r w:rsidRPr="00563B70">
        <w:rPr>
          <w:sz w:val="8"/>
        </w:rPr>
        <w:t>“He’s grandstanding,” said Cathy Doo, 63, a retired electric and gas company employee who complains that Mr. Denham “votes Republican, straight down the line.”</w:t>
      </w:r>
      <w:r w:rsidR="005363E4" w:rsidRPr="00563B70">
        <w:rPr>
          <w:sz w:val="8"/>
        </w:rPr>
        <w:t xml:space="preserve"> </w:t>
      </w:r>
      <w:r w:rsidRPr="00563B70">
        <w:rPr>
          <w:sz w:val="8"/>
        </w:rPr>
        <w:t>Meantime, the demonstrations are continuing; last week, Democrats staged a “Dump Denham” rally at a busy street corner, and when Mr. Denham spoke at a Memorial Day ceremony, a group of protesters — trying to behave modestly so as not to offend veterans — turned their backs.</w:t>
      </w:r>
      <w:r w:rsidR="005363E4" w:rsidRPr="00563B70">
        <w:rPr>
          <w:sz w:val="8"/>
        </w:rPr>
        <w:t xml:space="preserve"> </w:t>
      </w:r>
      <w:r w:rsidRPr="00563B70">
        <w:rPr>
          <w:sz w:val="8"/>
        </w:rPr>
        <w:t>Mr. Denham, who says the protests are “very manufactured” and go away “as soon as the press leaves,” insists he is not worried. To those who accuse him of being a clone of Mr. Trump, he has a ready reply: “It seems to me that I’m standing up to my own party.”</w:t>
      </w:r>
    </w:p>
    <w:p w14:paraId="0F314E4B" w14:textId="719547B1" w:rsidR="005363E4" w:rsidRDefault="005363E4" w:rsidP="005363E4"/>
    <w:p w14:paraId="06EC5734" w14:textId="7EF35902" w:rsidR="005363E4" w:rsidRDefault="004277E5" w:rsidP="004277E5">
      <w:pPr>
        <w:pStyle w:val="Heading4"/>
      </w:pPr>
      <w:r>
        <w:t>The plan steals a key democratic campaign message, reducing turnout, and saves GOP incumbents in swing districts</w:t>
      </w:r>
    </w:p>
    <w:p w14:paraId="4EB617B8" w14:textId="72391CC2" w:rsidR="005363E4" w:rsidRDefault="004277E5" w:rsidP="005363E4">
      <w:r>
        <w:t xml:space="preserve">[Jacob </w:t>
      </w:r>
      <w:r w:rsidRPr="004277E5">
        <w:rPr>
          <w:rStyle w:val="Style13ptBold"/>
        </w:rPr>
        <w:t>Pramuk</w:t>
      </w:r>
      <w:r>
        <w:t xml:space="preserve">, </w:t>
      </w:r>
      <w:r w:rsidRPr="004277E5">
        <w:rPr>
          <w:rStyle w:val="Style13ptBold"/>
        </w:rPr>
        <w:t>6-12</w:t>
      </w:r>
      <w:r>
        <w:t>-2018, Staff Reporter, "Democrats go after swing-district Republicans for striking immigration compromise with conservatives," CNBC, https://www.cnbc.com/2018/06/13/democrats-target-republicans-for-striking-immigration-daca-bill-deal.html]//Rank</w:t>
      </w:r>
    </w:p>
    <w:p w14:paraId="4EA9135C" w14:textId="0BA87A5C" w:rsidR="005363E4" w:rsidRPr="004277E5" w:rsidRDefault="005363E4" w:rsidP="005363E4">
      <w:pPr>
        <w:rPr>
          <w:sz w:val="8"/>
        </w:rPr>
      </w:pPr>
      <w:r w:rsidRPr="00563B70">
        <w:rPr>
          <w:rStyle w:val="Emphasis"/>
        </w:rPr>
        <w:t>Dem</w:t>
      </w:r>
      <w:r w:rsidRPr="005363E4">
        <w:rPr>
          <w:rStyle w:val="Emphasis"/>
        </w:rPr>
        <w:t>ocrat</w:t>
      </w:r>
      <w:r w:rsidRPr="00563B70">
        <w:rPr>
          <w:rStyle w:val="Emphasis"/>
        </w:rPr>
        <w:t xml:space="preserve">s turned up political pressure on </w:t>
      </w:r>
      <w:r w:rsidRPr="00A24FD7">
        <w:rPr>
          <w:rStyle w:val="Emphasis"/>
          <w:highlight w:val="cyan"/>
        </w:rPr>
        <w:t>swing-district Republicans</w:t>
      </w:r>
      <w:r w:rsidRPr="00563B70">
        <w:rPr>
          <w:rStyle w:val="Emphasis"/>
        </w:rPr>
        <w:t xml:space="preserve"> after</w:t>
      </w:r>
      <w:r w:rsidRPr="004277E5">
        <w:rPr>
          <w:sz w:val="8"/>
        </w:rPr>
        <w:t xml:space="preserve"> two pockets of </w:t>
      </w:r>
      <w:r w:rsidRPr="005363E4">
        <w:rPr>
          <w:rStyle w:val="Emphasis"/>
        </w:rPr>
        <w:t>the House GOP reached a compromise immigration deal</w:t>
      </w:r>
      <w:r w:rsidRPr="004277E5">
        <w:rPr>
          <w:sz w:val="8"/>
        </w:rPr>
        <w:t>.</w:t>
      </w:r>
      <w:r w:rsidR="004277E5" w:rsidRPr="004277E5">
        <w:rPr>
          <w:sz w:val="8"/>
        </w:rPr>
        <w:t xml:space="preserve"> </w:t>
      </w:r>
      <w:r w:rsidRPr="005363E4">
        <w:rPr>
          <w:rStyle w:val="Emphasis"/>
        </w:rPr>
        <w:t xml:space="preserve">A centrist Republican effort to force a vote </w:t>
      </w:r>
      <w:r w:rsidRPr="004277E5">
        <w:rPr>
          <w:sz w:val="8"/>
        </w:rPr>
        <w:t xml:space="preserve">on a wide range of proposals </w:t>
      </w:r>
      <w:r w:rsidRPr="005363E4">
        <w:rPr>
          <w:rStyle w:val="Emphasis"/>
        </w:rPr>
        <w:t>to protect and offer a possible path to citizenship for young immigrants</w:t>
      </w:r>
      <w:r w:rsidRPr="004277E5">
        <w:rPr>
          <w:sz w:val="8"/>
        </w:rPr>
        <w:t xml:space="preserve"> brought to the U.S. illegally as children is now delayed. Instead, the House next week will consider one bill intended to strike a balance between the concerns of moderates and conservatives, and another that includes proposals backed by the party's right flank. Both are expected to meet President Donald Trump's demands for an immigration bill.</w:t>
      </w:r>
      <w:r w:rsidR="004277E5" w:rsidRPr="004277E5">
        <w:rPr>
          <w:sz w:val="8"/>
        </w:rPr>
        <w:t xml:space="preserve"> </w:t>
      </w:r>
      <w:r w:rsidRPr="004277E5">
        <w:rPr>
          <w:sz w:val="8"/>
        </w:rPr>
        <w:t>The moderate Republicans, joined by Democrats, fell just two signatures short of the 218 needed on a petition to force immigration votes. It is unclear what the compromise Republican bill will contain or whether it can garner enough support to pass the House. More details about the legislation are expected to emerge in the coming days.</w:t>
      </w:r>
      <w:r w:rsidR="004277E5" w:rsidRPr="004277E5">
        <w:rPr>
          <w:sz w:val="8"/>
        </w:rPr>
        <w:t xml:space="preserve"> </w:t>
      </w:r>
      <w:r w:rsidRPr="004277E5">
        <w:rPr>
          <w:sz w:val="8"/>
        </w:rPr>
        <w:t>The centrist GOP lawmakers could still take up their petition against the wishes of Republican leaders if the current deals, reached late Tuesday, collapses. Still, the House Democrats' campaign arm contended that swing-district GOP lawmakers abandoned their push to protect the young immigrants.</w:t>
      </w:r>
      <w:r w:rsidR="004277E5" w:rsidRPr="004277E5">
        <w:rPr>
          <w:sz w:val="8"/>
        </w:rPr>
        <w:t xml:space="preserve"> </w:t>
      </w:r>
      <w:r w:rsidRPr="004277E5">
        <w:rPr>
          <w:sz w:val="8"/>
        </w:rPr>
        <w:t>The Democratic Congressional Campaign Committee focused in particular on Reps. Carlos Curbelo, R-Fla., Will Hurd, R-Texas, and Jeff Denham, R-Calif. Those three lawmakers were driving forces behind the immigration rebellion.</w:t>
      </w:r>
      <w:r w:rsidR="004277E5" w:rsidRPr="004277E5">
        <w:rPr>
          <w:sz w:val="8"/>
        </w:rPr>
        <w:t xml:space="preserve"> </w:t>
      </w:r>
      <w:r w:rsidRPr="004277E5">
        <w:rPr>
          <w:sz w:val="8"/>
        </w:rPr>
        <w:t>"House Republicans' latest failure to deliver for DREAMers is made all the more inexcusable by their many empty promises that they would get the signatures and move on the discharge petition," DCCC spokesman Javier Gamboa said in a statement Tuesday night. "If vulnerable members like Carlos Curbelo, Will Hurd, and Jeff Denham can't get the job done with their party controlling all of Washington, they have no business serving in Congress."</w:t>
      </w:r>
      <w:r w:rsidR="004277E5" w:rsidRPr="004277E5">
        <w:rPr>
          <w:sz w:val="8"/>
        </w:rPr>
        <w:t xml:space="preserve"> </w:t>
      </w:r>
      <w:r w:rsidRPr="004277E5">
        <w:rPr>
          <w:sz w:val="8"/>
        </w:rPr>
        <w:t xml:space="preserve">All three </w:t>
      </w:r>
      <w:r w:rsidRPr="005363E4">
        <w:rPr>
          <w:rStyle w:val="StyleUnderline"/>
        </w:rPr>
        <w:t xml:space="preserve">Republicans </w:t>
      </w:r>
      <w:r w:rsidRPr="00A24FD7">
        <w:rPr>
          <w:rStyle w:val="StyleUnderline"/>
          <w:highlight w:val="cyan"/>
        </w:rPr>
        <w:t>are expected to face tough Democratic challenges</w:t>
      </w:r>
      <w:r w:rsidRPr="005363E4">
        <w:rPr>
          <w:rStyle w:val="StyleUnderline"/>
        </w:rPr>
        <w:t xml:space="preserve"> for re-election in November's midterms</w:t>
      </w:r>
      <w:r w:rsidRPr="004277E5">
        <w:rPr>
          <w:sz w:val="8"/>
        </w:rPr>
        <w:t xml:space="preserve">. </w:t>
      </w:r>
      <w:r w:rsidRPr="00A24FD7">
        <w:rPr>
          <w:rStyle w:val="Emphasis"/>
          <w:highlight w:val="cyan"/>
        </w:rPr>
        <w:t>The races for their districts will</w:t>
      </w:r>
      <w:r w:rsidRPr="005363E4">
        <w:rPr>
          <w:rStyle w:val="Emphasis"/>
        </w:rPr>
        <w:t xml:space="preserve"> help to </w:t>
      </w:r>
      <w:r w:rsidRPr="00A24FD7">
        <w:rPr>
          <w:rStyle w:val="Emphasis"/>
          <w:highlight w:val="cyan"/>
        </w:rPr>
        <w:t>determine whether Republicans can stop Democrats from flipping the</w:t>
      </w:r>
      <w:r w:rsidRPr="005363E4">
        <w:rPr>
          <w:rStyle w:val="Emphasis"/>
        </w:rPr>
        <w:t xml:space="preserve"> 23 GOP-held seats needed to take a </w:t>
      </w:r>
      <w:r w:rsidRPr="00A24FD7">
        <w:rPr>
          <w:rStyle w:val="Emphasis"/>
          <w:highlight w:val="cyan"/>
        </w:rPr>
        <w:t>House</w:t>
      </w:r>
      <w:r w:rsidRPr="005363E4">
        <w:rPr>
          <w:rStyle w:val="Emphasis"/>
        </w:rPr>
        <w:t xml:space="preserve"> majority.</w:t>
      </w:r>
      <w:r w:rsidR="004277E5" w:rsidRPr="004277E5">
        <w:rPr>
          <w:sz w:val="8"/>
        </w:rPr>
        <w:t xml:space="preserve"> </w:t>
      </w:r>
      <w:r w:rsidRPr="004277E5">
        <w:rPr>
          <w:sz w:val="8"/>
        </w:rPr>
        <w:t>The campaign of Democrat Josh Harder, who appears to hold the lead in the crowded race to challenge Denham in November, also criticized the GOP deal. Campaign spokeswoman Nicole Nabulsi said, that "when push comes to shove, Denham votes with his party leadership over our community."</w:t>
      </w:r>
      <w:r w:rsidR="004277E5" w:rsidRPr="004277E5">
        <w:rPr>
          <w:sz w:val="8"/>
        </w:rPr>
        <w:t xml:space="preserve"> </w:t>
      </w:r>
      <w:r w:rsidRPr="00A24FD7">
        <w:rPr>
          <w:rStyle w:val="Emphasis"/>
          <w:highlight w:val="cyan"/>
        </w:rPr>
        <w:t>Denham</w:t>
      </w:r>
      <w:r w:rsidRPr="004277E5">
        <w:rPr>
          <w:sz w:val="8"/>
        </w:rPr>
        <w:t xml:space="preserve"> campaign spokesman Joshua Whitfield said the representative "</w:t>
      </w:r>
      <w:r w:rsidRPr="00A24FD7">
        <w:rPr>
          <w:rStyle w:val="Emphasis"/>
          <w:highlight w:val="cyan"/>
        </w:rPr>
        <w:t>is working hard</w:t>
      </w:r>
      <w:r w:rsidRPr="005363E4">
        <w:rPr>
          <w:rStyle w:val="Emphasis"/>
        </w:rPr>
        <w:t xml:space="preserve">er than anyone in Congress to deliver a permanent solution" </w:t>
      </w:r>
      <w:r w:rsidRPr="00A24FD7">
        <w:rPr>
          <w:rStyle w:val="Emphasis"/>
          <w:highlight w:val="cyan"/>
        </w:rPr>
        <w:t>for</w:t>
      </w:r>
      <w:r w:rsidRPr="005363E4">
        <w:rPr>
          <w:rStyle w:val="Emphasis"/>
        </w:rPr>
        <w:t xml:space="preserve"> </w:t>
      </w:r>
      <w:r w:rsidRPr="004277E5">
        <w:rPr>
          <w:sz w:val="8"/>
        </w:rPr>
        <w:t xml:space="preserve">the immigrants, known as </w:t>
      </w:r>
      <w:r w:rsidRPr="00A24FD7">
        <w:rPr>
          <w:rStyle w:val="Emphasis"/>
          <w:highlight w:val="cyan"/>
        </w:rPr>
        <w:t>Dreamers</w:t>
      </w:r>
      <w:r w:rsidRPr="004277E5">
        <w:rPr>
          <w:sz w:val="8"/>
        </w:rPr>
        <w:t>.</w:t>
      </w:r>
      <w:r w:rsidR="004277E5" w:rsidRPr="004277E5">
        <w:rPr>
          <w:sz w:val="8"/>
        </w:rPr>
        <w:t xml:space="preserve"> </w:t>
      </w:r>
      <w:r w:rsidRPr="004277E5">
        <w:rPr>
          <w:sz w:val="8"/>
        </w:rPr>
        <w:t>Buffett's investing basics. Warren Buffett outlines the main investment principles he practices.</w:t>
      </w:r>
      <w:r w:rsidR="004277E5" w:rsidRPr="004277E5">
        <w:rPr>
          <w:sz w:val="8"/>
        </w:rPr>
        <w:t xml:space="preserve"> </w:t>
      </w:r>
      <w:r w:rsidRPr="004277E5">
        <w:rPr>
          <w:sz w:val="8"/>
        </w:rPr>
        <w:t>Learn More</w:t>
      </w:r>
      <w:r w:rsidR="004277E5" w:rsidRPr="004277E5">
        <w:rPr>
          <w:sz w:val="8"/>
        </w:rPr>
        <w:t xml:space="preserve"> </w:t>
      </w:r>
      <w:r w:rsidRPr="00A24FD7">
        <w:rPr>
          <w:rStyle w:val="Emphasis"/>
          <w:highlight w:val="cyan"/>
        </w:rPr>
        <w:t>Curbelo</w:t>
      </w:r>
      <w:r w:rsidRPr="004277E5">
        <w:rPr>
          <w:sz w:val="8"/>
        </w:rPr>
        <w:t xml:space="preserve"> campaign spokeswoman Joanna Rodriguez </w:t>
      </w:r>
      <w:r w:rsidRPr="00376ABD">
        <w:rPr>
          <w:rStyle w:val="Emphasis"/>
        </w:rPr>
        <w:t>said</w:t>
      </w:r>
      <w:r w:rsidRPr="005363E4">
        <w:rPr>
          <w:rStyle w:val="Emphasis"/>
        </w:rPr>
        <w:t xml:space="preserve"> the Florida Republican has </w:t>
      </w:r>
      <w:r w:rsidRPr="00A24FD7">
        <w:rPr>
          <w:rStyle w:val="Emphasis"/>
          <w:highlight w:val="cyan"/>
        </w:rPr>
        <w:t>used various</w:t>
      </w:r>
      <w:r w:rsidRPr="005363E4">
        <w:rPr>
          <w:rStyle w:val="Emphasis"/>
        </w:rPr>
        <w:t xml:space="preserve"> legislative </w:t>
      </w:r>
      <w:r w:rsidRPr="00A24FD7">
        <w:rPr>
          <w:rStyle w:val="Emphasis"/>
          <w:highlight w:val="cyan"/>
        </w:rPr>
        <w:t>tools</w:t>
      </w:r>
      <w:r w:rsidRPr="005363E4">
        <w:rPr>
          <w:rStyle w:val="Emphasis"/>
        </w:rPr>
        <w:t xml:space="preserve"> in recent years </w:t>
      </w:r>
      <w:r w:rsidRPr="00A24FD7">
        <w:rPr>
          <w:rStyle w:val="Emphasis"/>
          <w:highlight w:val="cyan"/>
        </w:rPr>
        <w:t>to force</w:t>
      </w:r>
      <w:r w:rsidRPr="005363E4">
        <w:rPr>
          <w:rStyle w:val="Emphasis"/>
        </w:rPr>
        <w:t xml:space="preserve"> the issue on </w:t>
      </w:r>
      <w:r w:rsidRPr="00A24FD7">
        <w:rPr>
          <w:rStyle w:val="Emphasis"/>
          <w:highlight w:val="cyan"/>
        </w:rPr>
        <w:t>immigration</w:t>
      </w:r>
      <w:r w:rsidRPr="004277E5">
        <w:rPr>
          <w:sz w:val="8"/>
        </w:rPr>
        <w:t>, including filing this year's discharge petition. She noted that without Curbelo's efforts, the House would not be debating immigration policy next week.</w:t>
      </w:r>
      <w:r w:rsidR="004277E5" w:rsidRPr="004277E5">
        <w:rPr>
          <w:sz w:val="8"/>
        </w:rPr>
        <w:t xml:space="preserve"> </w:t>
      </w:r>
      <w:r w:rsidRPr="004277E5">
        <w:rPr>
          <w:sz w:val="8"/>
        </w:rPr>
        <w:t>"Anyone who says Carlos Curbelo hasn't put everything he has into passing a permanent solution for Dreamers is clearly detached from reality," Rodriguez said.</w:t>
      </w:r>
      <w:r w:rsidR="004277E5" w:rsidRPr="004277E5">
        <w:rPr>
          <w:sz w:val="8"/>
        </w:rPr>
        <w:t xml:space="preserve"> </w:t>
      </w:r>
      <w:r w:rsidRPr="004277E5">
        <w:rPr>
          <w:sz w:val="8"/>
        </w:rPr>
        <w:t xml:space="preserve">In a statement, </w:t>
      </w:r>
      <w:r w:rsidRPr="005363E4">
        <w:rPr>
          <w:rStyle w:val="Emphasis"/>
        </w:rPr>
        <w:t>Curbelo's</w:t>
      </w:r>
      <w:r w:rsidRPr="004277E5">
        <w:rPr>
          <w:sz w:val="8"/>
        </w:rPr>
        <w:t xml:space="preserve"> potential </w:t>
      </w:r>
      <w:r w:rsidRPr="005363E4">
        <w:rPr>
          <w:rStyle w:val="Emphasis"/>
        </w:rPr>
        <w:t>Democratic opponent</w:t>
      </w:r>
      <w:r w:rsidRPr="004277E5">
        <w:rPr>
          <w:sz w:val="8"/>
        </w:rPr>
        <w:t xml:space="preserve"> Debbie Mucarsel-</w:t>
      </w:r>
      <w:r w:rsidRPr="005363E4">
        <w:rPr>
          <w:rStyle w:val="Emphasis"/>
        </w:rPr>
        <w:t>Powell contended the congressman "caved" to GOP leaders and gave up leverage on DACA</w:t>
      </w:r>
      <w:r w:rsidRPr="004277E5">
        <w:rPr>
          <w:sz w:val="8"/>
        </w:rPr>
        <w:t>. She accused him of trying to score "cheap political points" on immigration.</w:t>
      </w:r>
      <w:r w:rsidR="004277E5" w:rsidRPr="004277E5">
        <w:rPr>
          <w:sz w:val="8"/>
        </w:rPr>
        <w:t xml:space="preserve"> </w:t>
      </w:r>
      <w:r w:rsidRPr="005363E4">
        <w:rPr>
          <w:rStyle w:val="Emphasis"/>
        </w:rPr>
        <w:t>Hurd's Democratic challenger</w:t>
      </w:r>
      <w:r w:rsidRPr="004277E5">
        <w:rPr>
          <w:sz w:val="8"/>
        </w:rPr>
        <w:t xml:space="preserve"> Gina Ortiz </w:t>
      </w:r>
      <w:r w:rsidRPr="005363E4">
        <w:rPr>
          <w:rStyle w:val="Emphasis"/>
        </w:rPr>
        <w:t>Jones said the congressman's record on Dreamers "continues to be all talk, no success</w:t>
      </w:r>
      <w:r w:rsidRPr="004277E5">
        <w:rPr>
          <w:sz w:val="8"/>
        </w:rPr>
        <w:t>, with thousand of families in the district paying the price." His district, Texas' 23rd, "deserves a representative who can deliver real results on fixing immigration," she added.</w:t>
      </w:r>
      <w:r w:rsidR="004277E5" w:rsidRPr="004277E5">
        <w:rPr>
          <w:sz w:val="8"/>
        </w:rPr>
        <w:t xml:space="preserve"> </w:t>
      </w:r>
      <w:r w:rsidRPr="004277E5">
        <w:rPr>
          <w:sz w:val="8"/>
        </w:rPr>
        <w:t>Hurd's re-election campaign did not immediately respond to a request to comment.</w:t>
      </w:r>
      <w:r w:rsidR="004277E5" w:rsidRPr="004277E5">
        <w:rPr>
          <w:sz w:val="8"/>
        </w:rPr>
        <w:t xml:space="preserve"> </w:t>
      </w:r>
      <w:r w:rsidRPr="004277E5">
        <w:rPr>
          <w:sz w:val="8"/>
        </w:rPr>
        <w:t>In a statement after the immigration deal Tuesday, Curbelo urged his colleagues to "remain committed to the discharge petition." He said centrists must "keep up the pressure" until they have determined that the immigration bill addresses their concerns.</w:t>
      </w:r>
      <w:r w:rsidR="004277E5" w:rsidRPr="004277E5">
        <w:rPr>
          <w:sz w:val="8"/>
        </w:rPr>
        <w:t xml:space="preserve"> </w:t>
      </w:r>
      <w:r w:rsidRPr="004277E5">
        <w:rPr>
          <w:sz w:val="8"/>
        </w:rPr>
        <w:t xml:space="preserve">The </w:t>
      </w:r>
      <w:r w:rsidRPr="00A24FD7">
        <w:rPr>
          <w:rStyle w:val="Emphasis"/>
          <w:highlight w:val="cyan"/>
        </w:rPr>
        <w:t>moderate Republicans want a pathway to citizenship for</w:t>
      </w:r>
      <w:r w:rsidRPr="004277E5">
        <w:rPr>
          <w:sz w:val="8"/>
        </w:rPr>
        <w:t xml:space="preserve"> up to 1.8 million </w:t>
      </w:r>
      <w:r w:rsidRPr="00A24FD7">
        <w:rPr>
          <w:rStyle w:val="Emphasis"/>
          <w:highlight w:val="cyan"/>
        </w:rPr>
        <w:t>undocumented</w:t>
      </w:r>
      <w:r w:rsidRPr="004277E5">
        <w:rPr>
          <w:rStyle w:val="Emphasis"/>
        </w:rPr>
        <w:t xml:space="preserve"> </w:t>
      </w:r>
      <w:r w:rsidRPr="00A24FD7">
        <w:rPr>
          <w:rStyle w:val="Emphasis"/>
          <w:highlight w:val="cyan"/>
        </w:rPr>
        <w:t>immigrants</w:t>
      </w:r>
      <w:r w:rsidRPr="004277E5">
        <w:rPr>
          <w:sz w:val="8"/>
        </w:rPr>
        <w:t>. Some conservatives oppose the proposal, calling it a form of amnesty.</w:t>
      </w:r>
    </w:p>
    <w:p w14:paraId="24CDFC50" w14:textId="31CFE1AD" w:rsidR="004277E5" w:rsidRDefault="004277E5" w:rsidP="004277E5"/>
    <w:p w14:paraId="0F116D70" w14:textId="1CC7992F" w:rsidR="004277E5" w:rsidRDefault="004277E5" w:rsidP="004277E5">
      <w:pPr>
        <w:pStyle w:val="Heading4"/>
      </w:pPr>
      <w:r>
        <w:t>Action to fix DACA saves multiple GOP incumbents in swing districts with heavy Latino populations and steals a valuable weapon for Democratic challengers</w:t>
      </w:r>
    </w:p>
    <w:p w14:paraId="304C562C" w14:textId="5DB05205" w:rsidR="004277E5" w:rsidRPr="004277E5" w:rsidRDefault="004277E5" w:rsidP="004277E5">
      <w:r>
        <w:t xml:space="preserve">[BEN </w:t>
      </w:r>
      <w:r w:rsidRPr="004277E5">
        <w:rPr>
          <w:rStyle w:val="Style13ptBold"/>
        </w:rPr>
        <w:t>KAMISAR</w:t>
      </w:r>
      <w:r>
        <w:t xml:space="preserve">, </w:t>
      </w:r>
      <w:r w:rsidRPr="004277E5">
        <w:rPr>
          <w:rStyle w:val="Style13ptBold"/>
        </w:rPr>
        <w:t>5-27</w:t>
      </w:r>
      <w:r>
        <w:t>-2018, Staff writer, "House immigration fight could boost vulnerable Republicans," TheHill, http://thehill.com/homenews/campaign/389454-house-immigration-fight-could-boost-vulnerable-republicans]//Rank</w:t>
      </w:r>
    </w:p>
    <w:p w14:paraId="2D78781B" w14:textId="08ECECCD" w:rsidR="004277E5" w:rsidRPr="004277E5" w:rsidRDefault="004277E5" w:rsidP="005363E4">
      <w:pPr>
        <w:rPr>
          <w:sz w:val="8"/>
        </w:rPr>
      </w:pPr>
      <w:r w:rsidRPr="00A24FD7">
        <w:rPr>
          <w:rStyle w:val="Emphasis"/>
          <w:highlight w:val="cyan"/>
        </w:rPr>
        <w:t>Vulnerable House Republicans are hoping</w:t>
      </w:r>
      <w:r w:rsidRPr="004277E5">
        <w:rPr>
          <w:rStyle w:val="Emphasis"/>
        </w:rPr>
        <w:t xml:space="preserve"> a</w:t>
      </w:r>
      <w:r w:rsidRPr="004277E5">
        <w:rPr>
          <w:sz w:val="8"/>
        </w:rPr>
        <w:t xml:space="preserve"> high-stakes </w:t>
      </w:r>
      <w:r w:rsidRPr="004277E5">
        <w:rPr>
          <w:rStyle w:val="Emphasis"/>
        </w:rPr>
        <w:t xml:space="preserve">clash with GOP leadership over </w:t>
      </w:r>
      <w:r w:rsidRPr="00A24FD7">
        <w:rPr>
          <w:rStyle w:val="Emphasis"/>
          <w:highlight w:val="cyan"/>
        </w:rPr>
        <w:t>immigration reform</w:t>
      </w:r>
      <w:r w:rsidRPr="004277E5">
        <w:rPr>
          <w:rStyle w:val="Emphasis"/>
        </w:rPr>
        <w:t xml:space="preserve"> </w:t>
      </w:r>
      <w:r w:rsidRPr="00A24FD7">
        <w:rPr>
          <w:rStyle w:val="Emphasis"/>
          <w:highlight w:val="cyan"/>
        </w:rPr>
        <w:t>can help them in tough races that could determine the House</w:t>
      </w:r>
      <w:r w:rsidRPr="004277E5">
        <w:rPr>
          <w:rStyle w:val="Emphasis"/>
        </w:rPr>
        <w:t xml:space="preserve"> majority</w:t>
      </w:r>
      <w:r w:rsidRPr="004277E5">
        <w:rPr>
          <w:sz w:val="8"/>
        </w:rPr>
        <w:t xml:space="preserve">. </w:t>
      </w:r>
      <w:r w:rsidRPr="004277E5">
        <w:rPr>
          <w:rStyle w:val="Emphasis"/>
        </w:rPr>
        <w:t>Many of the 23 Republicans</w:t>
      </w:r>
      <w:r w:rsidRPr="004277E5">
        <w:rPr>
          <w:sz w:val="8"/>
        </w:rPr>
        <w:t xml:space="preserve"> who signed the discharge petition </w:t>
      </w:r>
      <w:r w:rsidRPr="004277E5">
        <w:rPr>
          <w:rStyle w:val="Emphasis"/>
        </w:rPr>
        <w:t>are facing some of the toughest races on the ballot this November</w:t>
      </w:r>
      <w:r w:rsidRPr="004277E5">
        <w:rPr>
          <w:sz w:val="8"/>
        </w:rPr>
        <w:t xml:space="preserve">. Meanwhile, </w:t>
      </w:r>
      <w:r w:rsidRPr="00376ABD">
        <w:rPr>
          <w:rStyle w:val="Emphasis"/>
        </w:rPr>
        <w:t>securing</w:t>
      </w:r>
      <w:r w:rsidRPr="004277E5">
        <w:rPr>
          <w:rStyle w:val="Emphasis"/>
        </w:rPr>
        <w:t xml:space="preserve"> </w:t>
      </w:r>
      <w:r w:rsidRPr="00A24FD7">
        <w:rPr>
          <w:rStyle w:val="Emphasis"/>
          <w:highlight w:val="cyan"/>
        </w:rPr>
        <w:t>protections for</w:t>
      </w:r>
      <w:r w:rsidRPr="004277E5">
        <w:rPr>
          <w:rStyle w:val="Emphasis"/>
        </w:rPr>
        <w:t xml:space="preserve"> the</w:t>
      </w:r>
      <w:r w:rsidRPr="004277E5">
        <w:rPr>
          <w:sz w:val="8"/>
        </w:rPr>
        <w:t xml:space="preserve"> so-called “</w:t>
      </w:r>
      <w:r w:rsidRPr="00A24FD7">
        <w:rPr>
          <w:rStyle w:val="Emphasis"/>
          <w:highlight w:val="cyan"/>
        </w:rPr>
        <w:t>Dreamers</w:t>
      </w:r>
      <w:r w:rsidRPr="004277E5">
        <w:rPr>
          <w:sz w:val="8"/>
        </w:rPr>
        <w:t xml:space="preserve">” — a key part of the immigration reform push — </w:t>
      </w:r>
      <w:r w:rsidRPr="00A24FD7">
        <w:rPr>
          <w:rStyle w:val="Emphasis"/>
          <w:highlight w:val="cyan"/>
        </w:rPr>
        <w:t>polls well among</w:t>
      </w:r>
      <w:r w:rsidRPr="004277E5">
        <w:rPr>
          <w:rStyle w:val="Emphasis"/>
        </w:rPr>
        <w:t xml:space="preserve"> the </w:t>
      </w:r>
      <w:r w:rsidRPr="00A24FD7">
        <w:rPr>
          <w:rStyle w:val="Emphasis"/>
          <w:highlight w:val="cyan"/>
        </w:rPr>
        <w:t>moderates and independents</w:t>
      </w:r>
      <w:r w:rsidRPr="004277E5">
        <w:rPr>
          <w:rStyle w:val="Emphasis"/>
        </w:rPr>
        <w:t xml:space="preserve"> </w:t>
      </w:r>
      <w:r w:rsidRPr="00A24FD7">
        <w:rPr>
          <w:rStyle w:val="Emphasis"/>
          <w:highlight w:val="cyan"/>
        </w:rPr>
        <w:t>who could cast pivotal votes in these tight elections</w:t>
      </w:r>
      <w:r w:rsidRPr="004277E5">
        <w:rPr>
          <w:sz w:val="8"/>
        </w:rPr>
        <w:t xml:space="preserve">. </w:t>
      </w:r>
      <w:r w:rsidRPr="004277E5">
        <w:rPr>
          <w:rStyle w:val="StyleUnderline"/>
        </w:rPr>
        <w:t>That creates an incentive for vulnerable Republicans backing the protections to buck leadership by forcing a vote</w:t>
      </w:r>
      <w:r w:rsidRPr="004277E5">
        <w:rPr>
          <w:rStyle w:val="Emphasis"/>
        </w:rPr>
        <w:t>.</w:t>
      </w:r>
      <w:r>
        <w:rPr>
          <w:rStyle w:val="Emphasis"/>
        </w:rPr>
        <w:t xml:space="preserve"> </w:t>
      </w:r>
      <w:r w:rsidRPr="004277E5">
        <w:rPr>
          <w:sz w:val="8"/>
        </w:rPr>
        <w:t>“</w:t>
      </w:r>
      <w:r w:rsidRPr="004277E5">
        <w:rPr>
          <w:rStyle w:val="Emphasis"/>
        </w:rPr>
        <w:t xml:space="preserve">Their </w:t>
      </w:r>
      <w:r w:rsidRPr="00A24FD7">
        <w:rPr>
          <w:rStyle w:val="Emphasis"/>
          <w:highlight w:val="cyan"/>
        </w:rPr>
        <w:t>constituents want action</w:t>
      </w:r>
      <w:r w:rsidRPr="004277E5">
        <w:rPr>
          <w:sz w:val="8"/>
        </w:rPr>
        <w:t xml:space="preserve">, </w:t>
      </w:r>
      <w:r w:rsidRPr="004277E5">
        <w:rPr>
          <w:rStyle w:val="Emphasis"/>
        </w:rPr>
        <w:t xml:space="preserve">particularly </w:t>
      </w:r>
      <w:r w:rsidRPr="00A24FD7">
        <w:rPr>
          <w:rStyle w:val="Emphasis"/>
          <w:highlight w:val="cyan"/>
        </w:rPr>
        <w:t>on</w:t>
      </w:r>
      <w:r w:rsidRPr="004277E5">
        <w:rPr>
          <w:sz w:val="8"/>
        </w:rPr>
        <w:t xml:space="preserve"> something like [Deferred Action for Childhood Arrivals (</w:t>
      </w:r>
      <w:r w:rsidRPr="00A24FD7">
        <w:rPr>
          <w:rStyle w:val="Emphasis"/>
          <w:highlight w:val="cyan"/>
        </w:rPr>
        <w:t>DACA</w:t>
      </w:r>
      <w:r w:rsidRPr="004277E5">
        <w:rPr>
          <w:sz w:val="8"/>
        </w:rPr>
        <w:t xml:space="preserve">)]. </w:t>
      </w:r>
      <w:r w:rsidRPr="00A24FD7">
        <w:rPr>
          <w:rStyle w:val="Emphasis"/>
          <w:highlight w:val="cyan"/>
        </w:rPr>
        <w:t>There’s an intensity in the districts to get something done</w:t>
      </w:r>
      <w:r w:rsidRPr="004277E5">
        <w:rPr>
          <w:sz w:val="8"/>
        </w:rPr>
        <w:t xml:space="preserve">, and you are supporting a leadership that doesn’t want to </w:t>
      </w:r>
      <w:r w:rsidRPr="004277E5">
        <w:rPr>
          <w:sz w:val="8"/>
        </w:rPr>
        <w:lastRenderedPageBreak/>
        <w:t xml:space="preserve">move,” said former Rep. Tom Davis (R-Va.), a former head of the National Republican Congressional Committee. “You’re going to stand on your head and do whatever it takes to make sure that the people don’t hold this against you.” GOP Reps. Carlos </w:t>
      </w:r>
      <w:r w:rsidRPr="004277E5">
        <w:rPr>
          <w:rStyle w:val="Emphasis"/>
        </w:rPr>
        <w:t>Curbelo</w:t>
      </w:r>
      <w:r w:rsidRPr="004277E5">
        <w:rPr>
          <w:sz w:val="8"/>
        </w:rPr>
        <w:t xml:space="preserve"> (Fla.) </w:t>
      </w:r>
      <w:r w:rsidRPr="004277E5">
        <w:rPr>
          <w:rStyle w:val="Emphasis"/>
        </w:rPr>
        <w:t>and</w:t>
      </w:r>
      <w:r w:rsidRPr="004277E5">
        <w:rPr>
          <w:sz w:val="8"/>
        </w:rPr>
        <w:t xml:space="preserve"> Jeff </w:t>
      </w:r>
      <w:r w:rsidRPr="004277E5">
        <w:rPr>
          <w:rStyle w:val="Emphasis"/>
        </w:rPr>
        <w:t>Denham</w:t>
      </w:r>
      <w:r w:rsidRPr="004277E5">
        <w:rPr>
          <w:sz w:val="8"/>
        </w:rPr>
        <w:t xml:space="preserve"> (Calif.), both of whom </w:t>
      </w:r>
      <w:r w:rsidRPr="004277E5">
        <w:rPr>
          <w:rStyle w:val="Emphasis"/>
        </w:rPr>
        <w:t>are facing tough races</w:t>
      </w:r>
      <w:r w:rsidRPr="004277E5">
        <w:rPr>
          <w:sz w:val="8"/>
        </w:rPr>
        <w:t xml:space="preserve"> in November, </w:t>
      </w:r>
      <w:r w:rsidRPr="004277E5">
        <w:rPr>
          <w:rStyle w:val="Emphasis"/>
        </w:rPr>
        <w:t>are leading the charge</w:t>
      </w:r>
      <w:r w:rsidRPr="004277E5">
        <w:rPr>
          <w:sz w:val="8"/>
        </w:rPr>
        <w:t xml:space="preserve"> on the Republican side. </w:t>
      </w:r>
      <w:r w:rsidRPr="004277E5">
        <w:rPr>
          <w:rStyle w:val="Emphasis"/>
        </w:rPr>
        <w:t xml:space="preserve">They’re joined by 21 other Republican lawmakers </w:t>
      </w:r>
      <w:r w:rsidRPr="004277E5">
        <w:rPr>
          <w:sz w:val="8"/>
        </w:rPr>
        <w:t xml:space="preserve">who are siding with Democrats to force GOP leadership’s hand on immigration with a discharge petition. The group needs only five more signatures to trigger a series of votes, including one on a plan to protect Dreamers, immigrants who came to America illegally as children. Former President Obama’s DACA program offered some of those immigrants protection from deportation and work permits, but President Trump moved to end the program in 2017. The fate of the program remains in limbo for now thanks to a handful of court battles. Talking with reporters on Wednesday, Curbelo called Dreamers “victims of the immigration system” and said the group resolutely supports giving these immigrants a “bridge into the legal immigration system.” Along with Curbelo and Denham, GOP Reps. Mike Coffman (Colo.), John Faso (N.Y.), Leonard Lance (N.J.), Brian Fitzpatrick (Pa.) and Erik Paulsen (Minn.) are the GOP petition-signers who are running in races that the Cook Political Report rates as “toss-ups." Republican Reps. David Valadao (Calif.), Will Hurd (Texas) and Mia Love (Utah) have also signed the petition. Their seats are rated “lean Republican” by Cook — races that favor the GOP, but could still be tough challenges. </w:t>
      </w:r>
      <w:r w:rsidRPr="004277E5">
        <w:rPr>
          <w:rStyle w:val="Emphasis"/>
        </w:rPr>
        <w:t xml:space="preserve">Many of </w:t>
      </w:r>
      <w:r w:rsidRPr="00A24FD7">
        <w:rPr>
          <w:rStyle w:val="Emphasis"/>
          <w:highlight w:val="cyan"/>
        </w:rPr>
        <w:t>these districts are home to a significant number of Hispanic</w:t>
      </w:r>
      <w:r w:rsidRPr="004277E5">
        <w:rPr>
          <w:rStyle w:val="Emphasis"/>
        </w:rPr>
        <w:t xml:space="preserve"> resident</w:t>
      </w:r>
      <w:r w:rsidRPr="00A24FD7">
        <w:rPr>
          <w:rStyle w:val="Emphasis"/>
          <w:highlight w:val="cyan"/>
        </w:rPr>
        <w:t>s</w:t>
      </w:r>
      <w:r w:rsidRPr="004277E5">
        <w:rPr>
          <w:rStyle w:val="Emphasis"/>
        </w:rPr>
        <w:t xml:space="preserve"> </w:t>
      </w:r>
      <w:r w:rsidRPr="00A24FD7">
        <w:rPr>
          <w:rStyle w:val="Emphasis"/>
          <w:highlight w:val="cyan"/>
        </w:rPr>
        <w:t>or DACA recipients</w:t>
      </w:r>
      <w:r w:rsidRPr="004277E5">
        <w:rPr>
          <w:sz w:val="8"/>
        </w:rPr>
        <w:t xml:space="preserve">. </w:t>
      </w:r>
      <w:r w:rsidRPr="004277E5">
        <w:rPr>
          <w:rStyle w:val="Emphasis"/>
        </w:rPr>
        <w:t>Curbelo’s district is 70 percent Hispanic, Hurd’s is 68 percent Hispanic and Denham’s is 40 percent Hispanic.</w:t>
      </w:r>
      <w:r>
        <w:rPr>
          <w:rStyle w:val="Emphasis"/>
        </w:rPr>
        <w:t xml:space="preserve"> </w:t>
      </w:r>
      <w:r w:rsidRPr="004277E5">
        <w:rPr>
          <w:rStyle w:val="Emphasis"/>
        </w:rPr>
        <w:t>Valadao’s district has more DACA recipients than in any district</w:t>
      </w:r>
      <w:r w:rsidRPr="004277E5">
        <w:rPr>
          <w:sz w:val="8"/>
        </w:rPr>
        <w:t xml:space="preserve"> in the country </w:t>
      </w:r>
      <w:r w:rsidRPr="004277E5">
        <w:rPr>
          <w:rStyle w:val="Emphasis"/>
        </w:rPr>
        <w:t>represented by a Republican</w:t>
      </w:r>
      <w:r w:rsidRPr="004277E5">
        <w:rPr>
          <w:sz w:val="8"/>
        </w:rPr>
        <w:t xml:space="preserve">, according to data compiled by the liberal think tank Center for American Progress in 2017. </w:t>
      </w:r>
      <w:r w:rsidRPr="004277E5">
        <w:rPr>
          <w:rStyle w:val="Emphasis"/>
        </w:rPr>
        <w:t>The issue also polls well</w:t>
      </w:r>
      <w:r w:rsidRPr="004277E5">
        <w:rPr>
          <w:sz w:val="8"/>
        </w:rPr>
        <w:t>, which adds to the pressure on lawmakers in moderate districts. SPONSORED CONTENT Jason goes above and beyond. Make sure his retirement does the same. BY CAPITAL GROUP Sixty-five percent of American adults support an immigration deal that trades a path to citizenship for DACA-eligible immigrants in exchange for various more conservative immigration reforms, according to new data shared with The Hill by the Harvard CAPS/Harris Poll. Moderates and political independents approve of that compromise by a similar margin, the poll shows. Conservatives in Congress are warning that bypassing Speaker Paul Ryan (R-Wis.) will make Republicans look weak. House passage of a DACA bill, they warn, would risk alienating conservative voters and depress GOP turnout in the midterms. But that’s not necessarily a compelling argument for these lawmakers, who stand to gain from distancing themselves from their party. “There’s no political cost for most of these members to sign the discharge petition,” said Alex Conant, a GOP strategist and former top aide to Sen. Marco Rubio (R-Fla.). “</w:t>
      </w:r>
      <w:r w:rsidRPr="004277E5">
        <w:rPr>
          <w:rStyle w:val="StyleUnderline"/>
        </w:rPr>
        <w:t>A lot of these members are in swing districts where they are not worried about criticism from Republican leaders or the White House</w:t>
      </w:r>
      <w:r w:rsidRPr="004277E5">
        <w:rPr>
          <w:sz w:val="8"/>
        </w:rPr>
        <w:t xml:space="preserve">. In fact, </w:t>
      </w:r>
      <w:r w:rsidRPr="004277E5">
        <w:rPr>
          <w:rStyle w:val="StyleUnderline"/>
        </w:rPr>
        <w:t>in some cases, it might help</w:t>
      </w:r>
      <w:r w:rsidRPr="004277E5">
        <w:rPr>
          <w:sz w:val="8"/>
        </w:rPr>
        <w:t xml:space="preserve">.” Democrats have been warning vulnerable Republicans who haven’t joined the effort to hop on board, arguing they’ll pay a price in November if they don’t. But </w:t>
      </w:r>
      <w:r w:rsidRPr="00A24FD7">
        <w:rPr>
          <w:rStyle w:val="Emphasis"/>
          <w:highlight w:val="cyan"/>
        </w:rPr>
        <w:t>Democrats plan to use immigration as a midterm weapon</w:t>
      </w:r>
      <w:r w:rsidRPr="004277E5">
        <w:rPr>
          <w:sz w:val="8"/>
        </w:rPr>
        <w:t xml:space="preserve"> even </w:t>
      </w:r>
      <w:r w:rsidRPr="00A24FD7">
        <w:rPr>
          <w:rStyle w:val="Emphasis"/>
          <w:highlight w:val="cyan"/>
        </w:rPr>
        <w:t>against Republicans</w:t>
      </w:r>
      <w:r w:rsidRPr="004277E5">
        <w:rPr>
          <w:sz w:val="8"/>
        </w:rPr>
        <w:t xml:space="preserve"> who do sign the discharge petition, </w:t>
      </w:r>
      <w:r w:rsidRPr="00A24FD7">
        <w:rPr>
          <w:rStyle w:val="Emphasis"/>
          <w:highlight w:val="cyan"/>
        </w:rPr>
        <w:t>pointing to the fact that House leadership</w:t>
      </w:r>
      <w:r w:rsidRPr="004277E5">
        <w:rPr>
          <w:rStyle w:val="Emphasis"/>
        </w:rPr>
        <w:t xml:space="preserve"> </w:t>
      </w:r>
      <w:r w:rsidRPr="004277E5">
        <w:rPr>
          <w:sz w:val="8"/>
        </w:rPr>
        <w:t xml:space="preserve">tried to </w:t>
      </w:r>
      <w:r w:rsidRPr="00A24FD7">
        <w:rPr>
          <w:rStyle w:val="Emphasis"/>
          <w:highlight w:val="cyan"/>
        </w:rPr>
        <w:t>block immigration reform to argue Dem</w:t>
      </w:r>
      <w:r w:rsidRPr="004277E5">
        <w:rPr>
          <w:rStyle w:val="Emphasis"/>
        </w:rPr>
        <w:t>ocrat</w:t>
      </w:r>
      <w:r w:rsidRPr="00A24FD7">
        <w:rPr>
          <w:rStyle w:val="Emphasis"/>
          <w:highlight w:val="cyan"/>
        </w:rPr>
        <w:t>s should take control</w:t>
      </w:r>
      <w:r w:rsidRPr="004277E5">
        <w:rPr>
          <w:rStyle w:val="Emphasis"/>
        </w:rPr>
        <w:t xml:space="preserve"> of the Speaker's gavel.</w:t>
      </w:r>
    </w:p>
    <w:p w14:paraId="1AE0243C" w14:textId="7A324B6B" w:rsidR="004277E5" w:rsidRDefault="004277E5" w:rsidP="005363E4"/>
    <w:p w14:paraId="76843CAE" w14:textId="28B7614F" w:rsidR="004959FE" w:rsidRDefault="004959FE" w:rsidP="004959FE">
      <w:pPr>
        <w:pStyle w:val="Heading4"/>
      </w:pPr>
      <w:r>
        <w:t>Their polls are bad---best data proves DACA legislative success boosts GOP turnout especially in swing districts</w:t>
      </w:r>
    </w:p>
    <w:p w14:paraId="1E1CE73F" w14:textId="7F1461CA" w:rsidR="004959FE" w:rsidRPr="004959FE" w:rsidRDefault="004959FE" w:rsidP="004959FE">
      <w:r>
        <w:t xml:space="preserve">[Jeb </w:t>
      </w:r>
      <w:r w:rsidRPr="004959FE">
        <w:rPr>
          <w:rStyle w:val="Style13ptBold"/>
        </w:rPr>
        <w:t>Bush</w:t>
      </w:r>
      <w:r>
        <w:t xml:space="preserve">, 2018, </w:t>
      </w:r>
      <w:r w:rsidRPr="004959FE">
        <w:rPr>
          <w:rStyle w:val="Style13ptBold"/>
        </w:rPr>
        <w:t>6-6</w:t>
      </w:r>
      <w:r>
        <w:t>-2018, "Jeb Bush: Delaying Immigration Reform Is a Missed Opportunity for Republicans," Time, http://time.com/5302970/jeb-bush-daca-immigration-reform-republicans-midterms/]//Rank</w:t>
      </w:r>
    </w:p>
    <w:p w14:paraId="72C02DF1" w14:textId="1CCCDC76" w:rsidR="004277E5" w:rsidRPr="00376ABD" w:rsidRDefault="004277E5" w:rsidP="004277E5">
      <w:pPr>
        <w:rPr>
          <w:sz w:val="10"/>
        </w:rPr>
      </w:pPr>
      <w:r w:rsidRPr="00376ABD">
        <w:rPr>
          <w:sz w:val="10"/>
        </w:rPr>
        <w:t xml:space="preserve">In recent weeks, </w:t>
      </w:r>
      <w:r w:rsidRPr="004277E5">
        <w:rPr>
          <w:rStyle w:val="StyleUnderline"/>
        </w:rPr>
        <w:t>more than 20 Republican House members have come forward to demand a congressional vote to determine the fate of</w:t>
      </w:r>
      <w:r w:rsidRPr="00376ABD">
        <w:rPr>
          <w:sz w:val="10"/>
        </w:rPr>
        <w:t xml:space="preserve"> the illegal immigrants currently protected through the Deferred Action for Childhood Arrivals (</w:t>
      </w:r>
      <w:r w:rsidRPr="004277E5">
        <w:rPr>
          <w:rStyle w:val="StyleUnderline"/>
        </w:rPr>
        <w:t>DACA</w:t>
      </w:r>
      <w:r w:rsidRPr="00376ABD">
        <w:rPr>
          <w:sz w:val="10"/>
        </w:rPr>
        <w:t>) program. Yes, just a vote. That this extraordinary procedural measure is necessary demonstrates a failure by Republican leadership. Our party is not proving it can effectively problem-solve and govern.</w:t>
      </w:r>
      <w:r w:rsidR="004959FE" w:rsidRPr="00376ABD">
        <w:rPr>
          <w:sz w:val="10"/>
        </w:rPr>
        <w:t xml:space="preserve"> </w:t>
      </w:r>
      <w:r w:rsidRPr="004277E5">
        <w:rPr>
          <w:rStyle w:val="StyleUnderline"/>
        </w:rPr>
        <w:t xml:space="preserve">There has been </w:t>
      </w:r>
      <w:r w:rsidRPr="00A24FD7">
        <w:rPr>
          <w:rStyle w:val="StyleUnderline"/>
          <w:highlight w:val="cyan"/>
        </w:rPr>
        <w:t>a wealth of news stories</w:t>
      </w:r>
      <w:r w:rsidRPr="004277E5">
        <w:rPr>
          <w:rStyle w:val="StyleUnderline"/>
        </w:rPr>
        <w:t xml:space="preserve"> this month </w:t>
      </w:r>
      <w:r w:rsidRPr="00A24FD7">
        <w:rPr>
          <w:rStyle w:val="StyleUnderline"/>
          <w:highlight w:val="cyan"/>
        </w:rPr>
        <w:t>detail</w:t>
      </w:r>
      <w:r w:rsidRPr="004277E5">
        <w:rPr>
          <w:rStyle w:val="StyleUnderline"/>
        </w:rPr>
        <w:t xml:space="preserve">ing </w:t>
      </w:r>
      <w:r w:rsidRPr="00A24FD7">
        <w:rPr>
          <w:rStyle w:val="StyleUnderline"/>
          <w:highlight w:val="cyan"/>
        </w:rPr>
        <w:t>concerns</w:t>
      </w:r>
      <w:r w:rsidRPr="004277E5">
        <w:rPr>
          <w:rStyle w:val="StyleUnderline"/>
        </w:rPr>
        <w:t xml:space="preserve"> by various Republican leaders </w:t>
      </w:r>
      <w:r w:rsidRPr="00A24FD7">
        <w:rPr>
          <w:rStyle w:val="StyleUnderline"/>
          <w:highlight w:val="cyan"/>
        </w:rPr>
        <w:t>that</w:t>
      </w:r>
      <w:r w:rsidRPr="00A24FD7">
        <w:rPr>
          <w:sz w:val="10"/>
          <w:highlight w:val="cyan"/>
        </w:rPr>
        <w:t xml:space="preserve"> </w:t>
      </w:r>
      <w:r w:rsidRPr="00A24FD7">
        <w:rPr>
          <w:rStyle w:val="Emphasis"/>
          <w:highlight w:val="cyan"/>
        </w:rPr>
        <w:t>a vote on DACA could cost the Republican party</w:t>
      </w:r>
      <w:r w:rsidRPr="00376ABD">
        <w:rPr>
          <w:sz w:val="10"/>
        </w:rPr>
        <w:t xml:space="preserve"> our </w:t>
      </w:r>
      <w:r w:rsidRPr="004277E5">
        <w:rPr>
          <w:rStyle w:val="Emphasis"/>
        </w:rPr>
        <w:t xml:space="preserve">control of </w:t>
      </w:r>
      <w:r w:rsidRPr="00A24FD7">
        <w:rPr>
          <w:rStyle w:val="Emphasis"/>
          <w:highlight w:val="cyan"/>
        </w:rPr>
        <w:t>the House</w:t>
      </w:r>
      <w:r w:rsidRPr="004277E5">
        <w:rPr>
          <w:rStyle w:val="Emphasis"/>
        </w:rPr>
        <w:t xml:space="preserve"> in the midterms</w:t>
      </w:r>
      <w:r w:rsidRPr="00376ABD">
        <w:rPr>
          <w:sz w:val="10"/>
        </w:rPr>
        <w:t xml:space="preserve">. </w:t>
      </w:r>
      <w:r w:rsidRPr="004277E5">
        <w:rPr>
          <w:rStyle w:val="Emphasis"/>
        </w:rPr>
        <w:t xml:space="preserve">Fortunately, </w:t>
      </w:r>
      <w:r w:rsidRPr="00A24FD7">
        <w:rPr>
          <w:rStyle w:val="Emphasis"/>
          <w:highlight w:val="cyan"/>
        </w:rPr>
        <w:t>the data doesn’t bear that result</w:t>
      </w:r>
      <w:r w:rsidRPr="004277E5">
        <w:rPr>
          <w:rStyle w:val="Emphasis"/>
        </w:rPr>
        <w:t xml:space="preserve"> out</w:t>
      </w:r>
      <w:r w:rsidRPr="00376ABD">
        <w:rPr>
          <w:sz w:val="10"/>
        </w:rPr>
        <w:t xml:space="preserve">. </w:t>
      </w:r>
      <w:r w:rsidRPr="004277E5">
        <w:rPr>
          <w:rStyle w:val="Emphasis"/>
        </w:rPr>
        <w:t>In fact,</w:t>
      </w:r>
      <w:r w:rsidRPr="00376ABD">
        <w:rPr>
          <w:sz w:val="10"/>
        </w:rPr>
        <w:t xml:space="preserve"> </w:t>
      </w:r>
      <w:r w:rsidRPr="00A24FD7">
        <w:rPr>
          <w:rStyle w:val="Emphasis"/>
          <w:highlight w:val="cyan"/>
        </w:rPr>
        <w:t>a recent poll shows that</w:t>
      </w:r>
      <w:r w:rsidRPr="004277E5">
        <w:rPr>
          <w:rStyle w:val="Emphasis"/>
        </w:rPr>
        <w:t xml:space="preserve"> nearly </w:t>
      </w:r>
      <w:r w:rsidRPr="00A24FD7">
        <w:rPr>
          <w:rStyle w:val="Emphasis"/>
          <w:highlight w:val="cyan"/>
        </w:rPr>
        <w:t>70% of Republicans support legal residency</w:t>
      </w:r>
      <w:r w:rsidRPr="004277E5">
        <w:rPr>
          <w:rStyle w:val="Emphasis"/>
        </w:rPr>
        <w:t xml:space="preserve"> for children</w:t>
      </w:r>
      <w:r w:rsidRPr="00376ABD">
        <w:rPr>
          <w:sz w:val="10"/>
        </w:rPr>
        <w:t xml:space="preserve"> </w:t>
      </w:r>
      <w:r w:rsidRPr="004277E5">
        <w:rPr>
          <w:rStyle w:val="Emphasis"/>
        </w:rPr>
        <w:t>brought illegally to the United States</w:t>
      </w:r>
      <w:r w:rsidRPr="00376ABD">
        <w:rPr>
          <w:sz w:val="10"/>
        </w:rPr>
        <w:t xml:space="preserve"> through no fault of their own. </w:t>
      </w:r>
      <w:r w:rsidRPr="00A24FD7">
        <w:rPr>
          <w:rStyle w:val="Emphasis"/>
          <w:highlight w:val="cyan"/>
        </w:rPr>
        <w:t>The percentage of support in swing districts that will determine the</w:t>
      </w:r>
      <w:r w:rsidRPr="004277E5">
        <w:rPr>
          <w:rStyle w:val="Emphasis"/>
        </w:rPr>
        <w:t xml:space="preserve"> next Congress’ </w:t>
      </w:r>
      <w:r w:rsidRPr="00A24FD7">
        <w:rPr>
          <w:rStyle w:val="Emphasis"/>
          <w:highlight w:val="cyan"/>
        </w:rPr>
        <w:t>majority is even higher</w:t>
      </w:r>
      <w:r w:rsidRPr="004277E5">
        <w:rPr>
          <w:rStyle w:val="Emphasis"/>
        </w:rPr>
        <w:t>.</w:t>
      </w:r>
      <w:r w:rsidR="004959FE">
        <w:rPr>
          <w:rStyle w:val="Emphasis"/>
        </w:rPr>
        <w:t xml:space="preserve"> </w:t>
      </w:r>
      <w:r w:rsidRPr="00376ABD">
        <w:rPr>
          <w:sz w:val="10"/>
        </w:rPr>
        <w:t xml:space="preserve">Despite the urgency of our nation’s immigration crisis, </w:t>
      </w:r>
      <w:r w:rsidRPr="004277E5">
        <w:rPr>
          <w:rStyle w:val="Emphasis"/>
        </w:rPr>
        <w:t>politicians on both sides of the aisle</w:t>
      </w:r>
      <w:r w:rsidRPr="00376ABD">
        <w:rPr>
          <w:sz w:val="10"/>
        </w:rPr>
        <w:t xml:space="preserve"> cynically </w:t>
      </w:r>
      <w:r w:rsidRPr="004277E5">
        <w:rPr>
          <w:rStyle w:val="Emphasis"/>
        </w:rPr>
        <w:t xml:space="preserve">employ </w:t>
      </w:r>
      <w:r w:rsidRPr="00A24FD7">
        <w:rPr>
          <w:rStyle w:val="Emphasis"/>
          <w:highlight w:val="cyan"/>
        </w:rPr>
        <w:t>immigration</w:t>
      </w:r>
      <w:r w:rsidRPr="004277E5">
        <w:rPr>
          <w:rStyle w:val="Emphasis"/>
        </w:rPr>
        <w:t xml:space="preserve"> as </w:t>
      </w:r>
      <w:r w:rsidRPr="00A24FD7">
        <w:rPr>
          <w:rStyle w:val="Emphasis"/>
          <w:highlight w:val="cyan"/>
        </w:rPr>
        <w:t>a wedge issue</w:t>
      </w:r>
      <w:r w:rsidRPr="00376ABD">
        <w:rPr>
          <w:sz w:val="10"/>
        </w:rPr>
        <w:t>, election after election, for their own benefit. Meanwhile, our inability to fix a broken system has tremendous real world costs, both human and economic.</w:t>
      </w:r>
      <w:r w:rsidR="004959FE" w:rsidRPr="00376ABD">
        <w:rPr>
          <w:sz w:val="10"/>
        </w:rPr>
        <w:t xml:space="preserve"> </w:t>
      </w:r>
      <w:r w:rsidRPr="00376ABD">
        <w:rPr>
          <w:sz w:val="10"/>
        </w:rPr>
        <w:t>As Republicans consider whether they will hold off taking up immigration in advance of November, I offer a cautionary hypothetical: What happens if Congress doesn’t address the issue this year, and Republicans lose the majority? Do we really want to risk waiting to see what a Democratic House and an unpredictable White House may do?</w:t>
      </w:r>
      <w:r w:rsidR="004959FE" w:rsidRPr="00376ABD">
        <w:rPr>
          <w:sz w:val="10"/>
        </w:rPr>
        <w:t xml:space="preserve"> </w:t>
      </w:r>
      <w:r w:rsidRPr="00376ABD">
        <w:rPr>
          <w:sz w:val="10"/>
        </w:rPr>
        <w:t>As opposed to caucus infighting over a vote on the fate of DREAMers — just one of many issues that must be addressed — why not embrace conservative, comprehensive immigration reform now? Piecemeal legislative efforts haven’t proved successful to date, so let’s advance a suite of reforms that will return our immigration system into a functioning and economically advantageous institution. President Donald Trump — who has displayed a striking lack of consistency on immigration policy but deserves credit for remaining focused on border security — has indicated multiple times he is open to a striking a deal, something President Obama failed to do when his party controlled Congress.</w:t>
      </w:r>
    </w:p>
    <w:p w14:paraId="4F01EEC2" w14:textId="3823CC01" w:rsidR="004277E5" w:rsidRDefault="004277E5" w:rsidP="004277E5"/>
    <w:p w14:paraId="50560CB1" w14:textId="40444452" w:rsidR="00CC62E9" w:rsidRDefault="00E871E0" w:rsidP="00E871E0">
      <w:pPr>
        <w:pStyle w:val="Heading4"/>
      </w:pPr>
      <w:r>
        <w:t>The plan mobilizes GOP turnout in key swing districts---legalizing the Dreamers is extremely popular in those districts</w:t>
      </w:r>
    </w:p>
    <w:p w14:paraId="15FDCD11" w14:textId="0E474F33" w:rsidR="00E871E0" w:rsidRPr="00E871E0" w:rsidRDefault="00E871E0" w:rsidP="00E871E0">
      <w:r>
        <w:t xml:space="preserve">[JULIA </w:t>
      </w:r>
      <w:r w:rsidRPr="00E871E0">
        <w:rPr>
          <w:rStyle w:val="Style13ptBold"/>
        </w:rPr>
        <w:t>MANCHESTER</w:t>
      </w:r>
      <w:r>
        <w:t xml:space="preserve">, </w:t>
      </w:r>
      <w:r w:rsidRPr="00E871E0">
        <w:rPr>
          <w:rStyle w:val="Style13ptBold"/>
        </w:rPr>
        <w:t>6-19</w:t>
      </w:r>
      <w:r>
        <w:t>-2018, "Wall Street Journal warns GOP may lose House and Senate over immigration," TheHill, http://thehill.com/blogs/blog-briefing-room/news/392927-wall-street-journal-warns-gop-may-lose-house-over-immigration]//Rank</w:t>
      </w:r>
    </w:p>
    <w:p w14:paraId="0375CF13" w14:textId="16E1DAFC" w:rsidR="00CC62E9" w:rsidRPr="00E871E0" w:rsidRDefault="00CC62E9" w:rsidP="004277E5">
      <w:pPr>
        <w:rPr>
          <w:sz w:val="8"/>
        </w:rPr>
      </w:pPr>
      <w:r w:rsidRPr="00E871E0">
        <w:rPr>
          <w:sz w:val="8"/>
        </w:rPr>
        <w:lastRenderedPageBreak/>
        <w:t xml:space="preserve">The Wall Street Journal's editorial board warned Republicans on Tuesday that </w:t>
      </w:r>
      <w:r w:rsidRPr="00A24FD7">
        <w:rPr>
          <w:rStyle w:val="Emphasis"/>
          <w:highlight w:val="cyan"/>
        </w:rPr>
        <w:t>the GOP could lose their House and Senate majorities over immigration</w:t>
      </w:r>
      <w:r w:rsidRPr="00E871E0">
        <w:rPr>
          <w:rStyle w:val="Emphasis"/>
        </w:rPr>
        <w:t xml:space="preserve"> in November</w:t>
      </w:r>
      <w:r w:rsidRPr="00E871E0">
        <w:rPr>
          <w:sz w:val="8"/>
        </w:rPr>
        <w:t xml:space="preserve"> and called for an end to a Trump administration policy that has resulted in family separations at the southern border.</w:t>
      </w:r>
      <w:r w:rsidR="00E871E0" w:rsidRPr="00E871E0">
        <w:rPr>
          <w:sz w:val="8"/>
        </w:rPr>
        <w:t xml:space="preserve"> </w:t>
      </w:r>
      <w:r w:rsidRPr="00E871E0">
        <w:rPr>
          <w:sz w:val="8"/>
        </w:rPr>
        <w:t xml:space="preserve">"This is self-destructive politics. </w:t>
      </w:r>
      <w:r w:rsidRPr="00E871E0">
        <w:rPr>
          <w:rStyle w:val="StyleUnderline"/>
        </w:rPr>
        <w:t>This year is the GOP’s best opportunity for immigration reform in a decade</w:t>
      </w:r>
      <w:r w:rsidRPr="00E871E0">
        <w:rPr>
          <w:sz w:val="8"/>
        </w:rPr>
        <w:t>," the editorial board wrote.</w:t>
      </w:r>
      <w:r w:rsidR="00E871E0" w:rsidRPr="00E871E0">
        <w:rPr>
          <w:sz w:val="8"/>
        </w:rPr>
        <w:t xml:space="preserve"> </w:t>
      </w:r>
      <w:r w:rsidRPr="00E871E0">
        <w:rPr>
          <w:sz w:val="8"/>
        </w:rPr>
        <w:t>"If Republicans lose their House majority, they will have less leverage when the Supreme Court rules on legalization for Dreamers. If the Obama program is upheld, Mr. Trump won’t have obtained money for his border wall or anything else," it added, referring to young immigrants brought to the U.S. illegally by their parents.</w:t>
      </w:r>
      <w:r w:rsidR="00E871E0" w:rsidRPr="00E871E0">
        <w:rPr>
          <w:sz w:val="8"/>
        </w:rPr>
        <w:t xml:space="preserve"> </w:t>
      </w:r>
      <w:r w:rsidRPr="00E871E0">
        <w:rPr>
          <w:sz w:val="8"/>
        </w:rPr>
        <w:t>The board notes the divide in the GOP over the issue of immigration, citing the controversial Trump administration policy that has resulted in the separation of migrant families at the southern border.</w:t>
      </w:r>
      <w:r w:rsidR="00E871E0" w:rsidRPr="00E871E0">
        <w:rPr>
          <w:sz w:val="8"/>
        </w:rPr>
        <w:t xml:space="preserve"> </w:t>
      </w:r>
      <w:r w:rsidRPr="00E871E0">
        <w:rPr>
          <w:sz w:val="8"/>
        </w:rPr>
        <w:t xml:space="preserve">"As for November, </w:t>
      </w:r>
      <w:r w:rsidRPr="00A24FD7">
        <w:rPr>
          <w:rStyle w:val="Emphasis"/>
          <w:highlight w:val="cyan"/>
        </w:rPr>
        <w:t>House control will be won or lost in swing districts</w:t>
      </w:r>
      <w:r w:rsidRPr="00E871E0">
        <w:rPr>
          <w:rStyle w:val="Emphasis"/>
        </w:rPr>
        <w:t xml:space="preserve"> </w:t>
      </w:r>
      <w:r w:rsidRPr="00A24FD7">
        <w:rPr>
          <w:rStyle w:val="Emphasis"/>
          <w:highlight w:val="cyan"/>
        </w:rPr>
        <w:t>where legalizing the Dreamers is popular</w:t>
      </w:r>
      <w:r w:rsidRPr="00E871E0">
        <w:rPr>
          <w:rStyle w:val="Emphasis"/>
        </w:rPr>
        <w:t xml:space="preserve"> </w:t>
      </w:r>
      <w:r w:rsidRPr="00E871E0">
        <w:rPr>
          <w:sz w:val="8"/>
        </w:rPr>
        <w:t xml:space="preserve">and separating families isn’t. </w:t>
      </w:r>
      <w:r w:rsidRPr="00A24FD7">
        <w:rPr>
          <w:rStyle w:val="Emphasis"/>
          <w:highlight w:val="cyan"/>
        </w:rPr>
        <w:t>Members like California’s</w:t>
      </w:r>
      <w:r w:rsidRPr="00E871E0">
        <w:rPr>
          <w:rStyle w:val="Emphasis"/>
        </w:rPr>
        <w:t xml:space="preserve"> </w:t>
      </w:r>
      <w:r w:rsidRPr="00376ABD">
        <w:rPr>
          <w:rStyle w:val="Emphasis"/>
        </w:rPr>
        <w:t xml:space="preserve">Steve </w:t>
      </w:r>
      <w:r w:rsidRPr="00A24FD7">
        <w:rPr>
          <w:rStyle w:val="Emphasis"/>
          <w:highlight w:val="cyan"/>
        </w:rPr>
        <w:t>Knight and</w:t>
      </w:r>
      <w:r w:rsidRPr="00E871E0">
        <w:rPr>
          <w:rStyle w:val="Emphasis"/>
        </w:rPr>
        <w:t xml:space="preserve"> </w:t>
      </w:r>
      <w:r w:rsidRPr="00A24FD7">
        <w:rPr>
          <w:rStyle w:val="Emphasis"/>
          <w:highlight w:val="cyan"/>
        </w:rPr>
        <w:t>Florida’s</w:t>
      </w:r>
      <w:r w:rsidRPr="00E871E0">
        <w:rPr>
          <w:rStyle w:val="Emphasis"/>
        </w:rPr>
        <w:t xml:space="preserve"> Carlos </w:t>
      </w:r>
      <w:r w:rsidRPr="00A24FD7">
        <w:rPr>
          <w:rStyle w:val="Emphasis"/>
          <w:highlight w:val="cyan"/>
        </w:rPr>
        <w:t>Curbelo need to show voters</w:t>
      </w:r>
      <w:r w:rsidRPr="00E871E0">
        <w:rPr>
          <w:rStyle w:val="Emphasis"/>
        </w:rPr>
        <w:t xml:space="preserve"> that </w:t>
      </w:r>
      <w:r w:rsidRPr="00A24FD7">
        <w:rPr>
          <w:rStyle w:val="Emphasis"/>
          <w:highlight w:val="cyan"/>
        </w:rPr>
        <w:t>they’re working toward a solution for Dreamers</w:t>
      </w:r>
      <w:r w:rsidRPr="00E871E0">
        <w:rPr>
          <w:sz w:val="8"/>
        </w:rPr>
        <w:t>," the board said. "</w:t>
      </w:r>
      <w:r w:rsidRPr="00A24FD7">
        <w:rPr>
          <w:rStyle w:val="Emphasis"/>
          <w:highlight w:val="cyan"/>
        </w:rPr>
        <w:t>The smart play is for Republicans to show they can solve at</w:t>
      </w:r>
      <w:r w:rsidRPr="00E871E0">
        <w:rPr>
          <w:rStyle w:val="Emphasis"/>
        </w:rPr>
        <w:t xml:space="preserve"> least some immigration problems</w:t>
      </w:r>
      <w:r w:rsidRPr="00E871E0">
        <w:rPr>
          <w:sz w:val="8"/>
        </w:rPr>
        <w:t>."</w:t>
      </w:r>
      <w:r w:rsidR="00E871E0" w:rsidRPr="00E871E0">
        <w:rPr>
          <w:sz w:val="8"/>
        </w:rPr>
        <w:t xml:space="preserve"> </w:t>
      </w:r>
      <w:r w:rsidRPr="00E871E0">
        <w:rPr>
          <w:sz w:val="8"/>
        </w:rPr>
        <w:t>"</w:t>
      </w:r>
      <w:r w:rsidRPr="00A24FD7">
        <w:rPr>
          <w:rStyle w:val="Emphasis"/>
          <w:highlight w:val="cyan"/>
        </w:rPr>
        <w:t>If</w:t>
      </w:r>
      <w:r w:rsidRPr="00E871E0">
        <w:rPr>
          <w:sz w:val="8"/>
        </w:rPr>
        <w:t xml:space="preserve"> Mr. </w:t>
      </w:r>
      <w:r w:rsidRPr="00A24FD7">
        <w:rPr>
          <w:rStyle w:val="Emphasis"/>
          <w:highlight w:val="cyan"/>
        </w:rPr>
        <w:t>Trump</w:t>
      </w:r>
      <w:r w:rsidRPr="00E871E0">
        <w:rPr>
          <w:sz w:val="8"/>
        </w:rPr>
        <w:t xml:space="preserve"> wants to </w:t>
      </w:r>
      <w:r w:rsidRPr="00A24FD7">
        <w:rPr>
          <w:rStyle w:val="Emphasis"/>
          <w:highlight w:val="cyan"/>
        </w:rPr>
        <w:t>lose the House</w:t>
      </w:r>
      <w:r w:rsidRPr="00E871E0">
        <w:rPr>
          <w:sz w:val="8"/>
        </w:rPr>
        <w:t xml:space="preserve"> and </w:t>
      </w:r>
      <w:r w:rsidRPr="00A24FD7">
        <w:rPr>
          <w:rStyle w:val="Emphasis"/>
          <w:highlight w:val="cyan"/>
        </w:rPr>
        <w:t>risk impeachment</w:t>
      </w:r>
      <w:r w:rsidRPr="00E871E0">
        <w:rPr>
          <w:sz w:val="8"/>
        </w:rPr>
        <w:t>, he’ll take [former White House chief strategist Stephen] Bannon’s bad advice and keep giving Democrats a daily picture of children stripped from their parents," the board continued.</w:t>
      </w:r>
      <w:r w:rsidR="00E871E0" w:rsidRPr="00E871E0">
        <w:rPr>
          <w:sz w:val="8"/>
        </w:rPr>
        <w:t xml:space="preserve"> </w:t>
      </w:r>
      <w:r w:rsidRPr="00E871E0">
        <w:rPr>
          <w:sz w:val="8"/>
        </w:rPr>
        <w:t>"The immediate solution should be for the Administration to end 'zero-tolerance' until it can be implemented without dividing families."</w:t>
      </w:r>
      <w:r w:rsidR="00E871E0" w:rsidRPr="00E871E0">
        <w:rPr>
          <w:sz w:val="8"/>
        </w:rPr>
        <w:t xml:space="preserve"> </w:t>
      </w:r>
      <w:r w:rsidRPr="00E871E0">
        <w:rPr>
          <w:sz w:val="8"/>
        </w:rPr>
        <w:t xml:space="preserve">House Republicans have rushed to resuscitate their immigration plan after President Trump sent mixed signals about which measure he supports. </w:t>
      </w:r>
      <w:r w:rsidRPr="00A24FD7">
        <w:rPr>
          <w:rStyle w:val="Emphasis"/>
          <w:highlight w:val="cyan"/>
        </w:rPr>
        <w:t>Trump</w:t>
      </w:r>
      <w:r w:rsidRPr="00E871E0">
        <w:rPr>
          <w:sz w:val="8"/>
        </w:rPr>
        <w:t xml:space="preserve"> suggested on Friday that </w:t>
      </w:r>
      <w:r w:rsidRPr="00A24FD7">
        <w:rPr>
          <w:rStyle w:val="Emphasis"/>
          <w:highlight w:val="cyan"/>
        </w:rPr>
        <w:t>would not sign the more moderate compromise legislation</w:t>
      </w:r>
      <w:r w:rsidRPr="00E871E0">
        <w:rPr>
          <w:rStyle w:val="Emphasis"/>
        </w:rPr>
        <w:t xml:space="preserve"> planned for a vote</w:t>
      </w:r>
      <w:r w:rsidRPr="00E871E0">
        <w:rPr>
          <w:sz w:val="8"/>
        </w:rPr>
        <w:t xml:space="preserve"> this week.</w:t>
      </w:r>
      <w:r w:rsidR="00E871E0" w:rsidRPr="00E871E0">
        <w:rPr>
          <w:sz w:val="8"/>
        </w:rPr>
        <w:t xml:space="preserve"> </w:t>
      </w:r>
    </w:p>
    <w:p w14:paraId="5EDC14EE" w14:textId="60B611D2" w:rsidR="00CC62E9" w:rsidRDefault="00CC62E9" w:rsidP="004277E5"/>
    <w:p w14:paraId="75B75293" w14:textId="77777777" w:rsidR="00A24FD7" w:rsidRDefault="00A24FD7" w:rsidP="00A24FD7">
      <w:pPr>
        <w:pStyle w:val="Heading4"/>
      </w:pPr>
      <w:r>
        <w:t>Plan kills GOP midterm chances – base perceives compromise bill as amnesty – clean DREAM Act causes midterm chaos and forces moderates to go up against him – assumes swing districts</w:t>
      </w:r>
    </w:p>
    <w:p w14:paraId="14E7C46C" w14:textId="77777777" w:rsidR="00A24FD7" w:rsidRPr="00056FDB" w:rsidRDefault="00A24FD7" w:rsidP="00A24FD7">
      <w:pPr>
        <w:rPr>
          <w:rStyle w:val="Style13ptBold"/>
        </w:rPr>
      </w:pPr>
      <w:r w:rsidRPr="00056FDB">
        <w:rPr>
          <w:rStyle w:val="Style13ptBold"/>
        </w:rPr>
        <w:t>Bade and Nelson,</w:t>
      </w:r>
      <w:r>
        <w:t xml:space="preserve"> </w:t>
      </w:r>
      <w:r w:rsidRPr="00056FDB">
        <w:t>reporter</w:t>
      </w:r>
      <w:r>
        <w:t>s</w:t>
      </w:r>
      <w:r w:rsidRPr="00056FDB">
        <w:t xml:space="preserve"> for POLITICO,</w:t>
      </w:r>
      <w:r w:rsidRPr="00056FDB">
        <w:rPr>
          <w:rStyle w:val="Style13ptBold"/>
        </w:rPr>
        <w:t xml:space="preserve"> 6/22/18</w:t>
      </w:r>
    </w:p>
    <w:p w14:paraId="1A670FD2" w14:textId="77777777" w:rsidR="00A24FD7" w:rsidRDefault="00A24FD7" w:rsidP="00A24FD7">
      <w:r>
        <w:t>(Rachel and Louis, “</w:t>
      </w:r>
      <w:r w:rsidRPr="00056FDB">
        <w:t>Trump betrays House Republicans on immigration</w:t>
      </w:r>
      <w:r>
        <w:t xml:space="preserve">” Politico, June 22, </w:t>
      </w:r>
      <w:hyperlink r:id="rId7" w:history="1">
        <w:r w:rsidRPr="009D62A2">
          <w:rPr>
            <w:rStyle w:val="Hyperlink"/>
          </w:rPr>
          <w:t>https://www.politico.com/story/2018/06/22/trump-immigration-legislation-congress-664287</w:t>
        </w:r>
      </w:hyperlink>
      <w:r>
        <w:t>, accessed 6-23-18, HSS RH)</w:t>
      </w:r>
    </w:p>
    <w:p w14:paraId="7ED6A1AF" w14:textId="77777777" w:rsidR="00A24FD7" w:rsidRPr="004224E6" w:rsidRDefault="00A24FD7" w:rsidP="00A24FD7">
      <w:pPr>
        <w:rPr>
          <w:b/>
          <w:iCs/>
          <w:u w:val="single"/>
        </w:rPr>
      </w:pPr>
      <w:r w:rsidRPr="00F85749">
        <w:rPr>
          <w:rStyle w:val="StyleUnderline"/>
        </w:rPr>
        <w:t>Two days ago</w:t>
      </w:r>
      <w:r w:rsidRPr="004224E6">
        <w:rPr>
          <w:sz w:val="16"/>
        </w:rPr>
        <w:t xml:space="preserve">, President Donald </w:t>
      </w:r>
      <w:r w:rsidRPr="00AC5A75">
        <w:rPr>
          <w:rStyle w:val="StyleUnderline"/>
          <w:highlight w:val="cyan"/>
        </w:rPr>
        <w:t>Trump promised House Republicans he'd have their backs</w:t>
      </w:r>
      <w:r w:rsidRPr="00F85749">
        <w:rPr>
          <w:rStyle w:val="StyleUnderline"/>
        </w:rPr>
        <w:t xml:space="preserve"> "1,000 percent" on immigration</w:t>
      </w:r>
      <w:r w:rsidRPr="004224E6">
        <w:rPr>
          <w:sz w:val="16"/>
        </w:rPr>
        <w:t xml:space="preserve">. On </w:t>
      </w:r>
      <w:r w:rsidRPr="00AC5A75">
        <w:rPr>
          <w:rStyle w:val="StyleUnderline"/>
          <w:highlight w:val="cyan"/>
        </w:rPr>
        <w:t>Friday, he told them to “stop wasting their time”</w:t>
      </w:r>
      <w:r w:rsidRPr="004224E6">
        <w:rPr>
          <w:sz w:val="16"/>
        </w:rPr>
        <w:t xml:space="preserve"> — </w:t>
      </w:r>
      <w:r w:rsidRPr="00AC5A75">
        <w:rPr>
          <w:rStyle w:val="Emphasis"/>
          <w:highlight w:val="cyan"/>
        </w:rPr>
        <w:t>putting GOP leaders in an impossible position and throwing the conference into chaos.</w:t>
      </w:r>
    </w:p>
    <w:p w14:paraId="0B05B1D6" w14:textId="77777777" w:rsidR="00A24FD7" w:rsidRPr="004224E6" w:rsidRDefault="00A24FD7" w:rsidP="00A24FD7">
      <w:pPr>
        <w:rPr>
          <w:sz w:val="16"/>
        </w:rPr>
      </w:pPr>
      <w:r w:rsidRPr="004224E6">
        <w:rPr>
          <w:sz w:val="16"/>
        </w:rPr>
        <w:t xml:space="preserve">But House </w:t>
      </w:r>
      <w:r w:rsidRPr="00F85749">
        <w:rPr>
          <w:rStyle w:val="StyleUnderline"/>
        </w:rPr>
        <w:t>Republican leaders say they plan to forge ahead with an immigration vote next week nonetheless</w:t>
      </w:r>
      <w:r w:rsidRPr="004224E6">
        <w:rPr>
          <w:sz w:val="16"/>
        </w:rPr>
        <w:t>.</w:t>
      </w:r>
    </w:p>
    <w:p w14:paraId="74840A93" w14:textId="77777777" w:rsidR="00A24FD7" w:rsidRPr="004224E6" w:rsidRDefault="00A24FD7" w:rsidP="00A24FD7">
      <w:pPr>
        <w:rPr>
          <w:sz w:val="16"/>
        </w:rPr>
      </w:pPr>
      <w:r w:rsidRPr="004224E6">
        <w:rPr>
          <w:sz w:val="16"/>
        </w:rPr>
        <w:t xml:space="preserve">Speaker Paul </w:t>
      </w:r>
      <w:r w:rsidRPr="00F43BDE">
        <w:rPr>
          <w:rStyle w:val="StyleUnderline"/>
          <w:highlight w:val="cyan"/>
        </w:rPr>
        <w:t>Ryan</w:t>
      </w:r>
      <w:r w:rsidRPr="00ED0B2C">
        <w:rPr>
          <w:rStyle w:val="StyleUnderline"/>
        </w:rPr>
        <w:t xml:space="preserve">'s team </w:t>
      </w:r>
      <w:r w:rsidRPr="00F43BDE">
        <w:rPr>
          <w:rStyle w:val="StyleUnderline"/>
          <w:highlight w:val="cyan"/>
        </w:rPr>
        <w:t>has spent weeks trying to strike an accord between</w:t>
      </w:r>
      <w:r w:rsidRPr="00F43BDE">
        <w:rPr>
          <w:sz w:val="16"/>
          <w:highlight w:val="cyan"/>
        </w:rPr>
        <w:t xml:space="preserve"> </w:t>
      </w:r>
      <w:r w:rsidRPr="00F43BDE">
        <w:rPr>
          <w:rStyle w:val="Emphasis"/>
          <w:highlight w:val="cyan"/>
        </w:rPr>
        <w:t>moderate Republicans from swing districts</w:t>
      </w:r>
      <w:r w:rsidRPr="00F43BDE">
        <w:rPr>
          <w:sz w:val="16"/>
          <w:highlight w:val="cyan"/>
        </w:rPr>
        <w:t xml:space="preserve"> </w:t>
      </w:r>
      <w:r w:rsidRPr="00F43BDE">
        <w:rPr>
          <w:rStyle w:val="StyleUnderline"/>
          <w:highlight w:val="cyan"/>
        </w:rPr>
        <w:t>and conservatives who are petrified of being accused of supporting "amnesty."</w:t>
      </w:r>
    </w:p>
    <w:p w14:paraId="08968D36" w14:textId="77777777" w:rsidR="00A24FD7" w:rsidRPr="004224E6" w:rsidRDefault="00A24FD7" w:rsidP="00A24FD7">
      <w:pPr>
        <w:rPr>
          <w:sz w:val="16"/>
        </w:rPr>
      </w:pPr>
      <w:r w:rsidRPr="004224E6">
        <w:rPr>
          <w:sz w:val="16"/>
        </w:rPr>
        <w:t xml:space="preserve">And </w:t>
      </w:r>
      <w:r w:rsidRPr="00ED0B2C">
        <w:rPr>
          <w:rStyle w:val="StyleUnderline"/>
        </w:rPr>
        <w:t xml:space="preserve">House Republicans exited a Thursday night meeting saying they believed they had a "breakthrough" between the two wings of the party </w:t>
      </w:r>
      <w:r w:rsidRPr="00565CD9">
        <w:rPr>
          <w:rStyle w:val="StyleUnderline"/>
          <w:highlight w:val="cyan"/>
        </w:rPr>
        <w:t>on</w:t>
      </w:r>
      <w:r w:rsidRPr="00ED0B2C">
        <w:rPr>
          <w:rStyle w:val="StyleUnderline"/>
        </w:rPr>
        <w:t xml:space="preserve"> a compromise that would help </w:t>
      </w:r>
      <w:r w:rsidRPr="00565CD9">
        <w:rPr>
          <w:rStyle w:val="StyleUnderline"/>
          <w:highlight w:val="cyan"/>
        </w:rPr>
        <w:t>Dreamers and</w:t>
      </w:r>
      <w:r w:rsidRPr="00ED0B2C">
        <w:rPr>
          <w:rStyle w:val="StyleUnderline"/>
        </w:rPr>
        <w:t xml:space="preserve"> boost </w:t>
      </w:r>
      <w:r w:rsidRPr="00565CD9">
        <w:rPr>
          <w:rStyle w:val="StyleUnderline"/>
          <w:highlight w:val="cyan"/>
        </w:rPr>
        <w:t>border security</w:t>
      </w:r>
      <w:r w:rsidRPr="00565CD9">
        <w:rPr>
          <w:sz w:val="16"/>
        </w:rPr>
        <w:t>.</w:t>
      </w:r>
    </w:p>
    <w:p w14:paraId="12B401FF" w14:textId="77777777" w:rsidR="00A24FD7" w:rsidRPr="004224E6" w:rsidRDefault="00A24FD7" w:rsidP="00A24FD7">
      <w:pPr>
        <w:rPr>
          <w:sz w:val="16"/>
        </w:rPr>
      </w:pPr>
      <w:r w:rsidRPr="00ED0B2C">
        <w:rPr>
          <w:rStyle w:val="StyleUnderline"/>
        </w:rPr>
        <w:t xml:space="preserve">But </w:t>
      </w:r>
      <w:r w:rsidRPr="00F43BDE">
        <w:rPr>
          <w:rStyle w:val="StyleUnderline"/>
          <w:highlight w:val="cyan"/>
        </w:rPr>
        <w:t>Trump undercut his party’s plans</w:t>
      </w:r>
      <w:r w:rsidRPr="00565CD9">
        <w:rPr>
          <w:rStyle w:val="StyleUnderline"/>
        </w:rPr>
        <w:t xml:space="preserve"> Friday, </w:t>
      </w:r>
      <w:r w:rsidRPr="00F43BDE">
        <w:rPr>
          <w:rStyle w:val="StyleUnderline"/>
          <w:highlight w:val="cyan"/>
        </w:rPr>
        <w:t>telling them to wait</w:t>
      </w:r>
      <w:r w:rsidRPr="00ED0B2C">
        <w:rPr>
          <w:rStyle w:val="StyleUnderline"/>
        </w:rPr>
        <w:t xml:space="preserve"> until after the midterm</w:t>
      </w:r>
      <w:r w:rsidRPr="004224E6">
        <w:rPr>
          <w:sz w:val="16"/>
        </w:rPr>
        <w:t xml:space="preserve"> elections to act.</w:t>
      </w:r>
    </w:p>
    <w:p w14:paraId="1EBD6204" w14:textId="77777777" w:rsidR="00A24FD7" w:rsidRPr="004224E6" w:rsidRDefault="00A24FD7" w:rsidP="00A24FD7">
      <w:pPr>
        <w:rPr>
          <w:sz w:val="16"/>
          <w:szCs w:val="16"/>
        </w:rPr>
      </w:pPr>
      <w:r w:rsidRPr="004224E6">
        <w:rPr>
          <w:sz w:val="16"/>
          <w:szCs w:val="16"/>
        </w:rPr>
        <w:t>“Republicans should stop wasting their time on Immigration until after we elect more Senators and Congressmen/women in November,” the president wrote on Twitter. “Dems are just playing games, have no intention of doing anything to solves this decades old problem. We can pass great legislation after the Red Wave!”</w:t>
      </w:r>
    </w:p>
    <w:p w14:paraId="6265E6C7" w14:textId="77777777" w:rsidR="00A24FD7" w:rsidRPr="004224E6" w:rsidRDefault="00A24FD7" w:rsidP="00A24FD7">
      <w:pPr>
        <w:rPr>
          <w:sz w:val="16"/>
          <w:szCs w:val="16"/>
        </w:rPr>
      </w:pPr>
      <w:r w:rsidRPr="004224E6">
        <w:rPr>
          <w:sz w:val="16"/>
          <w:szCs w:val="16"/>
        </w:rPr>
        <w:t>House Majority Leader Kevin McCarthy (R-Calif.) said on the House floor that they would vote next week anyway, a rare act of defiance for the close Trump ally.</w:t>
      </w:r>
    </w:p>
    <w:p w14:paraId="7A534A63" w14:textId="77777777" w:rsidR="00A24FD7" w:rsidRPr="004224E6" w:rsidRDefault="00A24FD7" w:rsidP="00A24FD7">
      <w:pPr>
        <w:rPr>
          <w:sz w:val="16"/>
          <w:szCs w:val="16"/>
        </w:rPr>
      </w:pPr>
      <w:r w:rsidRPr="004224E6">
        <w:rPr>
          <w:sz w:val="16"/>
          <w:szCs w:val="16"/>
        </w:rPr>
        <w:t>"We have been working very closely with the entire conference, taking all ideas in," McCarthy said. "We had a very productive conference last night, and we'll work through the weekend and you will see that bill on the floor next week."</w:t>
      </w:r>
    </w:p>
    <w:p w14:paraId="6859BFF5" w14:textId="77777777" w:rsidR="00A24FD7" w:rsidRPr="004224E6" w:rsidRDefault="00A24FD7" w:rsidP="00A24FD7">
      <w:pPr>
        <w:rPr>
          <w:b/>
          <w:iCs/>
          <w:u w:val="single"/>
        </w:rPr>
      </w:pPr>
      <w:r w:rsidRPr="004224E6">
        <w:rPr>
          <w:sz w:val="16"/>
        </w:rPr>
        <w:t xml:space="preserve">Still, </w:t>
      </w:r>
      <w:r w:rsidRPr="00F570F9">
        <w:rPr>
          <w:rStyle w:val="Emphasis"/>
        </w:rPr>
        <w:t>the tweet puts Ryan in a serious bind.</w:t>
      </w:r>
    </w:p>
    <w:p w14:paraId="56260DEB" w14:textId="77777777" w:rsidR="00A24FD7" w:rsidRPr="004224E6" w:rsidRDefault="00A24FD7" w:rsidP="00A24FD7">
      <w:pPr>
        <w:rPr>
          <w:u w:val="single"/>
        </w:rPr>
      </w:pPr>
      <w:r w:rsidRPr="004224E6">
        <w:rPr>
          <w:sz w:val="16"/>
        </w:rPr>
        <w:lastRenderedPageBreak/>
        <w:t xml:space="preserve">To stave off a discharge petition from moderate Republicans and Democrats, </w:t>
      </w:r>
      <w:r w:rsidRPr="00B12D9B">
        <w:rPr>
          <w:rStyle w:val="StyleUnderline"/>
        </w:rPr>
        <w:t>the Wisconsin Republican promised the centrists that he'd give them a vote on some sort of bill they could support</w:t>
      </w:r>
      <w:r w:rsidRPr="00F43BDE">
        <w:rPr>
          <w:sz w:val="16"/>
        </w:rPr>
        <w:t xml:space="preserve">. </w:t>
      </w:r>
      <w:r w:rsidRPr="00F43BDE">
        <w:rPr>
          <w:rStyle w:val="StyleUnderline"/>
          <w:highlight w:val="cyan"/>
        </w:rPr>
        <w:t>If Ryan</w:t>
      </w:r>
      <w:r w:rsidRPr="00F43BDE">
        <w:rPr>
          <w:rStyle w:val="StyleUnderline"/>
        </w:rPr>
        <w:t xml:space="preserve"> listens to Trump</w:t>
      </w:r>
      <w:r w:rsidRPr="00B12D9B">
        <w:rPr>
          <w:rStyle w:val="StyleUnderline"/>
        </w:rPr>
        <w:t xml:space="preserve"> and </w:t>
      </w:r>
      <w:r w:rsidRPr="00F43BDE">
        <w:rPr>
          <w:rStyle w:val="StyleUnderline"/>
          <w:highlight w:val="cyan"/>
        </w:rPr>
        <w:t>cancels the vote, moderates will be furious.</w:t>
      </w:r>
    </w:p>
    <w:p w14:paraId="0CF0CA23" w14:textId="77777777" w:rsidR="00A24FD7" w:rsidRPr="00056FDB" w:rsidRDefault="00A24FD7" w:rsidP="00A24FD7">
      <w:pPr>
        <w:rPr>
          <w:sz w:val="16"/>
          <w:szCs w:val="16"/>
        </w:rPr>
      </w:pPr>
      <w:r w:rsidRPr="00F43BDE">
        <w:rPr>
          <w:sz w:val="16"/>
          <w:szCs w:val="16"/>
        </w:rPr>
        <w:t>“Votes were pledged in order to turn off the discharge petition,” Chief Deputy Whip Patrick McHenry (R-N.C.) told reporters Friday. “The intention is to fulfill it.“</w:t>
      </w:r>
    </w:p>
    <w:p w14:paraId="0C876B6C" w14:textId="77777777" w:rsidR="00A24FD7" w:rsidRPr="004224E6" w:rsidRDefault="00A24FD7" w:rsidP="00A24FD7">
      <w:pPr>
        <w:rPr>
          <w:sz w:val="16"/>
        </w:rPr>
      </w:pPr>
      <w:r w:rsidRPr="004224E6">
        <w:rPr>
          <w:sz w:val="16"/>
        </w:rPr>
        <w:t xml:space="preserve">But </w:t>
      </w:r>
      <w:r w:rsidRPr="00F43BDE">
        <w:rPr>
          <w:rStyle w:val="Emphasis"/>
          <w:highlight w:val="cyan"/>
        </w:rPr>
        <w:t>if Ryan holds the vote</w:t>
      </w:r>
      <w:r w:rsidRPr="00F43BDE">
        <w:rPr>
          <w:sz w:val="16"/>
          <w:highlight w:val="cyan"/>
        </w:rPr>
        <w:t xml:space="preserve">, </w:t>
      </w:r>
      <w:r w:rsidRPr="00F43BDE">
        <w:rPr>
          <w:rStyle w:val="Emphasis"/>
          <w:highlight w:val="cyan"/>
        </w:rPr>
        <w:t>the result could be catastrophic</w:t>
      </w:r>
      <w:r w:rsidRPr="004224E6">
        <w:rPr>
          <w:sz w:val="16"/>
        </w:rPr>
        <w:t xml:space="preserve">. </w:t>
      </w:r>
      <w:r w:rsidRPr="00F43BDE">
        <w:rPr>
          <w:rStyle w:val="StyleUnderline"/>
          <w:highlight w:val="cyan"/>
        </w:rPr>
        <w:t>GOP members</w:t>
      </w:r>
      <w:r w:rsidRPr="00846AEF">
        <w:rPr>
          <w:rStyle w:val="StyleUnderline"/>
        </w:rPr>
        <w:t xml:space="preserve"> who thought they could support the bill </w:t>
      </w:r>
      <w:r w:rsidRPr="00F43BDE">
        <w:rPr>
          <w:rStyle w:val="StyleUnderline"/>
          <w:highlight w:val="cyan"/>
        </w:rPr>
        <w:t>have</w:t>
      </w:r>
      <w:r w:rsidRPr="00846AEF">
        <w:rPr>
          <w:rStyle w:val="StyleUnderline"/>
        </w:rPr>
        <w:t xml:space="preserve"> already </w:t>
      </w:r>
      <w:r w:rsidRPr="00F43BDE">
        <w:rPr>
          <w:rStyle w:val="StyleUnderline"/>
          <w:highlight w:val="cyan"/>
        </w:rPr>
        <w:t>started telling leadership that they will no longer vote for it</w:t>
      </w:r>
      <w:r w:rsidRPr="00F43BDE">
        <w:rPr>
          <w:sz w:val="16"/>
          <w:highlight w:val="cyan"/>
        </w:rPr>
        <w:t xml:space="preserve">. </w:t>
      </w:r>
      <w:r w:rsidRPr="00F43BDE">
        <w:rPr>
          <w:rStyle w:val="Emphasis"/>
          <w:highlight w:val="cyan"/>
        </w:rPr>
        <w:t>They simply cannot go up against the president</w:t>
      </w:r>
      <w:r w:rsidRPr="00F43BDE">
        <w:rPr>
          <w:rStyle w:val="Emphasis"/>
        </w:rPr>
        <w:t>,</w:t>
      </w:r>
      <w:r w:rsidRPr="00F43BDE">
        <w:rPr>
          <w:sz w:val="16"/>
        </w:rPr>
        <w:t xml:space="preserve"> they say.</w:t>
      </w:r>
    </w:p>
    <w:p w14:paraId="4230C562" w14:textId="77777777" w:rsidR="00A24FD7" w:rsidRPr="004224E6" w:rsidRDefault="00A24FD7" w:rsidP="00A24FD7">
      <w:pPr>
        <w:rPr>
          <w:sz w:val="16"/>
        </w:rPr>
      </w:pPr>
      <w:r w:rsidRPr="004224E6">
        <w:rPr>
          <w:sz w:val="16"/>
        </w:rPr>
        <w:t xml:space="preserve">That means </w:t>
      </w:r>
      <w:r w:rsidRPr="00F43BDE">
        <w:rPr>
          <w:rStyle w:val="StyleUnderline"/>
          <w:highlight w:val="cyan"/>
        </w:rPr>
        <w:t>the bill likely would fail in spectacular fashion</w:t>
      </w:r>
      <w:r w:rsidRPr="00B12D9B">
        <w:rPr>
          <w:rStyle w:val="StyleUnderline"/>
        </w:rPr>
        <w:t xml:space="preserve"> on the House floor, </w:t>
      </w:r>
      <w:r w:rsidRPr="00F43BDE">
        <w:rPr>
          <w:rStyle w:val="StyleUnderline"/>
          <w:highlight w:val="cyan"/>
        </w:rPr>
        <w:t>which would be a huge embarrassment to leadership</w:t>
      </w:r>
      <w:r w:rsidRPr="00B12D9B">
        <w:rPr>
          <w:rStyle w:val="StyleUnderline"/>
        </w:rPr>
        <w:t xml:space="preserve"> and an affront to the rank in file who have spent hundreds of hours in negotiations.</w:t>
      </w:r>
    </w:p>
    <w:p w14:paraId="64110E73" w14:textId="77777777" w:rsidR="00A24FD7" w:rsidRPr="004224E6" w:rsidRDefault="00A24FD7" w:rsidP="00A24FD7">
      <w:pPr>
        <w:rPr>
          <w:sz w:val="16"/>
          <w:szCs w:val="16"/>
        </w:rPr>
      </w:pPr>
      <w:r w:rsidRPr="004224E6">
        <w:rPr>
          <w:sz w:val="16"/>
          <w:szCs w:val="16"/>
        </w:rPr>
        <w:t>The vote could also endanger the lame-duck speaker. Rep. Steve King, a vocal hard-liner, suggested Friday that some conservatives could try to oust Ryan with a motion to vacate the chair, though King was coy about why he thought so.</w:t>
      </w:r>
    </w:p>
    <w:p w14:paraId="7D644769" w14:textId="77777777" w:rsidR="00A24FD7" w:rsidRPr="004224E6" w:rsidRDefault="00A24FD7" w:rsidP="00A24FD7">
      <w:pPr>
        <w:rPr>
          <w:sz w:val="16"/>
          <w:szCs w:val="16"/>
        </w:rPr>
      </w:pPr>
      <w:r w:rsidRPr="004224E6">
        <w:rPr>
          <w:sz w:val="16"/>
          <w:szCs w:val="16"/>
        </w:rPr>
        <w:t>“We’ll have to see how that cooks over the weekend,” the Iowa Republican said. “I’m reading the tea leaves, but I believe [a motion to vacate] is prepared.”</w:t>
      </w:r>
    </w:p>
    <w:p w14:paraId="0B148E18" w14:textId="77777777" w:rsidR="00A24FD7" w:rsidRPr="004224E6" w:rsidRDefault="00A24FD7" w:rsidP="00A24FD7">
      <w:pPr>
        <w:rPr>
          <w:sz w:val="16"/>
          <w:szCs w:val="16"/>
        </w:rPr>
      </w:pPr>
      <w:r w:rsidRPr="004224E6">
        <w:rPr>
          <w:sz w:val="16"/>
          <w:szCs w:val="16"/>
        </w:rPr>
        <w:t>That could fuel a backlash, however. Members across the spectrum have praised Ryan for his work trying to find a GOP solution on immigration, working with all corners of the conference. Conservatives who then punish him could face their own political attacks from Ryan loyalists.</w:t>
      </w:r>
    </w:p>
    <w:p w14:paraId="2E9BE771" w14:textId="77777777" w:rsidR="00A24FD7" w:rsidRPr="004224E6" w:rsidRDefault="00A24FD7" w:rsidP="00A24FD7">
      <w:pPr>
        <w:rPr>
          <w:sz w:val="16"/>
        </w:rPr>
      </w:pPr>
      <w:r w:rsidRPr="004224E6">
        <w:rPr>
          <w:sz w:val="16"/>
        </w:rPr>
        <w:t xml:space="preserve">Trump's tweet suggests that the president has retracted his original view of the bill. </w:t>
      </w:r>
      <w:r w:rsidRPr="00B12D9B">
        <w:rPr>
          <w:rStyle w:val="StyleUnderline"/>
        </w:rPr>
        <w:t xml:space="preserve">While the compromise legislation mirrors his own immigration framework </w:t>
      </w:r>
      <w:r w:rsidRPr="004224E6">
        <w:rPr>
          <w:sz w:val="16"/>
        </w:rPr>
        <w:t xml:space="preserve">— cracking down at the border and finding a pathway to citizenship for young undocumented immigrants — </w:t>
      </w:r>
      <w:r w:rsidRPr="00B12D9B">
        <w:rPr>
          <w:rStyle w:val="StyleUnderline"/>
        </w:rPr>
        <w:t>the president didn't like the word "moderate" being used to describe the package</w:t>
      </w:r>
      <w:r w:rsidRPr="004224E6">
        <w:rPr>
          <w:sz w:val="16"/>
        </w:rPr>
        <w:t>.</w:t>
      </w:r>
    </w:p>
    <w:p w14:paraId="2E0AA0C9" w14:textId="77777777" w:rsidR="00A24FD7" w:rsidRPr="004224E6" w:rsidRDefault="00A24FD7" w:rsidP="00A24FD7">
      <w:pPr>
        <w:rPr>
          <w:sz w:val="16"/>
        </w:rPr>
      </w:pPr>
      <w:r w:rsidRPr="004224E6">
        <w:rPr>
          <w:sz w:val="16"/>
        </w:rPr>
        <w:t xml:space="preserve">Last Friday, </w:t>
      </w:r>
      <w:r w:rsidRPr="00B12D9B">
        <w:rPr>
          <w:rStyle w:val="Emphasis"/>
        </w:rPr>
        <w:t>he told "Fox &amp; Friends" that he would not sign it</w:t>
      </w:r>
      <w:r w:rsidRPr="004224E6">
        <w:rPr>
          <w:sz w:val="16"/>
        </w:rPr>
        <w:t>, only to be walked back by GOP leaders and White House officials who had been working on the measure. On Tuesday, he came to the Hill to try to tell members it's OK to vote for both the compromise bill and a more conservative immigration bill, which was voted down on Thursday.</w:t>
      </w:r>
    </w:p>
    <w:p w14:paraId="68C7047A" w14:textId="77777777" w:rsidR="00A24FD7" w:rsidRPr="004224E6" w:rsidRDefault="00A24FD7" w:rsidP="00A24FD7">
      <w:pPr>
        <w:rPr>
          <w:sz w:val="16"/>
          <w:szCs w:val="16"/>
        </w:rPr>
      </w:pPr>
      <w:r w:rsidRPr="004224E6">
        <w:rPr>
          <w:sz w:val="16"/>
          <w:szCs w:val="16"/>
        </w:rPr>
        <w:t>“I am with you all the way," he told them Tuesday night.</w:t>
      </w:r>
    </w:p>
    <w:p w14:paraId="3603A4C5" w14:textId="77777777" w:rsidR="00A24FD7" w:rsidRPr="004224E6" w:rsidRDefault="00A24FD7" w:rsidP="00A24FD7">
      <w:pPr>
        <w:rPr>
          <w:sz w:val="16"/>
        </w:rPr>
      </w:pPr>
      <w:r w:rsidRPr="004224E6">
        <w:rPr>
          <w:sz w:val="16"/>
        </w:rPr>
        <w:t xml:space="preserve">While some members viewed that as an endorsement, </w:t>
      </w:r>
      <w:r w:rsidRPr="00B12D9B">
        <w:rPr>
          <w:rStyle w:val="StyleUnderline"/>
        </w:rPr>
        <w:t>conservatives and other skeptics called it "wishy-washy."</w:t>
      </w:r>
      <w:r w:rsidRPr="004224E6">
        <w:rPr>
          <w:sz w:val="16"/>
        </w:rPr>
        <w:t xml:space="preserve"> One member told POLITICO that Trump's speech that night was the "worst speech" he had ever given and did not move the needle.</w:t>
      </w:r>
    </w:p>
    <w:p w14:paraId="44D4FB59" w14:textId="77777777" w:rsidR="00A24FD7" w:rsidRPr="004224E6" w:rsidRDefault="00A24FD7" w:rsidP="00A24FD7">
      <w:pPr>
        <w:rPr>
          <w:sz w:val="16"/>
          <w:szCs w:val="16"/>
        </w:rPr>
      </w:pPr>
      <w:r w:rsidRPr="004224E6">
        <w:rPr>
          <w:sz w:val="16"/>
          <w:szCs w:val="16"/>
        </w:rPr>
        <w:t>Rep. Raúl Labrador told reporters Thursday that he wouldn't be surprised if Trump actually lost votes in the meeting because of his dig at Sanford, who lost his primary last week.</w:t>
      </w:r>
    </w:p>
    <w:p w14:paraId="39BB60BF" w14:textId="77777777" w:rsidR="00A24FD7" w:rsidRPr="004224E6" w:rsidRDefault="00A24FD7" w:rsidP="00A24FD7">
      <w:pPr>
        <w:rPr>
          <w:sz w:val="16"/>
          <w:szCs w:val="16"/>
        </w:rPr>
      </w:pPr>
      <w:r w:rsidRPr="004224E6">
        <w:rPr>
          <w:sz w:val="16"/>
          <w:szCs w:val="16"/>
        </w:rPr>
        <w:t>GOP leaders spent virtually all of Wednesday trying to convince lawmakers that Trump supported the bill. They took some to the White House to speak with him personally, and Trump ended up flipped a few members from "undecided" to "yes."</w:t>
      </w:r>
    </w:p>
    <w:p w14:paraId="647B49F0" w14:textId="77777777" w:rsidR="00A24FD7" w:rsidRPr="004224E6" w:rsidRDefault="00A24FD7" w:rsidP="00A24FD7">
      <w:pPr>
        <w:rPr>
          <w:sz w:val="16"/>
          <w:szCs w:val="16"/>
        </w:rPr>
      </w:pPr>
      <w:r w:rsidRPr="004224E6">
        <w:rPr>
          <w:sz w:val="16"/>
          <w:szCs w:val="16"/>
        </w:rPr>
        <w:t>Republicans had planned to vote on the “compromise” bill Thursday, but delayed it after rank-and-file lawmakers asked for more time to review the proposal.</w:t>
      </w:r>
    </w:p>
    <w:p w14:paraId="68D0721F" w14:textId="77777777" w:rsidR="00A24FD7" w:rsidRPr="004224E6" w:rsidRDefault="00A24FD7" w:rsidP="00A24FD7">
      <w:pPr>
        <w:rPr>
          <w:sz w:val="16"/>
          <w:szCs w:val="16"/>
        </w:rPr>
      </w:pPr>
      <w:r w:rsidRPr="004224E6">
        <w:rPr>
          <w:sz w:val="16"/>
          <w:szCs w:val="16"/>
        </w:rPr>
        <w:t>During a Thursday night GOP Conference meeting, House Judiciary Chairman Bob Goodlatte (R-Va.) stood up and told members that Trump told him to deliver a message: pass the compromise bill.</w:t>
      </w:r>
    </w:p>
    <w:p w14:paraId="1FB70BB8" w14:textId="77777777" w:rsidR="00A24FD7" w:rsidRPr="004224E6" w:rsidRDefault="00A24FD7" w:rsidP="00A24FD7">
      <w:pPr>
        <w:rPr>
          <w:sz w:val="16"/>
          <w:szCs w:val="16"/>
        </w:rPr>
      </w:pPr>
      <w:r w:rsidRPr="004224E6">
        <w:rPr>
          <w:sz w:val="16"/>
          <w:szCs w:val="16"/>
        </w:rPr>
        <w:t>That would have been the most specific endorsement yet from the president, albeit one that wasn't from his own lips.</w:t>
      </w:r>
    </w:p>
    <w:p w14:paraId="4C49605E" w14:textId="77777777" w:rsidR="00A24FD7" w:rsidRPr="006F2E1E" w:rsidRDefault="00A24FD7" w:rsidP="00A24FD7">
      <w:pPr>
        <w:rPr>
          <w:b/>
          <w:iCs/>
          <w:u w:val="single"/>
        </w:rPr>
      </w:pPr>
      <w:r w:rsidRPr="004224E6">
        <w:rPr>
          <w:sz w:val="16"/>
        </w:rPr>
        <w:t xml:space="preserve">But </w:t>
      </w:r>
      <w:r w:rsidRPr="004224E6">
        <w:rPr>
          <w:rStyle w:val="StyleUnderline"/>
        </w:rPr>
        <w:t>lawmakers can see through those messages</w:t>
      </w:r>
      <w:r w:rsidRPr="004224E6">
        <w:rPr>
          <w:sz w:val="16"/>
        </w:rPr>
        <w:t xml:space="preserve">, they say. Many have told POLITICO that </w:t>
      </w:r>
      <w:r w:rsidRPr="00F43BDE">
        <w:rPr>
          <w:rStyle w:val="Emphasis"/>
          <w:highlight w:val="cyan"/>
        </w:rPr>
        <w:t>Trump</w:t>
      </w:r>
      <w:r w:rsidRPr="009D0A9A">
        <w:rPr>
          <w:rStyle w:val="StyleUnderline"/>
        </w:rPr>
        <w:t xml:space="preserve"> simply </w:t>
      </w:r>
      <w:r w:rsidRPr="00F43BDE">
        <w:rPr>
          <w:rStyle w:val="Emphasis"/>
          <w:highlight w:val="cyan"/>
        </w:rPr>
        <w:t>doesn't want to endorse the legislation lest he get pummeled on the far right</w:t>
      </w:r>
      <w:r w:rsidRPr="00F43BDE">
        <w:rPr>
          <w:rStyle w:val="StyleUnderline"/>
          <w:highlight w:val="cyan"/>
        </w:rPr>
        <w:t xml:space="preserve">. </w:t>
      </w:r>
      <w:r w:rsidRPr="00F43BDE">
        <w:rPr>
          <w:rStyle w:val="Emphasis"/>
          <w:highlight w:val="cyan"/>
        </w:rPr>
        <w:t>Hard-line immigration groups have been calling the bill "amnesty," and Trump clearly doesn't want to take them on.</w:t>
      </w:r>
    </w:p>
    <w:p w14:paraId="213B3A4F" w14:textId="48C49D1D" w:rsidR="00E871E0" w:rsidRDefault="00E871E0" w:rsidP="004277E5"/>
    <w:p w14:paraId="6ABB474C" w14:textId="77777777" w:rsidR="00A24FD7" w:rsidRPr="0008318C" w:rsidRDefault="00A24FD7" w:rsidP="00A24FD7">
      <w:pPr>
        <w:pStyle w:val="Heading4"/>
      </w:pPr>
      <w:r w:rsidRPr="0008318C">
        <w:lastRenderedPageBreak/>
        <w:t xml:space="preserve">DREAMer fix key to </w:t>
      </w:r>
      <w:r>
        <w:t>moderate GOP candidates in toss-up races – base backlash won’t hurt them but inaction on DACA will certainly doom their chances – star the card</w:t>
      </w:r>
    </w:p>
    <w:p w14:paraId="2DAB0C6C" w14:textId="77777777" w:rsidR="00A24FD7" w:rsidRPr="00EF6911" w:rsidRDefault="00A24FD7" w:rsidP="00A24FD7">
      <w:pPr>
        <w:rPr>
          <w:rStyle w:val="Style13ptBold"/>
        </w:rPr>
      </w:pPr>
      <w:r w:rsidRPr="00EF6911">
        <w:rPr>
          <w:rStyle w:val="Style13ptBold"/>
        </w:rPr>
        <w:t>Kamisar,</w:t>
      </w:r>
      <w:r>
        <w:t xml:space="preserve"> staff writer at The Hill, </w:t>
      </w:r>
      <w:r w:rsidRPr="00EF6911">
        <w:rPr>
          <w:rStyle w:val="Style13ptBold"/>
        </w:rPr>
        <w:t>5/27/18</w:t>
      </w:r>
    </w:p>
    <w:p w14:paraId="16084E99" w14:textId="77777777" w:rsidR="00A24FD7" w:rsidRPr="00CD3D6A" w:rsidRDefault="00A24FD7" w:rsidP="00A24FD7">
      <w:r>
        <w:t>(Ben, “</w:t>
      </w:r>
      <w:r w:rsidRPr="000D3051">
        <w:t>House immigration fight could boost vulnerable Republicans</w:t>
      </w:r>
      <w:r>
        <w:t xml:space="preserve">” The Hill, May 27, </w:t>
      </w:r>
      <w:hyperlink r:id="rId8" w:history="1">
        <w:r w:rsidRPr="009D62A2">
          <w:rPr>
            <w:rStyle w:val="Hyperlink"/>
          </w:rPr>
          <w:t>http://thehill.com/homenews/campaign/389454-house-immigration-fight-could-boost-vulnerable-republicans</w:t>
        </w:r>
      </w:hyperlink>
      <w:r>
        <w:t>, accessed 6-23-18, HSS RH)</w:t>
      </w:r>
    </w:p>
    <w:p w14:paraId="57BC025F" w14:textId="77777777" w:rsidR="00A24FD7" w:rsidRPr="000D3051" w:rsidRDefault="00A24FD7" w:rsidP="00A24FD7">
      <w:pPr>
        <w:rPr>
          <w:sz w:val="16"/>
        </w:rPr>
      </w:pPr>
      <w:r w:rsidRPr="004D6F23">
        <w:rPr>
          <w:rStyle w:val="StyleUnderline"/>
        </w:rPr>
        <w:t>Vulnerable House Republicans are hoping a high-stakes clash with GOP leadership over immigration reform can help them in tough races that could determine the House majority.</w:t>
      </w:r>
    </w:p>
    <w:p w14:paraId="62B3D897" w14:textId="77777777" w:rsidR="00A24FD7" w:rsidRPr="000D3051" w:rsidRDefault="00A24FD7" w:rsidP="00A24FD7">
      <w:pPr>
        <w:rPr>
          <w:sz w:val="16"/>
        </w:rPr>
      </w:pPr>
      <w:r w:rsidRPr="004D6F23">
        <w:rPr>
          <w:rStyle w:val="StyleUnderline"/>
        </w:rPr>
        <w:t>Many of the</w:t>
      </w:r>
      <w:r w:rsidRPr="000D3051">
        <w:rPr>
          <w:sz w:val="16"/>
        </w:rPr>
        <w:t xml:space="preserve"> 23 </w:t>
      </w:r>
      <w:r w:rsidRPr="004D6F23">
        <w:rPr>
          <w:rStyle w:val="StyleUnderline"/>
        </w:rPr>
        <w:t>Republicans who signed the discharge petition are facing some of the toughest races on the ballot this November.</w:t>
      </w:r>
      <w:r w:rsidRPr="000D3051">
        <w:rPr>
          <w:sz w:val="16"/>
        </w:rPr>
        <w:t xml:space="preserve"> Meanwhile, </w:t>
      </w:r>
      <w:r w:rsidRPr="004D6F23">
        <w:rPr>
          <w:rStyle w:val="Emphasis"/>
        </w:rPr>
        <w:t>securing protections for</w:t>
      </w:r>
      <w:r w:rsidRPr="000D3051">
        <w:rPr>
          <w:sz w:val="16"/>
        </w:rPr>
        <w:t xml:space="preserve"> the so-called “</w:t>
      </w:r>
      <w:r w:rsidRPr="004D6F23">
        <w:rPr>
          <w:rStyle w:val="Emphasis"/>
        </w:rPr>
        <w:t>Dreamers</w:t>
      </w:r>
      <w:r w:rsidRPr="000D3051">
        <w:rPr>
          <w:sz w:val="16"/>
        </w:rPr>
        <w:t xml:space="preserve">” — a key part of the immigration reform push — </w:t>
      </w:r>
      <w:r w:rsidRPr="004D6F23">
        <w:rPr>
          <w:rStyle w:val="Emphasis"/>
        </w:rPr>
        <w:t>polls well among the moderates and independents who could cast pivotal votes in these tight elections</w:t>
      </w:r>
      <w:r w:rsidRPr="000D3051">
        <w:rPr>
          <w:sz w:val="16"/>
        </w:rPr>
        <w:t>.</w:t>
      </w:r>
    </w:p>
    <w:p w14:paraId="28891025" w14:textId="77777777" w:rsidR="00A24FD7" w:rsidRPr="000D3051" w:rsidRDefault="00A24FD7" w:rsidP="00A24FD7">
      <w:pPr>
        <w:rPr>
          <w:b/>
          <w:iCs/>
          <w:u w:val="single"/>
        </w:rPr>
      </w:pPr>
      <w:r w:rsidRPr="004D6F23">
        <w:rPr>
          <w:rStyle w:val="Emphasis"/>
        </w:rPr>
        <w:t>That creates an incentive for vulnerable Republicans backing the protections to buck leadership by forcing a vote.</w:t>
      </w:r>
    </w:p>
    <w:p w14:paraId="2D3D1583" w14:textId="77777777" w:rsidR="00A24FD7" w:rsidRPr="000D3051" w:rsidRDefault="00A24FD7" w:rsidP="00A24FD7">
      <w:pPr>
        <w:rPr>
          <w:sz w:val="16"/>
        </w:rPr>
      </w:pPr>
      <w:r w:rsidRPr="000D3051">
        <w:rPr>
          <w:sz w:val="16"/>
        </w:rPr>
        <w:t>“</w:t>
      </w:r>
      <w:r w:rsidRPr="004D6F23">
        <w:rPr>
          <w:rStyle w:val="Emphasis"/>
        </w:rPr>
        <w:t>Their constituents want action, particularly on something like</w:t>
      </w:r>
      <w:r w:rsidRPr="000D3051">
        <w:rPr>
          <w:sz w:val="16"/>
        </w:rPr>
        <w:t xml:space="preserve"> [Deferred Action for Childhood Arrivals (</w:t>
      </w:r>
      <w:r w:rsidRPr="004D6F23">
        <w:rPr>
          <w:rStyle w:val="Emphasis"/>
        </w:rPr>
        <w:t>DACA</w:t>
      </w:r>
      <w:r w:rsidRPr="000D3051">
        <w:rPr>
          <w:sz w:val="16"/>
        </w:rPr>
        <w:t xml:space="preserve">)]. </w:t>
      </w:r>
      <w:r w:rsidRPr="004D6F23">
        <w:rPr>
          <w:rStyle w:val="StyleUnderline"/>
        </w:rPr>
        <w:t>There’s an intensity in the districts to get something done, and you are supporting a leadership that doesn’t want to move,”</w:t>
      </w:r>
      <w:r w:rsidRPr="000D3051">
        <w:rPr>
          <w:sz w:val="16"/>
        </w:rPr>
        <w:t xml:space="preserve"> said former Rep. Tom Davis (R-Va.), a former head of the National Republican Congressional Committee</w:t>
      </w:r>
    </w:p>
    <w:p w14:paraId="1B6F13AA" w14:textId="77777777" w:rsidR="00A24FD7" w:rsidRPr="000D3051" w:rsidRDefault="00A24FD7" w:rsidP="00A24FD7">
      <w:pPr>
        <w:rPr>
          <w:sz w:val="16"/>
        </w:rPr>
      </w:pPr>
      <w:r w:rsidRPr="000D3051">
        <w:rPr>
          <w:sz w:val="16"/>
        </w:rPr>
        <w:t>“</w:t>
      </w:r>
      <w:r w:rsidRPr="004D6F23">
        <w:rPr>
          <w:rStyle w:val="Emphasis"/>
        </w:rPr>
        <w:t>You’re going to stand on your head and do whatever it takes to make sure that the people don’t hold this against you</w:t>
      </w:r>
      <w:r w:rsidRPr="000D3051">
        <w:rPr>
          <w:sz w:val="16"/>
        </w:rPr>
        <w:t>.”</w:t>
      </w:r>
    </w:p>
    <w:p w14:paraId="0F5228C4" w14:textId="77777777" w:rsidR="00A24FD7" w:rsidRPr="000D3051" w:rsidRDefault="00A24FD7" w:rsidP="00A24FD7">
      <w:pPr>
        <w:rPr>
          <w:sz w:val="16"/>
        </w:rPr>
      </w:pPr>
      <w:r w:rsidRPr="000D3051">
        <w:rPr>
          <w:sz w:val="16"/>
        </w:rPr>
        <w:t xml:space="preserve">GOP Reps. Carlos </w:t>
      </w:r>
      <w:r w:rsidRPr="004D6F23">
        <w:rPr>
          <w:rStyle w:val="StyleUnderline"/>
        </w:rPr>
        <w:t>Curbelo</w:t>
      </w:r>
      <w:r w:rsidRPr="000D3051">
        <w:rPr>
          <w:sz w:val="16"/>
        </w:rPr>
        <w:t xml:space="preserve"> (Fla.) and Jeff </w:t>
      </w:r>
      <w:r w:rsidRPr="004D6F23">
        <w:rPr>
          <w:rStyle w:val="StyleUnderline"/>
        </w:rPr>
        <w:t>Denham</w:t>
      </w:r>
      <w:r w:rsidRPr="000D3051">
        <w:rPr>
          <w:sz w:val="16"/>
        </w:rPr>
        <w:t xml:space="preserve"> (Calif.), </w:t>
      </w:r>
      <w:r w:rsidRPr="004D6F23">
        <w:rPr>
          <w:rStyle w:val="StyleUnderline"/>
        </w:rPr>
        <w:t>both of whom are facing tough races in November, are leading the charge on the Republican side</w:t>
      </w:r>
      <w:r w:rsidRPr="000D3051">
        <w:rPr>
          <w:sz w:val="16"/>
        </w:rPr>
        <w:t>. They’re joined by 21 other Republican lawmakers who are siding with Democrats to force GOP leadership’s hand on immigration with a discharge petition.</w:t>
      </w:r>
    </w:p>
    <w:p w14:paraId="5DF2B008" w14:textId="77777777" w:rsidR="00A24FD7" w:rsidRPr="000D3051" w:rsidRDefault="00A24FD7" w:rsidP="00A24FD7">
      <w:pPr>
        <w:rPr>
          <w:sz w:val="16"/>
          <w:szCs w:val="16"/>
        </w:rPr>
      </w:pPr>
      <w:r w:rsidRPr="000D3051">
        <w:rPr>
          <w:sz w:val="16"/>
          <w:szCs w:val="16"/>
        </w:rPr>
        <w:t xml:space="preserve">The group needs only five more signatures to trigger a series of votes, including one on a plan to protect Dreamers, immigrants who came to America illegally as children. </w:t>
      </w:r>
    </w:p>
    <w:p w14:paraId="42581206" w14:textId="77777777" w:rsidR="00A24FD7" w:rsidRPr="000D3051" w:rsidRDefault="00A24FD7" w:rsidP="00A24FD7">
      <w:pPr>
        <w:rPr>
          <w:sz w:val="16"/>
          <w:szCs w:val="16"/>
        </w:rPr>
      </w:pPr>
      <w:r w:rsidRPr="000D3051">
        <w:rPr>
          <w:sz w:val="16"/>
          <w:szCs w:val="16"/>
        </w:rPr>
        <w:t>Former President Obama’s DACA program offered some of those immigrants protection from deportation and work permits, but President Trump moved to end the program in 2017.</w:t>
      </w:r>
    </w:p>
    <w:p w14:paraId="47B85854" w14:textId="77777777" w:rsidR="00A24FD7" w:rsidRPr="000D3051" w:rsidRDefault="00A24FD7" w:rsidP="00A24FD7">
      <w:pPr>
        <w:rPr>
          <w:sz w:val="16"/>
          <w:szCs w:val="16"/>
        </w:rPr>
      </w:pPr>
      <w:r w:rsidRPr="000D3051">
        <w:rPr>
          <w:sz w:val="16"/>
          <w:szCs w:val="16"/>
        </w:rPr>
        <w:t xml:space="preserve">The fate of the program remains in limbo for now thanks to a handful of court battles. </w:t>
      </w:r>
    </w:p>
    <w:p w14:paraId="06217ACA" w14:textId="77777777" w:rsidR="00A24FD7" w:rsidRPr="000D3051" w:rsidRDefault="00A24FD7" w:rsidP="00A24FD7">
      <w:pPr>
        <w:rPr>
          <w:sz w:val="16"/>
          <w:szCs w:val="16"/>
        </w:rPr>
      </w:pPr>
      <w:r w:rsidRPr="000D3051">
        <w:rPr>
          <w:sz w:val="16"/>
          <w:szCs w:val="16"/>
        </w:rPr>
        <w:t>Talking with reporters on Wednesday, Curbelo called Dreamers “victims of the immigration system” and said the group resolutely supports giving these immigrants a “bridge into the legal immigration system.”</w:t>
      </w:r>
    </w:p>
    <w:p w14:paraId="4D705CEA" w14:textId="77777777" w:rsidR="00A24FD7" w:rsidRPr="00087EB8" w:rsidRDefault="00A24FD7" w:rsidP="00A24FD7">
      <w:pPr>
        <w:rPr>
          <w:rStyle w:val="StyleUnderline"/>
        </w:rPr>
      </w:pPr>
      <w:r w:rsidRPr="000D3051">
        <w:rPr>
          <w:sz w:val="16"/>
        </w:rPr>
        <w:t xml:space="preserve">Along with Curbelo and Denham, GOP Reps. Mike </w:t>
      </w:r>
      <w:r w:rsidRPr="00087EB8">
        <w:rPr>
          <w:rStyle w:val="StyleUnderline"/>
        </w:rPr>
        <w:t>Coffman</w:t>
      </w:r>
      <w:r w:rsidRPr="000D3051">
        <w:rPr>
          <w:sz w:val="16"/>
        </w:rPr>
        <w:t xml:space="preserve"> (Colo.), John </w:t>
      </w:r>
      <w:r w:rsidRPr="00087EB8">
        <w:rPr>
          <w:rStyle w:val="StyleUnderline"/>
        </w:rPr>
        <w:t>Faso</w:t>
      </w:r>
      <w:r w:rsidRPr="000D3051">
        <w:rPr>
          <w:sz w:val="16"/>
        </w:rPr>
        <w:t xml:space="preserve"> (N.Y.), Leonard </w:t>
      </w:r>
      <w:r w:rsidRPr="00087EB8">
        <w:rPr>
          <w:rStyle w:val="StyleUnderline"/>
        </w:rPr>
        <w:t>Lance</w:t>
      </w:r>
      <w:r w:rsidRPr="000D3051">
        <w:rPr>
          <w:sz w:val="16"/>
        </w:rPr>
        <w:t xml:space="preserve"> (N.J.), Brian </w:t>
      </w:r>
      <w:r w:rsidRPr="00087EB8">
        <w:rPr>
          <w:rStyle w:val="StyleUnderline"/>
        </w:rPr>
        <w:t>Fitzpatrick</w:t>
      </w:r>
      <w:r w:rsidRPr="000D3051">
        <w:rPr>
          <w:sz w:val="16"/>
        </w:rPr>
        <w:t xml:space="preserve"> (Pa.) and Erik </w:t>
      </w:r>
      <w:r w:rsidRPr="00087EB8">
        <w:rPr>
          <w:rStyle w:val="StyleUnderline"/>
        </w:rPr>
        <w:t>Paulsen</w:t>
      </w:r>
      <w:r w:rsidRPr="000D3051">
        <w:rPr>
          <w:sz w:val="16"/>
        </w:rPr>
        <w:t xml:space="preserve"> (Minn.) </w:t>
      </w:r>
      <w:r w:rsidRPr="00087EB8">
        <w:rPr>
          <w:rStyle w:val="StyleUnderline"/>
        </w:rPr>
        <w:t>are the GOP petition-signers who are running in races that the Cook Political Report rates as “toss-ups.</w:t>
      </w:r>
      <w:r>
        <w:rPr>
          <w:rStyle w:val="StyleUnderline"/>
        </w:rPr>
        <w:t>"</w:t>
      </w:r>
    </w:p>
    <w:p w14:paraId="6AA96C6D" w14:textId="77777777" w:rsidR="00A24FD7" w:rsidRPr="000D3051" w:rsidRDefault="00A24FD7" w:rsidP="00A24FD7">
      <w:pPr>
        <w:rPr>
          <w:sz w:val="16"/>
        </w:rPr>
      </w:pPr>
      <w:r w:rsidRPr="000D3051">
        <w:rPr>
          <w:sz w:val="16"/>
        </w:rPr>
        <w:t xml:space="preserve">Republican Reps. David </w:t>
      </w:r>
      <w:r w:rsidRPr="00087EB8">
        <w:rPr>
          <w:rStyle w:val="StyleUnderline"/>
        </w:rPr>
        <w:t>Valadao</w:t>
      </w:r>
      <w:r w:rsidRPr="000D3051">
        <w:rPr>
          <w:sz w:val="16"/>
        </w:rPr>
        <w:t xml:space="preserve"> (Calif.), Will </w:t>
      </w:r>
      <w:r w:rsidRPr="00087EB8">
        <w:rPr>
          <w:rStyle w:val="StyleUnderline"/>
        </w:rPr>
        <w:t>Hurd</w:t>
      </w:r>
      <w:r w:rsidRPr="000D3051">
        <w:rPr>
          <w:sz w:val="16"/>
        </w:rPr>
        <w:t xml:space="preserve"> (Texas) </w:t>
      </w:r>
      <w:r w:rsidRPr="00087EB8">
        <w:rPr>
          <w:rStyle w:val="StyleUnderline"/>
        </w:rPr>
        <w:t>and</w:t>
      </w:r>
      <w:r w:rsidRPr="000D3051">
        <w:rPr>
          <w:sz w:val="16"/>
        </w:rPr>
        <w:t xml:space="preserve"> Mia </w:t>
      </w:r>
      <w:r w:rsidRPr="00087EB8">
        <w:rPr>
          <w:rStyle w:val="StyleUnderline"/>
        </w:rPr>
        <w:t>Love</w:t>
      </w:r>
      <w:r w:rsidRPr="000D3051">
        <w:rPr>
          <w:sz w:val="16"/>
        </w:rPr>
        <w:t xml:space="preserve"> (Utah) have </w:t>
      </w:r>
      <w:r w:rsidRPr="00087EB8">
        <w:rPr>
          <w:rStyle w:val="StyleUnderline"/>
        </w:rPr>
        <w:t>also</w:t>
      </w:r>
      <w:r w:rsidRPr="000D3051">
        <w:rPr>
          <w:sz w:val="16"/>
        </w:rPr>
        <w:t xml:space="preserve"> signed the petition. Their seats are rated “lean Republican” by Cook — races that favor the GOP, but </w:t>
      </w:r>
      <w:r w:rsidRPr="00087EB8">
        <w:rPr>
          <w:rStyle w:val="StyleUnderline"/>
        </w:rPr>
        <w:t>could</w:t>
      </w:r>
      <w:r w:rsidRPr="000D3051">
        <w:rPr>
          <w:sz w:val="16"/>
        </w:rPr>
        <w:t xml:space="preserve"> still </w:t>
      </w:r>
      <w:r w:rsidRPr="00087EB8">
        <w:rPr>
          <w:rStyle w:val="StyleUnderline"/>
        </w:rPr>
        <w:t>be tough challenges</w:t>
      </w:r>
      <w:r w:rsidRPr="000D3051">
        <w:rPr>
          <w:sz w:val="16"/>
        </w:rPr>
        <w:t xml:space="preserve">. </w:t>
      </w:r>
    </w:p>
    <w:p w14:paraId="00B16F43" w14:textId="77777777" w:rsidR="00A24FD7" w:rsidRPr="000D3051" w:rsidRDefault="00A24FD7" w:rsidP="00A24FD7">
      <w:pPr>
        <w:rPr>
          <w:b/>
          <w:iCs/>
          <w:u w:val="single"/>
        </w:rPr>
      </w:pPr>
      <w:r w:rsidRPr="00087EB8">
        <w:rPr>
          <w:rStyle w:val="Emphasis"/>
        </w:rPr>
        <w:t>Many of these districts are home to a significant number of Hispanic residents or DACA recipients.</w:t>
      </w:r>
    </w:p>
    <w:p w14:paraId="320612C4" w14:textId="77777777" w:rsidR="00A24FD7" w:rsidRPr="000D3051" w:rsidRDefault="00A24FD7" w:rsidP="00A24FD7">
      <w:pPr>
        <w:rPr>
          <w:u w:val="single"/>
        </w:rPr>
      </w:pPr>
      <w:r w:rsidRPr="00087EB8">
        <w:rPr>
          <w:rStyle w:val="StyleUnderline"/>
        </w:rPr>
        <w:t>Curbelo’s district is 70 percent Hispanic, Hurd’s is 68 percent Hispanic and Denham’s is 40 percent Hispanic.</w:t>
      </w:r>
    </w:p>
    <w:p w14:paraId="2E0AB03D" w14:textId="77777777" w:rsidR="00A24FD7" w:rsidRPr="000D3051" w:rsidRDefault="00A24FD7" w:rsidP="00A24FD7">
      <w:pPr>
        <w:rPr>
          <w:sz w:val="16"/>
        </w:rPr>
      </w:pPr>
      <w:r w:rsidRPr="00087EB8">
        <w:rPr>
          <w:rStyle w:val="StyleUnderline"/>
        </w:rPr>
        <w:lastRenderedPageBreak/>
        <w:t>Valadao’s district has more DACA recipients than in any district in the country represented by a Republican</w:t>
      </w:r>
      <w:r w:rsidRPr="000D3051">
        <w:rPr>
          <w:sz w:val="16"/>
        </w:rPr>
        <w:t>, according to data compiled by the liberal think tank Center for American Progress in 2017.</w:t>
      </w:r>
    </w:p>
    <w:p w14:paraId="6B17DAA1" w14:textId="77777777" w:rsidR="00A24FD7" w:rsidRPr="000D3051" w:rsidRDefault="00A24FD7" w:rsidP="00A24FD7">
      <w:pPr>
        <w:rPr>
          <w:b/>
          <w:iCs/>
          <w:u w:val="single"/>
        </w:rPr>
      </w:pPr>
      <w:r w:rsidRPr="00087EB8">
        <w:rPr>
          <w:rStyle w:val="Emphasis"/>
        </w:rPr>
        <w:t>The issue also polls well, which adds to the pressure on lawmakers in moderate districts.</w:t>
      </w:r>
    </w:p>
    <w:p w14:paraId="0D2B391B" w14:textId="77777777" w:rsidR="00A24FD7" w:rsidRPr="000D3051" w:rsidRDefault="00A24FD7" w:rsidP="00A24FD7">
      <w:pPr>
        <w:rPr>
          <w:sz w:val="16"/>
        </w:rPr>
      </w:pPr>
      <w:r w:rsidRPr="00087EB8">
        <w:rPr>
          <w:rStyle w:val="StyleUnderline"/>
        </w:rPr>
        <w:t>Sixty-five percent of American adults support</w:t>
      </w:r>
      <w:r w:rsidRPr="000D3051">
        <w:rPr>
          <w:sz w:val="16"/>
        </w:rPr>
        <w:t xml:space="preserve"> an immigration deal that trades </w:t>
      </w:r>
      <w:r w:rsidRPr="00087EB8">
        <w:rPr>
          <w:rStyle w:val="StyleUnderline"/>
        </w:rPr>
        <w:t>a path to citizenship for DACA-eligible immigrants</w:t>
      </w:r>
      <w:r w:rsidRPr="000D3051">
        <w:rPr>
          <w:sz w:val="16"/>
        </w:rPr>
        <w:t xml:space="preserve"> in exchange for various more conservative immigration reforms, according to new data shared with The Hill by the Harvard CAPS/Harris Poll. </w:t>
      </w:r>
    </w:p>
    <w:p w14:paraId="4E3A7E2D" w14:textId="77777777" w:rsidR="00A24FD7" w:rsidRPr="000D3051" w:rsidRDefault="00A24FD7" w:rsidP="00A24FD7">
      <w:pPr>
        <w:rPr>
          <w:sz w:val="16"/>
          <w:szCs w:val="16"/>
        </w:rPr>
      </w:pPr>
      <w:r w:rsidRPr="000D3051">
        <w:rPr>
          <w:sz w:val="16"/>
          <w:szCs w:val="16"/>
        </w:rPr>
        <w:t>Moderates and political independents approve of that compromise by a similar margin, the poll shows.</w:t>
      </w:r>
    </w:p>
    <w:p w14:paraId="3507551F" w14:textId="77777777" w:rsidR="00A24FD7" w:rsidRPr="000D3051" w:rsidRDefault="00A24FD7" w:rsidP="00A24FD7">
      <w:pPr>
        <w:rPr>
          <w:sz w:val="16"/>
          <w:szCs w:val="16"/>
        </w:rPr>
      </w:pPr>
      <w:r w:rsidRPr="000D3051">
        <w:rPr>
          <w:sz w:val="16"/>
          <w:szCs w:val="16"/>
        </w:rPr>
        <w:t>Conservatives in Congress are warning that bypassing Speaker Paul Ryan (R-Wis.) will make Republicans look weak. House passage of a DACA bill, they warn, would risk alienating conservative voters and depress GOP turnout in the midterms.</w:t>
      </w:r>
    </w:p>
    <w:p w14:paraId="755958C1" w14:textId="77777777" w:rsidR="00A24FD7" w:rsidRPr="000D3051" w:rsidRDefault="00A24FD7" w:rsidP="00A24FD7">
      <w:pPr>
        <w:rPr>
          <w:sz w:val="16"/>
          <w:szCs w:val="16"/>
        </w:rPr>
      </w:pPr>
      <w:r w:rsidRPr="000D3051">
        <w:rPr>
          <w:sz w:val="16"/>
          <w:szCs w:val="16"/>
        </w:rPr>
        <w:t>But that’s not necessarily a compelling argument for these lawmakers, who stand to gain from distancing themselves from their party.</w:t>
      </w:r>
    </w:p>
    <w:p w14:paraId="7FAEE3CA" w14:textId="77777777" w:rsidR="00A24FD7" w:rsidRPr="000D3051" w:rsidRDefault="00A24FD7" w:rsidP="00A24FD7">
      <w:pPr>
        <w:rPr>
          <w:sz w:val="16"/>
        </w:rPr>
      </w:pPr>
      <w:r w:rsidRPr="000D3051">
        <w:rPr>
          <w:sz w:val="16"/>
        </w:rPr>
        <w:t>“</w:t>
      </w:r>
      <w:r w:rsidRPr="0023124B">
        <w:rPr>
          <w:rStyle w:val="Emphasis"/>
        </w:rPr>
        <w:t>There’s no political cost for most of these members to sign the discharge petition,</w:t>
      </w:r>
      <w:r w:rsidRPr="000D3051">
        <w:rPr>
          <w:sz w:val="16"/>
        </w:rPr>
        <w:t xml:space="preserve">” </w:t>
      </w:r>
      <w:r w:rsidRPr="0023124B">
        <w:rPr>
          <w:rStyle w:val="StyleUnderline"/>
        </w:rPr>
        <w:t>said Alex Conant, a GOP strategist and former top aide to</w:t>
      </w:r>
      <w:r w:rsidRPr="000D3051">
        <w:rPr>
          <w:sz w:val="16"/>
        </w:rPr>
        <w:t xml:space="preserve"> Sen. Marco </w:t>
      </w:r>
      <w:r w:rsidRPr="0023124B">
        <w:rPr>
          <w:rStyle w:val="StyleUnderline"/>
        </w:rPr>
        <w:t>Rubio</w:t>
      </w:r>
      <w:r w:rsidRPr="000D3051">
        <w:rPr>
          <w:sz w:val="16"/>
        </w:rPr>
        <w:t xml:space="preserve"> (R-Fla.).</w:t>
      </w:r>
    </w:p>
    <w:p w14:paraId="7365AA00" w14:textId="77777777" w:rsidR="00A24FD7" w:rsidRPr="000D3051" w:rsidRDefault="00A24FD7" w:rsidP="00A24FD7">
      <w:pPr>
        <w:rPr>
          <w:sz w:val="16"/>
        </w:rPr>
      </w:pPr>
      <w:r w:rsidRPr="000D3051">
        <w:rPr>
          <w:sz w:val="16"/>
        </w:rPr>
        <w:t>“</w:t>
      </w:r>
      <w:r w:rsidRPr="0023124B">
        <w:rPr>
          <w:rStyle w:val="Emphasis"/>
        </w:rPr>
        <w:t>A lot of these members are in swing districts where they are not worried about criticism from Republican leaders or the White House. In fact, in some cases, it might help.</w:t>
      </w:r>
      <w:r w:rsidRPr="000D3051">
        <w:rPr>
          <w:sz w:val="16"/>
        </w:rPr>
        <w:t>”</w:t>
      </w:r>
    </w:p>
    <w:p w14:paraId="1E37B850" w14:textId="77777777" w:rsidR="00A24FD7" w:rsidRPr="000D3051" w:rsidRDefault="00A24FD7" w:rsidP="00A24FD7">
      <w:pPr>
        <w:rPr>
          <w:sz w:val="16"/>
          <w:szCs w:val="16"/>
        </w:rPr>
      </w:pPr>
      <w:r w:rsidRPr="000D3051">
        <w:rPr>
          <w:sz w:val="16"/>
          <w:szCs w:val="16"/>
        </w:rPr>
        <w:t>Democrats have been warning vulnerable Republicans who haven’t joined the effort to hop on board, arguing they’ll pay a price in November if they don’t.</w:t>
      </w:r>
    </w:p>
    <w:p w14:paraId="5AA6A7B5" w14:textId="77777777" w:rsidR="00A24FD7" w:rsidRPr="000D3051" w:rsidRDefault="00A24FD7" w:rsidP="00A24FD7">
      <w:pPr>
        <w:rPr>
          <w:u w:val="single"/>
        </w:rPr>
      </w:pPr>
      <w:r w:rsidRPr="000D3051">
        <w:rPr>
          <w:sz w:val="16"/>
        </w:rPr>
        <w:t xml:space="preserve">But </w:t>
      </w:r>
      <w:r w:rsidRPr="0023124B">
        <w:rPr>
          <w:rStyle w:val="StyleUnderline"/>
        </w:rPr>
        <w:t>Democrats plan to use immigration as a midterm weapon even against Republicans who do sign the discharge petition</w:t>
      </w:r>
      <w:r w:rsidRPr="000D3051">
        <w:rPr>
          <w:sz w:val="16"/>
        </w:rPr>
        <w:t xml:space="preserve">, </w:t>
      </w:r>
      <w:r w:rsidRPr="0023124B">
        <w:rPr>
          <w:rStyle w:val="StyleUnderline"/>
        </w:rPr>
        <w:t>pointing to the fact that House leadership tried to block immigration reform to argue Democrats should take control of the Speaker's gavel.</w:t>
      </w:r>
    </w:p>
    <w:p w14:paraId="467CB201" w14:textId="77777777" w:rsidR="00A24FD7" w:rsidRPr="000D3051" w:rsidRDefault="00A24FD7" w:rsidP="00A24FD7">
      <w:pPr>
        <w:rPr>
          <w:sz w:val="16"/>
          <w:szCs w:val="16"/>
        </w:rPr>
      </w:pPr>
      <w:r w:rsidRPr="000D3051">
        <w:rPr>
          <w:sz w:val="16"/>
          <w:szCs w:val="16"/>
        </w:rPr>
        <w:t>Even as the effort nears the tipping point, it’s unclear how the situation will ultimately end.</w:t>
      </w:r>
    </w:p>
    <w:p w14:paraId="38C5B5BE" w14:textId="77777777" w:rsidR="00A24FD7" w:rsidRPr="000D3051" w:rsidRDefault="00A24FD7" w:rsidP="00A24FD7">
      <w:pPr>
        <w:rPr>
          <w:sz w:val="16"/>
          <w:szCs w:val="16"/>
        </w:rPr>
      </w:pPr>
      <w:r w:rsidRPr="000D3051">
        <w:rPr>
          <w:sz w:val="16"/>
          <w:szCs w:val="16"/>
        </w:rPr>
        <w:t>The GOP signers say they have more than enough lawmakers ready to sign if GOP leadership won’t budge.</w:t>
      </w:r>
    </w:p>
    <w:p w14:paraId="13DA0AA6" w14:textId="77777777" w:rsidR="00A24FD7" w:rsidRPr="000D3051" w:rsidRDefault="00A24FD7" w:rsidP="00A24FD7">
      <w:pPr>
        <w:rPr>
          <w:sz w:val="16"/>
          <w:szCs w:val="16"/>
        </w:rPr>
      </w:pPr>
      <w:r w:rsidRPr="000D3051">
        <w:rPr>
          <w:sz w:val="16"/>
          <w:szCs w:val="16"/>
        </w:rPr>
        <w:t>But there’s hope that ongoing negotiations between representatives of various factions within the GOP caucus can settle on a compromise before June 7 — the day that the discharge petition backers say they’ll give a green light to those final signers and force the vote.</w:t>
      </w:r>
    </w:p>
    <w:p w14:paraId="2ED746DE" w14:textId="77777777" w:rsidR="00A24FD7" w:rsidRPr="000D3051" w:rsidRDefault="00A24FD7" w:rsidP="00A24FD7">
      <w:pPr>
        <w:rPr>
          <w:sz w:val="16"/>
        </w:rPr>
      </w:pPr>
      <w:r w:rsidRPr="000D3051">
        <w:rPr>
          <w:sz w:val="16"/>
        </w:rPr>
        <w:t xml:space="preserve">As Republicans scramble for the last-minute compromise, former Rep. Davis said that </w:t>
      </w:r>
      <w:r w:rsidRPr="000D3051">
        <w:rPr>
          <w:rStyle w:val="StyleUnderline"/>
        </w:rPr>
        <w:t>leadership would be wise to set up their most vulnerable members for success in the fall.</w:t>
      </w:r>
      <w:r w:rsidRPr="000D3051">
        <w:rPr>
          <w:sz w:val="16"/>
        </w:rPr>
        <w:t xml:space="preserve"> </w:t>
      </w:r>
    </w:p>
    <w:p w14:paraId="13C66DD8" w14:textId="77777777" w:rsidR="00A24FD7" w:rsidRPr="000D3051" w:rsidRDefault="00A24FD7" w:rsidP="00A24FD7">
      <w:pPr>
        <w:rPr>
          <w:sz w:val="16"/>
        </w:rPr>
      </w:pPr>
      <w:r w:rsidRPr="000D3051">
        <w:rPr>
          <w:sz w:val="16"/>
        </w:rPr>
        <w:t>“</w:t>
      </w:r>
      <w:r w:rsidRPr="000D3051">
        <w:rPr>
          <w:rStyle w:val="Emphasis"/>
        </w:rPr>
        <w:t>Republican leadership has to pay attention to their swing districts over the next five months, that will determine whether they have gavels next year or are just wagging their tongues</w:t>
      </w:r>
      <w:r w:rsidRPr="000D3051">
        <w:rPr>
          <w:sz w:val="16"/>
        </w:rPr>
        <w:t>,” he said.</w:t>
      </w:r>
    </w:p>
    <w:p w14:paraId="3E70BDFA" w14:textId="77777777" w:rsidR="00A24FD7" w:rsidRPr="000D3051" w:rsidRDefault="00A24FD7" w:rsidP="00A24FD7">
      <w:pPr>
        <w:rPr>
          <w:sz w:val="16"/>
          <w:szCs w:val="16"/>
        </w:rPr>
      </w:pPr>
      <w:r w:rsidRPr="000D3051">
        <w:rPr>
          <w:sz w:val="16"/>
          <w:szCs w:val="16"/>
        </w:rPr>
        <w:t>“If they can’t work as a team, voters will throw them out.”</w:t>
      </w:r>
    </w:p>
    <w:p w14:paraId="39CC3934" w14:textId="77777777" w:rsidR="00A24FD7" w:rsidRDefault="00A24FD7" w:rsidP="004277E5"/>
    <w:p w14:paraId="756214DD" w14:textId="031E31B1" w:rsidR="00A24FD7" w:rsidRDefault="00A24FD7" w:rsidP="00E33B0D">
      <w:pPr>
        <w:pStyle w:val="Heading3"/>
      </w:pPr>
      <w:r>
        <w:lastRenderedPageBreak/>
        <w:t>2NC – Immigration Links</w:t>
      </w:r>
    </w:p>
    <w:p w14:paraId="192903F3" w14:textId="77777777" w:rsidR="00A24FD7" w:rsidRDefault="00A24FD7" w:rsidP="00A24FD7">
      <w:pPr>
        <w:pStyle w:val="Heading4"/>
      </w:pPr>
      <w:r>
        <w:t>Plan kills GOP midterm chances – base perceives compromise bill as amnesty – clean DREAM Act causes midterm chaos and forces moderates to go up against him – assumes swing districts</w:t>
      </w:r>
    </w:p>
    <w:p w14:paraId="55892F22" w14:textId="77777777" w:rsidR="00A24FD7" w:rsidRPr="00056FDB" w:rsidRDefault="00A24FD7" w:rsidP="00A24FD7">
      <w:pPr>
        <w:rPr>
          <w:rStyle w:val="Style13ptBold"/>
        </w:rPr>
      </w:pPr>
      <w:r w:rsidRPr="00056FDB">
        <w:rPr>
          <w:rStyle w:val="Style13ptBold"/>
        </w:rPr>
        <w:t>Bade and Nelson,</w:t>
      </w:r>
      <w:r>
        <w:t xml:space="preserve"> </w:t>
      </w:r>
      <w:r w:rsidRPr="00056FDB">
        <w:t>reporter</w:t>
      </w:r>
      <w:r>
        <w:t>s</w:t>
      </w:r>
      <w:r w:rsidRPr="00056FDB">
        <w:t xml:space="preserve"> for POLITICO,</w:t>
      </w:r>
      <w:r w:rsidRPr="00056FDB">
        <w:rPr>
          <w:rStyle w:val="Style13ptBold"/>
        </w:rPr>
        <w:t xml:space="preserve"> 6/22/18</w:t>
      </w:r>
    </w:p>
    <w:p w14:paraId="0AE20B7D" w14:textId="77777777" w:rsidR="00A24FD7" w:rsidRDefault="00A24FD7" w:rsidP="00A24FD7">
      <w:r>
        <w:t>(Rachel and Louis, “</w:t>
      </w:r>
      <w:r w:rsidRPr="00056FDB">
        <w:t>Trump betrays House Republicans on immigration</w:t>
      </w:r>
      <w:r>
        <w:t xml:space="preserve">” Politico, June 22, </w:t>
      </w:r>
      <w:hyperlink r:id="rId9" w:history="1">
        <w:r w:rsidRPr="009D62A2">
          <w:rPr>
            <w:rStyle w:val="Hyperlink"/>
          </w:rPr>
          <w:t>https://www.politico.com/story/2018/06/22/trump-immigration-legislation-congress-664287</w:t>
        </w:r>
      </w:hyperlink>
      <w:r>
        <w:t>, accessed 6-23-18, HSS RH)</w:t>
      </w:r>
    </w:p>
    <w:p w14:paraId="1CDF6F9D" w14:textId="77777777" w:rsidR="00A24FD7" w:rsidRPr="004224E6" w:rsidRDefault="00A24FD7" w:rsidP="00A24FD7">
      <w:pPr>
        <w:rPr>
          <w:b/>
          <w:iCs/>
          <w:u w:val="single"/>
        </w:rPr>
      </w:pPr>
      <w:r w:rsidRPr="00F85749">
        <w:rPr>
          <w:rStyle w:val="StyleUnderline"/>
        </w:rPr>
        <w:t>Two days ago</w:t>
      </w:r>
      <w:r w:rsidRPr="004224E6">
        <w:rPr>
          <w:sz w:val="16"/>
        </w:rPr>
        <w:t xml:space="preserve">, President Donald </w:t>
      </w:r>
      <w:r w:rsidRPr="00AC5A75">
        <w:rPr>
          <w:rStyle w:val="StyleUnderline"/>
          <w:highlight w:val="cyan"/>
        </w:rPr>
        <w:t>Trump promised House Republicans he'd have their backs</w:t>
      </w:r>
      <w:r w:rsidRPr="00F85749">
        <w:rPr>
          <w:rStyle w:val="StyleUnderline"/>
        </w:rPr>
        <w:t xml:space="preserve"> "1,000 percent" on immigration</w:t>
      </w:r>
      <w:r w:rsidRPr="004224E6">
        <w:rPr>
          <w:sz w:val="16"/>
        </w:rPr>
        <w:t xml:space="preserve">. On </w:t>
      </w:r>
      <w:r w:rsidRPr="00AC5A75">
        <w:rPr>
          <w:rStyle w:val="StyleUnderline"/>
          <w:highlight w:val="cyan"/>
        </w:rPr>
        <w:t>Friday, he told them to “stop wasting their time”</w:t>
      </w:r>
      <w:r w:rsidRPr="004224E6">
        <w:rPr>
          <w:sz w:val="16"/>
        </w:rPr>
        <w:t xml:space="preserve"> — </w:t>
      </w:r>
      <w:r w:rsidRPr="00AC5A75">
        <w:rPr>
          <w:rStyle w:val="Emphasis"/>
          <w:highlight w:val="cyan"/>
        </w:rPr>
        <w:t>putting GOP leaders in an impossible position and throwing the conference into chaos.</w:t>
      </w:r>
    </w:p>
    <w:p w14:paraId="42C98C2A" w14:textId="77777777" w:rsidR="00A24FD7" w:rsidRPr="004224E6" w:rsidRDefault="00A24FD7" w:rsidP="00A24FD7">
      <w:pPr>
        <w:rPr>
          <w:sz w:val="16"/>
        </w:rPr>
      </w:pPr>
      <w:r w:rsidRPr="004224E6">
        <w:rPr>
          <w:sz w:val="16"/>
        </w:rPr>
        <w:t xml:space="preserve">But House </w:t>
      </w:r>
      <w:r w:rsidRPr="00F85749">
        <w:rPr>
          <w:rStyle w:val="StyleUnderline"/>
        </w:rPr>
        <w:t>Republican leaders say they plan to forge ahead with an immigration vote next week nonetheless</w:t>
      </w:r>
      <w:r w:rsidRPr="004224E6">
        <w:rPr>
          <w:sz w:val="16"/>
        </w:rPr>
        <w:t>.</w:t>
      </w:r>
    </w:p>
    <w:p w14:paraId="4912EE97" w14:textId="77777777" w:rsidR="00A24FD7" w:rsidRPr="004224E6" w:rsidRDefault="00A24FD7" w:rsidP="00A24FD7">
      <w:pPr>
        <w:rPr>
          <w:sz w:val="16"/>
        </w:rPr>
      </w:pPr>
      <w:r w:rsidRPr="004224E6">
        <w:rPr>
          <w:sz w:val="16"/>
        </w:rPr>
        <w:t xml:space="preserve">Speaker Paul </w:t>
      </w:r>
      <w:r w:rsidRPr="00F43BDE">
        <w:rPr>
          <w:rStyle w:val="StyleUnderline"/>
          <w:highlight w:val="cyan"/>
        </w:rPr>
        <w:t>Ryan</w:t>
      </w:r>
      <w:r w:rsidRPr="00ED0B2C">
        <w:rPr>
          <w:rStyle w:val="StyleUnderline"/>
        </w:rPr>
        <w:t xml:space="preserve">'s team </w:t>
      </w:r>
      <w:r w:rsidRPr="00F43BDE">
        <w:rPr>
          <w:rStyle w:val="StyleUnderline"/>
          <w:highlight w:val="cyan"/>
        </w:rPr>
        <w:t>has spent weeks trying to strike an accord between</w:t>
      </w:r>
      <w:r w:rsidRPr="00F43BDE">
        <w:rPr>
          <w:sz w:val="16"/>
          <w:highlight w:val="cyan"/>
        </w:rPr>
        <w:t xml:space="preserve"> </w:t>
      </w:r>
      <w:r w:rsidRPr="00F43BDE">
        <w:rPr>
          <w:rStyle w:val="Emphasis"/>
          <w:highlight w:val="cyan"/>
        </w:rPr>
        <w:t>moderate Republicans from swing districts</w:t>
      </w:r>
      <w:r w:rsidRPr="00F43BDE">
        <w:rPr>
          <w:sz w:val="16"/>
          <w:highlight w:val="cyan"/>
        </w:rPr>
        <w:t xml:space="preserve"> </w:t>
      </w:r>
      <w:r w:rsidRPr="00F43BDE">
        <w:rPr>
          <w:rStyle w:val="StyleUnderline"/>
          <w:highlight w:val="cyan"/>
        </w:rPr>
        <w:t>and conservatives who are petrified of being accused of supporting "amnesty."</w:t>
      </w:r>
    </w:p>
    <w:p w14:paraId="7657EDB2" w14:textId="77777777" w:rsidR="00A24FD7" w:rsidRPr="004224E6" w:rsidRDefault="00A24FD7" w:rsidP="00A24FD7">
      <w:pPr>
        <w:rPr>
          <w:sz w:val="16"/>
        </w:rPr>
      </w:pPr>
      <w:r w:rsidRPr="004224E6">
        <w:rPr>
          <w:sz w:val="16"/>
        </w:rPr>
        <w:t xml:space="preserve">And </w:t>
      </w:r>
      <w:r w:rsidRPr="00ED0B2C">
        <w:rPr>
          <w:rStyle w:val="StyleUnderline"/>
        </w:rPr>
        <w:t xml:space="preserve">House Republicans exited a Thursday night meeting saying they believed they had a "breakthrough" between the two wings of the party </w:t>
      </w:r>
      <w:r w:rsidRPr="00565CD9">
        <w:rPr>
          <w:rStyle w:val="StyleUnderline"/>
          <w:highlight w:val="cyan"/>
        </w:rPr>
        <w:t>on</w:t>
      </w:r>
      <w:r w:rsidRPr="00ED0B2C">
        <w:rPr>
          <w:rStyle w:val="StyleUnderline"/>
        </w:rPr>
        <w:t xml:space="preserve"> a compromise that would help </w:t>
      </w:r>
      <w:r w:rsidRPr="00565CD9">
        <w:rPr>
          <w:rStyle w:val="StyleUnderline"/>
          <w:highlight w:val="cyan"/>
        </w:rPr>
        <w:t>Dreamers and</w:t>
      </w:r>
      <w:r w:rsidRPr="00ED0B2C">
        <w:rPr>
          <w:rStyle w:val="StyleUnderline"/>
        </w:rPr>
        <w:t xml:space="preserve"> boost </w:t>
      </w:r>
      <w:r w:rsidRPr="00565CD9">
        <w:rPr>
          <w:rStyle w:val="StyleUnderline"/>
          <w:highlight w:val="cyan"/>
        </w:rPr>
        <w:t>border security</w:t>
      </w:r>
      <w:r w:rsidRPr="00565CD9">
        <w:rPr>
          <w:sz w:val="16"/>
        </w:rPr>
        <w:t>.</w:t>
      </w:r>
    </w:p>
    <w:p w14:paraId="2646B383" w14:textId="77777777" w:rsidR="00A24FD7" w:rsidRPr="004224E6" w:rsidRDefault="00A24FD7" w:rsidP="00A24FD7">
      <w:pPr>
        <w:rPr>
          <w:sz w:val="16"/>
        </w:rPr>
      </w:pPr>
      <w:r w:rsidRPr="00ED0B2C">
        <w:rPr>
          <w:rStyle w:val="StyleUnderline"/>
        </w:rPr>
        <w:t xml:space="preserve">But </w:t>
      </w:r>
      <w:r w:rsidRPr="00F43BDE">
        <w:rPr>
          <w:rStyle w:val="StyleUnderline"/>
          <w:highlight w:val="cyan"/>
        </w:rPr>
        <w:t>Trump undercut his party’s plans</w:t>
      </w:r>
      <w:r w:rsidRPr="00565CD9">
        <w:rPr>
          <w:rStyle w:val="StyleUnderline"/>
        </w:rPr>
        <w:t xml:space="preserve"> Friday, </w:t>
      </w:r>
      <w:r w:rsidRPr="00F43BDE">
        <w:rPr>
          <w:rStyle w:val="StyleUnderline"/>
          <w:highlight w:val="cyan"/>
        </w:rPr>
        <w:t>telling them to wait</w:t>
      </w:r>
      <w:r w:rsidRPr="00ED0B2C">
        <w:rPr>
          <w:rStyle w:val="StyleUnderline"/>
        </w:rPr>
        <w:t xml:space="preserve"> until after the midterm</w:t>
      </w:r>
      <w:r w:rsidRPr="004224E6">
        <w:rPr>
          <w:sz w:val="16"/>
        </w:rPr>
        <w:t xml:space="preserve"> elections to act.</w:t>
      </w:r>
    </w:p>
    <w:p w14:paraId="01616729" w14:textId="77777777" w:rsidR="00A24FD7" w:rsidRPr="004224E6" w:rsidRDefault="00A24FD7" w:rsidP="00A24FD7">
      <w:pPr>
        <w:rPr>
          <w:sz w:val="16"/>
          <w:szCs w:val="16"/>
        </w:rPr>
      </w:pPr>
      <w:r w:rsidRPr="004224E6">
        <w:rPr>
          <w:sz w:val="16"/>
          <w:szCs w:val="16"/>
        </w:rPr>
        <w:t>“Republicans should stop wasting their time on Immigration until after we elect more Senators and Congressmen/women in November,” the president wrote on Twitter. “Dems are just playing games, have no intention of doing anything to solves this decades old problem. We can pass great legislation after the Red Wave!”</w:t>
      </w:r>
    </w:p>
    <w:p w14:paraId="10BF36B6" w14:textId="77777777" w:rsidR="00A24FD7" w:rsidRPr="004224E6" w:rsidRDefault="00A24FD7" w:rsidP="00A24FD7">
      <w:pPr>
        <w:rPr>
          <w:sz w:val="16"/>
          <w:szCs w:val="16"/>
        </w:rPr>
      </w:pPr>
      <w:r w:rsidRPr="004224E6">
        <w:rPr>
          <w:sz w:val="16"/>
          <w:szCs w:val="16"/>
        </w:rPr>
        <w:t>House Majority Leader Kevin McCarthy (R-Calif.) said on the House floor that they would vote next week anyway, a rare act of defiance for the close Trump ally.</w:t>
      </w:r>
    </w:p>
    <w:p w14:paraId="12A29B0B" w14:textId="77777777" w:rsidR="00A24FD7" w:rsidRPr="004224E6" w:rsidRDefault="00A24FD7" w:rsidP="00A24FD7">
      <w:pPr>
        <w:rPr>
          <w:sz w:val="16"/>
          <w:szCs w:val="16"/>
        </w:rPr>
      </w:pPr>
      <w:r w:rsidRPr="004224E6">
        <w:rPr>
          <w:sz w:val="16"/>
          <w:szCs w:val="16"/>
        </w:rPr>
        <w:t>"We have been working very closely with the entire conference, taking all ideas in," McCarthy said. "We had a very productive conference last night, and we'll work through the weekend and you will see that bill on the floor next week."</w:t>
      </w:r>
    </w:p>
    <w:p w14:paraId="0322B972" w14:textId="77777777" w:rsidR="00A24FD7" w:rsidRPr="004224E6" w:rsidRDefault="00A24FD7" w:rsidP="00A24FD7">
      <w:pPr>
        <w:rPr>
          <w:b/>
          <w:iCs/>
          <w:u w:val="single"/>
        </w:rPr>
      </w:pPr>
      <w:r w:rsidRPr="004224E6">
        <w:rPr>
          <w:sz w:val="16"/>
        </w:rPr>
        <w:t xml:space="preserve">Still, </w:t>
      </w:r>
      <w:r w:rsidRPr="00F570F9">
        <w:rPr>
          <w:rStyle w:val="Emphasis"/>
        </w:rPr>
        <w:t>the tweet puts Ryan in a serious bind.</w:t>
      </w:r>
    </w:p>
    <w:p w14:paraId="66310E56" w14:textId="77777777" w:rsidR="00A24FD7" w:rsidRPr="004224E6" w:rsidRDefault="00A24FD7" w:rsidP="00A24FD7">
      <w:pPr>
        <w:rPr>
          <w:u w:val="single"/>
        </w:rPr>
      </w:pPr>
      <w:r w:rsidRPr="004224E6">
        <w:rPr>
          <w:sz w:val="16"/>
        </w:rPr>
        <w:t xml:space="preserve">To stave off a discharge petition from moderate Republicans and Democrats, </w:t>
      </w:r>
      <w:r w:rsidRPr="00B12D9B">
        <w:rPr>
          <w:rStyle w:val="StyleUnderline"/>
        </w:rPr>
        <w:t>the Wisconsin Republican promised the centrists that he'd give them a vote on some sort of bill they could support</w:t>
      </w:r>
      <w:r w:rsidRPr="00F43BDE">
        <w:rPr>
          <w:sz w:val="16"/>
        </w:rPr>
        <w:t xml:space="preserve">. </w:t>
      </w:r>
      <w:r w:rsidRPr="00F43BDE">
        <w:rPr>
          <w:rStyle w:val="StyleUnderline"/>
          <w:highlight w:val="cyan"/>
        </w:rPr>
        <w:t>If Ryan</w:t>
      </w:r>
      <w:r w:rsidRPr="00F43BDE">
        <w:rPr>
          <w:rStyle w:val="StyleUnderline"/>
        </w:rPr>
        <w:t xml:space="preserve"> listens to Trump</w:t>
      </w:r>
      <w:r w:rsidRPr="00B12D9B">
        <w:rPr>
          <w:rStyle w:val="StyleUnderline"/>
        </w:rPr>
        <w:t xml:space="preserve"> and </w:t>
      </w:r>
      <w:r w:rsidRPr="00F43BDE">
        <w:rPr>
          <w:rStyle w:val="StyleUnderline"/>
          <w:highlight w:val="cyan"/>
        </w:rPr>
        <w:t>cancels the vote, moderates will be furious.</w:t>
      </w:r>
    </w:p>
    <w:p w14:paraId="02FFD91F" w14:textId="77777777" w:rsidR="00A24FD7" w:rsidRPr="00056FDB" w:rsidRDefault="00A24FD7" w:rsidP="00A24FD7">
      <w:pPr>
        <w:rPr>
          <w:sz w:val="16"/>
          <w:szCs w:val="16"/>
        </w:rPr>
      </w:pPr>
      <w:r w:rsidRPr="00F43BDE">
        <w:rPr>
          <w:sz w:val="16"/>
          <w:szCs w:val="16"/>
        </w:rPr>
        <w:t>“Votes were pledged in order to turn off the discharge petition,” Chief Deputy Whip Patrick McHenry (R-N.C.) told reporters Friday. “The intention is to fulfill it.“</w:t>
      </w:r>
    </w:p>
    <w:p w14:paraId="2C391ADB" w14:textId="77777777" w:rsidR="00A24FD7" w:rsidRPr="004224E6" w:rsidRDefault="00A24FD7" w:rsidP="00A24FD7">
      <w:pPr>
        <w:rPr>
          <w:sz w:val="16"/>
        </w:rPr>
      </w:pPr>
      <w:r w:rsidRPr="004224E6">
        <w:rPr>
          <w:sz w:val="16"/>
        </w:rPr>
        <w:t xml:space="preserve">But </w:t>
      </w:r>
      <w:r w:rsidRPr="00F43BDE">
        <w:rPr>
          <w:rStyle w:val="Emphasis"/>
          <w:highlight w:val="cyan"/>
        </w:rPr>
        <w:t>if Ryan holds the vote</w:t>
      </w:r>
      <w:r w:rsidRPr="00F43BDE">
        <w:rPr>
          <w:sz w:val="16"/>
          <w:highlight w:val="cyan"/>
        </w:rPr>
        <w:t xml:space="preserve">, </w:t>
      </w:r>
      <w:r w:rsidRPr="00F43BDE">
        <w:rPr>
          <w:rStyle w:val="Emphasis"/>
          <w:highlight w:val="cyan"/>
        </w:rPr>
        <w:t>the result could be catastrophic</w:t>
      </w:r>
      <w:r w:rsidRPr="004224E6">
        <w:rPr>
          <w:sz w:val="16"/>
        </w:rPr>
        <w:t xml:space="preserve">. </w:t>
      </w:r>
      <w:r w:rsidRPr="00F43BDE">
        <w:rPr>
          <w:rStyle w:val="StyleUnderline"/>
          <w:highlight w:val="cyan"/>
        </w:rPr>
        <w:t>GOP members</w:t>
      </w:r>
      <w:r w:rsidRPr="00846AEF">
        <w:rPr>
          <w:rStyle w:val="StyleUnderline"/>
        </w:rPr>
        <w:t xml:space="preserve"> who thought they could support the bill </w:t>
      </w:r>
      <w:r w:rsidRPr="00F43BDE">
        <w:rPr>
          <w:rStyle w:val="StyleUnderline"/>
          <w:highlight w:val="cyan"/>
        </w:rPr>
        <w:t>have</w:t>
      </w:r>
      <w:r w:rsidRPr="00846AEF">
        <w:rPr>
          <w:rStyle w:val="StyleUnderline"/>
        </w:rPr>
        <w:t xml:space="preserve"> already </w:t>
      </w:r>
      <w:r w:rsidRPr="00F43BDE">
        <w:rPr>
          <w:rStyle w:val="StyleUnderline"/>
          <w:highlight w:val="cyan"/>
        </w:rPr>
        <w:t>started telling leadership that they will no longer vote for it</w:t>
      </w:r>
      <w:r w:rsidRPr="00F43BDE">
        <w:rPr>
          <w:sz w:val="16"/>
          <w:highlight w:val="cyan"/>
        </w:rPr>
        <w:t xml:space="preserve">. </w:t>
      </w:r>
      <w:r w:rsidRPr="00F43BDE">
        <w:rPr>
          <w:rStyle w:val="Emphasis"/>
          <w:highlight w:val="cyan"/>
        </w:rPr>
        <w:t>They simply cannot go up against the president</w:t>
      </w:r>
      <w:r w:rsidRPr="00F43BDE">
        <w:rPr>
          <w:rStyle w:val="Emphasis"/>
        </w:rPr>
        <w:t>,</w:t>
      </w:r>
      <w:r w:rsidRPr="00F43BDE">
        <w:rPr>
          <w:sz w:val="16"/>
        </w:rPr>
        <w:t xml:space="preserve"> they say.</w:t>
      </w:r>
    </w:p>
    <w:p w14:paraId="25C81DED" w14:textId="77777777" w:rsidR="00A24FD7" w:rsidRPr="004224E6" w:rsidRDefault="00A24FD7" w:rsidP="00A24FD7">
      <w:pPr>
        <w:rPr>
          <w:sz w:val="16"/>
        </w:rPr>
      </w:pPr>
      <w:r w:rsidRPr="004224E6">
        <w:rPr>
          <w:sz w:val="16"/>
        </w:rPr>
        <w:t xml:space="preserve">That means </w:t>
      </w:r>
      <w:r w:rsidRPr="00F43BDE">
        <w:rPr>
          <w:rStyle w:val="StyleUnderline"/>
          <w:highlight w:val="cyan"/>
        </w:rPr>
        <w:t>the bill likely would fail in spectacular fashion</w:t>
      </w:r>
      <w:r w:rsidRPr="00B12D9B">
        <w:rPr>
          <w:rStyle w:val="StyleUnderline"/>
        </w:rPr>
        <w:t xml:space="preserve"> on the House floor, </w:t>
      </w:r>
      <w:r w:rsidRPr="00F43BDE">
        <w:rPr>
          <w:rStyle w:val="StyleUnderline"/>
          <w:highlight w:val="cyan"/>
        </w:rPr>
        <w:t>which would be a huge embarrassment to leadership</w:t>
      </w:r>
      <w:r w:rsidRPr="00B12D9B">
        <w:rPr>
          <w:rStyle w:val="StyleUnderline"/>
        </w:rPr>
        <w:t xml:space="preserve"> and an affront to the rank in file who have spent hundreds of hours in negotiations.</w:t>
      </w:r>
    </w:p>
    <w:p w14:paraId="0930D9D4" w14:textId="77777777" w:rsidR="00A24FD7" w:rsidRPr="004224E6" w:rsidRDefault="00A24FD7" w:rsidP="00A24FD7">
      <w:pPr>
        <w:rPr>
          <w:sz w:val="16"/>
          <w:szCs w:val="16"/>
        </w:rPr>
      </w:pPr>
      <w:r w:rsidRPr="004224E6">
        <w:rPr>
          <w:sz w:val="16"/>
          <w:szCs w:val="16"/>
        </w:rPr>
        <w:lastRenderedPageBreak/>
        <w:t>The vote could also endanger the lame-duck speaker. Rep. Steve King, a vocal hard-liner, suggested Friday that some conservatives could try to oust Ryan with a motion to vacate the chair, though King was coy about why he thought so.</w:t>
      </w:r>
    </w:p>
    <w:p w14:paraId="32214D7E" w14:textId="77777777" w:rsidR="00A24FD7" w:rsidRPr="004224E6" w:rsidRDefault="00A24FD7" w:rsidP="00A24FD7">
      <w:pPr>
        <w:rPr>
          <w:sz w:val="16"/>
          <w:szCs w:val="16"/>
        </w:rPr>
      </w:pPr>
      <w:r w:rsidRPr="004224E6">
        <w:rPr>
          <w:sz w:val="16"/>
          <w:szCs w:val="16"/>
        </w:rPr>
        <w:t>“We’ll have to see how that cooks over the weekend,” the Iowa Republican said. “I’m reading the tea leaves, but I believe [a motion to vacate] is prepared.”</w:t>
      </w:r>
    </w:p>
    <w:p w14:paraId="42A6AC72" w14:textId="77777777" w:rsidR="00A24FD7" w:rsidRPr="004224E6" w:rsidRDefault="00A24FD7" w:rsidP="00A24FD7">
      <w:pPr>
        <w:rPr>
          <w:sz w:val="16"/>
          <w:szCs w:val="16"/>
        </w:rPr>
      </w:pPr>
      <w:r w:rsidRPr="004224E6">
        <w:rPr>
          <w:sz w:val="16"/>
          <w:szCs w:val="16"/>
        </w:rPr>
        <w:t>That could fuel a backlash, however. Members across the spectrum have praised Ryan for his work trying to find a GOP solution on immigration, working with all corners of the conference. Conservatives who then punish him could face their own political attacks from Ryan loyalists.</w:t>
      </w:r>
    </w:p>
    <w:p w14:paraId="0F326ACF" w14:textId="77777777" w:rsidR="00A24FD7" w:rsidRPr="004224E6" w:rsidRDefault="00A24FD7" w:rsidP="00A24FD7">
      <w:pPr>
        <w:rPr>
          <w:sz w:val="16"/>
        </w:rPr>
      </w:pPr>
      <w:r w:rsidRPr="004224E6">
        <w:rPr>
          <w:sz w:val="16"/>
        </w:rPr>
        <w:t xml:space="preserve">Trump's tweet suggests that the president has retracted his original view of the bill. </w:t>
      </w:r>
      <w:r w:rsidRPr="00B12D9B">
        <w:rPr>
          <w:rStyle w:val="StyleUnderline"/>
        </w:rPr>
        <w:t xml:space="preserve">While the compromise legislation mirrors his own immigration framework </w:t>
      </w:r>
      <w:r w:rsidRPr="004224E6">
        <w:rPr>
          <w:sz w:val="16"/>
        </w:rPr>
        <w:t xml:space="preserve">— cracking down at the border and finding a pathway to citizenship for young undocumented immigrants — </w:t>
      </w:r>
      <w:r w:rsidRPr="00B12D9B">
        <w:rPr>
          <w:rStyle w:val="StyleUnderline"/>
        </w:rPr>
        <w:t>the president didn't like the word "moderate" being used to describe the package</w:t>
      </w:r>
      <w:r w:rsidRPr="004224E6">
        <w:rPr>
          <w:sz w:val="16"/>
        </w:rPr>
        <w:t>.</w:t>
      </w:r>
    </w:p>
    <w:p w14:paraId="1C382F10" w14:textId="77777777" w:rsidR="00A24FD7" w:rsidRPr="004224E6" w:rsidRDefault="00A24FD7" w:rsidP="00A24FD7">
      <w:pPr>
        <w:rPr>
          <w:sz w:val="16"/>
        </w:rPr>
      </w:pPr>
      <w:r w:rsidRPr="004224E6">
        <w:rPr>
          <w:sz w:val="16"/>
        </w:rPr>
        <w:t xml:space="preserve">Last Friday, </w:t>
      </w:r>
      <w:r w:rsidRPr="00B12D9B">
        <w:rPr>
          <w:rStyle w:val="Emphasis"/>
        </w:rPr>
        <w:t>he told "Fox &amp; Friends" that he would not sign it</w:t>
      </w:r>
      <w:r w:rsidRPr="004224E6">
        <w:rPr>
          <w:sz w:val="16"/>
        </w:rPr>
        <w:t>, only to be walked back by GOP leaders and White House officials who had been working on the measure. On Tuesday, he came to the Hill to try to tell members it's OK to vote for both the compromise bill and a more conservative immigration bill, which was voted down on Thursday.</w:t>
      </w:r>
    </w:p>
    <w:p w14:paraId="32724491" w14:textId="77777777" w:rsidR="00A24FD7" w:rsidRPr="004224E6" w:rsidRDefault="00A24FD7" w:rsidP="00A24FD7">
      <w:pPr>
        <w:rPr>
          <w:sz w:val="16"/>
          <w:szCs w:val="16"/>
        </w:rPr>
      </w:pPr>
      <w:r w:rsidRPr="004224E6">
        <w:rPr>
          <w:sz w:val="16"/>
          <w:szCs w:val="16"/>
        </w:rPr>
        <w:t>“I am with you all the way," he told them Tuesday night.</w:t>
      </w:r>
    </w:p>
    <w:p w14:paraId="64BD3AA7" w14:textId="77777777" w:rsidR="00A24FD7" w:rsidRPr="004224E6" w:rsidRDefault="00A24FD7" w:rsidP="00A24FD7">
      <w:pPr>
        <w:rPr>
          <w:sz w:val="16"/>
        </w:rPr>
      </w:pPr>
      <w:r w:rsidRPr="004224E6">
        <w:rPr>
          <w:sz w:val="16"/>
        </w:rPr>
        <w:t xml:space="preserve">While some members viewed that as an endorsement, </w:t>
      </w:r>
      <w:r w:rsidRPr="00B12D9B">
        <w:rPr>
          <w:rStyle w:val="StyleUnderline"/>
        </w:rPr>
        <w:t>conservatives and other skeptics called it "wishy-washy."</w:t>
      </w:r>
      <w:r w:rsidRPr="004224E6">
        <w:rPr>
          <w:sz w:val="16"/>
        </w:rPr>
        <w:t xml:space="preserve"> One member told POLITICO that Trump's speech that night was the "worst speech" he had ever given and did not move the needle.</w:t>
      </w:r>
    </w:p>
    <w:p w14:paraId="4A7FF98D" w14:textId="77777777" w:rsidR="00A24FD7" w:rsidRPr="004224E6" w:rsidRDefault="00A24FD7" w:rsidP="00A24FD7">
      <w:pPr>
        <w:rPr>
          <w:sz w:val="16"/>
          <w:szCs w:val="16"/>
        </w:rPr>
      </w:pPr>
      <w:r w:rsidRPr="004224E6">
        <w:rPr>
          <w:sz w:val="16"/>
          <w:szCs w:val="16"/>
        </w:rPr>
        <w:t>Rep. Raúl Labrador told reporters Thursday that he wouldn't be surprised if Trump actually lost votes in the meeting because of his dig at Sanford, who lost his primary last week.</w:t>
      </w:r>
    </w:p>
    <w:p w14:paraId="2A956ABE" w14:textId="77777777" w:rsidR="00A24FD7" w:rsidRPr="004224E6" w:rsidRDefault="00A24FD7" w:rsidP="00A24FD7">
      <w:pPr>
        <w:rPr>
          <w:sz w:val="16"/>
          <w:szCs w:val="16"/>
        </w:rPr>
      </w:pPr>
      <w:r w:rsidRPr="004224E6">
        <w:rPr>
          <w:sz w:val="16"/>
          <w:szCs w:val="16"/>
        </w:rPr>
        <w:t>GOP leaders spent virtually all of Wednesday trying to convince lawmakers that Trump supported the bill. They took some to the White House to speak with him personally, and Trump ended up flipped a few members from "undecided" to "yes."</w:t>
      </w:r>
    </w:p>
    <w:p w14:paraId="412CD0AB" w14:textId="77777777" w:rsidR="00A24FD7" w:rsidRPr="004224E6" w:rsidRDefault="00A24FD7" w:rsidP="00A24FD7">
      <w:pPr>
        <w:rPr>
          <w:sz w:val="16"/>
          <w:szCs w:val="16"/>
        </w:rPr>
      </w:pPr>
      <w:r w:rsidRPr="004224E6">
        <w:rPr>
          <w:sz w:val="16"/>
          <w:szCs w:val="16"/>
        </w:rPr>
        <w:t>Republicans had planned to vote on the “compromise” bill Thursday, but delayed it after rank-and-file lawmakers asked for more time to review the proposal.</w:t>
      </w:r>
    </w:p>
    <w:p w14:paraId="6F4DFB32" w14:textId="77777777" w:rsidR="00A24FD7" w:rsidRPr="004224E6" w:rsidRDefault="00A24FD7" w:rsidP="00A24FD7">
      <w:pPr>
        <w:rPr>
          <w:sz w:val="16"/>
          <w:szCs w:val="16"/>
        </w:rPr>
      </w:pPr>
      <w:r w:rsidRPr="004224E6">
        <w:rPr>
          <w:sz w:val="16"/>
          <w:szCs w:val="16"/>
        </w:rPr>
        <w:t>During a Thursday night GOP Conference meeting, House Judiciary Chairman Bob Goodlatte (R-Va.) stood up and told members that Trump told him to deliver a message: pass the compromise bill.</w:t>
      </w:r>
    </w:p>
    <w:p w14:paraId="1DAAAD85" w14:textId="77777777" w:rsidR="00A24FD7" w:rsidRPr="004224E6" w:rsidRDefault="00A24FD7" w:rsidP="00A24FD7">
      <w:pPr>
        <w:rPr>
          <w:sz w:val="16"/>
          <w:szCs w:val="16"/>
        </w:rPr>
      </w:pPr>
      <w:r w:rsidRPr="004224E6">
        <w:rPr>
          <w:sz w:val="16"/>
          <w:szCs w:val="16"/>
        </w:rPr>
        <w:t>That would have been the most specific endorsement yet from the president, albeit one that wasn't from his own lips.</w:t>
      </w:r>
    </w:p>
    <w:p w14:paraId="37CF80A3" w14:textId="77777777" w:rsidR="00A24FD7" w:rsidRPr="006F2E1E" w:rsidRDefault="00A24FD7" w:rsidP="00A24FD7">
      <w:pPr>
        <w:rPr>
          <w:b/>
          <w:iCs/>
          <w:u w:val="single"/>
        </w:rPr>
      </w:pPr>
      <w:r w:rsidRPr="004224E6">
        <w:rPr>
          <w:sz w:val="16"/>
        </w:rPr>
        <w:t xml:space="preserve">But </w:t>
      </w:r>
      <w:r w:rsidRPr="004224E6">
        <w:rPr>
          <w:rStyle w:val="StyleUnderline"/>
        </w:rPr>
        <w:t>lawmakers can see through those messages</w:t>
      </w:r>
      <w:r w:rsidRPr="004224E6">
        <w:rPr>
          <w:sz w:val="16"/>
        </w:rPr>
        <w:t xml:space="preserve">, they say. Many have told POLITICO that </w:t>
      </w:r>
      <w:r w:rsidRPr="00F43BDE">
        <w:rPr>
          <w:rStyle w:val="Emphasis"/>
          <w:highlight w:val="cyan"/>
        </w:rPr>
        <w:t>Trump</w:t>
      </w:r>
      <w:r w:rsidRPr="009D0A9A">
        <w:rPr>
          <w:rStyle w:val="StyleUnderline"/>
        </w:rPr>
        <w:t xml:space="preserve"> simply </w:t>
      </w:r>
      <w:r w:rsidRPr="00F43BDE">
        <w:rPr>
          <w:rStyle w:val="Emphasis"/>
          <w:highlight w:val="cyan"/>
        </w:rPr>
        <w:t>doesn't want to endorse the legislation lest he get pummeled on the far right</w:t>
      </w:r>
      <w:r w:rsidRPr="00F43BDE">
        <w:rPr>
          <w:rStyle w:val="StyleUnderline"/>
          <w:highlight w:val="cyan"/>
        </w:rPr>
        <w:t xml:space="preserve">. </w:t>
      </w:r>
      <w:r w:rsidRPr="00F43BDE">
        <w:rPr>
          <w:rStyle w:val="Emphasis"/>
          <w:highlight w:val="cyan"/>
        </w:rPr>
        <w:t>Hard-line immigration groups have been calling the bill "amnesty," and Trump clearly doesn't want to take them on.</w:t>
      </w:r>
    </w:p>
    <w:p w14:paraId="2E86C555" w14:textId="77777777" w:rsidR="00A24FD7" w:rsidRDefault="00A24FD7" w:rsidP="00A24FD7"/>
    <w:p w14:paraId="034D18BC" w14:textId="77777777" w:rsidR="00A24FD7" w:rsidRDefault="00A24FD7" w:rsidP="00A24FD7">
      <w:pPr>
        <w:pStyle w:val="Heading4"/>
      </w:pPr>
      <w:r>
        <w:t>Hard-line on immigration hurts GOP midterms – White House is too clumsy and it drums up Dem support</w:t>
      </w:r>
    </w:p>
    <w:p w14:paraId="3FBAA962" w14:textId="77777777" w:rsidR="00A24FD7" w:rsidRPr="00527CF8" w:rsidRDefault="00A24FD7" w:rsidP="00A24FD7">
      <w:pPr>
        <w:rPr>
          <w:rStyle w:val="Style13ptBold"/>
        </w:rPr>
      </w:pPr>
      <w:r w:rsidRPr="00527CF8">
        <w:rPr>
          <w:rStyle w:val="Style13ptBold"/>
        </w:rPr>
        <w:t>FiveThirtyEight, 6/20/18</w:t>
      </w:r>
    </w:p>
    <w:p w14:paraId="7700DA36" w14:textId="77777777" w:rsidR="00A24FD7" w:rsidRDefault="00A24FD7" w:rsidP="00A24FD7">
      <w:r>
        <w:t xml:space="preserve">(“Can Trump Use Hard-Line Immigration Policies To Turn Out GOP Voters?” A FiveThirtyEight Chat, June 20, </w:t>
      </w:r>
      <w:hyperlink r:id="rId10" w:history="1">
        <w:r w:rsidRPr="009D62A2">
          <w:rPr>
            <w:rStyle w:val="Hyperlink"/>
          </w:rPr>
          <w:t>https://fivethirtyeight.com/features/can-trump-use-hard-line-immigration-policies-to-turn-out-gop-voters/</w:t>
        </w:r>
      </w:hyperlink>
      <w:r>
        <w:t>, accessed 6-23-18, HSS RH)</w:t>
      </w:r>
      <w:r>
        <w:tab/>
        <w:t xml:space="preserve">   </w:t>
      </w:r>
    </w:p>
    <w:p w14:paraId="76C030A4" w14:textId="77777777" w:rsidR="00A24FD7" w:rsidRPr="00527CF8" w:rsidRDefault="00A24FD7" w:rsidP="00A24FD7">
      <w:pPr>
        <w:rPr>
          <w:sz w:val="16"/>
        </w:rPr>
      </w:pPr>
      <w:r w:rsidRPr="00527CF8">
        <w:rPr>
          <w:sz w:val="16"/>
        </w:rPr>
        <w:t xml:space="preserve">micah: We’re talking about immigration today. There’s a lot going on. The family separation issue, first and foremost, but also some House votes. There’s reporting that </w:t>
      </w:r>
      <w:r w:rsidRPr="00581D18">
        <w:rPr>
          <w:rStyle w:val="StyleUnderline"/>
        </w:rPr>
        <w:t>the White House wants to make immigration the issue for the 2018 midterms, and that they’re planning further hard-line immigration moves.</w:t>
      </w:r>
    </w:p>
    <w:p w14:paraId="4616FA7D" w14:textId="77777777" w:rsidR="00A24FD7" w:rsidRPr="00527CF8" w:rsidRDefault="00A24FD7" w:rsidP="00A24FD7">
      <w:pPr>
        <w:rPr>
          <w:sz w:val="16"/>
          <w:szCs w:val="16"/>
        </w:rPr>
      </w:pPr>
      <w:r w:rsidRPr="00527CF8">
        <w:rPr>
          <w:sz w:val="16"/>
          <w:szCs w:val="16"/>
        </w:rPr>
        <w:t>From Tuesday’s Playbook:</w:t>
      </w:r>
    </w:p>
    <w:p w14:paraId="7A947170" w14:textId="77777777" w:rsidR="00A24FD7" w:rsidRPr="00527CF8" w:rsidRDefault="00A24FD7" w:rsidP="00A24FD7">
      <w:pPr>
        <w:rPr>
          <w:sz w:val="16"/>
          <w:szCs w:val="16"/>
        </w:rPr>
      </w:pPr>
      <w:r w:rsidRPr="00527CF8">
        <w:rPr>
          <w:sz w:val="16"/>
          <w:szCs w:val="16"/>
        </w:rPr>
        <w:lastRenderedPageBreak/>
        <w:t xml:space="preserve">    “The White House is making the conscious decision that divisive immigration policy — not a booming economy — should be the focus of the 2018 midterms. We can’t tell you how dumb many Republican leaders think this is.”</w:t>
      </w:r>
    </w:p>
    <w:p w14:paraId="2BD0C256" w14:textId="77777777" w:rsidR="00A24FD7" w:rsidRPr="00527CF8" w:rsidRDefault="00A24FD7" w:rsidP="00A24FD7">
      <w:pPr>
        <w:rPr>
          <w:sz w:val="16"/>
        </w:rPr>
      </w:pPr>
      <w:r w:rsidRPr="00527CF8">
        <w:rPr>
          <w:sz w:val="16"/>
        </w:rPr>
        <w:t xml:space="preserve">So, here’s the question: Is that dumb? </w:t>
      </w:r>
      <w:r w:rsidRPr="00581D18">
        <w:rPr>
          <w:rStyle w:val="StyleUnderline"/>
        </w:rPr>
        <w:t>Will a hard-right immigration message and/or policy help the White House/Republicans in 2018?</w:t>
      </w:r>
    </w:p>
    <w:p w14:paraId="02BC1F68" w14:textId="77777777" w:rsidR="00A24FD7" w:rsidRPr="00527CF8" w:rsidRDefault="00A24FD7" w:rsidP="00A24FD7">
      <w:pPr>
        <w:rPr>
          <w:b/>
          <w:iCs/>
          <w:u w:val="single"/>
        </w:rPr>
      </w:pPr>
      <w:r w:rsidRPr="00527CF8">
        <w:rPr>
          <w:sz w:val="16"/>
        </w:rPr>
        <w:t xml:space="preserve">clare.malone (Clare Malone, senior political writer): </w:t>
      </w:r>
      <w:r w:rsidRPr="00581D18">
        <w:rPr>
          <w:rStyle w:val="StyleUnderline"/>
        </w:rPr>
        <w:t>In general elections,</w:t>
      </w:r>
      <w:r w:rsidRPr="00527CF8">
        <w:rPr>
          <w:sz w:val="16"/>
        </w:rPr>
        <w:t xml:space="preserve"> I think </w:t>
      </w:r>
      <w:r w:rsidRPr="00581D18">
        <w:rPr>
          <w:rStyle w:val="Emphasis"/>
        </w:rPr>
        <w:t>it’s going to hurt them.</w:t>
      </w:r>
    </w:p>
    <w:p w14:paraId="060D9B2C" w14:textId="77777777" w:rsidR="00A24FD7" w:rsidRPr="00527CF8" w:rsidRDefault="00A24FD7" w:rsidP="00A24FD7">
      <w:pPr>
        <w:rPr>
          <w:b/>
          <w:iCs/>
          <w:u w:val="single"/>
        </w:rPr>
      </w:pPr>
      <w:r w:rsidRPr="00581D18">
        <w:rPr>
          <w:rStyle w:val="StyleUnderline"/>
        </w:rPr>
        <w:t>The</w:t>
      </w:r>
      <w:r w:rsidRPr="00527CF8">
        <w:rPr>
          <w:sz w:val="16"/>
        </w:rPr>
        <w:t xml:space="preserve"> current administration </w:t>
      </w:r>
      <w:r w:rsidRPr="00581D18">
        <w:rPr>
          <w:rStyle w:val="StyleUnderline"/>
        </w:rPr>
        <w:t>policy just seems miscalibrated</w:t>
      </w:r>
      <w:r w:rsidRPr="00527CF8">
        <w:rPr>
          <w:sz w:val="16"/>
        </w:rPr>
        <w:t xml:space="preserve"> — taking </w:t>
      </w:r>
      <w:r w:rsidRPr="00581D18">
        <w:rPr>
          <w:rStyle w:val="StyleUnderline"/>
        </w:rPr>
        <w:t>this really hard-line approach</w:t>
      </w:r>
      <w:r w:rsidRPr="00527CF8">
        <w:rPr>
          <w:sz w:val="16"/>
        </w:rPr>
        <w:t xml:space="preserve"> (separating children from families) </w:t>
      </w:r>
      <w:r w:rsidRPr="00581D18">
        <w:rPr>
          <w:rStyle w:val="StyleUnderline"/>
        </w:rPr>
        <w:t>that doesn’t even seem to appeal to the entire ideological base</w:t>
      </w:r>
      <w:r w:rsidRPr="00527CF8">
        <w:rPr>
          <w:sz w:val="16"/>
        </w:rPr>
        <w:t xml:space="preserve"> (i.e., most Americans, including about half of Republicans, think this </w:t>
      </w:r>
      <w:r w:rsidRPr="00581D18">
        <w:rPr>
          <w:rStyle w:val="StyleUnderline"/>
        </w:rPr>
        <w:t>is a bridge too far</w:t>
      </w:r>
      <w:r w:rsidRPr="00527CF8">
        <w:rPr>
          <w:sz w:val="16"/>
        </w:rPr>
        <w:t xml:space="preserve">). And </w:t>
      </w:r>
      <w:r w:rsidRPr="00581D18">
        <w:rPr>
          <w:rStyle w:val="Emphasis"/>
        </w:rPr>
        <w:t>this issue could engender more anti-Republican sentiment come November.</w:t>
      </w:r>
    </w:p>
    <w:p w14:paraId="530697EA" w14:textId="77777777" w:rsidR="00A24FD7" w:rsidRPr="00527CF8" w:rsidRDefault="00A24FD7" w:rsidP="00A24FD7">
      <w:pPr>
        <w:rPr>
          <w:sz w:val="16"/>
          <w:szCs w:val="16"/>
        </w:rPr>
      </w:pPr>
      <w:r w:rsidRPr="00527CF8">
        <w:rPr>
          <w:sz w:val="16"/>
          <w:szCs w:val="16"/>
        </w:rPr>
        <w:t>So there, I just made the Republican leaders’ argument.</w:t>
      </w:r>
    </w:p>
    <w:p w14:paraId="3EFECDEE" w14:textId="77777777" w:rsidR="00A24FD7" w:rsidRPr="00581D18" w:rsidRDefault="00A24FD7" w:rsidP="00A24FD7">
      <w:pPr>
        <w:rPr>
          <w:rStyle w:val="Emphasis"/>
        </w:rPr>
      </w:pPr>
      <w:r w:rsidRPr="00527CF8">
        <w:rPr>
          <w:sz w:val="16"/>
        </w:rPr>
        <w:t xml:space="preserve">natesilver: </w:t>
      </w:r>
      <w:r w:rsidRPr="00581D18">
        <w:rPr>
          <w:rStyle w:val="StyleUnderline"/>
        </w:rPr>
        <w:t>There’s maybe a world in which the White House could use immigration dexterously as a “wedge issue” to turn out its base,</w:t>
      </w:r>
      <w:r w:rsidRPr="00527CF8">
        <w:rPr>
          <w:sz w:val="16"/>
        </w:rPr>
        <w:t xml:space="preserve"> </w:t>
      </w:r>
      <w:r w:rsidRPr="00581D18">
        <w:rPr>
          <w:rStyle w:val="Emphasis"/>
        </w:rPr>
        <w:t>but that’s not the world the White House inhabits</w:t>
      </w:r>
      <w:r w:rsidRPr="00527CF8">
        <w:rPr>
          <w:sz w:val="16"/>
        </w:rPr>
        <w:t xml:space="preserve">. </w:t>
      </w:r>
      <w:r w:rsidRPr="00581D18">
        <w:rPr>
          <w:rStyle w:val="Emphasis"/>
        </w:rPr>
        <w:t>They’re too clumsy, too indifferent as to whether individual policies are popular and too eager to fight ideological battles that they might trick themselves into believing are good politics.</w:t>
      </w:r>
    </w:p>
    <w:p w14:paraId="502EFD86" w14:textId="77777777" w:rsidR="00A24FD7" w:rsidRDefault="00A24FD7" w:rsidP="00A24FD7">
      <w:pPr>
        <w:rPr>
          <w:rStyle w:val="Emphasis"/>
        </w:rPr>
      </w:pPr>
    </w:p>
    <w:p w14:paraId="35C0E442" w14:textId="77777777" w:rsidR="00A24FD7" w:rsidRDefault="00A24FD7" w:rsidP="00A24FD7">
      <w:pPr>
        <w:pStyle w:val="Heading4"/>
      </w:pPr>
      <w:r>
        <w:t>Republicans need immigration to motivate the base – best strategy to counter the blue wave</w:t>
      </w:r>
    </w:p>
    <w:p w14:paraId="44018501" w14:textId="77777777" w:rsidR="00A24FD7" w:rsidRPr="00527CF8" w:rsidRDefault="00A24FD7" w:rsidP="00A24FD7">
      <w:pPr>
        <w:rPr>
          <w:rStyle w:val="Style13ptBold"/>
        </w:rPr>
      </w:pPr>
      <w:r w:rsidRPr="00527CF8">
        <w:rPr>
          <w:rStyle w:val="Style13ptBold"/>
        </w:rPr>
        <w:t>FiveThirtyEight, 6/20/18</w:t>
      </w:r>
    </w:p>
    <w:p w14:paraId="095846B7" w14:textId="77777777" w:rsidR="00A24FD7" w:rsidRDefault="00A24FD7" w:rsidP="00A24FD7">
      <w:r>
        <w:t xml:space="preserve">(“Can Trump Use Hard-Line Immigration Policies To Turn Out GOP Voters?” A FiveThirtyEight Chat, June 20, </w:t>
      </w:r>
      <w:hyperlink r:id="rId11" w:history="1">
        <w:r w:rsidRPr="009D62A2">
          <w:rPr>
            <w:rStyle w:val="Hyperlink"/>
          </w:rPr>
          <w:t>https://fivethirtyeight.com/features/can-trump-use-hard-line-immigration-policies-to-turn-out-gop-voters/</w:t>
        </w:r>
      </w:hyperlink>
      <w:r>
        <w:t>, accessed 6-23-18, HSS RH)</w:t>
      </w:r>
    </w:p>
    <w:p w14:paraId="1A9D9BAC" w14:textId="77777777" w:rsidR="00A24FD7" w:rsidRPr="00FD0230" w:rsidRDefault="00A24FD7" w:rsidP="00A24FD7">
      <w:pPr>
        <w:rPr>
          <w:sz w:val="16"/>
        </w:rPr>
      </w:pPr>
      <w:r w:rsidRPr="00FD0230">
        <w:rPr>
          <w:sz w:val="16"/>
        </w:rPr>
        <w:t xml:space="preserve">micah: Yeah … </w:t>
      </w:r>
      <w:r w:rsidRPr="00035A4B">
        <w:rPr>
          <w:rStyle w:val="StyleUnderline"/>
        </w:rPr>
        <w:t>Nate,</w:t>
      </w:r>
      <w:r w:rsidRPr="00FD0230">
        <w:rPr>
          <w:sz w:val="16"/>
        </w:rPr>
        <w:t xml:space="preserve"> intentional or not, </w:t>
      </w:r>
      <w:r w:rsidRPr="00035A4B">
        <w:rPr>
          <w:rStyle w:val="StyleUnderline"/>
        </w:rPr>
        <w:t>you said</w:t>
      </w:r>
      <w:r w:rsidRPr="00FD0230">
        <w:rPr>
          <w:sz w:val="16"/>
        </w:rPr>
        <w:t xml:space="preserve"> in one of these chats a few weeks ago </w:t>
      </w:r>
      <w:r w:rsidRPr="00035A4B">
        <w:rPr>
          <w:rStyle w:val="StyleUnderline"/>
        </w:rPr>
        <w:t>that if you were a Republican strategist,</w:t>
      </w:r>
      <w:r w:rsidRPr="00FD0230">
        <w:rPr>
          <w:sz w:val="16"/>
        </w:rPr>
        <w:t xml:space="preserve"> </w:t>
      </w:r>
      <w:r w:rsidRPr="00035A4B">
        <w:rPr>
          <w:rStyle w:val="Emphasis"/>
        </w:rPr>
        <w:t>you would focus on ginning up base turnout</w:t>
      </w:r>
      <w:r w:rsidRPr="00FD0230">
        <w:rPr>
          <w:sz w:val="16"/>
        </w:rPr>
        <w:t xml:space="preserve">. That, most likely, </w:t>
      </w:r>
      <w:r w:rsidRPr="00035A4B">
        <w:rPr>
          <w:rStyle w:val="StyleUnderline"/>
        </w:rPr>
        <w:t>Democratic base turnout will be high</w:t>
      </w:r>
      <w:r w:rsidRPr="00FD0230">
        <w:rPr>
          <w:sz w:val="16"/>
        </w:rPr>
        <w:t xml:space="preserve">, </w:t>
      </w:r>
      <w:r w:rsidRPr="00035A4B">
        <w:rPr>
          <w:rStyle w:val="Emphasis"/>
        </w:rPr>
        <w:t>and so the best strategy is probably to try to counter that with your own base</w:t>
      </w:r>
      <w:r w:rsidRPr="00FD0230">
        <w:rPr>
          <w:sz w:val="16"/>
        </w:rPr>
        <w:t>.</w:t>
      </w:r>
    </w:p>
    <w:p w14:paraId="2B69CA03" w14:textId="77777777" w:rsidR="00A24FD7" w:rsidRDefault="00A24FD7" w:rsidP="00A24FD7"/>
    <w:p w14:paraId="1477953B" w14:textId="77777777" w:rsidR="00A24FD7" w:rsidRPr="003725D4" w:rsidRDefault="00A24FD7" w:rsidP="00A24FD7">
      <w:pPr>
        <w:pStyle w:val="Heading4"/>
      </w:pPr>
      <w:r>
        <w:t>Hard-line fails – makes sense in primaries, but not come November – GOP split is bad politics</w:t>
      </w:r>
    </w:p>
    <w:p w14:paraId="4AA4BE7E" w14:textId="77777777" w:rsidR="00A24FD7" w:rsidRPr="00527CF8" w:rsidRDefault="00A24FD7" w:rsidP="00A24FD7">
      <w:pPr>
        <w:rPr>
          <w:rStyle w:val="Style13ptBold"/>
        </w:rPr>
      </w:pPr>
      <w:r w:rsidRPr="00527CF8">
        <w:rPr>
          <w:rStyle w:val="Style13ptBold"/>
        </w:rPr>
        <w:t>FiveThirtyEight, 6/20/18</w:t>
      </w:r>
    </w:p>
    <w:p w14:paraId="2D2CBB3F" w14:textId="77777777" w:rsidR="00A24FD7" w:rsidRDefault="00A24FD7" w:rsidP="00A24FD7">
      <w:r>
        <w:t xml:space="preserve">(“Can Trump Use Hard-Line Immigration Policies To Turn Out GOP Voters?” A FiveThirtyEight Chat, June 20, </w:t>
      </w:r>
      <w:hyperlink r:id="rId12" w:history="1">
        <w:r w:rsidRPr="009D62A2">
          <w:rPr>
            <w:rStyle w:val="Hyperlink"/>
          </w:rPr>
          <w:t>https://fivethirtyeight.com/features/can-trump-use-hard-line-immigration-policies-to-turn-out-gop-voters/</w:t>
        </w:r>
      </w:hyperlink>
      <w:r>
        <w:t>, accessed 6-23-18, HSS RH)</w:t>
      </w:r>
    </w:p>
    <w:p w14:paraId="281820B4" w14:textId="77777777" w:rsidR="00A24FD7" w:rsidRPr="00FD0230" w:rsidRDefault="00A24FD7" w:rsidP="00A24FD7">
      <w:pPr>
        <w:rPr>
          <w:b/>
          <w:iCs/>
          <w:u w:val="single"/>
        </w:rPr>
      </w:pPr>
      <w:r w:rsidRPr="00FD0230">
        <w:rPr>
          <w:sz w:val="16"/>
        </w:rPr>
        <w:t xml:space="preserve">clare.malone: I said this on the podcast, but I guess </w:t>
      </w:r>
      <w:r w:rsidRPr="008B2672">
        <w:rPr>
          <w:rStyle w:val="StyleUnderline"/>
        </w:rPr>
        <w:t>it makes sense</w:t>
      </w:r>
      <w:r w:rsidRPr="00FD0230">
        <w:rPr>
          <w:sz w:val="16"/>
        </w:rPr>
        <w:t xml:space="preserve"> in some way </w:t>
      </w:r>
      <w:r w:rsidRPr="008B2672">
        <w:rPr>
          <w:rStyle w:val="StyleUnderline"/>
        </w:rPr>
        <w:t>to run all the Trumpy anti-immigrant ads</w:t>
      </w:r>
      <w:r w:rsidRPr="00FD0230">
        <w:rPr>
          <w:sz w:val="16"/>
        </w:rPr>
        <w:t xml:space="preserve">, etc., </w:t>
      </w:r>
      <w:r w:rsidRPr="008B2672">
        <w:rPr>
          <w:rStyle w:val="StyleUnderline"/>
        </w:rPr>
        <w:t>now, during primary campaigns.</w:t>
      </w:r>
      <w:r w:rsidRPr="00FD0230">
        <w:rPr>
          <w:sz w:val="16"/>
        </w:rPr>
        <w:t xml:space="preserve"> </w:t>
      </w:r>
      <w:r w:rsidRPr="008B2672">
        <w:rPr>
          <w:rStyle w:val="Emphasis"/>
        </w:rPr>
        <w:t>But come September, you’d better have more of a message than that if you’re a Republican.</w:t>
      </w:r>
    </w:p>
    <w:p w14:paraId="40AB5170" w14:textId="77777777" w:rsidR="00A24FD7" w:rsidRPr="00FD0230" w:rsidRDefault="00A24FD7" w:rsidP="00A24FD7">
      <w:pPr>
        <w:rPr>
          <w:sz w:val="16"/>
          <w:szCs w:val="16"/>
        </w:rPr>
      </w:pPr>
      <w:r w:rsidRPr="00FD0230">
        <w:rPr>
          <w:sz w:val="16"/>
          <w:szCs w:val="16"/>
        </w:rPr>
        <w:t>perry: Yeah, I also think that the GOP should run on cultural issues. But I’m not sure we are seeing that right now, as opposed to an ex post facto explanation for a policy blunder.</w:t>
      </w:r>
    </w:p>
    <w:p w14:paraId="07600A6F" w14:textId="77777777" w:rsidR="00A24FD7" w:rsidRPr="00FD0230" w:rsidRDefault="00A24FD7" w:rsidP="00A24FD7">
      <w:pPr>
        <w:rPr>
          <w:sz w:val="16"/>
          <w:szCs w:val="16"/>
        </w:rPr>
      </w:pPr>
      <w:r w:rsidRPr="00FD0230">
        <w:rPr>
          <w:sz w:val="16"/>
          <w:szCs w:val="16"/>
        </w:rPr>
        <w:t>micah: OK, let’s leave aside intent for the moment though.</w:t>
      </w:r>
    </w:p>
    <w:p w14:paraId="0A7D0883" w14:textId="77777777" w:rsidR="00A24FD7" w:rsidRPr="00FD0230" w:rsidRDefault="00A24FD7" w:rsidP="00A24FD7">
      <w:pPr>
        <w:rPr>
          <w:sz w:val="16"/>
          <w:szCs w:val="16"/>
        </w:rPr>
      </w:pPr>
      <w:r w:rsidRPr="00FD0230">
        <w:rPr>
          <w:sz w:val="16"/>
          <w:szCs w:val="16"/>
        </w:rPr>
        <w:lastRenderedPageBreak/>
        <w:t>natesilver: But that gets to the issue of clumsiness.</w:t>
      </w:r>
    </w:p>
    <w:p w14:paraId="79BC484D" w14:textId="77777777" w:rsidR="00A24FD7" w:rsidRPr="00FD0230" w:rsidRDefault="00A24FD7" w:rsidP="00A24FD7">
      <w:pPr>
        <w:rPr>
          <w:sz w:val="16"/>
          <w:szCs w:val="16"/>
        </w:rPr>
      </w:pPr>
      <w:r w:rsidRPr="00FD0230">
        <w:rPr>
          <w:sz w:val="16"/>
          <w:szCs w:val="16"/>
        </w:rPr>
        <w:t>Like, if you’re laser-focused on sanctuary cities, maybe you could do OK. Maybe you could use that issue as enough of a dog whistle to your base, without necessarily turning off moderates.</w:t>
      </w:r>
    </w:p>
    <w:p w14:paraId="472EB373" w14:textId="77777777" w:rsidR="00A24FD7" w:rsidRPr="006F2E1E" w:rsidRDefault="00A24FD7" w:rsidP="00A24FD7">
      <w:pPr>
        <w:rPr>
          <w:rStyle w:val="Emphasis"/>
        </w:rPr>
      </w:pPr>
      <w:r w:rsidRPr="00FD0230">
        <w:rPr>
          <w:sz w:val="16"/>
        </w:rPr>
        <w:t xml:space="preserve">But </w:t>
      </w:r>
      <w:r w:rsidRPr="008B2672">
        <w:rPr>
          <w:rStyle w:val="StyleUnderline"/>
        </w:rPr>
        <w:t xml:space="preserve">stuff like separating families at the border? Curtailing legal immigration? Shutting down the government over the wall? </w:t>
      </w:r>
      <w:r w:rsidRPr="006F2E1E">
        <w:rPr>
          <w:rStyle w:val="Emphasis"/>
        </w:rPr>
        <w:t>Those are extremely unpopular measures.</w:t>
      </w:r>
    </w:p>
    <w:p w14:paraId="65A717D2" w14:textId="77777777" w:rsidR="00A24FD7" w:rsidRPr="00FD0230" w:rsidRDefault="00A24FD7" w:rsidP="00A24FD7">
      <w:pPr>
        <w:rPr>
          <w:sz w:val="16"/>
          <w:szCs w:val="16"/>
        </w:rPr>
      </w:pPr>
      <w:r w:rsidRPr="00FD0230">
        <w:rPr>
          <w:sz w:val="16"/>
          <w:szCs w:val="16"/>
        </w:rPr>
        <w:t>clare.malone: This particular issue seems to have brought the various White House “wings” back into the foreground, and in the post-Bannon age, we mostly seem to have forgotten about the wings.</w:t>
      </w:r>
    </w:p>
    <w:p w14:paraId="5649B359" w14:textId="77777777" w:rsidR="00A24FD7" w:rsidRPr="008B2672" w:rsidRDefault="00A24FD7" w:rsidP="00A24FD7">
      <w:pPr>
        <w:rPr>
          <w:rStyle w:val="Emphasis"/>
        </w:rPr>
      </w:pPr>
      <w:r w:rsidRPr="00FD0230">
        <w:rPr>
          <w:sz w:val="16"/>
        </w:rPr>
        <w:t xml:space="preserve">But </w:t>
      </w:r>
      <w:r w:rsidRPr="008B2672">
        <w:rPr>
          <w:rStyle w:val="StyleUnderline"/>
        </w:rPr>
        <w:t>some</w:t>
      </w:r>
      <w:r w:rsidRPr="00FD0230">
        <w:rPr>
          <w:sz w:val="16"/>
        </w:rPr>
        <w:t xml:space="preserve"> people </w:t>
      </w:r>
      <w:r w:rsidRPr="008B2672">
        <w:rPr>
          <w:rStyle w:val="StyleUnderline"/>
        </w:rPr>
        <w:t>think this is great policy/politics</w:t>
      </w:r>
      <w:r w:rsidRPr="00FD0230">
        <w:rPr>
          <w:sz w:val="16"/>
        </w:rPr>
        <w:t xml:space="preserve"> (like White House policy adviser Stephen Miller), </w:t>
      </w:r>
      <w:r w:rsidRPr="008B2672">
        <w:rPr>
          <w:rStyle w:val="StyleUnderline"/>
        </w:rPr>
        <w:t>and a lot of other people</w:t>
      </w:r>
      <w:r w:rsidRPr="00FD0230">
        <w:rPr>
          <w:sz w:val="16"/>
        </w:rPr>
        <w:t xml:space="preserve"> (like Homeland Security Secretary Kirstjen Nielsen) </w:t>
      </w:r>
      <w:r w:rsidRPr="008B2672">
        <w:rPr>
          <w:rStyle w:val="StyleUnderline"/>
        </w:rPr>
        <w:t>are trying to get their way around a pretty ugly policy while not getting the president mad at them</w:t>
      </w:r>
      <w:r w:rsidRPr="00FD0230">
        <w:rPr>
          <w:sz w:val="16"/>
        </w:rPr>
        <w:t xml:space="preserve">. </w:t>
      </w:r>
      <w:r w:rsidRPr="008B2672">
        <w:rPr>
          <w:rStyle w:val="Emphasis"/>
        </w:rPr>
        <w:t>It just seems sort of like a) bad politics and b) perhaps a sign of bad internal organization.</w:t>
      </w:r>
    </w:p>
    <w:p w14:paraId="386516D0" w14:textId="77777777" w:rsidR="00A24FD7" w:rsidRPr="00A24FD7" w:rsidRDefault="00A24FD7" w:rsidP="00A24FD7"/>
    <w:p w14:paraId="3694DD02" w14:textId="6A55B733" w:rsidR="00E33B0D" w:rsidRDefault="00E33B0D" w:rsidP="00E33B0D">
      <w:pPr>
        <w:pStyle w:val="Heading3"/>
      </w:pPr>
      <w:r>
        <w:lastRenderedPageBreak/>
        <w:t>2NC – AT: Future Legislation Thumps</w:t>
      </w:r>
    </w:p>
    <w:p w14:paraId="07EF66A7" w14:textId="77777777" w:rsidR="00E33B0D" w:rsidRDefault="00E33B0D" w:rsidP="00E33B0D">
      <w:pPr>
        <w:pStyle w:val="Heading4"/>
      </w:pPr>
      <w:r>
        <w:t>Trump killed any new immigration legislation, but the plan would save Republican incumbents in swing districts Dems win now</w:t>
      </w:r>
    </w:p>
    <w:p w14:paraId="0641CEBE" w14:textId="77777777" w:rsidR="00E33B0D" w:rsidRPr="007D2D59" w:rsidRDefault="00E33B0D" w:rsidP="00E33B0D">
      <w:r>
        <w:t xml:space="preserve">[Chris </w:t>
      </w:r>
      <w:r w:rsidRPr="007D2D59">
        <w:rPr>
          <w:rStyle w:val="Style13ptBold"/>
        </w:rPr>
        <w:t>Cillizza</w:t>
      </w:r>
      <w:r>
        <w:t xml:space="preserve">, Cnn Editor-At-Large, </w:t>
      </w:r>
      <w:r w:rsidRPr="007D2D59">
        <w:rPr>
          <w:rStyle w:val="Style13ptBold"/>
        </w:rPr>
        <w:t>6-22</w:t>
      </w:r>
      <w:r>
        <w:t>-2018, "How Donald Trump killed the immigration bill with 1 tweet," CNN, https://www.cnn.com/2018/06/22/politics/donald-trump-immigration-tweet/index.html]//Rank</w:t>
      </w:r>
    </w:p>
    <w:p w14:paraId="25A4F9BC" w14:textId="77777777" w:rsidR="00E33B0D" w:rsidRPr="007D2D59" w:rsidRDefault="00E33B0D" w:rsidP="00E33B0D">
      <w:pPr>
        <w:rPr>
          <w:sz w:val="8"/>
        </w:rPr>
      </w:pPr>
      <w:r w:rsidRPr="00E871E0">
        <w:rPr>
          <w:rStyle w:val="Emphasis"/>
        </w:rPr>
        <w:t xml:space="preserve">For weeks, </w:t>
      </w:r>
      <w:r w:rsidRPr="00A24FD7">
        <w:rPr>
          <w:rStyle w:val="Emphasis"/>
          <w:highlight w:val="cyan"/>
        </w:rPr>
        <w:t>House Republican leaders have been working</w:t>
      </w:r>
      <w:r w:rsidRPr="007D2D59">
        <w:rPr>
          <w:sz w:val="8"/>
        </w:rPr>
        <w:t xml:space="preserve"> behind closed doors </w:t>
      </w:r>
      <w:r w:rsidRPr="00A24FD7">
        <w:rPr>
          <w:rStyle w:val="Emphasis"/>
          <w:highlight w:val="cyan"/>
        </w:rPr>
        <w:t>to</w:t>
      </w:r>
      <w:r w:rsidRPr="00E871E0">
        <w:rPr>
          <w:rStyle w:val="Emphasis"/>
        </w:rPr>
        <w:t xml:space="preserve"> thread the needle on an </w:t>
      </w:r>
      <w:r w:rsidRPr="00A24FD7">
        <w:rPr>
          <w:rStyle w:val="Emphasis"/>
          <w:highlight w:val="cyan"/>
        </w:rPr>
        <w:t>immigration bill</w:t>
      </w:r>
      <w:r w:rsidRPr="00E871E0">
        <w:rPr>
          <w:rStyle w:val="Emphasis"/>
        </w:rPr>
        <w:t xml:space="preserve"> </w:t>
      </w:r>
      <w:r w:rsidRPr="007D2D59">
        <w:rPr>
          <w:sz w:val="8"/>
        </w:rPr>
        <w:t xml:space="preserve">that could secure the support of the bulk on their conference. </w:t>
      </w:r>
      <w:r w:rsidRPr="00E871E0">
        <w:rPr>
          <w:rStyle w:val="StyleUnderline"/>
        </w:rPr>
        <w:t>On Friday morning</w:t>
      </w:r>
      <w:r w:rsidRPr="007D2D59">
        <w:rPr>
          <w:sz w:val="8"/>
        </w:rPr>
        <w:t xml:space="preserve">, President Donald </w:t>
      </w:r>
      <w:r w:rsidRPr="00A24FD7">
        <w:rPr>
          <w:rStyle w:val="Emphasis"/>
          <w:highlight w:val="cyan"/>
        </w:rPr>
        <w:t>Trump ended all that with a tweet</w:t>
      </w:r>
      <w:r w:rsidRPr="007D2D59">
        <w:rPr>
          <w:sz w:val="8"/>
        </w:rPr>
        <w:t>. "</w:t>
      </w:r>
      <w:r w:rsidRPr="00E871E0">
        <w:rPr>
          <w:rStyle w:val="Emphasis"/>
        </w:rPr>
        <w:t>Republicans should stop wasting their time on Immigration</w:t>
      </w:r>
      <w:r w:rsidRPr="007D2D59">
        <w:rPr>
          <w:sz w:val="8"/>
        </w:rPr>
        <w:t xml:space="preserve"> </w:t>
      </w:r>
      <w:r w:rsidRPr="00E871E0">
        <w:rPr>
          <w:rStyle w:val="Emphasis"/>
        </w:rPr>
        <w:t>until after</w:t>
      </w:r>
      <w:r w:rsidRPr="007D2D59">
        <w:rPr>
          <w:sz w:val="8"/>
        </w:rPr>
        <w:t xml:space="preserve"> we elect more Senators and Congressmen/women in </w:t>
      </w:r>
      <w:r w:rsidRPr="00E871E0">
        <w:rPr>
          <w:rStyle w:val="Emphasis"/>
        </w:rPr>
        <w:t>November</w:t>
      </w:r>
      <w:r w:rsidRPr="007D2D59">
        <w:rPr>
          <w:sz w:val="8"/>
        </w:rPr>
        <w:t>," Trump tweeted. "Dems are just playing games, have no intention of doing anything to solves this decades old problem. We can pass great legislation after the Red Wave!" And, boom goes the dynamite. Now.</w:t>
      </w:r>
      <w:r w:rsidRPr="00E871E0">
        <w:rPr>
          <w:rStyle w:val="Emphasis"/>
        </w:rPr>
        <w:t xml:space="preserve"> </w:t>
      </w:r>
      <w:r w:rsidRPr="00A24FD7">
        <w:rPr>
          <w:rStyle w:val="Emphasis"/>
          <w:highlight w:val="cyan"/>
        </w:rPr>
        <w:t>The</w:t>
      </w:r>
      <w:r w:rsidRPr="007D2D59">
        <w:rPr>
          <w:rStyle w:val="Emphasis"/>
        </w:rPr>
        <w:t xml:space="preserve"> so-called "</w:t>
      </w:r>
      <w:r w:rsidRPr="00A24FD7">
        <w:rPr>
          <w:rStyle w:val="Emphasis"/>
          <w:highlight w:val="cyan"/>
        </w:rPr>
        <w:t>compromise" legislation</w:t>
      </w:r>
      <w:r w:rsidRPr="007D2D59">
        <w:rPr>
          <w:sz w:val="8"/>
        </w:rPr>
        <w:t xml:space="preserve"> -- constructed by House Speaker Paul Ryan to make moderates and conservative happy -- was already on life support before Trump came in and pulled the plug. A vote on the measure was originally scheduled for Thursday. It was then set for Friday. Then late Thursday, it was postponed until next week as GOP leaders insisted they saw a glimmer of hope to write a bill that might actually pass the House. That hope </w:t>
      </w:r>
      <w:r w:rsidRPr="00A24FD7">
        <w:rPr>
          <w:rStyle w:val="Emphasis"/>
          <w:highlight w:val="cyan"/>
        </w:rPr>
        <w:t>is dead now</w:t>
      </w:r>
      <w:r w:rsidRPr="007D2D59">
        <w:rPr>
          <w:sz w:val="8"/>
        </w:rPr>
        <w:t xml:space="preserve">. Imagine you are a conservative Republican resistant to the "compromise" bill because it provides a path to citizenship for DACA recipients. You now have every reason in the world not to come to the table and take a tough vote. The President literally said there was no point! The question before Ryan and the rest of his leadership team is whether there's even any merit in trying to push for a vote on the compromise bill next week -- or even if it's worth making some of the changes on things like E-verify that their members expressed a desire for over the past 48 hours. The problem with pushing for a vote on a bill that's doomed is you put your members in a very difficult place. Please vote for this legislation -- that includes $25 billion to fund Trump's border wall -- even though it has zero chance of passing in the Senate and the President is on record as saying the fight is pointless. On the other hand, </w:t>
      </w:r>
      <w:r w:rsidRPr="00A24FD7">
        <w:rPr>
          <w:rStyle w:val="Emphasis"/>
          <w:highlight w:val="cyan"/>
        </w:rPr>
        <w:t>moderates</w:t>
      </w:r>
      <w:r w:rsidRPr="007D2D59">
        <w:rPr>
          <w:rStyle w:val="Emphasis"/>
        </w:rPr>
        <w:t xml:space="preserve"> -- </w:t>
      </w:r>
      <w:r w:rsidRPr="00A24FD7">
        <w:rPr>
          <w:rStyle w:val="Emphasis"/>
          <w:highlight w:val="cyan"/>
        </w:rPr>
        <w:t>and</w:t>
      </w:r>
      <w:r w:rsidRPr="007D2D59">
        <w:rPr>
          <w:rStyle w:val="Emphasis"/>
        </w:rPr>
        <w:t xml:space="preserve"> many </w:t>
      </w:r>
      <w:r w:rsidRPr="00A24FD7">
        <w:rPr>
          <w:rStyle w:val="Emphasis"/>
          <w:highlight w:val="cyan"/>
        </w:rPr>
        <w:t>members in swing districts</w:t>
      </w:r>
      <w:r w:rsidRPr="007D2D59">
        <w:rPr>
          <w:sz w:val="8"/>
        </w:rPr>
        <w:t xml:space="preserve"> -- within the conference </w:t>
      </w:r>
      <w:r w:rsidRPr="00A24FD7">
        <w:rPr>
          <w:rStyle w:val="Emphasis"/>
          <w:highlight w:val="cyan"/>
        </w:rPr>
        <w:t>want to be able to vote on</w:t>
      </w:r>
      <w:r w:rsidRPr="007D2D59">
        <w:rPr>
          <w:rStyle w:val="Emphasis"/>
        </w:rPr>
        <w:t xml:space="preserve"> something regarding </w:t>
      </w:r>
      <w:r w:rsidRPr="00A24FD7">
        <w:rPr>
          <w:rStyle w:val="Emphasis"/>
          <w:highlight w:val="cyan"/>
        </w:rPr>
        <w:t>DACA before November</w:t>
      </w:r>
      <w:r w:rsidRPr="007D2D59">
        <w:rPr>
          <w:rStyle w:val="Emphasis"/>
        </w:rPr>
        <w:t xml:space="preserve"> so that they can go back to their constituents and say they are working hard to address the immigration problem</w:t>
      </w:r>
      <w:r w:rsidRPr="007D2D59">
        <w:rPr>
          <w:sz w:val="8"/>
        </w:rPr>
        <w:t>.</w:t>
      </w:r>
    </w:p>
    <w:p w14:paraId="450D694E" w14:textId="77777777" w:rsidR="00E33B0D" w:rsidRDefault="00E33B0D" w:rsidP="00E33B0D">
      <w:r>
        <w:tab/>
      </w:r>
    </w:p>
    <w:p w14:paraId="2E8D9E2B" w14:textId="6C5DF90C" w:rsidR="00E33B0D" w:rsidRDefault="00E33B0D" w:rsidP="00E33B0D">
      <w:pPr>
        <w:pStyle w:val="Heading3"/>
      </w:pPr>
      <w:r>
        <w:lastRenderedPageBreak/>
        <w:t xml:space="preserve">2NC – AT: </w:t>
      </w:r>
      <w:r w:rsidR="00A24FD7">
        <w:t>XO Thumps</w:t>
      </w:r>
    </w:p>
    <w:p w14:paraId="5A51DDB8" w14:textId="77777777" w:rsidR="00A24FD7" w:rsidRDefault="00A24FD7" w:rsidP="00A24FD7">
      <w:pPr>
        <w:pStyle w:val="Heading4"/>
      </w:pPr>
      <w:r>
        <w:t>Trump’s XO doesn’t thump the DA – wasn’t a complete solution and still leaves the GOP mired in the immigration crisis.</w:t>
      </w:r>
    </w:p>
    <w:p w14:paraId="11B3B649" w14:textId="77777777" w:rsidR="00A24FD7" w:rsidRPr="00183450" w:rsidRDefault="00A24FD7" w:rsidP="00A24FD7">
      <w:r w:rsidRPr="00183450">
        <w:rPr>
          <w:rStyle w:val="Style13ptBold"/>
        </w:rPr>
        <w:t>Voght 6/22</w:t>
      </w:r>
      <w:r>
        <w:t xml:space="preserve"> – Kara Voght, </w:t>
      </w:r>
      <w:r w:rsidRPr="00183450">
        <w:t>editorial fe</w:t>
      </w:r>
      <w:r>
        <w:t>llow in Mother Jones' DC bureau, 2018 (“</w:t>
      </w:r>
      <w:r w:rsidRPr="00183450">
        <w:t>Democrats Are Going to Make Family Separation a Big Issue in the Midterms</w:t>
      </w:r>
      <w:r>
        <w:t>”, Mother Jones, June 23</w:t>
      </w:r>
      <w:r w:rsidRPr="00183450">
        <w:rPr>
          <w:vertAlign w:val="superscript"/>
        </w:rPr>
        <w:t>rd</w:t>
      </w:r>
      <w:r>
        <w:t xml:space="preserve">, </w:t>
      </w:r>
      <w:hyperlink r:id="rId13" w:history="1">
        <w:r w:rsidRPr="00ED0191">
          <w:rPr>
            <w:rStyle w:val="Hyperlink"/>
          </w:rPr>
          <w:t>https://www.motherjones.com/politics/2018/06/democrats-family-separation-immigration-midterms-congress-trump/</w:t>
        </w:r>
      </w:hyperlink>
      <w:r>
        <w:t>, Accessed 6-23-2018 // jk)</w:t>
      </w:r>
    </w:p>
    <w:p w14:paraId="3664CB36" w14:textId="77777777" w:rsidR="00A24FD7" w:rsidRPr="004F7A48" w:rsidRDefault="00A24FD7" w:rsidP="00A24FD7">
      <w:pPr>
        <w:rPr>
          <w:sz w:val="16"/>
        </w:rPr>
      </w:pPr>
      <w:r w:rsidRPr="00A24FD7">
        <w:rPr>
          <w:rStyle w:val="StyleUnderline"/>
          <w:highlight w:val="cyan"/>
        </w:rPr>
        <w:t xml:space="preserve">Public opinion was not on the side of Republican lawmakers </w:t>
      </w:r>
      <w:r w:rsidRPr="004F7A48">
        <w:rPr>
          <w:rStyle w:val="StyleUnderline"/>
        </w:rPr>
        <w:t xml:space="preserve">this week. </w:t>
      </w:r>
      <w:r w:rsidRPr="00A24FD7">
        <w:rPr>
          <w:rStyle w:val="StyleUnderline"/>
          <w:highlight w:val="cyan"/>
        </w:rPr>
        <w:t>Two-thirds of Americans, and</w:t>
      </w:r>
      <w:r w:rsidRPr="004F7A48">
        <w:rPr>
          <w:sz w:val="16"/>
        </w:rPr>
        <w:t xml:space="preserve"> nearly </w:t>
      </w:r>
      <w:r w:rsidRPr="00A24FD7">
        <w:rPr>
          <w:rStyle w:val="StyleUnderline"/>
          <w:highlight w:val="cyan"/>
        </w:rPr>
        <w:t xml:space="preserve">60 percent of Republicans, </w:t>
      </w:r>
      <w:r w:rsidRPr="00A24FD7">
        <w:rPr>
          <w:rStyle w:val="Emphasis"/>
          <w:highlight w:val="cyan"/>
        </w:rPr>
        <w:t>disapproved</w:t>
      </w:r>
      <w:r w:rsidRPr="00A24FD7">
        <w:rPr>
          <w:rStyle w:val="StyleUnderline"/>
          <w:highlight w:val="cyan"/>
        </w:rPr>
        <w:t xml:space="preserve"> of the Trump administration’s policy that </w:t>
      </w:r>
      <w:r w:rsidRPr="00A24FD7">
        <w:rPr>
          <w:rStyle w:val="Emphasis"/>
          <w:highlight w:val="cyan"/>
        </w:rPr>
        <w:t>separated children</w:t>
      </w:r>
      <w:r w:rsidRPr="00A24FD7">
        <w:rPr>
          <w:rStyle w:val="StyleUnderline"/>
          <w:highlight w:val="cyan"/>
        </w:rPr>
        <w:t xml:space="preserve"> from undocumented parents</w:t>
      </w:r>
      <w:r w:rsidRPr="00271CD0">
        <w:rPr>
          <w:rStyle w:val="StyleUnderline"/>
        </w:rPr>
        <w:t xml:space="preserve"> </w:t>
      </w:r>
      <w:r w:rsidRPr="004F7A48">
        <w:rPr>
          <w:sz w:val="16"/>
        </w:rPr>
        <w:t xml:space="preserve">prosecuted for entering the United States. And </w:t>
      </w:r>
      <w:r w:rsidRPr="00A24FD7">
        <w:rPr>
          <w:rStyle w:val="StyleUnderline"/>
          <w:highlight w:val="cyan"/>
        </w:rPr>
        <w:t>Democrats</w:t>
      </w:r>
      <w:r w:rsidRPr="004F7A48">
        <w:rPr>
          <w:sz w:val="16"/>
        </w:rPr>
        <w:t xml:space="preserve">, vying to take control of the House this fall, </w:t>
      </w:r>
      <w:r w:rsidRPr="00A24FD7">
        <w:rPr>
          <w:rStyle w:val="StyleUnderline"/>
          <w:highlight w:val="cyan"/>
        </w:rPr>
        <w:t>pounced on that public outcry as they hammered Republicans</w:t>
      </w:r>
      <w:r w:rsidRPr="004F7A48">
        <w:rPr>
          <w:sz w:val="16"/>
        </w:rPr>
        <w:t xml:space="preserve"> for their tacit complicity with the administration’s policy. “House Republicans have seemed to walk away from a piece of legislation that would allow us to address this issue and to fix it,” Rep. Ben Ray Luján (D-N.M.), the chairman of the Democratic Congressional Campaign Committee, said on ABC this past Sunday. “I think this is going to be devastating for House Republicans that made promises to their constituents.” On Wednesday, </w:t>
      </w:r>
      <w:r w:rsidRPr="00A24FD7">
        <w:rPr>
          <w:rStyle w:val="StyleUnderline"/>
          <w:highlight w:val="cyan"/>
        </w:rPr>
        <w:t>President Trump signed an executive order that keeps families together</w:t>
      </w:r>
      <w:r w:rsidRPr="004F7A48">
        <w:rPr>
          <w:sz w:val="16"/>
        </w:rPr>
        <w:t xml:space="preserve"> while parents face criminal charges. </w:t>
      </w:r>
      <w:r w:rsidRPr="00A24FD7">
        <w:rPr>
          <w:rStyle w:val="StyleUnderline"/>
          <w:highlight w:val="cyan"/>
        </w:rPr>
        <w:t>But the order did not end the “zero-tolerance” initiative</w:t>
      </w:r>
      <w:r w:rsidRPr="00271CD0">
        <w:rPr>
          <w:rStyle w:val="StyleUnderline"/>
        </w:rPr>
        <w:t xml:space="preserve"> that arrests undocumented parents for crossing the border, nor did it clarify how long these families would be detained. </w:t>
      </w:r>
      <w:r w:rsidRPr="004F7A48">
        <w:rPr>
          <w:sz w:val="16"/>
        </w:rPr>
        <w:t xml:space="preserve">The order also didn’t reunite families that had already been separated. And so, </w:t>
      </w:r>
      <w:r w:rsidRPr="00A24FD7">
        <w:rPr>
          <w:rStyle w:val="StyleUnderline"/>
          <w:highlight w:val="cyan"/>
        </w:rPr>
        <w:t>while the family separation</w:t>
      </w:r>
      <w:r w:rsidRPr="004F7A48">
        <w:rPr>
          <w:sz w:val="16"/>
        </w:rPr>
        <w:t xml:space="preserve"> practice may have</w:t>
      </w:r>
      <w:r w:rsidRPr="00271CD0">
        <w:rPr>
          <w:rStyle w:val="StyleUnderline"/>
        </w:rPr>
        <w:t xml:space="preserve"> </w:t>
      </w:r>
      <w:r w:rsidRPr="00A24FD7">
        <w:rPr>
          <w:rStyle w:val="StyleUnderline"/>
          <w:highlight w:val="cyan"/>
        </w:rPr>
        <w:t>ceased, Democrats running for Congress plan to capitalize</w:t>
      </w:r>
      <w:r w:rsidRPr="00271CD0">
        <w:rPr>
          <w:rStyle w:val="StyleUnderline"/>
        </w:rPr>
        <w:t xml:space="preserve"> </w:t>
      </w:r>
      <w:r w:rsidRPr="004F7A48">
        <w:rPr>
          <w:sz w:val="16"/>
        </w:rPr>
        <w:t xml:space="preserve">on those linger questions </w:t>
      </w:r>
      <w:r w:rsidRPr="00A24FD7">
        <w:rPr>
          <w:rStyle w:val="StyleUnderline"/>
          <w:highlight w:val="cyan"/>
        </w:rPr>
        <w:t>in hopes of channeling outrage into votes for the</w:t>
      </w:r>
      <w:r w:rsidRPr="004F7A48">
        <w:rPr>
          <w:sz w:val="16"/>
        </w:rPr>
        <w:t xml:space="preserve"> 2018 </w:t>
      </w:r>
      <w:r w:rsidRPr="00A24FD7">
        <w:rPr>
          <w:rStyle w:val="StyleUnderline"/>
          <w:highlight w:val="cyan"/>
        </w:rPr>
        <w:t>midterms.</w:t>
      </w:r>
      <w:r w:rsidRPr="004F7A48">
        <w:rPr>
          <w:sz w:val="16"/>
        </w:rPr>
        <w:t xml:space="preserve"> </w:t>
      </w:r>
      <w:r w:rsidRPr="00A24FD7">
        <w:rPr>
          <w:rStyle w:val="StyleUnderline"/>
          <w:highlight w:val="cyan"/>
        </w:rPr>
        <w:t>Immigration reform has been a key issue</w:t>
      </w:r>
      <w:r w:rsidRPr="004F7A48">
        <w:rPr>
          <w:sz w:val="16"/>
        </w:rPr>
        <w:t xml:space="preserve"> for both parties over the course of primary season. Most </w:t>
      </w:r>
      <w:r w:rsidRPr="00A24FD7">
        <w:rPr>
          <w:rStyle w:val="StyleUnderline"/>
          <w:highlight w:val="cyan"/>
        </w:rPr>
        <w:t>Democrats have campaigned on a pathway to citizenship for “Dreamers”</w:t>
      </w:r>
      <w:r w:rsidRPr="004F7A48">
        <w:rPr>
          <w:sz w:val="16"/>
        </w:rPr>
        <w:t xml:space="preserve">—people brought into the country without authorization as children—while more progressive candidates have called to abolish Immigration and Customs Enforcement altogether. Until this point, however, immigration had been a more prominent point of discussion among Republicans: </w:t>
      </w:r>
      <w:r w:rsidRPr="00A24FD7">
        <w:rPr>
          <w:rStyle w:val="StyleUnderline"/>
          <w:highlight w:val="cyan"/>
        </w:rPr>
        <w:t>GOP candidates have aired</w:t>
      </w:r>
      <w:r w:rsidRPr="004F7A48">
        <w:rPr>
          <w:sz w:val="16"/>
        </w:rPr>
        <w:t xml:space="preserve"> more than 14,000 </w:t>
      </w:r>
      <w:r w:rsidRPr="00A24FD7">
        <w:rPr>
          <w:rStyle w:val="StyleUnderline"/>
          <w:highlight w:val="cyan"/>
        </w:rPr>
        <w:t>advertisements that emphasize a need to crackdown on illegal immigration</w:t>
      </w:r>
      <w:r w:rsidRPr="004F7A48">
        <w:rPr>
          <w:sz w:val="16"/>
        </w:rPr>
        <w:t xml:space="preserve">, a quantity that dwarfs Democratic ad spending on the subject. </w:t>
      </w:r>
      <w:r w:rsidRPr="00A24FD7">
        <w:rPr>
          <w:rStyle w:val="StyleUnderline"/>
          <w:highlight w:val="cyan"/>
        </w:rPr>
        <w:t>But</w:t>
      </w:r>
      <w:r w:rsidRPr="004F7A48">
        <w:rPr>
          <w:sz w:val="16"/>
        </w:rPr>
        <w:t xml:space="preserve"> a spokesperson for the DCCC says the committee has observed </w:t>
      </w:r>
      <w:r w:rsidRPr="00A24FD7">
        <w:rPr>
          <w:rStyle w:val="StyleUnderline"/>
          <w:highlight w:val="cyan"/>
        </w:rPr>
        <w:t>a new visceral reaction to the subject among voters, one stirred by the images</w:t>
      </w:r>
      <w:r w:rsidRPr="004F7A48">
        <w:rPr>
          <w:sz w:val="16"/>
        </w:rPr>
        <w:t xml:space="preserve"> and audio recordings </w:t>
      </w:r>
      <w:r w:rsidRPr="00A24FD7">
        <w:rPr>
          <w:rStyle w:val="StyleUnderline"/>
          <w:highlight w:val="cyan"/>
        </w:rPr>
        <w:t>of children in detainment</w:t>
      </w:r>
      <w:r w:rsidRPr="004F7A48">
        <w:rPr>
          <w:sz w:val="16"/>
        </w:rPr>
        <w:t xml:space="preserve">, that pulls the matter out of a policy frame and </w:t>
      </w:r>
      <w:r w:rsidRPr="00A24FD7">
        <w:rPr>
          <w:rStyle w:val="Emphasis"/>
          <w:highlight w:val="cyan"/>
        </w:rPr>
        <w:t>makes it real.</w:t>
      </w:r>
      <w:r w:rsidRPr="004F7A48">
        <w:rPr>
          <w:sz w:val="16"/>
        </w:rPr>
        <w:t xml:space="preserve"> The DCCC expects to keep the emphasis on the need for a Congress that’s willing to create permanent laws around the issue, so immigration policy isn’t driven solely through executive branch action. That’s also where Democrats seeking office kept their focus this week. Jennifer Wexton, who’s seeking to replace Republican Rep. Barbara Comstock in Virginia’s 10th District, took to Twitter to pressure Comstock into condemning the separation, then slammed the Republican’s eventual press release for “using many words to say nothing.” Jason Crow, who’s hoping to unseat Rep. Mike Coffman (R-Colo.), held a protest outside of a US Immigration and Customs Enforcement facility in Aurora, Colorado, on Wednesday, where he read Coffman’s voting record alongside what the Republican has said about family separation in order to contrast his opponent’s political action with his promises to voters. Even as the executive order defanged the matter to a degree, </w:t>
      </w:r>
      <w:r w:rsidRPr="004F7A48">
        <w:rPr>
          <w:rStyle w:val="StyleUnderline"/>
        </w:rPr>
        <w:t xml:space="preserve">candidates have fought to keep the memory of the policy in voters’ minds. </w:t>
      </w:r>
      <w:r w:rsidRPr="004F7A48">
        <w:rPr>
          <w:sz w:val="16"/>
        </w:rPr>
        <w:t>Marc Friedenberg, who’s running against incumbent Rep. Tom Marino (R-Penn.), advertised on Facebook an immigration town hall he’s hosting on June 30 that will seek to remind voters of the more than 2,000 children still separated from their parents. Even with an executive order, Friedenberg’s ad said, “</w:t>
      </w:r>
      <w:r w:rsidRPr="004F7A48">
        <w:rPr>
          <w:rStyle w:val="StyleUnderline"/>
        </w:rPr>
        <w:t xml:space="preserve">it is clear that President </w:t>
      </w:r>
      <w:r w:rsidRPr="00A24FD7">
        <w:rPr>
          <w:rStyle w:val="StyleUnderline"/>
          <w:highlight w:val="cyan"/>
        </w:rPr>
        <w:t>Trump’s order is not a</w:t>
      </w:r>
      <w:r w:rsidRPr="004F7A48">
        <w:rPr>
          <w:rStyle w:val="StyleUnderline"/>
        </w:rPr>
        <w:t xml:space="preserve"> comprehensive </w:t>
      </w:r>
      <w:r w:rsidRPr="00A24FD7">
        <w:rPr>
          <w:rStyle w:val="Emphasis"/>
          <w:highlight w:val="cyan"/>
        </w:rPr>
        <w:t>solution to the immigration crisis</w:t>
      </w:r>
      <w:r w:rsidRPr="004F7A48">
        <w:rPr>
          <w:rStyle w:val="StyleUnderline"/>
        </w:rPr>
        <w:t xml:space="preserve"> and it cannot make up for the thousands of families that have been torn apart</w:t>
      </w:r>
      <w:r w:rsidRPr="004F7A48">
        <w:rPr>
          <w:sz w:val="16"/>
        </w:rPr>
        <w:t xml:space="preserve">.” George Franklin, one of the Democrats vying to replace Rep. Mike Bishop (R-Mich.) in what’s viewed as a flippable district, invited voters to sign a petition “to demand answers and solutions to inhumane policies at our border,” because even though the president issued his executive order, “he hasn’t touched the issue of reuniting families his policies have torn apart.” Josh Harder, who’s running to replace Republican Rep. Jeff Denhem in California’s 10th District, notes that </w:t>
      </w:r>
      <w:r w:rsidRPr="00A24FD7">
        <w:rPr>
          <w:rStyle w:val="StyleUnderline"/>
          <w:highlight w:val="cyan"/>
        </w:rPr>
        <w:t>the end of the policy doesn’t actually address</w:t>
      </w:r>
      <w:r w:rsidRPr="004F7A48">
        <w:rPr>
          <w:rStyle w:val="StyleUnderline"/>
        </w:rPr>
        <w:t xml:space="preserve"> </w:t>
      </w:r>
      <w:r w:rsidRPr="004F7A48">
        <w:rPr>
          <w:sz w:val="16"/>
        </w:rPr>
        <w:t xml:space="preserve">the </w:t>
      </w:r>
      <w:r w:rsidRPr="004F7A48">
        <w:rPr>
          <w:rStyle w:val="StyleUnderline"/>
        </w:rPr>
        <w:t xml:space="preserve">systemic </w:t>
      </w:r>
      <w:r w:rsidRPr="00A24FD7">
        <w:rPr>
          <w:rStyle w:val="StyleUnderline"/>
          <w:highlight w:val="cyan"/>
        </w:rPr>
        <w:t>concerns that could be tackled by comprehensive immigration reform.</w:t>
      </w:r>
      <w:r w:rsidRPr="004F7A48">
        <w:rPr>
          <w:sz w:val="16"/>
        </w:rPr>
        <w:t xml:space="preserve"> Immigration bills have languished during this session of Congress, even when public outcry has reached new heights. “Family separation policy is just one symptom of a much larger disease, which is that this administration and our current Congress has shown no courage to do comprehensive immigration reform,” Harder tells Mother Jones. “I’m glad it seems like it may be ended, but </w:t>
      </w:r>
      <w:r w:rsidRPr="00A24FD7">
        <w:rPr>
          <w:rStyle w:val="StyleUnderline"/>
          <w:highlight w:val="cyan"/>
        </w:rPr>
        <w:t xml:space="preserve">it seems like there’s a </w:t>
      </w:r>
      <w:r w:rsidRPr="00A24FD7">
        <w:rPr>
          <w:rStyle w:val="Emphasis"/>
          <w:highlight w:val="cyan"/>
        </w:rPr>
        <w:t>way bigger problem</w:t>
      </w:r>
      <w:r w:rsidRPr="00A24FD7">
        <w:rPr>
          <w:rStyle w:val="StyleUnderline"/>
          <w:highlight w:val="cyan"/>
        </w:rPr>
        <w:t xml:space="preserve"> here</w:t>
      </w:r>
      <w:r w:rsidRPr="004F7A48">
        <w:rPr>
          <w:sz w:val="16"/>
        </w:rPr>
        <w:t xml:space="preserve">.” His campaign began running an </w:t>
      </w:r>
      <w:r w:rsidRPr="004F7A48">
        <w:rPr>
          <w:sz w:val="16"/>
        </w:rPr>
        <w:lastRenderedPageBreak/>
        <w:t xml:space="preserve">ad on Friday on those lines, one that aligns his Republican opponent with the Trump administration and blames him for “doing nothing in Washington to solve the problem.” </w:t>
      </w:r>
    </w:p>
    <w:p w14:paraId="6C281F9E" w14:textId="77777777" w:rsidR="00A24FD7" w:rsidRPr="00A24FD7" w:rsidRDefault="00A24FD7" w:rsidP="00A24FD7"/>
    <w:p w14:paraId="14AD86C3" w14:textId="484B7190" w:rsidR="00716585" w:rsidRDefault="00E33B0D" w:rsidP="00E33B0D">
      <w:pPr>
        <w:pStyle w:val="Heading2"/>
      </w:pPr>
      <w:r>
        <w:lastRenderedPageBreak/>
        <w:t>Impeachment Scenario</w:t>
      </w:r>
    </w:p>
    <w:p w14:paraId="583AF135" w14:textId="7D7CE864" w:rsidR="00E33B0D" w:rsidRDefault="00E33B0D" w:rsidP="00E33B0D">
      <w:pPr>
        <w:pStyle w:val="Heading3"/>
      </w:pPr>
      <w:r>
        <w:lastRenderedPageBreak/>
        <w:t>2NC – AT: No Senate Removal</w:t>
      </w:r>
    </w:p>
    <w:p w14:paraId="6844710B" w14:textId="77777777" w:rsidR="00E33B0D" w:rsidRDefault="00E33B0D" w:rsidP="00E33B0D">
      <w:pPr>
        <w:pStyle w:val="Heading4"/>
      </w:pPr>
      <w:r>
        <w:t>Trump impeachment is likely – comparatively higher chance compared to past presidents and moderates would switch</w:t>
      </w:r>
    </w:p>
    <w:p w14:paraId="24B19754" w14:textId="77777777" w:rsidR="00E33B0D" w:rsidRDefault="00E33B0D" w:rsidP="00E33B0D">
      <w:r w:rsidRPr="00E573B1">
        <w:rPr>
          <w:rStyle w:val="Style13ptBold"/>
        </w:rPr>
        <w:t xml:space="preserve">James 18 </w:t>
      </w:r>
      <w:r>
        <w:t xml:space="preserve">(W. James Antle III is the Washington Examiner's politics editor. He was previously managing editor of the Daily Caller, associate editor of the American Spectator and senior writer for the American Conservative. He is the author of </w:t>
      </w:r>
      <w:r w:rsidRPr="00E573B1">
        <w:rPr>
          <w:i/>
          <w:u w:val="single"/>
        </w:rPr>
        <w:t>Devouring Freedom: Can Big Government Ever Be Stopped?</w:t>
      </w:r>
      <w:r>
        <w:t xml:space="preserve">; “Why Senate Republicans might just impeach Trump”; </w:t>
      </w:r>
      <w:hyperlink r:id="rId14" w:history="1">
        <w:r w:rsidRPr="00000CA4">
          <w:rPr>
            <w:rStyle w:val="Hyperlink"/>
          </w:rPr>
          <w:t>http://theweek.com/articles/752058/why-senate-republicans-might-just-impeach-trump</w:t>
        </w:r>
      </w:hyperlink>
      <w:r>
        <w:t>; Published 2/1/18; Accessed 6/23/18) [TG]</w:t>
      </w:r>
    </w:p>
    <w:p w14:paraId="4C072D4F" w14:textId="77777777" w:rsidR="00E33B0D" w:rsidRPr="00E573B1" w:rsidRDefault="00E33B0D" w:rsidP="00E33B0D">
      <w:pPr>
        <w:rPr>
          <w:rStyle w:val="StyleUnderline"/>
        </w:rPr>
      </w:pPr>
      <w:r w:rsidRPr="00A24FD7">
        <w:rPr>
          <w:rStyle w:val="StyleUnderline"/>
          <w:highlight w:val="cyan"/>
        </w:rPr>
        <w:t>Political obsessives</w:t>
      </w:r>
      <w:r w:rsidRPr="00E573B1">
        <w:rPr>
          <w:rStyle w:val="StyleUnderline"/>
        </w:rPr>
        <w:t xml:space="preserve"> in Washington and around the country </w:t>
      </w:r>
      <w:r w:rsidRPr="00A24FD7">
        <w:rPr>
          <w:rStyle w:val="StyleUnderline"/>
          <w:highlight w:val="cyan"/>
        </w:rPr>
        <w:t>are waiting with bated breath to see</w:t>
      </w:r>
      <w:r w:rsidRPr="00E573B1">
        <w:rPr>
          <w:rStyle w:val="StyleUnderline"/>
        </w:rPr>
        <w:t xml:space="preserve"> whether </w:t>
      </w:r>
      <w:r w:rsidRPr="00A24FD7">
        <w:rPr>
          <w:rStyle w:val="StyleUnderline"/>
          <w:highlight w:val="cyan"/>
        </w:rPr>
        <w:t>Congress</w:t>
      </w:r>
      <w:r w:rsidRPr="00E573B1">
        <w:rPr>
          <w:rStyle w:val="StyleUnderline"/>
        </w:rPr>
        <w:t xml:space="preserve"> will "</w:t>
      </w:r>
      <w:r w:rsidRPr="00A24FD7">
        <w:rPr>
          <w:rStyle w:val="StyleUnderline"/>
          <w:highlight w:val="cyan"/>
        </w:rPr>
        <w:t>release the memo</w:t>
      </w:r>
      <w:r w:rsidRPr="00E573B1">
        <w:rPr>
          <w:rStyle w:val="StyleUnderline"/>
        </w:rPr>
        <w:t>"</w:t>
      </w:r>
      <w:r w:rsidRPr="006D53C7">
        <w:rPr>
          <w:sz w:val="14"/>
        </w:rPr>
        <w:t xml:space="preserve"> that House Republicans say proves FBI impropriety in the Russia-related investigation of President Trump. The FBI, for its part, has warned of "grave concerns" in releasing a memo with severe "omissions of fact." It will be up to President Trump whether to heed them. But </w:t>
      </w:r>
      <w:r w:rsidRPr="00E573B1">
        <w:rPr>
          <w:rStyle w:val="StyleUnderline"/>
        </w:rPr>
        <w:t xml:space="preserve">if </w:t>
      </w:r>
      <w:r w:rsidRPr="00A24FD7">
        <w:rPr>
          <w:rStyle w:val="StyleUnderline"/>
          <w:highlight w:val="cyan"/>
        </w:rPr>
        <w:t>the memo</w:t>
      </w:r>
      <w:r w:rsidRPr="00E573B1">
        <w:rPr>
          <w:rStyle w:val="StyleUnderline"/>
        </w:rPr>
        <w:t xml:space="preserve"> does see the light of day, let's be honest about who the real </w:t>
      </w:r>
      <w:r w:rsidRPr="00A24FD7">
        <w:rPr>
          <w:rStyle w:val="StyleUnderline"/>
          <w:highlight w:val="cyan"/>
        </w:rPr>
        <w:t>target audience is</w:t>
      </w:r>
      <w:r w:rsidRPr="006D53C7">
        <w:rPr>
          <w:sz w:val="14"/>
        </w:rPr>
        <w:t xml:space="preserve">. </w:t>
      </w:r>
      <w:r w:rsidRPr="00E573B1">
        <w:rPr>
          <w:rStyle w:val="Emphasis"/>
        </w:rPr>
        <w:t xml:space="preserve">It's just </w:t>
      </w:r>
      <w:r w:rsidRPr="00A24FD7">
        <w:rPr>
          <w:rStyle w:val="Emphasis"/>
          <w:highlight w:val="cyan"/>
        </w:rPr>
        <w:t>51 people</w:t>
      </w:r>
      <w:r w:rsidRPr="00E573B1">
        <w:rPr>
          <w:rStyle w:val="Emphasis"/>
        </w:rPr>
        <w:t xml:space="preserve"> — the </w:t>
      </w:r>
      <w:r w:rsidRPr="00A24FD7">
        <w:rPr>
          <w:rStyle w:val="Emphasis"/>
          <w:highlight w:val="cyan"/>
        </w:rPr>
        <w:t>Republican</w:t>
      </w:r>
      <w:r w:rsidRPr="00E573B1">
        <w:rPr>
          <w:rStyle w:val="Emphasis"/>
        </w:rPr>
        <w:t xml:space="preserve"> </w:t>
      </w:r>
      <w:r w:rsidRPr="00A24FD7">
        <w:rPr>
          <w:rStyle w:val="Emphasis"/>
          <w:highlight w:val="cyan"/>
        </w:rPr>
        <w:t>members of the Senate.</w:t>
      </w:r>
      <w:r w:rsidRPr="00E573B1">
        <w:rPr>
          <w:rStyle w:val="Emphasis"/>
        </w:rPr>
        <w:t xml:space="preserve"> </w:t>
      </w:r>
      <w:r w:rsidRPr="00E573B1">
        <w:rPr>
          <w:rStyle w:val="StyleUnderline"/>
        </w:rPr>
        <w:t>Trump's fate rests more in their hands than Special Counsel Robert Mueller's.</w:t>
      </w:r>
      <w:r>
        <w:rPr>
          <w:rStyle w:val="StyleUnderline"/>
        </w:rPr>
        <w:t xml:space="preserve"> </w:t>
      </w:r>
      <w:r w:rsidRPr="006D53C7">
        <w:rPr>
          <w:sz w:val="14"/>
        </w:rPr>
        <w:t xml:space="preserve">It seems more likely than not that Democrats will retake the House in November, with the building wave of GOP retirements perhaps the best indicator that Republicans themselves are expecting a rout. </w:t>
      </w:r>
      <w:r w:rsidRPr="00A24FD7">
        <w:rPr>
          <w:rStyle w:val="StyleUnderline"/>
          <w:highlight w:val="cyan"/>
        </w:rPr>
        <w:t>If Democrats win</w:t>
      </w:r>
      <w:r w:rsidRPr="00E573B1">
        <w:rPr>
          <w:rStyle w:val="StyleUnderline"/>
        </w:rPr>
        <w:t xml:space="preserve"> control of Congress, </w:t>
      </w:r>
      <w:r w:rsidRPr="00A24FD7">
        <w:rPr>
          <w:rStyle w:val="StyleUnderline"/>
          <w:highlight w:val="cyan"/>
        </w:rPr>
        <w:t>they</w:t>
      </w:r>
      <w:r w:rsidRPr="00E573B1">
        <w:rPr>
          <w:rStyle w:val="StyleUnderline"/>
        </w:rPr>
        <w:t xml:space="preserve"> will then </w:t>
      </w:r>
      <w:r w:rsidRPr="00A24FD7">
        <w:rPr>
          <w:rStyle w:val="StyleUnderline"/>
          <w:highlight w:val="cyan"/>
        </w:rPr>
        <w:t>have</w:t>
      </w:r>
      <w:r w:rsidRPr="00E573B1">
        <w:rPr>
          <w:rStyle w:val="StyleUnderline"/>
        </w:rPr>
        <w:t xml:space="preserve"> the </w:t>
      </w:r>
      <w:r w:rsidRPr="00A24FD7">
        <w:rPr>
          <w:rStyle w:val="StyleUnderline"/>
          <w:highlight w:val="cyan"/>
        </w:rPr>
        <w:t>simple House majority</w:t>
      </w:r>
      <w:r w:rsidRPr="00E573B1">
        <w:rPr>
          <w:rStyle w:val="StyleUnderline"/>
        </w:rPr>
        <w:t xml:space="preserve"> required to impeach Trump</w:t>
      </w:r>
      <w:r w:rsidRPr="006D53C7">
        <w:rPr>
          <w:sz w:val="14"/>
        </w:rPr>
        <w:t xml:space="preserve">. </w:t>
      </w:r>
      <w:r w:rsidRPr="00E573B1">
        <w:rPr>
          <w:rStyle w:val="StyleUnderline"/>
        </w:rPr>
        <w:t xml:space="preserve">What </w:t>
      </w:r>
      <w:r w:rsidRPr="00A24FD7">
        <w:rPr>
          <w:rStyle w:val="StyleUnderline"/>
          <w:highlight w:val="cyan"/>
        </w:rPr>
        <w:t>they</w:t>
      </w:r>
      <w:r w:rsidRPr="00E573B1">
        <w:rPr>
          <w:rStyle w:val="StyleUnderline"/>
        </w:rPr>
        <w:t xml:space="preserve"> almost certainly </w:t>
      </w:r>
      <w:r w:rsidRPr="00A24FD7">
        <w:rPr>
          <w:rStyle w:val="StyleUnderline"/>
          <w:highlight w:val="cyan"/>
        </w:rPr>
        <w:t>will not have,</w:t>
      </w:r>
      <w:r w:rsidRPr="006D53C7">
        <w:rPr>
          <w:sz w:val="14"/>
        </w:rPr>
        <w:t xml:space="preserve"> however, no matter how well the midterms go, </w:t>
      </w:r>
      <w:r w:rsidRPr="00E573B1">
        <w:rPr>
          <w:rStyle w:val="Emphasis"/>
        </w:rPr>
        <w:t>is the two</w:t>
      </w:r>
      <w:r w:rsidRPr="00A24FD7">
        <w:rPr>
          <w:rStyle w:val="Emphasis"/>
          <w:highlight w:val="cyan"/>
        </w:rPr>
        <w:t>-thirds Senate majority</w:t>
      </w:r>
      <w:r w:rsidRPr="00E573B1">
        <w:rPr>
          <w:rStyle w:val="Emphasis"/>
        </w:rPr>
        <w:t xml:space="preserve"> needed to convict and remove him.</w:t>
      </w:r>
      <w:r>
        <w:rPr>
          <w:rStyle w:val="Emphasis"/>
        </w:rPr>
        <w:t xml:space="preserve"> </w:t>
      </w:r>
      <w:r w:rsidRPr="006D53C7">
        <w:rPr>
          <w:sz w:val="14"/>
        </w:rPr>
        <w:t xml:space="preserve">Given the difficult map this year, Democrats may not even be able to take control of the Senate. But for the sake of argument, </w:t>
      </w:r>
      <w:r w:rsidRPr="00A24FD7">
        <w:rPr>
          <w:rStyle w:val="StyleUnderline"/>
          <w:highlight w:val="cyan"/>
        </w:rPr>
        <w:t>let's say they win a 52-48 majority</w:t>
      </w:r>
      <w:r w:rsidRPr="00E573B1">
        <w:rPr>
          <w:rStyle w:val="StyleUnderline"/>
        </w:rPr>
        <w:t xml:space="preserve">. </w:t>
      </w:r>
      <w:r w:rsidRPr="00A24FD7">
        <w:rPr>
          <w:rStyle w:val="StyleUnderline"/>
          <w:highlight w:val="cyan"/>
        </w:rPr>
        <w:t xml:space="preserve">They </w:t>
      </w:r>
      <w:r w:rsidRPr="00C674B8">
        <w:rPr>
          <w:rStyle w:val="StyleUnderline"/>
        </w:rPr>
        <w:t xml:space="preserve">would </w:t>
      </w:r>
      <w:r w:rsidRPr="00A24FD7">
        <w:rPr>
          <w:rStyle w:val="StyleUnderline"/>
          <w:highlight w:val="cyan"/>
        </w:rPr>
        <w:t>still need 15 Republicans</w:t>
      </w:r>
      <w:r w:rsidRPr="00E573B1">
        <w:rPr>
          <w:rStyle w:val="StyleUnderline"/>
        </w:rPr>
        <w:t xml:space="preserve"> to vote to remove Trump from office.</w:t>
      </w:r>
      <w:r>
        <w:rPr>
          <w:rStyle w:val="StyleUnderline"/>
        </w:rPr>
        <w:t xml:space="preserve"> </w:t>
      </w:r>
      <w:r w:rsidRPr="006D53C7">
        <w:rPr>
          <w:sz w:val="14"/>
        </w:rPr>
        <w:t xml:space="preserve">Would Senate Republicans ever turn on Trump? That's a tall order. But </w:t>
      </w:r>
      <w:r w:rsidRPr="00A24FD7">
        <w:rPr>
          <w:rStyle w:val="StyleUnderline"/>
          <w:highlight w:val="cyan"/>
        </w:rPr>
        <w:t>contrary to the expectations of liberals</w:t>
      </w:r>
      <w:r w:rsidRPr="00E573B1">
        <w:rPr>
          <w:rStyle w:val="StyleUnderline"/>
        </w:rPr>
        <w:t xml:space="preserve"> who believe all elected Republicans indiscriminately enable Trump, </w:t>
      </w:r>
      <w:r w:rsidRPr="00A24FD7">
        <w:rPr>
          <w:rStyle w:val="StyleUnderline"/>
          <w:highlight w:val="cyan"/>
        </w:rPr>
        <w:t>it may not be an impossible one, at least compared to the last two presidents threatened with impeachment</w:t>
      </w:r>
      <w:r w:rsidRPr="00E573B1">
        <w:rPr>
          <w:rStyle w:val="StyleUnderline"/>
        </w:rPr>
        <w:t>.</w:t>
      </w:r>
      <w:r>
        <w:rPr>
          <w:rStyle w:val="StyleUnderline"/>
        </w:rPr>
        <w:t xml:space="preserve"> </w:t>
      </w:r>
      <w:r w:rsidRPr="006D53C7">
        <w:rPr>
          <w:sz w:val="14"/>
        </w:rPr>
        <w:t xml:space="preserve">Remember the '90s? Even with 55 votes in the Senate, Republicans were never going to be able to complete their impeachment drive against President Bill Clinton because there were no Democratic senators willing to vote to remove him. Only five House Democrats voted for any of the Clinton articles of impeachment. The GOP was never going to get 12 senators. Similarly, if party leaders had allowed antiwar Democrats to move forward with their efforts to impeach President George W. Bush, they might have won over Republicans like Ron Paul or Walter Jones in the House, but zero Senate Republicans could have been persuaded to convict Bush. In Clinton's case, Democrats simply did not believe that the underlying offense that led to the president's perjury and alleged obstruction of justice — consensual sexual relations with White House intern Monica Lewinsky — was serious enough to justify removing him from office. And in Bush's case, Republicans would have regarded the president's impeachment as the criminalization of policy disagreements (particularly over the so-called war on terror), and they overwhelmingly still agreed with the Bush policy in question. </w:t>
      </w:r>
      <w:r w:rsidRPr="00E573B1">
        <w:rPr>
          <w:rStyle w:val="Emphasis"/>
        </w:rPr>
        <w:t>Things might be different with Trump.</w:t>
      </w:r>
      <w:r>
        <w:rPr>
          <w:rStyle w:val="Emphasis"/>
        </w:rPr>
        <w:t xml:space="preserve"> </w:t>
      </w:r>
      <w:r w:rsidRPr="00E573B1">
        <w:rPr>
          <w:rStyle w:val="StyleUnderline"/>
        </w:rPr>
        <w:t xml:space="preserve">If Mueller is able to present clear and compelling evidence of collusion between Russia and the Trump campaign, with the president's knowledge, </w:t>
      </w:r>
      <w:r w:rsidRPr="00A24FD7">
        <w:rPr>
          <w:rStyle w:val="Emphasis"/>
          <w:highlight w:val="cyan"/>
        </w:rPr>
        <w:t>Republican votes for impeachment</w:t>
      </w:r>
      <w:r w:rsidRPr="00E573B1">
        <w:rPr>
          <w:rStyle w:val="Emphasis"/>
        </w:rPr>
        <w:t xml:space="preserve"> really </w:t>
      </w:r>
      <w:r w:rsidRPr="00A24FD7">
        <w:rPr>
          <w:rStyle w:val="Emphasis"/>
          <w:highlight w:val="cyan"/>
        </w:rPr>
        <w:t>are gettable</w:t>
      </w:r>
      <w:r w:rsidRPr="00E573B1">
        <w:rPr>
          <w:rStyle w:val="Emphasis"/>
        </w:rPr>
        <w:t xml:space="preserve"> </w:t>
      </w:r>
      <w:r w:rsidRPr="00A24FD7">
        <w:rPr>
          <w:rStyle w:val="Emphasis"/>
          <w:highlight w:val="cyan"/>
        </w:rPr>
        <w:t>in a way</w:t>
      </w:r>
      <w:r w:rsidRPr="00E573B1">
        <w:rPr>
          <w:rStyle w:val="Emphasis"/>
        </w:rPr>
        <w:t xml:space="preserve"> that </w:t>
      </w:r>
      <w:r w:rsidRPr="00A24FD7">
        <w:rPr>
          <w:rStyle w:val="Emphasis"/>
          <w:highlight w:val="cyan"/>
        </w:rPr>
        <w:t>they were not in past cases</w:t>
      </w:r>
      <w:r w:rsidRPr="006D53C7">
        <w:rPr>
          <w:sz w:val="14"/>
        </w:rPr>
        <w:t xml:space="preserve">. </w:t>
      </w:r>
      <w:r w:rsidRPr="00E573B1">
        <w:rPr>
          <w:rStyle w:val="StyleUnderline"/>
        </w:rPr>
        <w:t>This situation would be fundamentally different than the impeachment talk around Clinton and Bush</w:t>
      </w:r>
      <w:r w:rsidRPr="006D53C7">
        <w:rPr>
          <w:sz w:val="14"/>
        </w:rPr>
        <w:t xml:space="preserve">. And </w:t>
      </w:r>
      <w:r w:rsidRPr="00E573B1">
        <w:rPr>
          <w:rStyle w:val="Emphasis"/>
        </w:rPr>
        <w:t>some Senate Republicans really might turn on the president</w:t>
      </w:r>
      <w:r w:rsidRPr="006D53C7">
        <w:rPr>
          <w:sz w:val="14"/>
        </w:rPr>
        <w:t xml:space="preserve">. Obviously, the threshold for GOP senators to turn on Trump would be much higher than for Democrats, for whom the Trump Tower meeting alone suffices. For Republicans, "collusion" would likely have to mean some direct involvement in stolen Democratic emails, cooperating with the creation and distribution of Russian fake news, or at bare minimum a well established awareness of and coordination with what the Russians were doing. They would have to see a clear quid pro quo. For many GOP lawmakers, even that wouldn't be enough. Many have indeed shown that they'll back Trump no matter what. But it is not that hard to imagine a set of facts that would cause principled Russia hawks like Ben Sasse, Marco Rubio, and Lindsey Graham to turn against the president. And once a few dominos fall, it makes it easier for the others to topple in turn. Remember, too, that </w:t>
      </w:r>
      <w:r w:rsidRPr="00E573B1">
        <w:rPr>
          <w:rStyle w:val="Emphasis"/>
        </w:rPr>
        <w:t xml:space="preserve">the </w:t>
      </w:r>
      <w:r w:rsidRPr="00A24FD7">
        <w:rPr>
          <w:rStyle w:val="Emphasis"/>
          <w:highlight w:val="cyan"/>
        </w:rPr>
        <w:t>two biggest reasons</w:t>
      </w:r>
      <w:r w:rsidRPr="00E573B1">
        <w:rPr>
          <w:rStyle w:val="Emphasis"/>
        </w:rPr>
        <w:t xml:space="preserve"> that </w:t>
      </w:r>
      <w:r w:rsidRPr="00A24FD7">
        <w:rPr>
          <w:rStyle w:val="Emphasis"/>
          <w:highlight w:val="cyan"/>
        </w:rPr>
        <w:t>Republican lawmakers continue to back Trump</w:t>
      </w:r>
      <w:r w:rsidRPr="00E573B1">
        <w:rPr>
          <w:rStyle w:val="Emphasis"/>
        </w:rPr>
        <w:t xml:space="preserve"> </w:t>
      </w:r>
      <w:r w:rsidRPr="00A24FD7">
        <w:rPr>
          <w:rStyle w:val="Emphasis"/>
          <w:highlight w:val="cyan"/>
        </w:rPr>
        <w:t>is</w:t>
      </w:r>
      <w:r w:rsidRPr="00E573B1">
        <w:rPr>
          <w:rStyle w:val="Emphasis"/>
        </w:rPr>
        <w:t xml:space="preserve"> that </w:t>
      </w:r>
      <w:r w:rsidRPr="00A24FD7">
        <w:rPr>
          <w:rStyle w:val="Emphasis"/>
          <w:highlight w:val="cyan"/>
        </w:rPr>
        <w:t>they see him as a vehicle to</w:t>
      </w:r>
      <w:r w:rsidRPr="00E573B1">
        <w:rPr>
          <w:rStyle w:val="Emphasis"/>
        </w:rPr>
        <w:t xml:space="preserve"> accomplish their </w:t>
      </w:r>
      <w:r w:rsidRPr="00A24FD7">
        <w:rPr>
          <w:rStyle w:val="Emphasis"/>
          <w:highlight w:val="cyan"/>
        </w:rPr>
        <w:t>legislative goals</w:t>
      </w:r>
      <w:r w:rsidRPr="006D53C7">
        <w:rPr>
          <w:sz w:val="14"/>
        </w:rPr>
        <w:t xml:space="preserve">, </w:t>
      </w:r>
      <w:r w:rsidRPr="00A24FD7">
        <w:rPr>
          <w:rStyle w:val="StyleUnderline"/>
          <w:highlight w:val="cyan"/>
        </w:rPr>
        <w:t>and</w:t>
      </w:r>
      <w:r w:rsidRPr="006D53C7">
        <w:rPr>
          <w:sz w:val="14"/>
        </w:rPr>
        <w:t xml:space="preserve"> </w:t>
      </w:r>
      <w:r w:rsidRPr="00E573B1">
        <w:rPr>
          <w:rStyle w:val="Emphasis"/>
        </w:rPr>
        <w:t xml:space="preserve">they </w:t>
      </w:r>
      <w:r w:rsidRPr="00A24FD7">
        <w:rPr>
          <w:rStyle w:val="Emphasis"/>
          <w:highlight w:val="cyan"/>
        </w:rPr>
        <w:t>fear a backlash from</w:t>
      </w:r>
      <w:r w:rsidRPr="00E573B1">
        <w:rPr>
          <w:rStyle w:val="Emphasis"/>
        </w:rPr>
        <w:t xml:space="preserve"> </w:t>
      </w:r>
      <w:r w:rsidRPr="00A24FD7">
        <w:rPr>
          <w:rStyle w:val="Emphasis"/>
          <w:highlight w:val="cyan"/>
        </w:rPr>
        <w:t>the</w:t>
      </w:r>
      <w:r w:rsidRPr="00E573B1">
        <w:rPr>
          <w:rStyle w:val="Emphasis"/>
        </w:rPr>
        <w:t xml:space="preserve"> Trump-loving </w:t>
      </w:r>
      <w:r w:rsidRPr="00A24FD7">
        <w:rPr>
          <w:rStyle w:val="Emphasis"/>
          <w:highlight w:val="cyan"/>
        </w:rPr>
        <w:t>base</w:t>
      </w:r>
      <w:r w:rsidRPr="00E573B1">
        <w:rPr>
          <w:rStyle w:val="Emphasis"/>
        </w:rPr>
        <w:t xml:space="preserve"> were they to turn on him</w:t>
      </w:r>
      <w:r w:rsidRPr="00E573B1">
        <w:rPr>
          <w:rStyle w:val="StyleUnderline"/>
        </w:rPr>
        <w:t xml:space="preserve">. But </w:t>
      </w:r>
      <w:r w:rsidRPr="00A24FD7">
        <w:rPr>
          <w:rStyle w:val="StyleUnderline"/>
          <w:highlight w:val="cyan"/>
        </w:rPr>
        <w:t>in a post-midterm</w:t>
      </w:r>
      <w:r w:rsidRPr="00E573B1">
        <w:rPr>
          <w:rStyle w:val="StyleUnderline"/>
        </w:rPr>
        <w:t xml:space="preserve"> world </w:t>
      </w:r>
      <w:r w:rsidRPr="00A24FD7">
        <w:rPr>
          <w:rStyle w:val="StyleUnderline"/>
          <w:highlight w:val="cyan"/>
        </w:rPr>
        <w:t>in which Republicans</w:t>
      </w:r>
      <w:r w:rsidRPr="00E573B1">
        <w:rPr>
          <w:rStyle w:val="StyleUnderline"/>
        </w:rPr>
        <w:t xml:space="preserve"> </w:t>
      </w:r>
      <w:r w:rsidRPr="00A24FD7">
        <w:rPr>
          <w:rStyle w:val="StyleUnderline"/>
          <w:highlight w:val="cyan"/>
        </w:rPr>
        <w:t>have been</w:t>
      </w:r>
      <w:r w:rsidRPr="00E573B1">
        <w:rPr>
          <w:rStyle w:val="StyleUnderline"/>
        </w:rPr>
        <w:t xml:space="preserve"> roundly </w:t>
      </w:r>
      <w:r w:rsidRPr="00A24FD7">
        <w:rPr>
          <w:rStyle w:val="Emphasis"/>
          <w:highlight w:val="cyan"/>
        </w:rPr>
        <w:t>shellacked</w:t>
      </w:r>
      <w:r w:rsidRPr="00E573B1">
        <w:rPr>
          <w:rStyle w:val="StyleUnderline"/>
        </w:rPr>
        <w:t xml:space="preserve">, </w:t>
      </w:r>
      <w:r w:rsidRPr="00A24FD7">
        <w:rPr>
          <w:rStyle w:val="StyleUnderline"/>
          <w:highlight w:val="cyan"/>
        </w:rPr>
        <w:t>Trump's</w:t>
      </w:r>
      <w:r w:rsidRPr="00E573B1">
        <w:rPr>
          <w:rStyle w:val="StyleUnderline"/>
        </w:rPr>
        <w:t xml:space="preserve"> legislative </w:t>
      </w:r>
      <w:r w:rsidRPr="00A24FD7">
        <w:rPr>
          <w:rStyle w:val="StyleUnderline"/>
          <w:highlight w:val="cyan"/>
        </w:rPr>
        <w:t>agenda would be dead on arrival</w:t>
      </w:r>
      <w:r w:rsidRPr="00E573B1">
        <w:rPr>
          <w:rStyle w:val="StyleUnderline"/>
        </w:rPr>
        <w:t xml:space="preserve">, </w:t>
      </w:r>
      <w:r w:rsidRPr="00A24FD7">
        <w:rPr>
          <w:rStyle w:val="StyleUnderline"/>
          <w:highlight w:val="cyan"/>
        </w:rPr>
        <w:t>and his base would be disillusioned.</w:t>
      </w:r>
      <w:r w:rsidRPr="00E573B1">
        <w:rPr>
          <w:rStyle w:val="StyleUnderline"/>
        </w:rPr>
        <w:t xml:space="preserve"> Republican senators might well see fewer reasons to stand by their man.</w:t>
      </w:r>
    </w:p>
    <w:p w14:paraId="4A620797" w14:textId="77777777" w:rsidR="00E33B0D" w:rsidRPr="00A1679E" w:rsidRDefault="00E33B0D" w:rsidP="00E33B0D"/>
    <w:p w14:paraId="7FA610EB" w14:textId="77777777" w:rsidR="00A24FD7" w:rsidRDefault="00A24FD7" w:rsidP="00A24FD7">
      <w:pPr>
        <w:pStyle w:val="Heading3"/>
      </w:pPr>
      <w:r>
        <w:lastRenderedPageBreak/>
        <w:t>2NC – AT: No Legal Basis</w:t>
      </w:r>
    </w:p>
    <w:p w14:paraId="20E413A4" w14:textId="77777777" w:rsidR="00A24FD7" w:rsidRPr="00345DB7" w:rsidRDefault="00A24FD7" w:rsidP="00A24FD7"/>
    <w:p w14:paraId="68D22F40" w14:textId="77777777" w:rsidR="00A24FD7" w:rsidRDefault="00A24FD7" w:rsidP="00A24FD7">
      <w:pPr>
        <w:pStyle w:val="Heading4"/>
      </w:pPr>
      <w:r>
        <w:t xml:space="preserve">There’s </w:t>
      </w:r>
      <w:r w:rsidRPr="00345DB7">
        <w:rPr>
          <w:i/>
          <w:u w:val="single"/>
        </w:rPr>
        <w:t>at least three</w:t>
      </w:r>
      <w:r>
        <w:t xml:space="preserve"> legal charges that could be basis for impeachment</w:t>
      </w:r>
    </w:p>
    <w:p w14:paraId="626B9EB0" w14:textId="77777777" w:rsidR="00A24FD7" w:rsidRDefault="00A24FD7" w:rsidP="00A24FD7">
      <w:r w:rsidRPr="0027385A">
        <w:rPr>
          <w:b/>
          <w:sz w:val="26"/>
          <w:szCs w:val="26"/>
        </w:rPr>
        <w:t>Bacon 18</w:t>
      </w:r>
      <w:r>
        <w:t xml:space="preserve"> (Perry Bacon Jr.</w:t>
      </w:r>
      <w:r w:rsidRPr="0027385A">
        <w:t xml:space="preserve"> is a senior writer for FiveThirtyEight, 3-1-2018, "The Midterms Could Set Trump On A Path Toward Impeachment," FiveThirtyEight, https://fivethirtyeight.com/features/the-midterms-could-set-trump-on-a-path-toward-impeachment/) //JackH</w:t>
      </w:r>
    </w:p>
    <w:p w14:paraId="55B3AA1E" w14:textId="77777777" w:rsidR="00A24FD7" w:rsidRPr="003E06AB" w:rsidRDefault="00A24FD7" w:rsidP="00A24FD7">
      <w:pPr>
        <w:rPr>
          <w:rStyle w:val="Emphasis"/>
        </w:rPr>
      </w:pPr>
      <w:r w:rsidRPr="00345DB7">
        <w:rPr>
          <w:sz w:val="12"/>
        </w:rPr>
        <w:t>4. The party finds and agrees on impeachable offenses against Trump You might think this should be No. 1 on my sequential list, but I think I’m correct in listing it here. In many ways, an impeachment offense is whatever a majority of House members thinks it is. In Clinton’s case (perjury, obstruction of justice), Congress made a legal (rather than a moral or political case) against the president. In Trump’s case, Democrats are talking about three general charges, two of which take that legalistic approach:  A: “</w:t>
      </w:r>
      <w:r w:rsidRPr="00A24FD7">
        <w:rPr>
          <w:rStyle w:val="Emphasis"/>
          <w:highlight w:val="cyan"/>
        </w:rPr>
        <w:t>High misdemeanors</w:t>
      </w:r>
      <w:r w:rsidRPr="00345DB7">
        <w:rPr>
          <w:sz w:val="12"/>
        </w:rPr>
        <w:t xml:space="preserve">”: </w:t>
      </w:r>
      <w:r w:rsidRPr="00345DB7">
        <w:rPr>
          <w:rStyle w:val="StyleUnderline"/>
        </w:rPr>
        <w:t xml:space="preserve">The impeachment resolutions pushed by Green were basically a list of Trump actions that the Texas representative considers </w:t>
      </w:r>
      <w:r w:rsidRPr="00A24FD7">
        <w:rPr>
          <w:rStyle w:val="StyleUnderline"/>
          <w:highlight w:val="cyan"/>
        </w:rPr>
        <w:t>egregious acts</w:t>
      </w:r>
      <w:r w:rsidRPr="00345DB7">
        <w:rPr>
          <w:rStyle w:val="StyleUnderline"/>
        </w:rPr>
        <w:t xml:space="preserve"> by an American president, </w:t>
      </w:r>
      <w:r w:rsidRPr="00A24FD7">
        <w:rPr>
          <w:rStyle w:val="StyleUnderline"/>
          <w:highlight w:val="cyan"/>
        </w:rPr>
        <w:t>including Trump’s remarks after Charlottesville</w:t>
      </w:r>
      <w:r w:rsidRPr="00345DB7">
        <w:rPr>
          <w:rStyle w:val="StyleUnderline"/>
        </w:rPr>
        <w:t xml:space="preserve">; his reported </w:t>
      </w:r>
      <w:r w:rsidRPr="00A24FD7">
        <w:rPr>
          <w:rStyle w:val="StyleUnderline"/>
          <w:highlight w:val="cyan"/>
        </w:rPr>
        <w:t>reference to “shithole” countries</w:t>
      </w:r>
      <w:r w:rsidRPr="00345DB7">
        <w:rPr>
          <w:rStyle w:val="StyleUnderline"/>
        </w:rPr>
        <w:t xml:space="preserve"> whose residents he did not want to immigrate to the United States; </w:t>
      </w:r>
      <w:r w:rsidRPr="00A24FD7">
        <w:rPr>
          <w:rStyle w:val="StyleUnderline"/>
          <w:highlight w:val="cyan"/>
        </w:rPr>
        <w:t>and his criticism of NFL players</w:t>
      </w:r>
      <w:r w:rsidRPr="00345DB7">
        <w:rPr>
          <w:rStyle w:val="StyleUnderline"/>
        </w:rPr>
        <w:t xml:space="preserve"> who refused to stand during the national anthem to protest racial inequality in the U.S.</w:t>
      </w:r>
      <w:r>
        <w:rPr>
          <w:rStyle w:val="StyleUnderline"/>
        </w:rPr>
        <w:t xml:space="preserve"> </w:t>
      </w:r>
      <w:r w:rsidRPr="00345DB7">
        <w:rPr>
          <w:sz w:val="12"/>
        </w:rPr>
        <w:t xml:space="preserve"> I suspect that some Democrats would be uncomfortable pushing this type of impeachment resolution, because it’s essentially a case against Trump’s political style, as opposed to one accusing him of formal legal violations. It could risk leading to a political tit for tat, leaving future Democratic presidents vulnerable to impeachment on similar grounds.  B: </w:t>
      </w:r>
      <w:r w:rsidRPr="00A24FD7">
        <w:rPr>
          <w:rStyle w:val="Emphasis"/>
          <w:highlight w:val="cyan"/>
        </w:rPr>
        <w:t>Obstruction of justice</w:t>
      </w:r>
      <w:r w:rsidRPr="00345DB7">
        <w:rPr>
          <w:sz w:val="12"/>
        </w:rPr>
        <w:t xml:space="preserve">: A group of six House Democrats, including Green and led by Memphis-area Rep. Steve Cohen, has separately written an impeachment resolution arguing that Trump’s conduct around the Russia investigation, particularly his firing of FBI Director James Comey, is evidence of obstruction of justice.  The findings of Mueller’s investigation obviously could have a major impact on the impeachment conversation and efforts, particularly with regard to obstruction of justice allegations against Trump. </w:t>
      </w:r>
      <w:r w:rsidRPr="006B3C9B">
        <w:rPr>
          <w:rStyle w:val="StyleUnderline"/>
        </w:rPr>
        <w:t>If Mueller</w:t>
      </w:r>
      <w:r w:rsidRPr="00345DB7">
        <w:rPr>
          <w:rStyle w:val="StyleUnderline"/>
        </w:rPr>
        <w:t xml:space="preserve"> publicly </w:t>
      </w:r>
      <w:r w:rsidRPr="006B3C9B">
        <w:rPr>
          <w:rStyle w:val="StyleUnderline"/>
        </w:rPr>
        <w:t>declared</w:t>
      </w:r>
      <w:r w:rsidRPr="00345DB7">
        <w:rPr>
          <w:rStyle w:val="StyleUnderline"/>
        </w:rPr>
        <w:t xml:space="preserve"> that </w:t>
      </w:r>
      <w:r w:rsidRPr="006B3C9B">
        <w:rPr>
          <w:rStyle w:val="StyleUnderline"/>
        </w:rPr>
        <w:t>Trump had not obstructed justice</w:t>
      </w:r>
      <w:r w:rsidRPr="00345DB7">
        <w:rPr>
          <w:rStyle w:val="StyleUnderline"/>
        </w:rPr>
        <w:t>, that would not bar House Democrats from reaching the opposite conclusion</w:t>
      </w:r>
      <w:r w:rsidRPr="00345DB7">
        <w:rPr>
          <w:sz w:val="12"/>
        </w:rPr>
        <w:t xml:space="preserve"> — but it would surely make doing so more politically fraught. Alternatively, </w:t>
      </w:r>
      <w:r w:rsidRPr="00A24FD7">
        <w:rPr>
          <w:rStyle w:val="StyleUnderline"/>
          <w:highlight w:val="cyan"/>
        </w:rPr>
        <w:t>if Mueller concluded that Trump did obstruct justice</w:t>
      </w:r>
      <w:r w:rsidRPr="00345DB7">
        <w:rPr>
          <w:sz w:val="12"/>
        </w:rPr>
        <w:t xml:space="preserve"> but opted to defer to Congress on whether to issue an indictment, </w:t>
      </w:r>
      <w:r w:rsidRPr="00A24FD7">
        <w:rPr>
          <w:rStyle w:val="StyleUnderline"/>
          <w:highlight w:val="cyan"/>
        </w:rPr>
        <w:t>that would make it easier</w:t>
      </w:r>
      <w:r w:rsidRPr="00345DB7">
        <w:rPr>
          <w:rStyle w:val="StyleUnderline"/>
        </w:rPr>
        <w:t xml:space="preserve"> for House Democrats </w:t>
      </w:r>
      <w:r w:rsidRPr="00A24FD7">
        <w:rPr>
          <w:rStyle w:val="StyleUnderline"/>
          <w:highlight w:val="cyan"/>
        </w:rPr>
        <w:t>to</w:t>
      </w:r>
      <w:r w:rsidRPr="006B3C9B">
        <w:rPr>
          <w:rStyle w:val="StyleUnderline"/>
        </w:rPr>
        <w:t xml:space="preserve"> more forward with </w:t>
      </w:r>
      <w:r w:rsidRPr="00A24FD7">
        <w:rPr>
          <w:rStyle w:val="StyleUnderline"/>
          <w:highlight w:val="cyan"/>
        </w:rPr>
        <w:t>impeach</w:t>
      </w:r>
      <w:r w:rsidRPr="006B3C9B">
        <w:rPr>
          <w:rStyle w:val="StyleUnderline"/>
        </w:rPr>
        <w:t>ment</w:t>
      </w:r>
      <w:r w:rsidRPr="00345DB7">
        <w:rPr>
          <w:rStyle w:val="StyleUnderline"/>
        </w:rPr>
        <w:t xml:space="preserve"> proceedings</w:t>
      </w:r>
      <w:r w:rsidRPr="00345DB7">
        <w:rPr>
          <w:sz w:val="12"/>
        </w:rPr>
        <w:t xml:space="preserve">. And </w:t>
      </w:r>
      <w:r w:rsidRPr="00A24FD7">
        <w:rPr>
          <w:rStyle w:val="StyleUnderline"/>
          <w:highlight w:val="cyan"/>
        </w:rPr>
        <w:t>if Trump agreed to speak to Mueller</w:t>
      </w:r>
      <w:r w:rsidRPr="00345DB7">
        <w:rPr>
          <w:sz w:val="12"/>
        </w:rPr>
        <w:t xml:space="preserve"> and committed perjury in the process, </w:t>
      </w:r>
      <w:r w:rsidRPr="00A24FD7">
        <w:rPr>
          <w:rStyle w:val="StyleUnderline"/>
          <w:highlight w:val="cyan"/>
        </w:rPr>
        <w:t>that</w:t>
      </w:r>
      <w:r w:rsidRPr="00345DB7">
        <w:rPr>
          <w:rStyle w:val="StyleUnderline"/>
        </w:rPr>
        <w:t xml:space="preserve"> testimony </w:t>
      </w:r>
      <w:r w:rsidRPr="00A24FD7">
        <w:rPr>
          <w:rStyle w:val="StyleUnderline"/>
          <w:highlight w:val="cyan"/>
        </w:rPr>
        <w:t>could become the basis for impeachment</w:t>
      </w:r>
      <w:r w:rsidRPr="00345DB7">
        <w:rPr>
          <w:rStyle w:val="StyleUnderline"/>
        </w:rPr>
        <w:t>.</w:t>
      </w:r>
      <w:r>
        <w:rPr>
          <w:rStyle w:val="StyleUnderline"/>
        </w:rPr>
        <w:t xml:space="preserve"> </w:t>
      </w:r>
      <w:r w:rsidRPr="00345DB7">
        <w:rPr>
          <w:sz w:val="12"/>
        </w:rPr>
        <w:t xml:space="preserve"> C: </w:t>
      </w:r>
      <w:r w:rsidRPr="00A24FD7">
        <w:rPr>
          <w:rStyle w:val="Emphasis"/>
          <w:highlight w:val="cyan"/>
        </w:rPr>
        <w:t>Emoluments</w:t>
      </w:r>
      <w:r w:rsidRPr="00345DB7">
        <w:rPr>
          <w:sz w:val="12"/>
        </w:rPr>
        <w:t xml:space="preserve">: The Cohen resolution also argues that </w:t>
      </w:r>
      <w:r w:rsidRPr="00A24FD7">
        <w:rPr>
          <w:rStyle w:val="StyleUnderline"/>
          <w:highlight w:val="cyan"/>
        </w:rPr>
        <w:t>Trump is violating</w:t>
      </w:r>
      <w:r w:rsidRPr="00345DB7">
        <w:rPr>
          <w:rStyle w:val="StyleUnderline"/>
        </w:rPr>
        <w:t xml:space="preserve"> </w:t>
      </w:r>
      <w:r w:rsidRPr="00A24FD7">
        <w:rPr>
          <w:rStyle w:val="StyleUnderline"/>
          <w:highlight w:val="cyan"/>
        </w:rPr>
        <w:t>the Constitution</w:t>
      </w:r>
      <w:r w:rsidRPr="00345DB7">
        <w:rPr>
          <w:rStyle w:val="StyleUnderline"/>
        </w:rPr>
        <w:t xml:space="preserve">’s “emoluments clause” </w:t>
      </w:r>
      <w:r w:rsidRPr="00A24FD7">
        <w:rPr>
          <w:rStyle w:val="StyleUnderline"/>
          <w:highlight w:val="cyan"/>
        </w:rPr>
        <w:t>forbidding a</w:t>
      </w:r>
      <w:r w:rsidRPr="00345DB7">
        <w:rPr>
          <w:rStyle w:val="StyleUnderline"/>
        </w:rPr>
        <w:t xml:space="preserve"> U.S. </w:t>
      </w:r>
      <w:r w:rsidRPr="00A24FD7">
        <w:rPr>
          <w:rStyle w:val="StyleUnderline"/>
          <w:highlight w:val="cyan"/>
        </w:rPr>
        <w:t>president from taking money from foreign governments</w:t>
      </w:r>
      <w:r w:rsidRPr="00345DB7">
        <w:rPr>
          <w:rStyle w:val="StyleUnderline"/>
        </w:rPr>
        <w:t>.</w:t>
      </w:r>
      <w:r w:rsidRPr="00345DB7">
        <w:rPr>
          <w:sz w:val="12"/>
        </w:rPr>
        <w:t xml:space="preserve"> The resolution argues that officials from foreign governments are staying at the Trump International Hotel in Washington to, in effect, funnel money to Trump.  I’m not suggesting that Democrats should seek to impeach Trump. And I’m not sure how likely it is to happen. So much could change in the next year, particularly with Mueller’s investigation. And, again, impeachment is not removal. Clinton was impeached and two years later, as he was leaving office, had an approval rating in the 60s.  </w:t>
      </w:r>
      <w:r w:rsidRPr="003E06AB">
        <w:rPr>
          <w:rStyle w:val="StyleUnderline"/>
        </w:rPr>
        <w:t xml:space="preserve">But the combination of </w:t>
      </w:r>
      <w:r w:rsidRPr="00A24FD7">
        <w:rPr>
          <w:rStyle w:val="StyleUnderline"/>
          <w:highlight w:val="cyan"/>
        </w:rPr>
        <w:t>liberal antipathy</w:t>
      </w:r>
      <w:r w:rsidRPr="003E06AB">
        <w:rPr>
          <w:rStyle w:val="StyleUnderline"/>
        </w:rPr>
        <w:t xml:space="preserve"> for Trump, the </w:t>
      </w:r>
      <w:r w:rsidRPr="00A24FD7">
        <w:rPr>
          <w:rStyle w:val="StyleUnderline"/>
          <w:highlight w:val="cyan"/>
        </w:rPr>
        <w:t>guilty pleas from his former campaign advisers</w:t>
      </w:r>
      <w:r w:rsidRPr="003E06AB">
        <w:rPr>
          <w:rStyle w:val="StyleUnderline"/>
        </w:rPr>
        <w:t xml:space="preserve">, the public discussion about whether Trump obstructed justice, </w:t>
      </w:r>
      <w:r w:rsidRPr="00A24FD7">
        <w:rPr>
          <w:rStyle w:val="StyleUnderline"/>
          <w:highlight w:val="cyan"/>
        </w:rPr>
        <w:t>the Steyer commercials</w:t>
      </w:r>
      <w:r w:rsidRPr="003E06AB">
        <w:rPr>
          <w:rStyle w:val="StyleUnderline"/>
        </w:rPr>
        <w:t xml:space="preserve"> and the Green and Cohen resolutions make the impeachment of the president a much more realistic possibility than it was during the administrations of George W. Bush or Barack Obama</w:t>
      </w:r>
      <w:r w:rsidRPr="00345DB7">
        <w:rPr>
          <w:sz w:val="12"/>
        </w:rPr>
        <w:t xml:space="preserve">. And </w:t>
      </w:r>
      <w:r w:rsidRPr="00A24FD7">
        <w:rPr>
          <w:rStyle w:val="Emphasis"/>
          <w:highlight w:val="cyan"/>
        </w:rPr>
        <w:t>it will become a</w:t>
      </w:r>
      <w:r w:rsidRPr="003E06AB">
        <w:rPr>
          <w:rStyle w:val="Emphasis"/>
        </w:rPr>
        <w:t xml:space="preserve">n ever more </w:t>
      </w:r>
      <w:r w:rsidRPr="00A24FD7">
        <w:rPr>
          <w:rStyle w:val="Emphasis"/>
          <w:highlight w:val="cyan"/>
        </w:rPr>
        <w:t>real prospect if Democrats win control of the House</w:t>
      </w:r>
      <w:r w:rsidRPr="003E06AB">
        <w:rPr>
          <w:rStyle w:val="Emphasis"/>
        </w:rPr>
        <w:t xml:space="preserve"> this fall.</w:t>
      </w:r>
    </w:p>
    <w:p w14:paraId="2DCA082B" w14:textId="340525AE" w:rsidR="00E33B0D" w:rsidRDefault="00E33B0D" w:rsidP="00E33B0D">
      <w:pPr>
        <w:pStyle w:val="Heading3"/>
      </w:pPr>
      <w:r>
        <w:lastRenderedPageBreak/>
        <w:t>2NC – AT: No Impeachment</w:t>
      </w:r>
    </w:p>
    <w:p w14:paraId="3AA82B12" w14:textId="77777777" w:rsidR="00E33B0D" w:rsidRPr="003E06AB" w:rsidRDefault="00E33B0D" w:rsidP="00E33B0D">
      <w:pPr>
        <w:pStyle w:val="Heading4"/>
      </w:pPr>
      <w:r>
        <w:t xml:space="preserve">Impeachment will happen but </w:t>
      </w:r>
      <w:r>
        <w:rPr>
          <w:i/>
          <w:u w:val="single"/>
        </w:rPr>
        <w:t>the midterm is key</w:t>
      </w:r>
      <w:r>
        <w:t xml:space="preserve">—momentum is shifting blue and incoming candidates multiply pro-impeachment rhetoric.  </w:t>
      </w:r>
    </w:p>
    <w:p w14:paraId="60891606" w14:textId="77777777" w:rsidR="00E33B0D" w:rsidRDefault="00E33B0D" w:rsidP="00E33B0D">
      <w:r w:rsidRPr="0027385A">
        <w:rPr>
          <w:b/>
          <w:sz w:val="26"/>
          <w:szCs w:val="26"/>
        </w:rPr>
        <w:t>Bacon 18</w:t>
      </w:r>
      <w:r>
        <w:t xml:space="preserve"> (Perry Bacon Jr.</w:t>
      </w:r>
      <w:r w:rsidRPr="0027385A">
        <w:t xml:space="preserve"> is a senior writer for FiveThirtyEight, 3-1-2018, "The Midterms Could Set Trump On A Path Toward Impeachment," FiveThirtyEight, https://fivethirtyeight.com/features/the-midterms-could-set-trump-on-a-path-toward-impeachment/) //JackH</w:t>
      </w:r>
    </w:p>
    <w:p w14:paraId="061EBEC6" w14:textId="77777777" w:rsidR="00E33B0D" w:rsidRPr="005430D0" w:rsidRDefault="00E33B0D" w:rsidP="00E33B0D">
      <w:pPr>
        <w:rPr>
          <w:rStyle w:val="StyleUnderline"/>
        </w:rPr>
      </w:pPr>
      <w:r w:rsidRPr="005430D0">
        <w:rPr>
          <w:sz w:val="12"/>
        </w:rPr>
        <w:t xml:space="preserve">Here are the four steps that would put Trump on the path to impeachment: </w:t>
      </w:r>
      <w:r w:rsidRPr="00346D28">
        <w:rPr>
          <w:rStyle w:val="Emphasis"/>
        </w:rPr>
        <w:t>1. Democrats win control of the House in November</w:t>
      </w:r>
      <w:r>
        <w:rPr>
          <w:rStyle w:val="Emphasis"/>
        </w:rPr>
        <w:t xml:space="preserve"> </w:t>
      </w:r>
      <w:r w:rsidRPr="005430D0">
        <w:rPr>
          <w:sz w:val="12"/>
        </w:rPr>
        <w:t xml:space="preserve">This is the big, obvious factor. Impeachment in modern times has largely been a partisan process. The House Judiciary Committee’s votes on articles of impeachment against Richard Nixon in 1974 and the vote in the full House against Bill Clinton in 1998 largely fell along party lines. </w:t>
      </w:r>
      <w:r w:rsidRPr="00346D28">
        <w:rPr>
          <w:rStyle w:val="StyleUnderline"/>
        </w:rPr>
        <w:t>Nixon resigned before the full House, then controlled by the Democrats, could vote to impeach him</w:t>
      </w:r>
      <w:r w:rsidRPr="005430D0">
        <w:rPr>
          <w:sz w:val="12"/>
        </w:rPr>
        <w:t xml:space="preserve">. About 25 years later, a House in Republican hands successfully pushed through two articles of impeachment against Clinton, over the objections of most congressional Democrats. </w:t>
      </w:r>
      <w:r w:rsidRPr="00346D28">
        <w:rPr>
          <w:rStyle w:val="StyleUnderline"/>
        </w:rPr>
        <w:t>That pattern of partisanship is continuing in the Trump era. House Republicans are largely defending Trump. In contrast, House Democrats are already suggesting openness to impeachment</w:t>
      </w:r>
      <w:r w:rsidRPr="005430D0">
        <w:rPr>
          <w:sz w:val="12"/>
        </w:rPr>
        <w:t xml:space="preserve">. U.S. Rep. Al Green, a Democrat who represents a Houston-area district, introduced resolutions in December and January that call for Trump’s impeachment on account of his “high misdemeanors,” arguing that Trump’s conduct, such as his controversial remarks last summer in the wake of a white nationalist rally in Charlottesville, is unbecoming of a president. The January resolution got slightly more support than the December one, with about a third (66 of 193) of House Democrats taking the pro-impeachment position. No Republican did. </w:t>
      </w:r>
      <w:r w:rsidRPr="00346D28">
        <w:rPr>
          <w:rStyle w:val="StyleUnderline"/>
        </w:rPr>
        <w:t xml:space="preserve">So for the House to consider impeachment, </w:t>
      </w:r>
      <w:r w:rsidRPr="00A24FD7">
        <w:rPr>
          <w:rStyle w:val="Emphasis"/>
          <w:highlight w:val="cyan"/>
        </w:rPr>
        <w:t>a Democratic majority is</w:t>
      </w:r>
      <w:r w:rsidRPr="005430D0">
        <w:rPr>
          <w:sz w:val="12"/>
        </w:rPr>
        <w:t xml:space="preserve"> probably </w:t>
      </w:r>
      <w:r w:rsidRPr="00A24FD7">
        <w:rPr>
          <w:rStyle w:val="Emphasis"/>
          <w:highlight w:val="cyan"/>
        </w:rPr>
        <w:t>necessary</w:t>
      </w:r>
      <w:r w:rsidRPr="005430D0">
        <w:rPr>
          <w:sz w:val="12"/>
        </w:rPr>
        <w:t xml:space="preserve">. And </w:t>
      </w:r>
      <w:r w:rsidRPr="00A24FD7">
        <w:rPr>
          <w:rStyle w:val="Emphasis"/>
          <w:highlight w:val="cyan"/>
        </w:rPr>
        <w:t>the</w:t>
      </w:r>
      <w:r w:rsidRPr="00346D28">
        <w:rPr>
          <w:rStyle w:val="Emphasis"/>
        </w:rPr>
        <w:t xml:space="preserve"> </w:t>
      </w:r>
      <w:r w:rsidRPr="00A24FD7">
        <w:rPr>
          <w:rStyle w:val="Emphasis"/>
          <w:highlight w:val="cyan"/>
        </w:rPr>
        <w:t>Democrats have a strong chance of winning</w:t>
      </w:r>
      <w:r w:rsidRPr="00346D28">
        <w:rPr>
          <w:rStyle w:val="Emphasis"/>
        </w:rPr>
        <w:t xml:space="preserve"> the House this fall.</w:t>
      </w:r>
      <w:r w:rsidRPr="005430D0">
        <w:rPr>
          <w:sz w:val="12"/>
        </w:rPr>
        <w:t xml:space="preserve"> </w:t>
      </w:r>
      <w:r w:rsidRPr="00346D28">
        <w:rPr>
          <w:rStyle w:val="StyleUnderline"/>
        </w:rPr>
        <w:t xml:space="preserve">The </w:t>
      </w:r>
      <w:r w:rsidRPr="00A24FD7">
        <w:rPr>
          <w:rStyle w:val="StyleUnderline"/>
          <w:highlight w:val="cyan"/>
        </w:rPr>
        <w:t>incumbent president’s party usually struggles in midterm</w:t>
      </w:r>
      <w:r w:rsidRPr="00346D28">
        <w:rPr>
          <w:rStyle w:val="StyleUnderline"/>
        </w:rPr>
        <w:t xml:space="preserve"> elections, and that effect could be even more pronounced because of Trump’s high unpopularity and what appears to be a very energized Democratic base.</w:t>
      </w:r>
      <w:r>
        <w:rPr>
          <w:rStyle w:val="StyleUnderline"/>
        </w:rPr>
        <w:t xml:space="preserve"> </w:t>
      </w:r>
      <w:r w:rsidRPr="00346D28">
        <w:rPr>
          <w:rStyle w:val="Emphasis"/>
        </w:rPr>
        <w:t>2. A pro-impeachment majority takes control of the House Democratic caucus</w:t>
      </w:r>
      <w:r>
        <w:rPr>
          <w:rStyle w:val="Emphasis"/>
        </w:rPr>
        <w:t xml:space="preserve"> </w:t>
      </w:r>
      <w:r w:rsidRPr="005430D0">
        <w:rPr>
          <w:sz w:val="12"/>
        </w:rPr>
        <w:t xml:space="preserve">This is probably the most complicated of these four steps toward impeachment. It shouldn’t be assumed that a House controlled by Democrats would conduct an impeachment process. Rather than trying to end Trump’s presidency through a process that is likely to divide the county and could anger swing voters, congressional Democrats could use their new majority power to weaken Trump in other ways, including by blocking his legislative agenda, in an effort to ease the path to victory for the Democrats’ 2020 presidential nominee. </w:t>
      </w:r>
      <w:r w:rsidRPr="00346D28">
        <w:rPr>
          <w:rStyle w:val="StyleUnderline"/>
        </w:rPr>
        <w:t>I can imagine House minority leader Nancy Pelosi, who was leading the Democrats well before the so-called resistance emerged, advising a Democrat-controlled House against going the impeachment route</w:t>
      </w:r>
      <w:r w:rsidRPr="005430D0">
        <w:rPr>
          <w:sz w:val="12"/>
        </w:rPr>
        <w:t xml:space="preserve">. She voted against both of the Green-sponsored measures and has spoken out against pushing for impeachment if Democrats win control of the House. Also, Democrats who win seats in November in districts previously held by Republicans might want the party to take a more cautious course. By definition, they don’t hail from liberal strongholds; otherwise, their districts would already have a Democratic representative. Democratic Rep. Jerry Nadler of New York is the top Democrat on the House Judiciary Committee (where impeachment processes have started in the past) and has said publicly that Democrats should not push for impeachment unless that effort will get some Republican support. Nadler argued that an impeachment in the House that is guaranteed to fail to get the two-thirds required in the Senate for removal serves little purpose. And since it’s very unlikely that Democrats will have 67 Senate seats anytime soon (the party controls 49 right now), that means many GOP senators would need to back Trump’s removal along with Democrats. </w:t>
      </w:r>
      <w:r w:rsidRPr="00346D28">
        <w:rPr>
          <w:rStyle w:val="StyleUnderline"/>
        </w:rPr>
        <w:t>But I don’t think Nadler’s and Pelosi’s current reluctance about impeachment is necessarily a great predictor of how House Democrats overall will view the issue at this time next year.</w:t>
      </w:r>
      <w:r w:rsidRPr="005430D0">
        <w:rPr>
          <w:sz w:val="12"/>
        </w:rPr>
        <w:t xml:space="preserve"> </w:t>
      </w:r>
      <w:r w:rsidRPr="00A24FD7">
        <w:rPr>
          <w:rStyle w:val="Emphasis"/>
          <w:highlight w:val="cyan"/>
        </w:rPr>
        <w:t xml:space="preserve">The number </w:t>
      </w:r>
      <w:r w:rsidRPr="00BE00B2">
        <w:rPr>
          <w:rStyle w:val="Emphasis"/>
        </w:rPr>
        <w:t>of</w:t>
      </w:r>
      <w:r w:rsidRPr="00346D28">
        <w:rPr>
          <w:rStyle w:val="Emphasis"/>
        </w:rPr>
        <w:t xml:space="preserve"> House Democrats </w:t>
      </w:r>
      <w:r w:rsidRPr="00A24FD7">
        <w:rPr>
          <w:rStyle w:val="Emphasis"/>
          <w:highlight w:val="cyan"/>
        </w:rPr>
        <w:t>in favor of impeachment could grow</w:t>
      </w:r>
      <w:r w:rsidRPr="00346D28">
        <w:rPr>
          <w:rStyle w:val="StyleUnderline"/>
        </w:rPr>
        <w:t xml:space="preserve">. I think </w:t>
      </w:r>
      <w:r w:rsidRPr="00A24FD7">
        <w:rPr>
          <w:rStyle w:val="Emphasis"/>
          <w:highlight w:val="cyan"/>
        </w:rPr>
        <w:t>it will.</w:t>
      </w:r>
      <w:r>
        <w:rPr>
          <w:rStyle w:val="StyleUnderline"/>
        </w:rPr>
        <w:t xml:space="preserve"> </w:t>
      </w:r>
      <w:r w:rsidRPr="005430D0">
        <w:rPr>
          <w:sz w:val="12"/>
        </w:rPr>
        <w:t xml:space="preserve">Why? First, </w:t>
      </w:r>
      <w:r w:rsidRPr="00346D28">
        <w:rPr>
          <w:rStyle w:val="StyleUnderline"/>
        </w:rPr>
        <w:t xml:space="preserve">current Democratic </w:t>
      </w:r>
      <w:r w:rsidRPr="00A24FD7">
        <w:rPr>
          <w:rStyle w:val="StyleUnderline"/>
          <w:highlight w:val="cyan"/>
        </w:rPr>
        <w:t>members of Congress could be</w:t>
      </w:r>
      <w:r w:rsidRPr="00A24FD7">
        <w:rPr>
          <w:rStyle w:val="Emphasis"/>
          <w:highlight w:val="cyan"/>
        </w:rPr>
        <w:t xml:space="preserve"> pushed by their constituents </w:t>
      </w:r>
      <w:r w:rsidRPr="00A24FD7">
        <w:rPr>
          <w:rStyle w:val="StyleUnderline"/>
          <w:highlight w:val="cyan"/>
        </w:rPr>
        <w:t>to adopt the pro-impeachment position</w:t>
      </w:r>
      <w:r w:rsidRPr="005430D0">
        <w:rPr>
          <w:sz w:val="12"/>
        </w:rPr>
        <w:t xml:space="preserve">. </w:t>
      </w:r>
      <w:r w:rsidRPr="00346D28">
        <w:rPr>
          <w:rStyle w:val="StyleUnderline"/>
        </w:rPr>
        <w:t>Democrats hate Trump, who has a 9 percent approval rating among them</w:t>
      </w:r>
      <w:r w:rsidRPr="005430D0">
        <w:rPr>
          <w:sz w:val="12"/>
        </w:rPr>
        <w:t xml:space="preserve">, according to Gallup. A recent NBC News/Wall Street Journal poll found that </w:t>
      </w:r>
      <w:r w:rsidRPr="00A24FD7">
        <w:rPr>
          <w:rStyle w:val="StyleUnderline"/>
          <w:highlight w:val="cyan"/>
        </w:rPr>
        <w:t>70 percent of Democrats want</w:t>
      </w:r>
      <w:r w:rsidRPr="00346D28">
        <w:rPr>
          <w:rStyle w:val="StyleUnderline"/>
        </w:rPr>
        <w:t xml:space="preserve"> the House </w:t>
      </w:r>
      <w:r w:rsidRPr="00A24FD7">
        <w:rPr>
          <w:rStyle w:val="StyleUnderline"/>
          <w:highlight w:val="cyan"/>
        </w:rPr>
        <w:t>to hold impeachment hearings</w:t>
      </w:r>
      <w:r w:rsidRPr="00346D28">
        <w:rPr>
          <w:rStyle w:val="StyleUnderline"/>
        </w:rPr>
        <w:t>.</w:t>
      </w:r>
      <w:r>
        <w:rPr>
          <w:rStyle w:val="StyleUnderline"/>
        </w:rPr>
        <w:t xml:space="preserve"> </w:t>
      </w:r>
      <w:r w:rsidRPr="00346D28">
        <w:rPr>
          <w:rStyle w:val="StyleUnderline"/>
        </w:rPr>
        <w:t>Trump is showing few signs that he’ll start appealing to Democrats</w:t>
      </w:r>
      <w:r w:rsidRPr="005430D0">
        <w:rPr>
          <w:sz w:val="12"/>
        </w:rPr>
        <w:t xml:space="preserve">, </w:t>
      </w:r>
      <w:r w:rsidRPr="00346D28">
        <w:rPr>
          <w:rStyle w:val="StyleUnderline"/>
        </w:rPr>
        <w:t xml:space="preserve">and </w:t>
      </w:r>
      <w:r w:rsidRPr="00A24FD7">
        <w:rPr>
          <w:rStyle w:val="StyleUnderline"/>
          <w:highlight w:val="cyan"/>
        </w:rPr>
        <w:t>his conduct amid the</w:t>
      </w:r>
      <w:r w:rsidRPr="00346D28">
        <w:rPr>
          <w:rStyle w:val="StyleUnderline"/>
        </w:rPr>
        <w:t xml:space="preserve"> Russia </w:t>
      </w:r>
      <w:r w:rsidRPr="00A24FD7">
        <w:rPr>
          <w:rStyle w:val="StyleUnderline"/>
          <w:highlight w:val="cyan"/>
        </w:rPr>
        <w:t>investigation</w:t>
      </w:r>
      <w:r w:rsidRPr="005430D0">
        <w:rPr>
          <w:sz w:val="12"/>
        </w:rPr>
        <w:t xml:space="preserve"> (such as sharply criticizing the FBI and Justice Department for continuing the probe) </w:t>
      </w:r>
      <w:r w:rsidRPr="00346D28">
        <w:rPr>
          <w:rStyle w:val="StyleUnderline"/>
        </w:rPr>
        <w:t xml:space="preserve">is likely to </w:t>
      </w:r>
      <w:r w:rsidRPr="00A24FD7">
        <w:rPr>
          <w:rStyle w:val="Emphasis"/>
          <w:highlight w:val="cyan"/>
        </w:rPr>
        <w:t>reinforce the feeling among Democrats</w:t>
      </w:r>
      <w:r w:rsidRPr="00346D28">
        <w:rPr>
          <w:rStyle w:val="StyleUnderline"/>
        </w:rPr>
        <w:t xml:space="preserve"> that he is impeding the investigation</w:t>
      </w:r>
      <w:r w:rsidRPr="005430D0">
        <w:rPr>
          <w:sz w:val="12"/>
        </w:rPr>
        <w:t xml:space="preserve">. Also, California businessman </w:t>
      </w:r>
      <w:r w:rsidRPr="005430D0">
        <w:rPr>
          <w:rStyle w:val="StyleUnderline"/>
        </w:rPr>
        <w:t xml:space="preserve">Tom </w:t>
      </w:r>
      <w:r w:rsidRPr="00A24FD7">
        <w:rPr>
          <w:rStyle w:val="StyleUnderline"/>
          <w:highlight w:val="cyan"/>
        </w:rPr>
        <w:t>Steyer is funding a national campaign</w:t>
      </w:r>
      <w:r w:rsidRPr="005430D0">
        <w:rPr>
          <w:rStyle w:val="StyleUnderline"/>
        </w:rPr>
        <w:t xml:space="preserve"> of television commercials </w:t>
      </w:r>
      <w:r w:rsidRPr="00A24FD7">
        <w:rPr>
          <w:rStyle w:val="StyleUnderline"/>
          <w:highlight w:val="cyan"/>
        </w:rPr>
        <w:t>calling for</w:t>
      </w:r>
      <w:r w:rsidRPr="005430D0">
        <w:rPr>
          <w:rStyle w:val="StyleUnderline"/>
        </w:rPr>
        <w:t xml:space="preserve"> Trump’s </w:t>
      </w:r>
      <w:r w:rsidRPr="00A24FD7">
        <w:rPr>
          <w:rStyle w:val="StyleUnderline"/>
          <w:highlight w:val="cyan"/>
        </w:rPr>
        <w:t>impeachment</w:t>
      </w:r>
      <w:r w:rsidRPr="005430D0">
        <w:rPr>
          <w:sz w:val="12"/>
        </w:rPr>
        <w:t xml:space="preserve"> (reportedly over Pelosi’s objections), </w:t>
      </w:r>
      <w:r w:rsidRPr="00A24FD7">
        <w:rPr>
          <w:rStyle w:val="Emphasis"/>
          <w:highlight w:val="cyan"/>
        </w:rPr>
        <w:t>which could move</w:t>
      </w:r>
      <w:r w:rsidRPr="005430D0">
        <w:rPr>
          <w:rStyle w:val="Emphasis"/>
        </w:rPr>
        <w:t xml:space="preserve"> liberal-leaning </w:t>
      </w:r>
      <w:r w:rsidRPr="00A24FD7">
        <w:rPr>
          <w:rStyle w:val="Emphasis"/>
          <w:highlight w:val="cyan"/>
        </w:rPr>
        <w:t>voters</w:t>
      </w:r>
      <w:r w:rsidRPr="005430D0">
        <w:rPr>
          <w:sz w:val="12"/>
        </w:rPr>
        <w:t xml:space="preserve"> </w:t>
      </w:r>
      <w:r w:rsidRPr="005430D0">
        <w:rPr>
          <w:rStyle w:val="StyleUnderline"/>
        </w:rPr>
        <w:t xml:space="preserve">to urge their members of Congress </w:t>
      </w:r>
      <w:r w:rsidRPr="00A24FD7">
        <w:rPr>
          <w:rStyle w:val="StyleUnderline"/>
          <w:highlight w:val="cyan"/>
        </w:rPr>
        <w:t>to push for Trump’s ouster</w:t>
      </w:r>
      <w:r w:rsidRPr="005430D0">
        <w:rPr>
          <w:rStyle w:val="StyleUnderline"/>
        </w:rPr>
        <w:t>.</w:t>
      </w:r>
      <w:r>
        <w:rPr>
          <w:rStyle w:val="StyleUnderline"/>
        </w:rPr>
        <w:t xml:space="preserve"> </w:t>
      </w:r>
      <w:r w:rsidRPr="005430D0">
        <w:rPr>
          <w:rStyle w:val="StyleUnderline"/>
        </w:rPr>
        <w:t xml:space="preserve">And by early 2019, there will likely be numerous </w:t>
      </w:r>
      <w:r w:rsidRPr="00A24FD7">
        <w:rPr>
          <w:rStyle w:val="Emphasis"/>
          <w:highlight w:val="cyan"/>
        </w:rPr>
        <w:t>Democratic presidential candidates</w:t>
      </w:r>
      <w:r w:rsidRPr="005430D0">
        <w:rPr>
          <w:rStyle w:val="StyleUnderline"/>
        </w:rPr>
        <w:t xml:space="preserve"> in Iowa and New Hampshire </w:t>
      </w:r>
      <w:r w:rsidRPr="00A24FD7">
        <w:rPr>
          <w:rStyle w:val="Emphasis"/>
          <w:highlight w:val="cyan"/>
        </w:rPr>
        <w:t>whipping up even more anti-Trump sentiment</w:t>
      </w:r>
      <w:r w:rsidRPr="005430D0">
        <w:rPr>
          <w:rStyle w:val="Emphasis"/>
        </w:rPr>
        <w:t xml:space="preserve"> among party activists.</w:t>
      </w:r>
      <w:r>
        <w:rPr>
          <w:rStyle w:val="Emphasis"/>
        </w:rPr>
        <w:t xml:space="preserve"> </w:t>
      </w:r>
      <w:r w:rsidRPr="005430D0">
        <w:rPr>
          <w:sz w:val="12"/>
        </w:rPr>
        <w:t xml:space="preserve">Secondly, if Democrats win a majority in November, there will be new members coming to Congress. Most congressional primaries have not happened yet, but </w:t>
      </w:r>
      <w:r w:rsidRPr="005430D0">
        <w:rPr>
          <w:rStyle w:val="StyleUnderline"/>
        </w:rPr>
        <w:t>it will be worth watching how many of the Democrats who win the primary in districts currently held by Republicans back impeachment.</w:t>
      </w:r>
      <w:r>
        <w:rPr>
          <w:rStyle w:val="StyleUnderline"/>
        </w:rPr>
        <w:t xml:space="preserve"> </w:t>
      </w:r>
      <w:r w:rsidRPr="005430D0">
        <w:rPr>
          <w:sz w:val="12"/>
        </w:rPr>
        <w:t xml:space="preserve">The number I’m watching for is 150. Taking back the House means that Democrats will have at least 218 seats. And if the number of Democrats in favor of impeachment proceedings grows from the 66 who supported Green’s second measure to 150 over the next year, that would give the pro-impeachment group a clear two-thirds majority of the party’s House members. I’m not sure that Nadler or Pelosi can stop an impeachment push if it has that kind of backing. In that case, I expect that </w:t>
      </w:r>
      <w:r w:rsidRPr="005430D0">
        <w:rPr>
          <w:rStyle w:val="StyleUnderline"/>
        </w:rPr>
        <w:t xml:space="preserve">the vast majority of Democrats would fall in line and back impeachment rather than </w:t>
      </w:r>
      <w:r w:rsidRPr="005430D0">
        <w:rPr>
          <w:rStyle w:val="StyleUnderline"/>
        </w:rPr>
        <w:lastRenderedPageBreak/>
        <w:t>irritate liberals back home</w:t>
      </w:r>
      <w:r w:rsidRPr="005430D0">
        <w:rPr>
          <w:sz w:val="12"/>
        </w:rPr>
        <w:t xml:space="preserve"> — likely </w:t>
      </w:r>
      <w:r w:rsidRPr="005430D0">
        <w:rPr>
          <w:rStyle w:val="StyleUnderline"/>
        </w:rPr>
        <w:t>resulting in enough pro-impeachment sentiment to impeach Trump.</w:t>
      </w:r>
      <w:r>
        <w:rPr>
          <w:rStyle w:val="StyleUnderline"/>
        </w:rPr>
        <w:t xml:space="preserve"> </w:t>
      </w:r>
      <w:r w:rsidRPr="005430D0">
        <w:rPr>
          <w:sz w:val="12"/>
        </w:rPr>
        <w:t xml:space="preserve">I’m suggesting that the Democratic Party is showing signs of being more like the Republican Party, with its more pragmatic leaders being pushed to take more controversial stands by a fiery base. Democratic leaders kind of stumbled into a government shutdown over immigration policy in January after party activists made a very aggressive case that defending young undocumented immigrants was a moral imperative for the party and congressional leaders didn’t make a strong anti-shutdown case. </w:t>
      </w:r>
      <w:r w:rsidRPr="005430D0">
        <w:rPr>
          <w:rStyle w:val="StyleUnderline"/>
        </w:rPr>
        <w:t>Will Pelosi really be able to convince Democratic activists to look to the 2020 elections to stop Trump when they see him as an immediate danger? I doubt it.</w:t>
      </w:r>
      <w:r>
        <w:rPr>
          <w:rStyle w:val="Emphasis"/>
        </w:rPr>
        <w:t xml:space="preserve"> </w:t>
      </w:r>
      <w:r w:rsidRPr="005430D0">
        <w:rPr>
          <w:rStyle w:val="Emphasis"/>
        </w:rPr>
        <w:t>3. A pro-impeachment speaker leads the Democrats</w:t>
      </w:r>
      <w:r>
        <w:rPr>
          <w:rStyle w:val="Emphasis"/>
        </w:rPr>
        <w:t xml:space="preserve"> </w:t>
      </w:r>
      <w:r w:rsidRPr="005430D0">
        <w:rPr>
          <w:sz w:val="12"/>
        </w:rPr>
        <w:t xml:space="preserve">The speaker, as the leader of his or her party in the House, usually also has informal power to shape that party’s strategy. I tend to assume that </w:t>
      </w:r>
      <w:r w:rsidRPr="00A24FD7">
        <w:rPr>
          <w:rStyle w:val="StyleUnderline"/>
          <w:highlight w:val="cyan"/>
        </w:rPr>
        <w:t>if a clear majority</w:t>
      </w:r>
      <w:r w:rsidRPr="005430D0">
        <w:rPr>
          <w:rStyle w:val="StyleUnderline"/>
        </w:rPr>
        <w:t xml:space="preserve"> of House Democrats </w:t>
      </w:r>
      <w:r w:rsidRPr="00A24FD7">
        <w:rPr>
          <w:rStyle w:val="StyleUnderline"/>
          <w:highlight w:val="cyan"/>
        </w:rPr>
        <w:t>supported impeachment, the</w:t>
      </w:r>
      <w:r w:rsidRPr="005430D0">
        <w:rPr>
          <w:rStyle w:val="StyleUnderline"/>
        </w:rPr>
        <w:t xml:space="preserve"> new Democratic </w:t>
      </w:r>
      <w:r w:rsidRPr="00A24FD7">
        <w:rPr>
          <w:rStyle w:val="StyleUnderline"/>
          <w:highlight w:val="cyan"/>
        </w:rPr>
        <w:t>speaker wouldn’t stand in their way</w:t>
      </w:r>
      <w:r w:rsidRPr="005430D0">
        <w:rPr>
          <w:sz w:val="12"/>
        </w:rPr>
        <w:t xml:space="preserve">. But it’s still something of a question mark — with the answer determining whether the impeachment process could go forward. Pelosi is theoretically first in line for the job if Democrats win the House. But she is a fairly controversial figure among House Democrats, some of whom think she has stayed too long at the helm (she has led House Democrats since 2003). So there’s no guarantee that she will return to the speakership if Democrats win the majority.1 </w:t>
      </w:r>
      <w:r w:rsidRPr="005430D0">
        <w:rPr>
          <w:rStyle w:val="StyleUnderline"/>
        </w:rPr>
        <w:t>If the Democrats have sufficiently embraced a pro-impeachment position</w:t>
      </w:r>
      <w:r w:rsidRPr="005430D0">
        <w:rPr>
          <w:sz w:val="12"/>
        </w:rPr>
        <w:t xml:space="preserve"> (see No. 2), </w:t>
      </w:r>
      <w:r w:rsidRPr="005430D0">
        <w:rPr>
          <w:rStyle w:val="StyleUnderline"/>
        </w:rPr>
        <w:t>adopting it could be a condition for</w:t>
      </w:r>
      <w:r w:rsidRPr="005430D0">
        <w:rPr>
          <w:sz w:val="12"/>
        </w:rPr>
        <w:t xml:space="preserve"> </w:t>
      </w:r>
      <w:r w:rsidRPr="005430D0">
        <w:rPr>
          <w:rStyle w:val="StyleUnderline"/>
        </w:rPr>
        <w:t>Pelosi — or whoever challenges her — to take the gavel.</w:t>
      </w:r>
    </w:p>
    <w:p w14:paraId="64895631" w14:textId="77777777" w:rsidR="00E33B0D" w:rsidRDefault="00E33B0D" w:rsidP="00E33B0D"/>
    <w:p w14:paraId="03BC92B6" w14:textId="77777777" w:rsidR="00E33B0D" w:rsidRDefault="00E33B0D" w:rsidP="00E33B0D">
      <w:pPr>
        <w:pStyle w:val="Heading4"/>
      </w:pPr>
      <w:r>
        <w:t>Ryan’s retirement makes impeachment more likely</w:t>
      </w:r>
    </w:p>
    <w:p w14:paraId="7454FBB9" w14:textId="77777777" w:rsidR="00E33B0D" w:rsidRPr="0074513F" w:rsidRDefault="00E33B0D" w:rsidP="00E33B0D">
      <w:r w:rsidRPr="0074513F">
        <w:rPr>
          <w:b/>
          <w:sz w:val="26"/>
          <w:szCs w:val="26"/>
        </w:rPr>
        <w:t>Harwood 18</w:t>
      </w:r>
      <w:r w:rsidRPr="0074513F">
        <w:t xml:space="preserve"> (John Harwood</w:t>
      </w:r>
      <w:r>
        <w:t xml:space="preserve"> is the editor-at-large @ CNBC</w:t>
      </w:r>
      <w:r w:rsidRPr="0074513F">
        <w:t>, 4-1-2018, "Paul Ryan's retirement increases the odds that President Trump will be impeached," CNBC, https://www.cnbc.com/2018/04/11/paul-ryans-retirement-makes-president-trump-impeachment-more-likely.html) //JackH</w:t>
      </w:r>
    </w:p>
    <w:p w14:paraId="7B49DD77" w14:textId="77777777" w:rsidR="00E33B0D" w:rsidRPr="0074513F" w:rsidRDefault="00E33B0D" w:rsidP="00E33B0D">
      <w:r w:rsidRPr="00BE00B2">
        <w:rPr>
          <w:rStyle w:val="StyleUnderline"/>
        </w:rPr>
        <w:t>Among its other consequences, Speaker</w:t>
      </w:r>
      <w:r>
        <w:rPr>
          <w:rStyle w:val="StyleUnderline"/>
        </w:rPr>
        <w:t xml:space="preserve"> </w:t>
      </w:r>
      <w:hyperlink r:id="rId15" w:history="1">
        <w:r w:rsidRPr="00A24FD7">
          <w:rPr>
            <w:rStyle w:val="StyleUnderline"/>
            <w:highlight w:val="cyan"/>
          </w:rPr>
          <w:t>Paul Ryan</w:t>
        </w:r>
      </w:hyperlink>
      <w:r w:rsidRPr="00A24FD7">
        <w:rPr>
          <w:rStyle w:val="StyleUnderline"/>
          <w:highlight w:val="cyan"/>
        </w:rPr>
        <w:t>'s retirement</w:t>
      </w:r>
      <w:r w:rsidRPr="00BE00B2">
        <w:rPr>
          <w:rStyle w:val="StyleUnderline"/>
        </w:rPr>
        <w:t xml:space="preserve"> from the House </w:t>
      </w:r>
      <w:r w:rsidRPr="00A24FD7">
        <w:rPr>
          <w:rStyle w:val="Emphasis"/>
          <w:highlight w:val="cyan"/>
        </w:rPr>
        <w:t>increases the chance that</w:t>
      </w:r>
      <w:r w:rsidRPr="00BE00B2">
        <w:rPr>
          <w:rStyle w:val="Emphasis"/>
        </w:rPr>
        <w:t xml:space="preserve"> President</w:t>
      </w:r>
      <w:r>
        <w:rPr>
          <w:rStyle w:val="Emphasis"/>
        </w:rPr>
        <w:t xml:space="preserve"> </w:t>
      </w:r>
      <w:hyperlink r:id="rId16" w:history="1">
        <w:r w:rsidRPr="00A24FD7">
          <w:rPr>
            <w:rStyle w:val="Emphasis"/>
            <w:highlight w:val="cyan"/>
          </w:rPr>
          <w:t>Donald Trump</w:t>
        </w:r>
      </w:hyperlink>
      <w:r w:rsidRPr="00A24FD7">
        <w:rPr>
          <w:rStyle w:val="Emphasis"/>
          <w:highlight w:val="cyan"/>
        </w:rPr>
        <w:t xml:space="preserve"> will be impeached.</w:t>
      </w:r>
      <w:r>
        <w:rPr>
          <w:rStyle w:val="Emphasis"/>
        </w:rPr>
        <w:t xml:space="preserve"> </w:t>
      </w:r>
      <w:hyperlink r:id="rId17" w:history="1">
        <w:r w:rsidRPr="00BE00B2">
          <w:rPr>
            <w:rStyle w:val="StyleUnderline"/>
          </w:rPr>
          <w:t>Ryan's decision</w:t>
        </w:r>
      </w:hyperlink>
      <w:r>
        <w:rPr>
          <w:rStyle w:val="StyleUnderline"/>
        </w:rPr>
        <w:t xml:space="preserve"> </w:t>
      </w:r>
      <w:r w:rsidRPr="00BE00B2">
        <w:rPr>
          <w:rStyle w:val="StyleUnderline"/>
        </w:rPr>
        <w:t xml:space="preserve">accelerates the ongoing competition among his deputies to become the leader of the GOP in the House. But </w:t>
      </w:r>
      <w:r w:rsidRPr="00A24FD7">
        <w:rPr>
          <w:rStyle w:val="StyleUnderline"/>
          <w:highlight w:val="cyan"/>
        </w:rPr>
        <w:t>it will</w:t>
      </w:r>
      <w:r w:rsidRPr="00BE00B2">
        <w:rPr>
          <w:rStyle w:val="StyleUnderline"/>
        </w:rPr>
        <w:t xml:space="preserve"> also </w:t>
      </w:r>
      <w:r w:rsidRPr="00A24FD7">
        <w:rPr>
          <w:rStyle w:val="Emphasis"/>
          <w:highlight w:val="cyan"/>
        </w:rPr>
        <w:t>dispirit</w:t>
      </w:r>
      <w:r w:rsidRPr="00BE00B2">
        <w:rPr>
          <w:rStyle w:val="Emphasis"/>
        </w:rPr>
        <w:t xml:space="preserve"> fellow </w:t>
      </w:r>
      <w:r w:rsidRPr="00A24FD7">
        <w:rPr>
          <w:rStyle w:val="Emphasis"/>
          <w:highlight w:val="cyan"/>
        </w:rPr>
        <w:t>Republicans</w:t>
      </w:r>
      <w:r w:rsidRPr="00A24FD7">
        <w:rPr>
          <w:rStyle w:val="StyleUnderline"/>
          <w:highlight w:val="cyan"/>
        </w:rPr>
        <w:t>, diminish</w:t>
      </w:r>
      <w:r w:rsidRPr="00BE00B2">
        <w:rPr>
          <w:rStyle w:val="StyleUnderline"/>
        </w:rPr>
        <w:t xml:space="preserve"> his ability to raise </w:t>
      </w:r>
      <w:r w:rsidRPr="00A24FD7">
        <w:rPr>
          <w:rStyle w:val="StyleUnderline"/>
          <w:highlight w:val="cyan"/>
        </w:rPr>
        <w:t xml:space="preserve">campaign funds and </w:t>
      </w:r>
      <w:r w:rsidRPr="00A24FD7">
        <w:rPr>
          <w:rStyle w:val="Emphasis"/>
          <w:highlight w:val="cyan"/>
        </w:rPr>
        <w:t>encourage more</w:t>
      </w:r>
      <w:r w:rsidRPr="00BE00B2">
        <w:rPr>
          <w:rStyle w:val="Emphasis"/>
        </w:rPr>
        <w:t xml:space="preserve"> vulnerable </w:t>
      </w:r>
      <w:r w:rsidRPr="00A24FD7">
        <w:rPr>
          <w:rStyle w:val="Emphasis"/>
          <w:highlight w:val="cyan"/>
        </w:rPr>
        <w:t>incumbents to retire</w:t>
      </w:r>
      <w:r w:rsidRPr="00BE00B2">
        <w:rPr>
          <w:rStyle w:val="Emphasis"/>
        </w:rPr>
        <w:t>.</w:t>
      </w:r>
      <w:r>
        <w:rPr>
          <w:rStyle w:val="Emphasis"/>
        </w:rPr>
        <w:t xml:space="preserve"> </w:t>
      </w:r>
      <w:hyperlink r:id="rId18" w:history="1">
        <w:r w:rsidRPr="00BE00B2">
          <w:rPr>
            <w:rStyle w:val="StyleUnderline"/>
          </w:rPr>
          <w:t>All of that smooths the path for Democrats</w:t>
        </w:r>
      </w:hyperlink>
      <w:r>
        <w:rPr>
          <w:rStyle w:val="StyleUnderline"/>
        </w:rPr>
        <w:t xml:space="preserve"> </w:t>
      </w:r>
      <w:r w:rsidRPr="00BE00B2">
        <w:rPr>
          <w:rStyle w:val="StyleUnderline"/>
        </w:rPr>
        <w:t>to recapture the House in November and hand</w:t>
      </w:r>
      <w:r>
        <w:rPr>
          <w:rStyle w:val="StyleUnderline"/>
        </w:rPr>
        <w:t xml:space="preserve"> </w:t>
      </w:r>
      <w:hyperlink r:id="rId19" w:history="1">
        <w:r w:rsidRPr="00BE00B2">
          <w:rPr>
            <w:rStyle w:val="StyleUnderline"/>
          </w:rPr>
          <w:t>Nancy Pelosi</w:t>
        </w:r>
      </w:hyperlink>
      <w:r>
        <w:rPr>
          <w:rStyle w:val="StyleUnderline"/>
        </w:rPr>
        <w:t xml:space="preserve"> </w:t>
      </w:r>
      <w:r w:rsidRPr="00BE00B2">
        <w:rPr>
          <w:rStyle w:val="StyleUnderline"/>
        </w:rPr>
        <w:t xml:space="preserve">the speaker's gavel once again. And </w:t>
      </w:r>
      <w:r w:rsidRPr="00A24FD7">
        <w:rPr>
          <w:rStyle w:val="Emphasis"/>
          <w:highlight w:val="cyan"/>
        </w:rPr>
        <w:t>there's little doubt that a Democratic</w:t>
      </w:r>
      <w:r w:rsidRPr="00BE00B2">
        <w:rPr>
          <w:rStyle w:val="Emphasis"/>
        </w:rPr>
        <w:t xml:space="preserve">-controlled </w:t>
      </w:r>
      <w:r w:rsidRPr="00A24FD7">
        <w:rPr>
          <w:rStyle w:val="Emphasis"/>
          <w:highlight w:val="cyan"/>
        </w:rPr>
        <w:t>House would seek to impeach</w:t>
      </w:r>
      <w:r w:rsidRPr="00BE00B2">
        <w:rPr>
          <w:rStyle w:val="Emphasis"/>
        </w:rPr>
        <w:t xml:space="preserve"> the president.</w:t>
      </w:r>
      <w:r>
        <w:rPr>
          <w:rStyle w:val="Emphasis"/>
        </w:rPr>
        <w:t xml:space="preserve"> </w:t>
      </w:r>
      <w:r w:rsidRPr="00BE00B2">
        <w:rPr>
          <w:sz w:val="16"/>
        </w:rPr>
        <w:t xml:space="preserve">That's not a subject Democrats want to highlight as they woo swing voters on the 2018 campaign trail. More Republicans, in fact, highlight it in hopes of heightening alarm among their own supporters. Yet with 9 in 10 Democratic voters disapproving Trump's performance as special counsel </w:t>
      </w:r>
      <w:hyperlink r:id="rId20" w:history="1">
        <w:r w:rsidRPr="00BE00B2">
          <w:rPr>
            <w:rStyle w:val="Hyperlink"/>
            <w:sz w:val="16"/>
          </w:rPr>
          <w:t>Robert Mueller</w:t>
        </w:r>
      </w:hyperlink>
      <w:r w:rsidRPr="00BE00B2">
        <w:rPr>
          <w:sz w:val="16"/>
        </w:rPr>
        <w:t xml:space="preserve">'s investigation closes in, leaders of a Democratic House could not prevent a 2019 impeachment drive even if they considered it counterproductive. Election Day remains about seven months away. Democrats need a net gain of 23 seats to recapture a majority. But </w:t>
      </w:r>
      <w:r w:rsidRPr="00BE00B2">
        <w:rPr>
          <w:rStyle w:val="StyleUnderline"/>
        </w:rPr>
        <w:t xml:space="preserve">every midterm campaign represents a referendum on the president's performance, and Trump remains </w:t>
      </w:r>
      <w:r w:rsidRPr="00BE00B2">
        <w:rPr>
          <w:rStyle w:val="Emphasis"/>
        </w:rPr>
        <w:t>broadly unpopular</w:t>
      </w:r>
      <w:r w:rsidRPr="00BE00B2">
        <w:rPr>
          <w:rStyle w:val="StyleUnderline"/>
        </w:rPr>
        <w:t xml:space="preserve"> outside the GOP</w:t>
      </w:r>
      <w:r w:rsidRPr="00BE00B2">
        <w:rPr>
          <w:sz w:val="16"/>
        </w:rPr>
        <w:t xml:space="preserve">. David Wasserman, a leading analyst of House races at the Cook Political Report, calls Ryan's announcement "a deep blow to his party's morale" and says the odds of a Democratic victory in November have risen to 75 percent. </w:t>
      </w:r>
      <w:r w:rsidRPr="00A24FD7">
        <w:rPr>
          <w:rStyle w:val="StyleUnderline"/>
          <w:highlight w:val="cyan"/>
        </w:rPr>
        <w:t>Ryan is among the</w:t>
      </w:r>
      <w:r w:rsidRPr="00BE00B2">
        <w:rPr>
          <w:rStyle w:val="StyleUnderline"/>
        </w:rPr>
        <w:t xml:space="preserve"> approximately </w:t>
      </w:r>
      <w:r w:rsidRPr="00A24FD7">
        <w:rPr>
          <w:rStyle w:val="StyleUnderline"/>
          <w:highlight w:val="cyan"/>
        </w:rPr>
        <w:t>40</w:t>
      </w:r>
      <w:r w:rsidRPr="00BE00B2">
        <w:rPr>
          <w:rStyle w:val="StyleUnderline"/>
        </w:rPr>
        <w:t xml:space="preserve"> House </w:t>
      </w:r>
      <w:r w:rsidRPr="00A24FD7">
        <w:rPr>
          <w:rStyle w:val="StyleUnderline"/>
          <w:highlight w:val="cyan"/>
        </w:rPr>
        <w:t>Republican declining to seek re-election</w:t>
      </w:r>
      <w:r w:rsidRPr="00BE00B2">
        <w:rPr>
          <w:sz w:val="16"/>
        </w:rPr>
        <w:t xml:space="preserve"> — about </w:t>
      </w:r>
      <w:r w:rsidRPr="00A24FD7">
        <w:rPr>
          <w:rStyle w:val="StyleUnderline"/>
          <w:highlight w:val="cyan"/>
        </w:rPr>
        <w:t>twice the number of Democrats</w:t>
      </w:r>
      <w:r w:rsidRPr="00BE00B2">
        <w:rPr>
          <w:rStyle w:val="StyleUnderline"/>
        </w:rPr>
        <w:t xml:space="preserve"> leaving</w:t>
      </w:r>
      <w:r w:rsidRPr="00BE00B2">
        <w:rPr>
          <w:sz w:val="16"/>
        </w:rPr>
        <w:t xml:space="preserve">. </w:t>
      </w:r>
      <w:r w:rsidRPr="00A24FD7">
        <w:rPr>
          <w:rStyle w:val="Emphasis"/>
          <w:highlight w:val="cyan"/>
        </w:rPr>
        <w:t>His departure will encourage colleagues</w:t>
      </w:r>
      <w:r w:rsidRPr="00BE00B2">
        <w:rPr>
          <w:rStyle w:val="Emphasis"/>
        </w:rPr>
        <w:t xml:space="preserve"> unsure about their prospects </w:t>
      </w:r>
      <w:r w:rsidRPr="00A24FD7">
        <w:rPr>
          <w:rStyle w:val="Emphasis"/>
          <w:highlight w:val="cyan"/>
        </w:rPr>
        <w:t>to make the same decision</w:t>
      </w:r>
      <w:r w:rsidRPr="00BE00B2">
        <w:rPr>
          <w:rStyle w:val="Emphasis"/>
        </w:rPr>
        <w:t>.</w:t>
      </w:r>
      <w:r>
        <w:rPr>
          <w:rStyle w:val="Emphasis"/>
        </w:rPr>
        <w:t xml:space="preserve"> </w:t>
      </w:r>
      <w:r w:rsidRPr="00BE00B2">
        <w:rPr>
          <w:sz w:val="16"/>
        </w:rPr>
        <w:t xml:space="preserve">Indeed, another House Republican, Dennis Ross of Florida, followed Ryan by announcing Wednesday that he won't seek re-election either. Wasserman notes that 57 other Republicans represent districts in states where the legal deadline for declaring campaign plans has not arrived. </w:t>
      </w:r>
      <w:r w:rsidRPr="00BE00B2">
        <w:rPr>
          <w:rStyle w:val="StyleUnderline"/>
        </w:rPr>
        <w:t>Ryan's stature within the party, burnished by his 2012 vice presidential nomination and career-long commitment to tax cuts, has made him</w:t>
      </w:r>
      <w:r>
        <w:rPr>
          <w:rStyle w:val="StyleUnderline"/>
        </w:rPr>
        <w:t xml:space="preserve"> </w:t>
      </w:r>
      <w:hyperlink r:id="rId21" w:history="1">
        <w:r w:rsidRPr="00BE00B2">
          <w:rPr>
            <w:rStyle w:val="StyleUnderline"/>
          </w:rPr>
          <w:t>a prodigious fundraiser for other Republicans</w:t>
        </w:r>
      </w:hyperlink>
      <w:r w:rsidRPr="00BE00B2">
        <w:rPr>
          <w:rStyle w:val="StyleUnderline"/>
        </w:rPr>
        <w:t>.</w:t>
      </w:r>
      <w:r w:rsidRPr="00BE00B2">
        <w:rPr>
          <w:sz w:val="16"/>
        </w:rPr>
        <w:t xml:space="preserve"> The $44 million he raked in as a House leader during 2017 represented a non-election-year record. </w:t>
      </w:r>
    </w:p>
    <w:p w14:paraId="5BC228C6" w14:textId="3BA41316" w:rsidR="00E33B0D" w:rsidRDefault="00A24FD7" w:rsidP="00A24FD7">
      <w:pPr>
        <w:pStyle w:val="Heading2"/>
      </w:pPr>
      <w:r>
        <w:lastRenderedPageBreak/>
        <w:t>Warming Scenario</w:t>
      </w:r>
    </w:p>
    <w:p w14:paraId="207D129A" w14:textId="25B8D1AB" w:rsidR="00A24FD7" w:rsidRPr="00A24FD7" w:rsidRDefault="00A24FD7" w:rsidP="00A24FD7">
      <w:pPr>
        <w:pStyle w:val="Heading3"/>
      </w:pPr>
      <w:r>
        <w:lastRenderedPageBreak/>
        <w:t>1NC – Warming I/L</w:t>
      </w:r>
    </w:p>
    <w:p w14:paraId="7BC73D4F" w14:textId="77777777" w:rsidR="00A24FD7" w:rsidRPr="00DC31C6" w:rsidRDefault="00A24FD7" w:rsidP="00A24FD7">
      <w:pPr>
        <w:pStyle w:val="Heading4"/>
      </w:pPr>
      <w:r w:rsidRPr="00DC31C6">
        <w:t>Climate progress coming – Dem congress key to prevent backsliding – avoids warming</w:t>
      </w:r>
    </w:p>
    <w:p w14:paraId="2587FB55" w14:textId="77777777" w:rsidR="00A24FD7" w:rsidRPr="00DC31C6" w:rsidRDefault="00A24FD7" w:rsidP="00A24FD7">
      <w:r w:rsidRPr="00DC31C6">
        <w:rPr>
          <w:rStyle w:val="Style13ptBold"/>
        </w:rPr>
        <w:t>Peters 12 – 26</w:t>
      </w:r>
      <w:r w:rsidRPr="00DC31C6">
        <w:t xml:space="preserve"> – 17 - staff writer at Fast Company - worked with GOOD, BioLite, and the Sustainable Products and Solutions program at UC Berkeley [Adele Peters, The 4 Ways We Can Hope To Make Some Climate Progress In 2018, </w:t>
      </w:r>
      <w:hyperlink r:id="rId22" w:history="1">
        <w:r w:rsidRPr="00DC31C6">
          <w:rPr>
            <w:rStyle w:val="Hyperlink"/>
          </w:rPr>
          <w:t>https://www.fastcompany.com/40506988/the-4-ways-we-can-hope-to-make-some-climate-progress-in-2018</w:t>
        </w:r>
      </w:hyperlink>
      <w:r w:rsidRPr="00DC31C6">
        <w:t>]</w:t>
      </w:r>
    </w:p>
    <w:p w14:paraId="6CC1BAA0" w14:textId="3E505F05" w:rsidR="00A24FD7" w:rsidRDefault="00A24FD7" w:rsidP="00A24FD7">
      <w:pPr>
        <w:rPr>
          <w:sz w:val="16"/>
        </w:rPr>
      </w:pPr>
      <w:r w:rsidRPr="004F4603">
        <w:rPr>
          <w:sz w:val="16"/>
        </w:rPr>
        <w:t xml:space="preserve">This is what roughly one degree of global temperature rise–the current state of the climate–looked like in 2017: Wildfires torched Southern California after fire season should have ended. Earlier in the year, another large fire started in Greenland, a country mostly covered in ice. In the Alps, where glaciers and permafrost are melting, landslides sent rivers of sludge into villages. Floods forced hundreds of thousands of people to evacuate in China and thousands more in Bangladesh. In Ethiopia, drought and flooding left millions of people hungry. In Australia, hundreds of miles of coral died in the Great Barrier Reef. That’s just a piece of the impact of one degree of warming. By 2100, </w:t>
      </w:r>
      <w:r w:rsidRPr="004F4603">
        <w:rPr>
          <w:rStyle w:val="StyleUnderline"/>
        </w:rPr>
        <w:t xml:space="preserve">if emissions continue on their current trajectory, the global average temperature may go up five degrees. </w:t>
      </w:r>
      <w:r w:rsidRPr="004F4603">
        <w:rPr>
          <w:rStyle w:val="StyleUnderline"/>
          <w:highlight w:val="green"/>
        </w:rPr>
        <w:t>To limit warming</w:t>
      </w:r>
      <w:r w:rsidRPr="004F4603">
        <w:rPr>
          <w:rStyle w:val="StyleUnderline"/>
        </w:rPr>
        <w:t xml:space="preserve"> to two degrees</w:t>
      </w:r>
      <w:r w:rsidRPr="004F4603">
        <w:rPr>
          <w:sz w:val="16"/>
        </w:rPr>
        <w:t xml:space="preserve">, the main goal set in the Paris agreement on climate, </w:t>
      </w:r>
      <w:r w:rsidRPr="004F4603">
        <w:rPr>
          <w:rStyle w:val="StyleUnderline"/>
          <w:highlight w:val="green"/>
        </w:rPr>
        <w:t>experts say that emissions will have to peak</w:t>
      </w:r>
      <w:r w:rsidRPr="004F4603">
        <w:rPr>
          <w:rStyle w:val="StyleUnderline"/>
        </w:rPr>
        <w:t xml:space="preserve"> and begin to sharply decline </w:t>
      </w:r>
      <w:r w:rsidRPr="004F4603">
        <w:rPr>
          <w:rStyle w:val="StyleUnderline"/>
          <w:highlight w:val="green"/>
        </w:rPr>
        <w:t>in 2020. What happens in 2018 will be key</w:t>
      </w:r>
      <w:r w:rsidRPr="004F4603">
        <w:rPr>
          <w:sz w:val="16"/>
        </w:rPr>
        <w:t xml:space="preserve"> to whether that’s on track to happen. The End Of Coal “If you think about the need to bend global emissions by 2020, </w:t>
      </w:r>
      <w:r w:rsidRPr="004F4603">
        <w:rPr>
          <w:rStyle w:val="StyleUnderline"/>
        </w:rPr>
        <w:t>it really boils down to coal</w:t>
      </w:r>
      <w:r w:rsidRPr="004F4603">
        <w:rPr>
          <w:sz w:val="16"/>
        </w:rPr>
        <w:t xml:space="preserve">–we have a coal pipeline of coal-fired power stations under development, planned, all the way to under construction, which is way out of whack with the Paris agreement,” says Andrew Higham, chief executive of Mission 2020, an international campaign launched by former UN climate head Christiana Figueres. By 2020, the group argues, </w:t>
      </w:r>
      <w:r w:rsidRPr="004F4603">
        <w:rPr>
          <w:rStyle w:val="StyleUnderline"/>
        </w:rPr>
        <w:t>no new coal power plants can be built, and any existing coal power plants will have to be in the process of retirement. Renewables will have to make up</w:t>
      </w:r>
      <w:r w:rsidRPr="004F4603">
        <w:rPr>
          <w:sz w:val="16"/>
        </w:rPr>
        <w:t xml:space="preserve"> at least </w:t>
      </w:r>
      <w:r w:rsidRPr="004F4603">
        <w:rPr>
          <w:rStyle w:val="StyleUnderline"/>
        </w:rPr>
        <w:t xml:space="preserve">30% of the world energy supply. </w:t>
      </w:r>
      <w:r w:rsidRPr="004F4603">
        <w:rPr>
          <w:rStyle w:val="StyleUnderline"/>
          <w:highlight w:val="green"/>
        </w:rPr>
        <w:t>That transition is underway</w:t>
      </w:r>
      <w:r w:rsidRPr="004F4603">
        <w:rPr>
          <w:sz w:val="16"/>
        </w:rPr>
        <w:t xml:space="preserve">. Nineteen countries, including the U.K. and Canada, have pledged to phase out coal power plants. Economics, more than policy, drove one in seven coal plants around the world to fully or partially phase out coal between 2010 and 2017. China and India, once huge consumers of coal, are progressing away from the fuel. But countries like Indonesia and Vietnam are still planning new coal power plants. “The amount of new builds has come down dramatically, partly to do with just the fact that renewables are out-competing coal, partly because of government policy,” says Higham. “But we still see part of a hotspot in Southeast Asia. What happens in Southeast Asia on energy policy next year is really very important. You can go one way or another, and that’s really going to have a very significant bearing on the emissions profile globally.” The Growth Of Electric Vehicles Compared to renewable energy, electric vehicles are a smaller piece of their respective market. Mission2020 argues that </w:t>
      </w:r>
      <w:r w:rsidRPr="004F4603">
        <w:rPr>
          <w:rStyle w:val="StyleUnderline"/>
          <w:highlight w:val="green"/>
        </w:rPr>
        <w:t>EVs</w:t>
      </w:r>
      <w:r w:rsidRPr="004F4603">
        <w:rPr>
          <w:rStyle w:val="StyleUnderline"/>
        </w:rPr>
        <w:t xml:space="preserve"> will need to make up 15%-20% of new car sales globally by 2020</w:t>
      </w:r>
      <w:r w:rsidRPr="004F4603">
        <w:rPr>
          <w:sz w:val="16"/>
        </w:rPr>
        <w:t xml:space="preserve">; they only make up around 1% today. It’s a stretch, but Higham points out that past predictions of electric vehicle growth have dramatically underestimated what would happen, and </w:t>
      </w:r>
      <w:r w:rsidRPr="004F4603">
        <w:rPr>
          <w:rStyle w:val="StyleUnderline"/>
        </w:rPr>
        <w:t xml:space="preserve">change </w:t>
      </w:r>
      <w:r w:rsidRPr="004F4603">
        <w:rPr>
          <w:rStyle w:val="StyleUnderline"/>
          <w:highlight w:val="green"/>
        </w:rPr>
        <w:t>could happen quickly and exponentially</w:t>
      </w:r>
      <w:r w:rsidRPr="004F4603">
        <w:rPr>
          <w:sz w:val="16"/>
          <w:highlight w:val="green"/>
        </w:rPr>
        <w:t>.</w:t>
      </w:r>
      <w:r w:rsidRPr="004F4603">
        <w:rPr>
          <w:sz w:val="16"/>
        </w:rPr>
        <w:t xml:space="preserve"> For the first time, in 2017, car manufacturers like Volvo, Volkswagen, and Mercedes made major commitments to shift their production to building electric cars. Norway plans to ban the sale of new gas or diesel cars by 2025, and India, France, and other countries will follow, along with California. The growth of autonomous tech, some experts argue, will naturally favor electric cars as well. “What it really means is totally disrupting the business models of the existing car industry,” says Higham. He points out that transportation has changed as quickly in the past, referencing two photos of 5th Avenue in Manhattan in the early 1900s: In one picture, the streets are filled with horses and carts. Roughly a decade later, they’ve been completely replaced by cars. “These kinds of things happen really, really quickly,” he says. “We often think that these types of changes happen incrementally, in a linear kind of way, but that’s not actually how things happen. It feels like that but then all of the sudden we get to this kind of tipping point, and everyone races for the new technology.” What’s Next For The Paris Agreement? </w:t>
      </w:r>
      <w:r w:rsidRPr="004F4603">
        <w:rPr>
          <w:rStyle w:val="StyleUnderline"/>
          <w:highlight w:val="green"/>
        </w:rPr>
        <w:t>When Trump announced his plans to withdraw</w:t>
      </w:r>
      <w:r w:rsidRPr="004F4603">
        <w:rPr>
          <w:sz w:val="16"/>
        </w:rPr>
        <w:t xml:space="preserve"> the U.S. </w:t>
      </w:r>
      <w:r w:rsidRPr="004F4603">
        <w:rPr>
          <w:rStyle w:val="StyleUnderline"/>
        </w:rPr>
        <w:t>from the Paris agreement</w:t>
      </w:r>
      <w:r w:rsidRPr="004F4603">
        <w:rPr>
          <w:sz w:val="16"/>
        </w:rPr>
        <w:t xml:space="preserve">, the groundbreaking deal in which 196 countries agreed to make commitments to limit global warming, it wasn’t clear how the rest of the world would react. But </w:t>
      </w:r>
      <w:r w:rsidRPr="004F4603">
        <w:rPr>
          <w:rStyle w:val="StyleUnderline"/>
          <w:highlight w:val="green"/>
        </w:rPr>
        <w:t>the international community responded by voicing even more support</w:t>
      </w:r>
      <w:r w:rsidRPr="004F4603">
        <w:rPr>
          <w:rStyle w:val="StyleUnderline"/>
        </w:rPr>
        <w:t xml:space="preserve"> for the agreement</w:t>
      </w:r>
      <w:r w:rsidRPr="004F4603">
        <w:rPr>
          <w:sz w:val="16"/>
        </w:rPr>
        <w:t xml:space="preserve">, and the only two countries that held out when the accord was first created in 2016, Syria and Nicaragua, finally joined (leaving the U.S. as the lone holdout). “This past year has been rocky–who’s in, who’s not in, in terms of the international regime,” says David Waskow, director of the International Climate Initiative at the nonprofit World Resources Institute. “I think we saw that we came through that.” Now, the world needs to dig into the details. Over 2018, countries will assess their progress on climate action, where gaps are, and what needs to happen, through a process called the Talanoa dialogue. They’ll have to raise their level of ambition: the current pledges that countries have made under the Paris agreement don’t yet go far enough to keep global warming under two degrees. Countries also have to talk through the mechanics of how the Paris agreement should be implemented–for example, how countries will transparently report on their progress. “All of these key questions are really important to making Paris come to life and giving confidence and a sense of trust that countries are ready to move forward into the next phase,” Waskow says. Cities Need To Prove They’re The Solution They Claim They Are </w:t>
      </w:r>
      <w:r w:rsidRPr="004F4603">
        <w:rPr>
          <w:rStyle w:val="StyleUnderline"/>
          <w:highlight w:val="green"/>
        </w:rPr>
        <w:t>Trump’s Paris announcement inspired a swift reaction from states, cities, businesses, and universities which pledged to strengthen their own climate action</w:t>
      </w:r>
      <w:r w:rsidRPr="004F4603">
        <w:rPr>
          <w:sz w:val="16"/>
        </w:rPr>
        <w:t>. “</w:t>
      </w:r>
      <w:r w:rsidRPr="004F4603">
        <w:rPr>
          <w:rStyle w:val="StyleUnderline"/>
        </w:rPr>
        <w:t xml:space="preserve">We’re getting zero </w:t>
      </w:r>
      <w:r w:rsidRPr="004F4603">
        <w:rPr>
          <w:rStyle w:val="StyleUnderline"/>
        </w:rPr>
        <w:lastRenderedPageBreak/>
        <w:t>leadership from the Trump</w:t>
      </w:r>
      <w:r w:rsidRPr="004F4603">
        <w:rPr>
          <w:sz w:val="16"/>
        </w:rPr>
        <w:t xml:space="preserve"> administration, and in fact, </w:t>
      </w:r>
      <w:r w:rsidRPr="004F4603">
        <w:rPr>
          <w:rStyle w:val="StyleUnderline"/>
        </w:rPr>
        <w:t>he’s leading the assault on</w:t>
      </w:r>
      <w:r w:rsidRPr="004F4603">
        <w:rPr>
          <w:sz w:val="16"/>
        </w:rPr>
        <w:t xml:space="preserve"> most of the </w:t>
      </w:r>
      <w:r w:rsidRPr="004F4603">
        <w:rPr>
          <w:rStyle w:val="StyleUnderline"/>
        </w:rPr>
        <w:t>parts of the government that help us reduce emissions.</w:t>
      </w:r>
      <w:r w:rsidRPr="004F4603">
        <w:rPr>
          <w:sz w:val="16"/>
        </w:rPr>
        <w:t xml:space="preserve"> But the really incredible silver lining is that our markets are doing it anyway, and states are rallying further than we ever thought they would,” says Liz Perera, climate policy director at the Sierra Club. “I think one of the first things that needs to happen is that the 2,500-plus cities, states, businesses and others [that made commitments] need to turn their commitment to the Paris agreement into real-world action,” says Kristin Igusky, an associate in the global climate program at the World Resources Institute and one of the authors of the America’s Pledge report, which studied what non-federal actors are doing in terms of climate. “The outpouring of support is really encouraging and inspiring . . . but those commitments alone won’t reduce emissions.” Many businesses, for example, have pledged to cut emissions by a certain percentage, but haven’t yet made detailed plans for accomplishing that goal. The same goes for cities and states. “There’s lots of opportunities there, but there’s always a risk that it’s all words, in a sense,” says Glen Peters, research director at Norway’s Center for International Climate Research. “It’s easy to make pledges–particularly in this environment, it’s a way to get some easy points by saying something on climate, but at the end of the day, you have to actually do something on climate.” Those that are already taking concrete action will also have to make plans to do more. “Most states have renewable and energy efficiency targets, so then maybe they have the ability to then sort of look at some of the harder areas, like industry and methane and HFC emission sources,” says Igusky. “And at the same time, these actors can also work to strengthen action that’s already on the books.” </w:t>
      </w:r>
      <w:r w:rsidRPr="004F4603">
        <w:rPr>
          <w:rStyle w:val="StyleUnderline"/>
          <w:highlight w:val="green"/>
        </w:rPr>
        <w:t>The Future Is Murky</w:t>
      </w:r>
      <w:r w:rsidRPr="004F4603">
        <w:rPr>
          <w:sz w:val="16"/>
        </w:rPr>
        <w:t xml:space="preserve"> Despite progress in some areas</w:t>
      </w:r>
      <w:r w:rsidRPr="004F4603">
        <w:rPr>
          <w:rStyle w:val="StyleUnderline"/>
        </w:rPr>
        <w:t xml:space="preserve">, </w:t>
      </w:r>
      <w:r w:rsidRPr="004F4603">
        <w:rPr>
          <w:rStyle w:val="StyleUnderline"/>
          <w:highlight w:val="green"/>
        </w:rPr>
        <w:t>huge challenges</w:t>
      </w:r>
      <w:r w:rsidRPr="004F4603">
        <w:rPr>
          <w:rStyle w:val="StyleUnderline"/>
        </w:rPr>
        <w:t xml:space="preserve"> remain</w:t>
      </w:r>
      <w:r w:rsidRPr="004F4603">
        <w:rPr>
          <w:sz w:val="16"/>
        </w:rPr>
        <w:t xml:space="preserve">. While many corporations have embraced climate action–Walmart, as one example, is cutting its own emissions 18% by 2025, and working with suppliers to reduce emissions by another billion tons–others, such as those in the cement, steel, and fossil fuel industries, have made little progress. Forests, which are critical for absorbing emissions, are being clear-cut and burning down. </w:t>
      </w:r>
      <w:r w:rsidRPr="004F4603">
        <w:rPr>
          <w:rStyle w:val="StyleUnderline"/>
          <w:highlight w:val="green"/>
        </w:rPr>
        <w:t>Tech</w:t>
      </w:r>
      <w:r w:rsidRPr="004F4603">
        <w:rPr>
          <w:rStyle w:val="StyleUnderline"/>
        </w:rPr>
        <w:t>nologies that can cut carbon</w:t>
      </w:r>
      <w:r w:rsidRPr="004F4603">
        <w:rPr>
          <w:sz w:val="16"/>
        </w:rPr>
        <w:t xml:space="preserve"> (or begin to suck it from the air) </w:t>
      </w:r>
      <w:r w:rsidRPr="004F4603">
        <w:rPr>
          <w:rStyle w:val="StyleUnderline"/>
          <w:highlight w:val="green"/>
        </w:rPr>
        <w:t>need to be implemented</w:t>
      </w:r>
      <w:r w:rsidRPr="004F4603">
        <w:rPr>
          <w:sz w:val="16"/>
        </w:rPr>
        <w:t xml:space="preserve"> on a daunting scale; politically, climate is still not a priority for most people. After a few years of stable emissions, despite economic growth, global emissions shot up in 2017. </w:t>
      </w:r>
      <w:r w:rsidRPr="004F4603">
        <w:rPr>
          <w:rStyle w:val="StyleUnderline"/>
          <w:highlight w:val="green"/>
        </w:rPr>
        <w:t>An enormous amount of climate progress–or at least mitigation of worse results</w:t>
      </w:r>
      <w:r w:rsidRPr="004F4603">
        <w:rPr>
          <w:sz w:val="16"/>
        </w:rPr>
        <w:t xml:space="preserve">–also </w:t>
      </w:r>
      <w:r w:rsidRPr="004F4603">
        <w:rPr>
          <w:rStyle w:val="Emphasis"/>
          <w:highlight w:val="green"/>
        </w:rPr>
        <w:t>hinge on the midterm elections</w:t>
      </w:r>
      <w:r w:rsidRPr="004F4603">
        <w:rPr>
          <w:rStyle w:val="Emphasis"/>
        </w:rPr>
        <w:t xml:space="preserve"> in the U.S., </w:t>
      </w:r>
      <w:r w:rsidRPr="004F4603">
        <w:rPr>
          <w:rStyle w:val="Emphasis"/>
          <w:highlight w:val="green"/>
        </w:rPr>
        <w:t>which could shift power</w:t>
      </w:r>
      <w:r w:rsidRPr="004F4603">
        <w:rPr>
          <w:rStyle w:val="Emphasis"/>
        </w:rPr>
        <w:t xml:space="preserve"> in Congress </w:t>
      </w:r>
      <w:r w:rsidRPr="004F4603">
        <w:rPr>
          <w:rStyle w:val="Emphasis"/>
          <w:highlight w:val="green"/>
        </w:rPr>
        <w:t>to the more climate-friendly party</w:t>
      </w:r>
      <w:r w:rsidRPr="004F4603">
        <w:rPr>
          <w:sz w:val="16"/>
          <w:highlight w:val="green"/>
        </w:rPr>
        <w:t>.</w:t>
      </w:r>
      <w:r w:rsidRPr="004F4603">
        <w:rPr>
          <w:sz w:val="16"/>
        </w:rPr>
        <w:t xml:space="preserve"> Still, optimism is probably necessary to have any chance of success. “You could never achieve those goals if you are pessimistic . . . I remain optimistic because that’s a theory of change that works,” says Higham. “That’s what people respond to. The disintegration that we see in social life around the world, which is very alarming, fundamentally is about inequality, dispossession, and disenfranchisement from the future–not having hope, not being able to see a positive future. I really believe that the only way through any challenge–whether it be through the climate challenge or these major social disruptions– is through having a positive outlook on life and being optimistic about what we can achieve together.”</w:t>
      </w:r>
    </w:p>
    <w:p w14:paraId="2C5A0AC0" w14:textId="6D083D66" w:rsidR="00A24FD7" w:rsidRDefault="00A24FD7" w:rsidP="00A24FD7">
      <w:pPr>
        <w:pStyle w:val="Heading3"/>
      </w:pPr>
      <w:r>
        <w:lastRenderedPageBreak/>
        <w:t>2NC – Warming I/L</w:t>
      </w:r>
    </w:p>
    <w:p w14:paraId="5F2188A7" w14:textId="77777777" w:rsidR="00A24FD7" w:rsidRPr="00E9491D" w:rsidRDefault="00A24FD7" w:rsidP="00A24FD7">
      <w:pPr>
        <w:pStyle w:val="Heading4"/>
        <w:rPr>
          <w:rFonts w:cs="Arial"/>
        </w:rPr>
      </w:pPr>
      <w:r w:rsidRPr="00E9491D">
        <w:rPr>
          <w:rFonts w:cs="Arial"/>
        </w:rPr>
        <w:t>2018 midterms are uniquely key to preserving the climate – GOP win allows them to pursue their agenda</w:t>
      </w:r>
    </w:p>
    <w:p w14:paraId="24846AAD" w14:textId="77777777" w:rsidR="00A24FD7" w:rsidRPr="00E9491D" w:rsidRDefault="00A24FD7" w:rsidP="00A24FD7">
      <w:r w:rsidRPr="00E9491D">
        <w:rPr>
          <w:rStyle w:val="Style13ptBold"/>
        </w:rPr>
        <w:t>Kahn 4-27</w:t>
      </w:r>
      <w:r w:rsidRPr="00E9491D">
        <w:t xml:space="preserve">-17 (Brian Kahn is a Senior Science Writer at Climate Central. He previously worked at the International Research Institute for Climate and Society and partnered with climate.gov to produce multimedia stories, manage social media campaigns and develop version 2.0 of climate.gov. - </w:t>
      </w:r>
      <w:r w:rsidRPr="00E9491D">
        <w:rPr>
          <w:i/>
          <w:sz w:val="15"/>
        </w:rPr>
        <w:t>The Next March Is All About Climate Change</w:t>
      </w:r>
      <w:r w:rsidRPr="00E9491D">
        <w:t xml:space="preserve"> -https://www.livescience.com/58874-peoples-climate-march.html)</w:t>
      </w:r>
    </w:p>
    <w:p w14:paraId="06FD39EE" w14:textId="77777777" w:rsidR="00A24FD7" w:rsidRPr="00E9491D" w:rsidRDefault="00A24FD7" w:rsidP="00A24FD7">
      <w:r w:rsidRPr="00E9491D">
        <w:rPr>
          <w:rStyle w:val="StyleUnderline"/>
        </w:rPr>
        <w:t xml:space="preserve">The </w:t>
      </w:r>
      <w:r w:rsidRPr="008B50F5">
        <w:rPr>
          <w:rStyle w:val="StyleUnderline"/>
          <w:highlight w:val="green"/>
        </w:rPr>
        <w:t>Trump</w:t>
      </w:r>
      <w:r w:rsidRPr="00E9491D">
        <w:rPr>
          <w:rStyle w:val="StyleUnderline"/>
        </w:rPr>
        <w:t xml:space="preserve"> administration </w:t>
      </w:r>
      <w:r w:rsidRPr="008B50F5">
        <w:rPr>
          <w:rStyle w:val="StyleUnderline"/>
          <w:highlight w:val="green"/>
        </w:rPr>
        <w:t>has walked back</w:t>
      </w:r>
      <w:r w:rsidRPr="00E9491D">
        <w:rPr>
          <w:rStyle w:val="StyleUnderline"/>
        </w:rPr>
        <w:t xml:space="preserve"> a number of </w:t>
      </w:r>
      <w:r w:rsidRPr="008B50F5">
        <w:rPr>
          <w:rStyle w:val="StyleUnderline"/>
          <w:highlight w:val="green"/>
        </w:rPr>
        <w:t>climate policies</w:t>
      </w:r>
      <w:r w:rsidRPr="00E9491D">
        <w:rPr>
          <w:rStyle w:val="StyleUnderline"/>
        </w:rPr>
        <w:t xml:space="preserve"> enacted under President Obama </w:t>
      </w:r>
      <w:r w:rsidRPr="008B50F5">
        <w:rPr>
          <w:rStyle w:val="StyleUnderline"/>
          <w:highlight w:val="green"/>
        </w:rPr>
        <w:t>and proposed cutting</w:t>
      </w:r>
      <w:r w:rsidRPr="00E9491D">
        <w:rPr>
          <w:rStyle w:val="StyleUnderline"/>
        </w:rPr>
        <w:t xml:space="preserve"> the budget of a number of </w:t>
      </w:r>
      <w:r w:rsidRPr="008B50F5">
        <w:rPr>
          <w:rStyle w:val="StyleUnderline"/>
          <w:highlight w:val="green"/>
        </w:rPr>
        <w:t>climate and energy programs</w:t>
      </w:r>
      <w:r w:rsidRPr="008B50F5">
        <w:rPr>
          <w:highlight w:val="green"/>
        </w:rPr>
        <w:t>.</w:t>
      </w:r>
      <w:r w:rsidRPr="00E9491D">
        <w:t xml:space="preserve"> A number of cabinet members have also expressed views far outside established climate science. The march is slated for Trump's 100th day in office. Organizers chose the date because the first 100 days is a measuring stick for the president's priorities. </w:t>
      </w:r>
      <w:r w:rsidRPr="00E9491D">
        <w:rPr>
          <w:rStyle w:val="StyleUnderline"/>
        </w:rPr>
        <w:t xml:space="preserve">Executive orders aiming to roll back climate policies are among the few tangible goals Trump can point to. </w:t>
      </w:r>
      <w:r w:rsidRPr="00E9491D">
        <w:t xml:space="preserve">One goal of the march will be to remind the president that those rollbacks don't represent what the majority of Americans want when it comes to climate change. The march route will circle the White House, serving as a visual reminder to its occupants that the public is watching what happens within its gated grounds. The march is focused on politics, but driven by science that shows climate change impacts are becoming increasingly clear even as the time to stave off the worst impacts is running perilously short. It's the strongest link to the March for Science, which took place on Earth Day. "Last Saturday, the public stood up in vocal support of scientists and science," said Lucky Tran, who organized the March for Science and the 2014 iteration of the People's Climate March. "This Saturday, scientists will stand with the public to amplify the voices of frontline communities that are experiencing the devastating effects of climate change firsthand." </w:t>
      </w:r>
      <w:r w:rsidRPr="00E9491D">
        <w:rPr>
          <w:rStyle w:val="StyleUnderline"/>
        </w:rPr>
        <w:t>The Washington, D.C. march and 300 satellites events are expected to draw as many as 150,000</w:t>
      </w:r>
      <w:r w:rsidRPr="00E9491D">
        <w:t xml:space="preserve">, according to Getsos. While the number of people turning out is important to send a message, </w:t>
      </w:r>
      <w:r w:rsidRPr="00E9491D">
        <w:rPr>
          <w:rStyle w:val="StyleUnderline"/>
        </w:rPr>
        <w:t xml:space="preserve">organizers are focused on what comes next. </w:t>
      </w:r>
      <w:r w:rsidRPr="00E9491D">
        <w:t xml:space="preserve">"April 30 is more important than April 29," Getsos said. "One of the goals of this week is to get people energized and excited and in relationships so they are going back to their community to take on fights and campaigns around climate and climate justice." In some ways, that represents a continuation of the work that happened after the first People's Climate March in 2014. But it also reflects a growing reality that with the executive and legislative branches of the federal government currently led by Republicans, most of whom are opposed to climate regulations, organizers are going to have to turn to the local level over the next few years if they hope to score substantive climate victories. </w:t>
      </w:r>
      <w:r w:rsidRPr="00E9491D">
        <w:rPr>
          <w:rStyle w:val="StyleUnderline"/>
        </w:rPr>
        <w:t xml:space="preserve">Getsos said the march, coupled with </w:t>
      </w:r>
      <w:r w:rsidRPr="008B50F5">
        <w:rPr>
          <w:rStyle w:val="StyleUnderline"/>
          <w:highlight w:val="green"/>
        </w:rPr>
        <w:t>pursuing local action, can serve</w:t>
      </w:r>
      <w:r w:rsidRPr="00E9491D">
        <w:rPr>
          <w:rStyle w:val="StyleUnderline"/>
        </w:rPr>
        <w:t xml:space="preserve"> not just as </w:t>
      </w:r>
      <w:r w:rsidRPr="008B50F5">
        <w:rPr>
          <w:rStyle w:val="StyleUnderline"/>
          <w:highlight w:val="green"/>
        </w:rPr>
        <w:t xml:space="preserve">a springboard to making </w:t>
      </w:r>
      <w:r w:rsidRPr="008B50F5">
        <w:rPr>
          <w:rStyle w:val="Emphasis"/>
          <w:highlight w:val="green"/>
        </w:rPr>
        <w:t>climate change a national issue in the 2018 midterms</w:t>
      </w:r>
      <w:r w:rsidRPr="00E9491D">
        <w:rPr>
          <w:rStyle w:val="StyleUnderline"/>
        </w:rPr>
        <w:t xml:space="preserve"> and 2020 presidential election, but </w:t>
      </w:r>
      <w:r w:rsidRPr="008B50F5">
        <w:rPr>
          <w:rStyle w:val="StyleUnderline"/>
          <w:highlight w:val="green"/>
        </w:rPr>
        <w:t>also remind the world the U.S. isn't giving up completely on addressing climate change</w:t>
      </w:r>
      <w:r w:rsidRPr="00E9491D">
        <w:t xml:space="preserve"> in the interim. </w:t>
      </w:r>
      <w:r w:rsidRPr="00E9491D">
        <w:rPr>
          <w:rStyle w:val="StyleUnderline"/>
        </w:rPr>
        <w:t xml:space="preserve">"It's important because </w:t>
      </w:r>
      <w:r w:rsidRPr="008B50F5">
        <w:rPr>
          <w:rStyle w:val="StyleUnderline"/>
          <w:highlight w:val="green"/>
        </w:rPr>
        <w:t>it will communicate that there is a strong and vibrant climate community in the U.S. no matter who the president is,</w:t>
      </w:r>
      <w:r w:rsidRPr="00E9491D">
        <w:rPr>
          <w:rStyle w:val="StyleUnderline"/>
        </w:rPr>
        <w:t xml:space="preserve"> and we will hold them accountable</w:t>
      </w:r>
      <w:r w:rsidRPr="00E9491D">
        <w:t>," he said.</w:t>
      </w:r>
    </w:p>
    <w:p w14:paraId="3A76D49C" w14:textId="77777777" w:rsidR="00A24FD7" w:rsidRPr="00A24FD7" w:rsidRDefault="00A24FD7" w:rsidP="00A24FD7"/>
    <w:p w14:paraId="297CEC47" w14:textId="77777777" w:rsidR="00A24FD7" w:rsidRDefault="00A24FD7" w:rsidP="00A24FD7">
      <w:pPr>
        <w:pStyle w:val="Heading3"/>
      </w:pPr>
      <w:r>
        <w:lastRenderedPageBreak/>
        <w:t>2NC – AT: Adaptation</w:t>
      </w:r>
    </w:p>
    <w:p w14:paraId="388136EF" w14:textId="77777777" w:rsidR="00A24FD7" w:rsidRDefault="00A24FD7" w:rsidP="00A24FD7"/>
    <w:p w14:paraId="5025522E" w14:textId="77777777" w:rsidR="00A24FD7" w:rsidRDefault="00A24FD7" w:rsidP="00A24FD7"/>
    <w:p w14:paraId="42CE8301" w14:textId="77777777" w:rsidR="00A24FD7" w:rsidRDefault="00A24FD7" w:rsidP="00A24FD7">
      <w:pPr>
        <w:pStyle w:val="Heading4"/>
      </w:pPr>
      <w:r>
        <w:t xml:space="preserve">Warming causes extinction--- increases in emissions make adaptation impossible </w:t>
      </w:r>
    </w:p>
    <w:p w14:paraId="0784A478" w14:textId="77777777" w:rsidR="00A24FD7" w:rsidRDefault="00A24FD7" w:rsidP="00A24FD7">
      <w:r>
        <w:t xml:space="preserve">Naomi </w:t>
      </w:r>
      <w:r w:rsidRPr="00716611">
        <w:rPr>
          <w:rStyle w:val="Style13ptBold"/>
        </w:rPr>
        <w:t>Klein 14</w:t>
      </w:r>
      <w:r>
        <w:t xml:space="preserve">, award-winning journalist, syndicated columnist, former Miliband Fellow at the London School of Economics, member of the board of directors of 350.org, </w:t>
      </w:r>
      <w:r>
        <w:rPr>
          <w:i/>
        </w:rPr>
        <w:t>This Changes Everything: Capitalism vs. the Climate</w:t>
      </w:r>
      <w:r>
        <w:t>, pp. 12-14</w:t>
      </w:r>
    </w:p>
    <w:p w14:paraId="06A640AD" w14:textId="77777777" w:rsidR="00A24FD7" w:rsidRPr="00AE1A70" w:rsidRDefault="00A24FD7" w:rsidP="00A24FD7">
      <w:pPr>
        <w:rPr>
          <w:b/>
          <w:iCs/>
          <w:u w:val="single"/>
        </w:rPr>
      </w:pPr>
      <w:r w:rsidRPr="00E14FF7">
        <w:rPr>
          <w:sz w:val="16"/>
        </w:rPr>
        <w:t>In a 2012 report, the World Bank laid out the gamble implied by that target. “</w:t>
      </w:r>
      <w:r w:rsidRPr="00E14FF7">
        <w:rPr>
          <w:rStyle w:val="StyleUnderline"/>
          <w:highlight w:val="yellow"/>
        </w:rPr>
        <w:t>As</w:t>
      </w:r>
      <w:r w:rsidRPr="00716611">
        <w:rPr>
          <w:rStyle w:val="StyleUnderline"/>
        </w:rPr>
        <w:t xml:space="preserve"> global </w:t>
      </w:r>
      <w:r w:rsidRPr="00E14FF7">
        <w:rPr>
          <w:rStyle w:val="StyleUnderline"/>
          <w:highlight w:val="yellow"/>
        </w:rPr>
        <w:t>warming approaches</w:t>
      </w:r>
      <w:r w:rsidRPr="00716611">
        <w:rPr>
          <w:rStyle w:val="StyleUnderline"/>
        </w:rPr>
        <w:t xml:space="preserve"> and exceeds </w:t>
      </w:r>
      <w:r w:rsidRPr="00E14FF7">
        <w:rPr>
          <w:rStyle w:val="StyleUnderline"/>
          <w:highlight w:val="yellow"/>
        </w:rPr>
        <w:t>2-degrees</w:t>
      </w:r>
      <w:r w:rsidRPr="00716611">
        <w:rPr>
          <w:rStyle w:val="StyleUnderline"/>
        </w:rPr>
        <w:t xml:space="preserve"> Celsius, </w:t>
      </w:r>
      <w:r w:rsidRPr="00E14FF7">
        <w:rPr>
          <w:rStyle w:val="StyleUnderline"/>
          <w:highlight w:val="yellow"/>
        </w:rPr>
        <w:t>there is a</w:t>
      </w:r>
      <w:r w:rsidRPr="00716611">
        <w:rPr>
          <w:rStyle w:val="StyleUnderline"/>
        </w:rPr>
        <w:t xml:space="preserve"> </w:t>
      </w:r>
      <w:r w:rsidRPr="00E14FF7">
        <w:rPr>
          <w:rStyle w:val="StyleUnderline"/>
          <w:highlight w:val="yellow"/>
        </w:rPr>
        <w:t>risk of</w:t>
      </w:r>
      <w:r w:rsidRPr="00716611">
        <w:rPr>
          <w:rStyle w:val="StyleUnderline"/>
        </w:rPr>
        <w:t xml:space="preserve"> triggering </w:t>
      </w:r>
      <w:r w:rsidRPr="00E14FF7">
        <w:rPr>
          <w:rStyle w:val="Emphasis"/>
          <w:highlight w:val="yellow"/>
        </w:rPr>
        <w:t>nonlinear tipping elements</w:t>
      </w:r>
      <w:r w:rsidRPr="00E14FF7">
        <w:rPr>
          <w:sz w:val="16"/>
        </w:rPr>
        <w:t xml:space="preserve">. </w:t>
      </w:r>
      <w:r w:rsidRPr="00716611">
        <w:rPr>
          <w:rStyle w:val="StyleUnderline"/>
        </w:rPr>
        <w:t>Examples include</w:t>
      </w:r>
      <w:r w:rsidRPr="00E14FF7">
        <w:rPr>
          <w:sz w:val="16"/>
        </w:rPr>
        <w:t xml:space="preserve"> the disintegration of the West Antarctic ice sheet leading to more rapid sea-level rise, or </w:t>
      </w:r>
      <w:r w:rsidRPr="00716611">
        <w:rPr>
          <w:rStyle w:val="StyleUnderline"/>
        </w:rPr>
        <w:t>large-scale Amazon dieback drastically affecting ecosystems, rivers, agriculture, energy production, and livelihoods</w:t>
      </w:r>
      <w:r w:rsidRPr="00E14FF7">
        <w:rPr>
          <w:sz w:val="16"/>
        </w:rPr>
        <w:t>. This would further add to 21</w:t>
      </w:r>
      <w:r w:rsidRPr="00E14FF7">
        <w:rPr>
          <w:sz w:val="16"/>
          <w:vertAlign w:val="superscript"/>
        </w:rPr>
        <w:t>st</w:t>
      </w:r>
      <w:r w:rsidRPr="00E14FF7">
        <w:rPr>
          <w:sz w:val="16"/>
        </w:rPr>
        <w:t>-century global warming and impact entire continents.” In other words, once we allow temperatures to climb past a certain point, where the mercury stops is not in our control.</w:t>
      </w:r>
      <w:r w:rsidRPr="00E14FF7">
        <w:rPr>
          <w:sz w:val="12"/>
        </w:rPr>
        <w:t>¶</w:t>
      </w:r>
      <w:r w:rsidRPr="00E14FF7">
        <w:rPr>
          <w:sz w:val="16"/>
        </w:rPr>
        <w:t xml:space="preserve"> 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 2 degrees now looks like a utopian dream. And it’s not just environmentalists who are raising the alarm. The World Bank also warned when it released its report that “</w:t>
      </w:r>
      <w:r w:rsidRPr="00E14FF7">
        <w:rPr>
          <w:rStyle w:val="StyleUnderline"/>
          <w:highlight w:val="yellow"/>
        </w:rPr>
        <w:t>we’re on track to a 4-C</w:t>
      </w:r>
      <w:r w:rsidRPr="003670DE">
        <w:rPr>
          <w:rStyle w:val="StyleUnderline"/>
        </w:rPr>
        <w:t xml:space="preserve"> warmer </w:t>
      </w:r>
      <w:r w:rsidRPr="00E14FF7">
        <w:rPr>
          <w:rStyle w:val="StyleUnderline"/>
          <w:highlight w:val="yellow"/>
        </w:rPr>
        <w:t>world</w:t>
      </w:r>
      <w:r w:rsidRPr="00E14FF7">
        <w:rPr>
          <w:sz w:val="16"/>
        </w:rPr>
        <w:t xml:space="preserve"> [by century’s end] </w:t>
      </w:r>
      <w:r w:rsidRPr="00E14FF7">
        <w:rPr>
          <w:rStyle w:val="StyleUnderline"/>
          <w:highlight w:val="yellow"/>
        </w:rPr>
        <w:t>marked by</w:t>
      </w:r>
      <w:r w:rsidRPr="003670DE">
        <w:rPr>
          <w:rStyle w:val="StyleUnderline"/>
        </w:rPr>
        <w:t xml:space="preserve"> </w:t>
      </w:r>
      <w:r w:rsidRPr="003670DE">
        <w:rPr>
          <w:rStyle w:val="Emphasis"/>
        </w:rPr>
        <w:t xml:space="preserve">extreme </w:t>
      </w:r>
      <w:r w:rsidRPr="00E14FF7">
        <w:rPr>
          <w:rStyle w:val="Emphasis"/>
          <w:highlight w:val="yellow"/>
        </w:rPr>
        <w:t>heat waves</w:t>
      </w:r>
      <w:r w:rsidRPr="003670DE">
        <w:rPr>
          <w:rStyle w:val="StyleUnderline"/>
        </w:rPr>
        <w:t xml:space="preserve">, </w:t>
      </w:r>
      <w:r w:rsidRPr="00E14FF7">
        <w:rPr>
          <w:rStyle w:val="Emphasis"/>
          <w:highlight w:val="yellow"/>
        </w:rPr>
        <w:t>declining</w:t>
      </w:r>
      <w:r w:rsidRPr="003670DE">
        <w:rPr>
          <w:rStyle w:val="Emphasis"/>
        </w:rPr>
        <w:t xml:space="preserve"> global </w:t>
      </w:r>
      <w:r w:rsidRPr="00E14FF7">
        <w:rPr>
          <w:rStyle w:val="Emphasis"/>
          <w:highlight w:val="yellow"/>
        </w:rPr>
        <w:t>food</w:t>
      </w:r>
      <w:r w:rsidRPr="003670DE">
        <w:rPr>
          <w:rStyle w:val="Emphasis"/>
        </w:rPr>
        <w:t xml:space="preserve"> stocks</w:t>
      </w:r>
      <w:r w:rsidRPr="003670DE">
        <w:rPr>
          <w:rStyle w:val="StyleUnderline"/>
        </w:rPr>
        <w:t xml:space="preserve">, </w:t>
      </w:r>
      <w:r w:rsidRPr="00E14FF7">
        <w:rPr>
          <w:rStyle w:val="Emphasis"/>
          <w:highlight w:val="yellow"/>
        </w:rPr>
        <w:t>loss of ecosystems</w:t>
      </w:r>
      <w:r w:rsidRPr="003670DE">
        <w:rPr>
          <w:rStyle w:val="StyleUnderline"/>
        </w:rPr>
        <w:t xml:space="preserve"> and biodiversity, </w:t>
      </w:r>
      <w:r w:rsidRPr="00E14FF7">
        <w:rPr>
          <w:rStyle w:val="StyleUnderline"/>
          <w:highlight w:val="yellow"/>
        </w:rPr>
        <w:t>and</w:t>
      </w:r>
      <w:r w:rsidRPr="003670DE">
        <w:rPr>
          <w:rStyle w:val="StyleUnderline"/>
        </w:rPr>
        <w:t xml:space="preserve"> </w:t>
      </w:r>
      <w:r w:rsidRPr="003670DE">
        <w:rPr>
          <w:rStyle w:val="Emphasis"/>
        </w:rPr>
        <w:t xml:space="preserve">life-threatening </w:t>
      </w:r>
      <w:r w:rsidRPr="00E14FF7">
        <w:rPr>
          <w:rStyle w:val="Emphasis"/>
          <w:highlight w:val="yellow"/>
        </w:rPr>
        <w:t>sea level rise</w:t>
      </w:r>
      <w:r w:rsidRPr="00E14FF7">
        <w:rPr>
          <w:sz w:val="16"/>
        </w:rPr>
        <w:t>.” And the report cautioned that, “</w:t>
      </w:r>
      <w:r w:rsidRPr="00E14FF7">
        <w:rPr>
          <w:rStyle w:val="StyleUnderline"/>
          <w:highlight w:val="yellow"/>
        </w:rPr>
        <w:t>there is</w:t>
      </w:r>
      <w:r w:rsidRPr="003670DE">
        <w:rPr>
          <w:rStyle w:val="StyleUnderline"/>
        </w:rPr>
        <w:t xml:space="preserve"> also </w:t>
      </w:r>
      <w:r w:rsidRPr="00E14FF7">
        <w:rPr>
          <w:rStyle w:val="Emphasis"/>
          <w:highlight w:val="yellow"/>
        </w:rPr>
        <w:t>no certainty that</w:t>
      </w:r>
      <w:r w:rsidRPr="003670DE">
        <w:rPr>
          <w:rStyle w:val="Emphasis"/>
        </w:rPr>
        <w:t xml:space="preserve"> </w:t>
      </w:r>
      <w:r w:rsidRPr="00E14FF7">
        <w:rPr>
          <w:rStyle w:val="Emphasis"/>
          <w:highlight w:val="yellow"/>
        </w:rPr>
        <w:t>adaptation</w:t>
      </w:r>
      <w:r w:rsidRPr="003670DE">
        <w:rPr>
          <w:rStyle w:val="Emphasis"/>
        </w:rPr>
        <w:t xml:space="preserve"> to a 4-C world </w:t>
      </w:r>
      <w:r w:rsidRPr="00E14FF7">
        <w:rPr>
          <w:rStyle w:val="Emphasis"/>
          <w:highlight w:val="yellow"/>
        </w:rPr>
        <w:t>is possible</w:t>
      </w:r>
      <w:r w:rsidRPr="00E14FF7">
        <w:rPr>
          <w:sz w:val="16"/>
        </w:rPr>
        <w:t xml:space="preserve">.” Kevin Anderson, former director (now deputy director) of the Tyndall Centre for Climate Change, which has quickly established itself as one of the U.K’s premier climate research institutions, is even blunter; he says </w:t>
      </w:r>
      <w:r w:rsidRPr="003670DE">
        <w:rPr>
          <w:rStyle w:val="StyleUnderline"/>
        </w:rPr>
        <w:t>4 degrees Celsius warming</w:t>
      </w:r>
      <w:r w:rsidRPr="00E14FF7">
        <w:rPr>
          <w:sz w:val="16"/>
        </w:rPr>
        <w:t>—7.2 degrees Fahrenheit—</w:t>
      </w:r>
      <w:r w:rsidRPr="003670DE">
        <w:rPr>
          <w:rStyle w:val="StyleUnderline"/>
        </w:rPr>
        <w:t>is “incompatible with an organized, equitable, and civilized global community</w:t>
      </w:r>
      <w:r w:rsidRPr="00E14FF7">
        <w:rPr>
          <w:sz w:val="16"/>
        </w:rPr>
        <w:t>.”</w:t>
      </w:r>
      <w:r w:rsidRPr="00E14FF7">
        <w:rPr>
          <w:sz w:val="12"/>
        </w:rPr>
        <w:t>¶</w:t>
      </w:r>
      <w:r w:rsidRPr="00E14FF7">
        <w:rPr>
          <w:sz w:val="16"/>
        </w:rPr>
        <w:t xml:space="preserve"> We don’t know exactly what a 4 degree Celsius world would look like, but even the best-case scenario is likely to be calamitous. </w:t>
      </w:r>
      <w:r w:rsidRPr="003670DE">
        <w:rPr>
          <w:rStyle w:val="StyleUnderline"/>
        </w:rPr>
        <w:t>Four degrees of warming could raise global sea levels by 1 or possibly even 2 meters by 2100</w:t>
      </w:r>
      <w:r w:rsidRPr="00E14FF7">
        <w:rPr>
          <w:sz w:val="16"/>
        </w:rPr>
        <w:t xml:space="preserve"> (and would lock in at least a few additional meters over future centuries). This would drown some island nations such as the Maldives and Tuvalu, and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Shanghai.</w:t>
      </w:r>
      <w:r w:rsidRPr="00E14FF7">
        <w:rPr>
          <w:sz w:val="12"/>
        </w:rPr>
        <w:t>¶</w:t>
      </w:r>
      <w:r w:rsidRPr="00E14FF7">
        <w:rPr>
          <w:sz w:val="16"/>
        </w:rPr>
        <w:t xml:space="preserve"> Meanwhile, </w:t>
      </w:r>
      <w:r w:rsidRPr="003670DE">
        <w:rPr>
          <w:rStyle w:val="StyleUnderline"/>
        </w:rPr>
        <w:t>brutal heat waves that can kill tens of thousands of people</w:t>
      </w:r>
      <w:r w:rsidRPr="00E14FF7">
        <w:rPr>
          <w:sz w:val="16"/>
        </w:rPr>
        <w:t xml:space="preserve">, even in wealthy countries, </w:t>
      </w:r>
      <w:r w:rsidRPr="003670DE">
        <w:rPr>
          <w:rStyle w:val="StyleUnderline"/>
        </w:rPr>
        <w:t>would become entirely unremarkable summer events on every continent but Antarctica</w:t>
      </w:r>
      <w:r w:rsidRPr="00E14FF7">
        <w:rPr>
          <w:sz w:val="16"/>
        </w:rPr>
        <w:t xml:space="preserve">. </w:t>
      </w:r>
      <w:r w:rsidRPr="003670DE">
        <w:rPr>
          <w:rStyle w:val="StyleUnderline"/>
        </w:rPr>
        <w:t xml:space="preserve">The </w:t>
      </w:r>
      <w:r w:rsidRPr="009B72FA">
        <w:rPr>
          <w:rStyle w:val="StyleUnderline"/>
          <w:highlight w:val="yellow"/>
        </w:rPr>
        <w:t>heat would</w:t>
      </w:r>
      <w:r w:rsidRPr="003670DE">
        <w:rPr>
          <w:rStyle w:val="StyleUnderline"/>
        </w:rPr>
        <w:t xml:space="preserve"> also </w:t>
      </w:r>
      <w:r w:rsidRPr="009B72FA">
        <w:rPr>
          <w:rStyle w:val="StyleUnderline"/>
          <w:highlight w:val="yellow"/>
        </w:rPr>
        <w:t xml:space="preserve">cause staple crops to suffer </w:t>
      </w:r>
      <w:r w:rsidRPr="009B72FA">
        <w:rPr>
          <w:rStyle w:val="Emphasis"/>
          <w:highlight w:val="yellow"/>
        </w:rPr>
        <w:t>dramatic</w:t>
      </w:r>
      <w:r w:rsidRPr="003670DE">
        <w:rPr>
          <w:rStyle w:val="Emphasis"/>
        </w:rPr>
        <w:t xml:space="preserve"> yield </w:t>
      </w:r>
      <w:r w:rsidRPr="009B72FA">
        <w:rPr>
          <w:rStyle w:val="Emphasis"/>
          <w:highlight w:val="yellow"/>
        </w:rPr>
        <w:t>losses</w:t>
      </w:r>
      <w:r w:rsidRPr="003670DE">
        <w:rPr>
          <w:rStyle w:val="StyleUnderline"/>
        </w:rPr>
        <w:t xml:space="preserve"> across the globe</w:t>
      </w:r>
      <w:r w:rsidRPr="00E14FF7">
        <w:rPr>
          <w:sz w:val="16"/>
        </w:rPr>
        <w:t xml:space="preserve"> (it is possible that Indian wheat and U.S. could plummet by as much as 60 percent), this at a time </w:t>
      </w:r>
      <w:r w:rsidRPr="009B72FA">
        <w:rPr>
          <w:rStyle w:val="StyleUnderline"/>
          <w:highlight w:val="yellow"/>
        </w:rPr>
        <w:t>when demand will be surging</w:t>
      </w:r>
      <w:r w:rsidRPr="009B72FA">
        <w:rPr>
          <w:rStyle w:val="StyleUnderline"/>
        </w:rPr>
        <w:t xml:space="preserve"> due</w:t>
      </w:r>
      <w:r w:rsidRPr="003670DE">
        <w:rPr>
          <w:rStyle w:val="StyleUnderline"/>
        </w:rPr>
        <w:t xml:space="preserve"> to population growth and a growing demand for meat</w:t>
      </w:r>
      <w:r w:rsidRPr="00E14FF7">
        <w:rPr>
          <w:sz w:val="16"/>
        </w:rPr>
        <w:t xml:space="preserve">. And since crops will be facing not just heat stress but also extreme events such as wide-ranging droughts, flooding, or pest outbreaks, the </w:t>
      </w:r>
      <w:r w:rsidRPr="003670DE">
        <w:rPr>
          <w:rStyle w:val="StyleUnderline"/>
        </w:rPr>
        <w:t>losses could easily turn out to be more severe than the models have predicted</w:t>
      </w:r>
      <w:r w:rsidRPr="00E14FF7">
        <w:rPr>
          <w:sz w:val="16"/>
        </w:rPr>
        <w:t xml:space="preserve">. </w:t>
      </w:r>
      <w:r w:rsidRPr="009B72FA">
        <w:rPr>
          <w:rStyle w:val="StyleUnderline"/>
        </w:rPr>
        <w:t>When</w:t>
      </w:r>
      <w:r w:rsidRPr="003670DE">
        <w:rPr>
          <w:rStyle w:val="StyleUnderline"/>
        </w:rPr>
        <w:t xml:space="preserve"> you </w:t>
      </w:r>
      <w:r w:rsidRPr="009B72FA">
        <w:rPr>
          <w:rStyle w:val="StyleUnderline"/>
          <w:highlight w:val="yellow"/>
        </w:rPr>
        <w:t>add</w:t>
      </w:r>
      <w:r w:rsidRPr="003670DE">
        <w:rPr>
          <w:rStyle w:val="StyleUnderline"/>
        </w:rPr>
        <w:t xml:space="preserve"> ruinous </w:t>
      </w:r>
      <w:r w:rsidRPr="009B72FA">
        <w:rPr>
          <w:rStyle w:val="StyleUnderline"/>
          <w:highlight w:val="yellow"/>
        </w:rPr>
        <w:t>hurricanes</w:t>
      </w:r>
      <w:r w:rsidRPr="003670DE">
        <w:rPr>
          <w:rStyle w:val="StyleUnderline"/>
        </w:rPr>
        <w:t xml:space="preserve">, raging </w:t>
      </w:r>
      <w:r w:rsidRPr="009B72FA">
        <w:rPr>
          <w:rStyle w:val="StyleUnderline"/>
          <w:highlight w:val="yellow"/>
        </w:rPr>
        <w:t>wildfires, fisheries collapse</w:t>
      </w:r>
      <w:r w:rsidRPr="003670DE">
        <w:rPr>
          <w:rStyle w:val="StyleUnderline"/>
        </w:rPr>
        <w:t xml:space="preserve">s, widespread </w:t>
      </w:r>
      <w:r w:rsidRPr="009B72FA">
        <w:rPr>
          <w:rStyle w:val="StyleUnderline"/>
          <w:highlight w:val="yellow"/>
        </w:rPr>
        <w:t>disruptions to water</w:t>
      </w:r>
      <w:r w:rsidRPr="009B72FA">
        <w:rPr>
          <w:rStyle w:val="StyleUnderline"/>
        </w:rPr>
        <w:t xml:space="preserve"> supplies, </w:t>
      </w:r>
      <w:r w:rsidRPr="009B72FA">
        <w:rPr>
          <w:rStyle w:val="StyleUnderline"/>
          <w:highlight w:val="yellow"/>
        </w:rPr>
        <w:t>extinctions, and</w:t>
      </w:r>
      <w:r w:rsidRPr="009B72FA">
        <w:rPr>
          <w:rStyle w:val="StyleUnderline"/>
        </w:rPr>
        <w:t xml:space="preserve"> globe-trotting </w:t>
      </w:r>
      <w:r w:rsidRPr="009B72FA">
        <w:rPr>
          <w:rStyle w:val="StyleUnderline"/>
          <w:highlight w:val="yellow"/>
        </w:rPr>
        <w:t>diseases</w:t>
      </w:r>
      <w:r w:rsidRPr="009B72FA">
        <w:rPr>
          <w:rStyle w:val="StyleUnderline"/>
        </w:rPr>
        <w:t xml:space="preserve"> to the mix, it indeed becomes difficult to imagine that a peaceful, ordered society</w:t>
      </w:r>
      <w:r w:rsidRPr="003670DE">
        <w:rPr>
          <w:rStyle w:val="StyleUnderline"/>
        </w:rPr>
        <w:t xml:space="preserve"> could be sustained</w:t>
      </w:r>
      <w:r w:rsidRPr="00E14FF7">
        <w:rPr>
          <w:sz w:val="16"/>
        </w:rPr>
        <w:t xml:space="preserve"> (that is, where such a thing exists in the first place).</w:t>
      </w:r>
      <w:r w:rsidRPr="00E14FF7">
        <w:rPr>
          <w:sz w:val="12"/>
        </w:rPr>
        <w:t>¶</w:t>
      </w:r>
      <w:r w:rsidRPr="00E14FF7">
        <w:rPr>
          <w:sz w:val="16"/>
        </w:rPr>
        <w:t xml:space="preserve"> And keep in mind that these are the optimistic scenarios in which warming is more or less stabilized at 4 degrees Celsius and does not trigger tipping points beyond which runaway warming would occur. Based on the latest modeling, it is becoming safer to assume that </w:t>
      </w:r>
      <w:r w:rsidRPr="00B3168C">
        <w:rPr>
          <w:rStyle w:val="StyleUnderline"/>
        </w:rPr>
        <w:t>4 degrees could bring about a number of extremely dangerous feedback loops</w:t>
      </w:r>
      <w:r w:rsidRPr="00E14FF7">
        <w:rPr>
          <w:sz w:val="16"/>
        </w:rPr>
        <w:t xml:space="preserve">—an Arctic that is regularly ice-free in September, for instance, or, according to one recent study, </w:t>
      </w:r>
      <w:r w:rsidRPr="00B3168C">
        <w:rPr>
          <w:rStyle w:val="StyleUnderline"/>
        </w:rPr>
        <w:t>global vegetation that is too saturated to act as a reliable “sink</w:t>
      </w:r>
      <w:r w:rsidRPr="00E14FF7">
        <w:rPr>
          <w:sz w:val="16"/>
        </w:rPr>
        <w:t xml:space="preserve">”, leading to more carbon being emitted rather than stored. Once this happens, any hope of predicting impacts pretty much goes out the window. And this process may be starting sooner than anyone predicted. In May 2014, NASA and the University of California, Irvine scientists revealed that glacier melt in a section of West Antarctica roughly the size of France now “appears unstoppable.” This likely spells down for the entire West Antarctic ice sheet, which according to lead study author Eric Rignot “comes with a sea level rise between three and five metres. Such an event will displace millions of people worldwide.” The disintegration, however, could unfold over centuries and there is still time for emission reductions to slow down the process and prevent the worst. </w:t>
      </w:r>
      <w:r w:rsidRPr="00E14FF7">
        <w:rPr>
          <w:sz w:val="12"/>
        </w:rPr>
        <w:t>¶</w:t>
      </w:r>
      <w:r w:rsidRPr="00E14FF7">
        <w:rPr>
          <w:sz w:val="16"/>
        </w:rPr>
        <w:t xml:space="preserve"> Much more frightening than any of this is the fact that </w:t>
      </w:r>
      <w:r w:rsidRPr="00B3168C">
        <w:rPr>
          <w:rStyle w:val="StyleUnderline"/>
        </w:rPr>
        <w:t xml:space="preserve">plenty of </w:t>
      </w:r>
      <w:r w:rsidRPr="00B3168C">
        <w:rPr>
          <w:rStyle w:val="StyleUnderline"/>
        </w:rPr>
        <w:lastRenderedPageBreak/>
        <w:t xml:space="preserve">mainstream </w:t>
      </w:r>
      <w:r w:rsidRPr="009B72FA">
        <w:rPr>
          <w:rStyle w:val="StyleUnderline"/>
          <w:highlight w:val="yellow"/>
        </w:rPr>
        <w:t>analysts think that</w:t>
      </w:r>
      <w:r w:rsidRPr="00B3168C">
        <w:rPr>
          <w:rStyle w:val="StyleUnderline"/>
        </w:rPr>
        <w:t xml:space="preserve"> </w:t>
      </w:r>
      <w:r w:rsidRPr="00E14FF7">
        <w:rPr>
          <w:sz w:val="16"/>
        </w:rPr>
        <w:t xml:space="preserve">on our current emissions trajectory, </w:t>
      </w:r>
      <w:r w:rsidRPr="009B72FA">
        <w:rPr>
          <w:rStyle w:val="StyleUnderline"/>
          <w:highlight w:val="yellow"/>
        </w:rPr>
        <w:t>we are headed for</w:t>
      </w:r>
      <w:r w:rsidRPr="00B3168C">
        <w:rPr>
          <w:rStyle w:val="StyleUnderline"/>
        </w:rPr>
        <w:t xml:space="preserve"> </w:t>
      </w:r>
      <w:r w:rsidRPr="00B3168C">
        <w:rPr>
          <w:rStyle w:val="Emphasis"/>
        </w:rPr>
        <w:t xml:space="preserve">even </w:t>
      </w:r>
      <w:r w:rsidRPr="009B72FA">
        <w:rPr>
          <w:rStyle w:val="Emphasis"/>
          <w:highlight w:val="yellow"/>
        </w:rPr>
        <w:t>more than 4 degrees</w:t>
      </w:r>
      <w:r w:rsidRPr="00B3168C">
        <w:rPr>
          <w:rStyle w:val="StyleUnderline"/>
        </w:rPr>
        <w:t xml:space="preserve"> of warming</w:t>
      </w:r>
      <w:r w:rsidRPr="00E14FF7">
        <w:rPr>
          <w:sz w:val="16"/>
        </w:rPr>
        <w:t xml:space="preserve">. In 2011, the usually staid International Energy Agency (IEA) issued a report predicting that </w:t>
      </w:r>
      <w:r w:rsidRPr="00B3168C">
        <w:rPr>
          <w:rStyle w:val="StyleUnderline"/>
        </w:rPr>
        <w:t xml:space="preserve">we are actually on track for </w:t>
      </w:r>
      <w:r w:rsidRPr="009B72FA">
        <w:rPr>
          <w:rStyle w:val="StyleUnderline"/>
          <w:highlight w:val="yellow"/>
        </w:rPr>
        <w:t>6 degrees</w:t>
      </w:r>
      <w:r w:rsidRPr="00B3168C">
        <w:rPr>
          <w:rStyle w:val="StyleUnderline"/>
        </w:rPr>
        <w:t xml:space="preserve"> Celsius</w:t>
      </w:r>
      <w:r w:rsidRPr="00E14FF7">
        <w:rPr>
          <w:sz w:val="16"/>
        </w:rPr>
        <w:t xml:space="preserve">—10.8 degrees Fahrenheit—of warming. And as the IEA’s chief economist put it: “Everybody, even the school children, knows that </w:t>
      </w:r>
      <w:r w:rsidRPr="00B3168C">
        <w:rPr>
          <w:rStyle w:val="StyleUnderline"/>
        </w:rPr>
        <w:t xml:space="preserve">this </w:t>
      </w:r>
      <w:r w:rsidRPr="009B72FA">
        <w:rPr>
          <w:rStyle w:val="StyleUnderline"/>
          <w:highlight w:val="yellow"/>
        </w:rPr>
        <w:t>will have catastrophic implications</w:t>
      </w:r>
      <w:r w:rsidRPr="00B3168C">
        <w:rPr>
          <w:rStyle w:val="StyleUnderline"/>
        </w:rPr>
        <w:t xml:space="preserve"> for all of us</w:t>
      </w:r>
      <w:r w:rsidRPr="00E14FF7">
        <w:rPr>
          <w:sz w:val="16"/>
        </w:rPr>
        <w:t xml:space="preserve">.” (The evidence indicates that </w:t>
      </w:r>
      <w:r w:rsidRPr="00B3168C">
        <w:rPr>
          <w:rStyle w:val="StyleUnderline"/>
        </w:rPr>
        <w:t>6 degrees of warming is likely to set in motion several major tipping points</w:t>
      </w:r>
      <w:r w:rsidRPr="00E14FF7">
        <w:rPr>
          <w:sz w:val="16"/>
        </w:rPr>
        <w:t xml:space="preserve">—not only slower ones such as the aforementioned breakdown of the West Antarctic ice sheet, but possibly more abrupt ones, </w:t>
      </w:r>
      <w:r w:rsidRPr="009B72FA">
        <w:rPr>
          <w:rStyle w:val="StyleUnderline"/>
          <w:highlight w:val="yellow"/>
        </w:rPr>
        <w:t>like</w:t>
      </w:r>
      <w:r w:rsidRPr="00E14FF7">
        <w:rPr>
          <w:sz w:val="16"/>
        </w:rPr>
        <w:t xml:space="preserve"> </w:t>
      </w:r>
      <w:r w:rsidRPr="00B3168C">
        <w:rPr>
          <w:rStyle w:val="StyleUnderline"/>
        </w:rPr>
        <w:t xml:space="preserve">massive </w:t>
      </w:r>
      <w:r w:rsidRPr="009B72FA">
        <w:rPr>
          <w:rStyle w:val="StyleUnderline"/>
          <w:highlight w:val="yellow"/>
        </w:rPr>
        <w:t>releases of methane from</w:t>
      </w:r>
      <w:r w:rsidRPr="009B72FA">
        <w:rPr>
          <w:rStyle w:val="StyleUnderline"/>
        </w:rPr>
        <w:t xml:space="preserve"> Arctic</w:t>
      </w:r>
      <w:r w:rsidRPr="00B3168C">
        <w:rPr>
          <w:rStyle w:val="StyleUnderline"/>
        </w:rPr>
        <w:t xml:space="preserve"> </w:t>
      </w:r>
      <w:r w:rsidRPr="009B72FA">
        <w:rPr>
          <w:rStyle w:val="StyleUnderline"/>
          <w:highlight w:val="yellow"/>
        </w:rPr>
        <w:t>permafrost</w:t>
      </w:r>
      <w:r w:rsidRPr="00E14FF7">
        <w:rPr>
          <w:sz w:val="16"/>
        </w:rPr>
        <w:t>.) The accounting giant PricewaterhouseCoopers as also published a report warning businesses that we are headed for “4-C , or even 6-C” of warming.</w:t>
      </w:r>
      <w:r w:rsidRPr="00E14FF7">
        <w:rPr>
          <w:sz w:val="12"/>
        </w:rPr>
        <w:t>¶</w:t>
      </w:r>
      <w:r w:rsidRPr="00E14FF7">
        <w:rPr>
          <w:sz w:val="16"/>
        </w:rPr>
        <w:t xml:space="preserve"> These various projections are the equivalent of every alarm in your house going off simultaneously. And then every alarm on your street going off as well, one by one by one. They mean, quite simply, that </w:t>
      </w:r>
      <w:r w:rsidRPr="009B72FA">
        <w:rPr>
          <w:rStyle w:val="StyleUnderline"/>
          <w:highlight w:val="yellow"/>
        </w:rPr>
        <w:t xml:space="preserve">climate change has become an </w:t>
      </w:r>
      <w:r w:rsidRPr="009B72FA">
        <w:rPr>
          <w:rStyle w:val="Emphasis"/>
          <w:highlight w:val="yellow"/>
        </w:rPr>
        <w:t>existential crisis</w:t>
      </w:r>
      <w:r w:rsidRPr="00B3168C">
        <w:rPr>
          <w:rStyle w:val="Emphasis"/>
        </w:rPr>
        <w:t xml:space="preserve"> for the human species</w:t>
      </w:r>
      <w:r w:rsidRPr="00E14FF7">
        <w:rPr>
          <w:sz w:val="16"/>
        </w:rPr>
        <w:t xml:space="preserve">.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 The vast majority of nuclear scientists never told us that we were almost certainly going to put our civilization in peril if we kept going about our daily lives as usual, doing exactly what we were already going, which is what climate scientists have been telling us for years. </w:t>
      </w:r>
      <w:r w:rsidRPr="00E14FF7">
        <w:rPr>
          <w:sz w:val="12"/>
        </w:rPr>
        <w:t>¶</w:t>
      </w:r>
      <w:r w:rsidRPr="00E14FF7">
        <w:rPr>
          <w:sz w:val="16"/>
        </w:rPr>
        <w:t xml:space="preserve"> As the Ohio State University climatologist Lonnie G. Thompson, a world-renowned specialist on glacier melt, explained in 2010, “</w:t>
      </w:r>
      <w:r w:rsidRPr="009B72FA">
        <w:rPr>
          <w:rStyle w:val="StyleUnderline"/>
          <w:highlight w:val="yellow"/>
        </w:rPr>
        <w:t>Climatologists</w:t>
      </w:r>
      <w:r w:rsidRPr="00E14FF7">
        <w:rPr>
          <w:sz w:val="16"/>
        </w:rPr>
        <w:t xml:space="preserve">, like other scientists, </w:t>
      </w:r>
      <w:r w:rsidRPr="00B3168C">
        <w:rPr>
          <w:rStyle w:val="StyleUnderline"/>
        </w:rPr>
        <w:t xml:space="preserve">tend to be a stolid group. We </w:t>
      </w:r>
      <w:r w:rsidRPr="009B72FA">
        <w:rPr>
          <w:rStyle w:val="StyleUnderline"/>
          <w:highlight w:val="yellow"/>
        </w:rPr>
        <w:t>are not given to theatrical rantings</w:t>
      </w:r>
      <w:r w:rsidRPr="00E14FF7">
        <w:rPr>
          <w:sz w:val="16"/>
        </w:rPr>
        <w:t xml:space="preserve"> about falling skies. Most of us are far more comfortable in our laboratories or gathering data in the field than we are giving interviews to journalists or speaking before Congressional committees. When then are climatologists speaking out about the dangers of global warming? The answer is that virtually </w:t>
      </w:r>
      <w:r w:rsidRPr="009B72FA">
        <w:rPr>
          <w:rStyle w:val="Emphasis"/>
          <w:highlight w:val="yellow"/>
        </w:rPr>
        <w:t>all of us</w:t>
      </w:r>
      <w:r w:rsidRPr="009B72FA">
        <w:rPr>
          <w:sz w:val="16"/>
          <w:highlight w:val="yellow"/>
        </w:rPr>
        <w:t xml:space="preserve"> </w:t>
      </w:r>
      <w:r w:rsidRPr="009B72FA">
        <w:rPr>
          <w:rStyle w:val="StyleUnderline"/>
          <w:highlight w:val="yellow"/>
        </w:rPr>
        <w:t>are</w:t>
      </w:r>
      <w:r w:rsidRPr="00E14FF7">
        <w:rPr>
          <w:rStyle w:val="StyleUnderline"/>
        </w:rPr>
        <w:t xml:space="preserve"> now </w:t>
      </w:r>
      <w:r w:rsidRPr="009B72FA">
        <w:rPr>
          <w:rStyle w:val="StyleUnderline"/>
          <w:highlight w:val="yellow"/>
        </w:rPr>
        <w:t>convinced that</w:t>
      </w:r>
      <w:r w:rsidRPr="00E14FF7">
        <w:rPr>
          <w:rStyle w:val="StyleUnderline"/>
        </w:rPr>
        <w:t xml:space="preserve"> global </w:t>
      </w:r>
      <w:r w:rsidRPr="009B72FA">
        <w:rPr>
          <w:rStyle w:val="StyleUnderline"/>
          <w:highlight w:val="yellow"/>
        </w:rPr>
        <w:t>warming poses a</w:t>
      </w:r>
      <w:r w:rsidRPr="00E14FF7">
        <w:rPr>
          <w:rStyle w:val="StyleUnderline"/>
        </w:rPr>
        <w:t xml:space="preserve"> </w:t>
      </w:r>
      <w:r w:rsidRPr="009B72FA">
        <w:rPr>
          <w:rStyle w:val="Emphasis"/>
        </w:rPr>
        <w:t xml:space="preserve">clear and present </w:t>
      </w:r>
      <w:r w:rsidRPr="009B72FA">
        <w:rPr>
          <w:rStyle w:val="Emphasis"/>
          <w:highlight w:val="yellow"/>
        </w:rPr>
        <w:t>danger to civilization</w:t>
      </w:r>
      <w:r w:rsidRPr="00E14FF7">
        <w:rPr>
          <w:sz w:val="16"/>
        </w:rPr>
        <w:t>.”</w:t>
      </w:r>
    </w:p>
    <w:p w14:paraId="42A30839" w14:textId="77777777" w:rsidR="00E33B0D" w:rsidRDefault="00E33B0D" w:rsidP="00E33B0D"/>
    <w:p w14:paraId="11507F93" w14:textId="402E76DD" w:rsidR="00E33B0D" w:rsidRDefault="00E55108" w:rsidP="00A24FD7">
      <w:pPr>
        <w:pStyle w:val="Heading1"/>
      </w:pPr>
      <w:r>
        <w:lastRenderedPageBreak/>
        <w:t>Affirmative</w:t>
      </w:r>
    </w:p>
    <w:p w14:paraId="47410008" w14:textId="2F1AEF8D" w:rsidR="00A24FD7" w:rsidRPr="00A24FD7" w:rsidRDefault="00A24FD7" w:rsidP="00A24FD7">
      <w:pPr>
        <w:pStyle w:val="Heading2"/>
      </w:pPr>
      <w:r>
        <w:lastRenderedPageBreak/>
        <w:t>UQ</w:t>
      </w:r>
    </w:p>
    <w:p w14:paraId="50745A06" w14:textId="0C12AF01" w:rsidR="00A24FD7" w:rsidRPr="00A5208C" w:rsidRDefault="00A24FD7" w:rsidP="00A24FD7">
      <w:pPr>
        <w:pStyle w:val="Heading3"/>
      </w:pPr>
      <w:r>
        <w:lastRenderedPageBreak/>
        <w:t>2AC – GOP Wins</w:t>
      </w:r>
    </w:p>
    <w:p w14:paraId="1AAE6E5A" w14:textId="77777777" w:rsidR="00A24FD7" w:rsidRPr="00F738DF" w:rsidRDefault="00A24FD7" w:rsidP="00A24FD7">
      <w:pPr>
        <w:pStyle w:val="Heading4"/>
      </w:pPr>
      <w:r>
        <w:t>GOP likely takes the Senate – Dems lose North Dakota which means they have to flip 4 seats and hold EVERY OTHER Dem seat</w:t>
      </w:r>
    </w:p>
    <w:p w14:paraId="30CC21D4" w14:textId="77777777" w:rsidR="00A24FD7" w:rsidRDefault="00A24FD7" w:rsidP="00A24FD7">
      <w:r w:rsidRPr="008926B9">
        <w:rPr>
          <w:rStyle w:val="Style13ptBold"/>
        </w:rPr>
        <w:t>Enten 6/23</w:t>
      </w:r>
      <w:r>
        <w:t xml:space="preserve"> – </w:t>
      </w:r>
      <w:r w:rsidRPr="00F738DF">
        <w:t>Harry Enten is a Senior Writer and Analyst for CNN Politics, where he specializes in data-driven journalism, covering politics with a focus on poll numbers and electoral trends.</w:t>
      </w:r>
      <w:r>
        <w:t xml:space="preserve"> </w:t>
      </w:r>
      <w:r w:rsidRPr="00F738DF">
        <w:t>Politics at CNN has news, opinion and analysis of American and global politics Find news and video about elections, the White House, the U.N and much more.</w:t>
      </w:r>
      <w:r>
        <w:t xml:space="preserve"> “</w:t>
      </w:r>
      <w:r w:rsidRPr="00F738DF">
        <w:t>This poll shows why it's difficult for Democrats to take the Senate</w:t>
      </w:r>
      <w:r>
        <w:t xml:space="preserve">,” 6/23/18. </w:t>
      </w:r>
      <w:r w:rsidRPr="00F738DF">
        <w:t>https://www.cnn.com/2018/06/23/politics/enten-poll-of-the-week-north-dakota-democrat-senate/index.html</w:t>
      </w:r>
    </w:p>
    <w:p w14:paraId="223A7F29" w14:textId="77777777" w:rsidR="00A24FD7" w:rsidRPr="00114ABD" w:rsidRDefault="00A24FD7" w:rsidP="00A24FD7">
      <w:pPr>
        <w:rPr>
          <w:rStyle w:val="StyleUnderline"/>
        </w:rPr>
      </w:pPr>
      <w:r w:rsidRPr="00114ABD">
        <w:rPr>
          <w:rStyle w:val="StyleUnderline"/>
        </w:rPr>
        <w:t xml:space="preserve">The poll of the week: </w:t>
      </w:r>
      <w:r w:rsidRPr="000C7E2F">
        <w:rPr>
          <w:rStyle w:val="StyleUnderline"/>
          <w:highlight w:val="cyan"/>
        </w:rPr>
        <w:t>A new Mason-Dixon poll in North Dakota puts Republican</w:t>
      </w:r>
      <w:r w:rsidRPr="00114ABD">
        <w:rPr>
          <w:rStyle w:val="StyleUnderline"/>
        </w:rPr>
        <w:t xml:space="preserve"> Kevin </w:t>
      </w:r>
      <w:r w:rsidRPr="000C7E2F">
        <w:rPr>
          <w:rStyle w:val="StyleUnderline"/>
          <w:highlight w:val="cyan"/>
        </w:rPr>
        <w:t>Cramer ahead of Democrat</w:t>
      </w:r>
      <w:r w:rsidRPr="00114ABD">
        <w:rPr>
          <w:rStyle w:val="StyleUnderline"/>
        </w:rPr>
        <w:t xml:space="preserve">ic Sen. Heidi </w:t>
      </w:r>
      <w:r w:rsidRPr="000C7E2F">
        <w:rPr>
          <w:rStyle w:val="StyleUnderline"/>
          <w:highlight w:val="cyan"/>
        </w:rPr>
        <w:t>Heitkamp</w:t>
      </w:r>
      <w:r w:rsidRPr="00114ABD">
        <w:rPr>
          <w:rStyle w:val="StyleUnderline"/>
        </w:rPr>
        <w:t xml:space="preserve"> 48% to 44%. Republican Donald </w:t>
      </w:r>
      <w:r w:rsidRPr="000C7E2F">
        <w:rPr>
          <w:rStyle w:val="StyleUnderline"/>
          <w:highlight w:val="cyan"/>
        </w:rPr>
        <w:t>Trump won the state by 36 points</w:t>
      </w:r>
      <w:r w:rsidRPr="00114ABD">
        <w:rPr>
          <w:rStyle w:val="StyleUnderline"/>
        </w:rPr>
        <w:t xml:space="preserve"> in 2016.</w:t>
      </w:r>
    </w:p>
    <w:p w14:paraId="392D03C3" w14:textId="77777777" w:rsidR="00A24FD7" w:rsidRDefault="00A24FD7" w:rsidP="00A24FD7">
      <w:r w:rsidRPr="000C7E2F">
        <w:rPr>
          <w:rStyle w:val="StyleUnderline"/>
          <w:highlight w:val="cyan"/>
        </w:rPr>
        <w:t>It's the first non-partisan poll of the race</w:t>
      </w:r>
      <w:r w:rsidRPr="00114ABD">
        <w:rPr>
          <w:rStyle w:val="StyleUnderline"/>
        </w:rPr>
        <w:t xml:space="preserve"> that uses live interviews and called cell phones</w:t>
      </w:r>
      <w:r>
        <w:t>. There have been 16 incumbents who were down in the polls at this point in the cycle since 2006. Six of them (38%) won.</w:t>
      </w:r>
    </w:p>
    <w:p w14:paraId="0EF62EB4" w14:textId="77777777" w:rsidR="00A24FD7" w:rsidRPr="00114ABD" w:rsidRDefault="00A24FD7" w:rsidP="00A24FD7">
      <w:pPr>
        <w:rPr>
          <w:rStyle w:val="StyleUnderline"/>
        </w:rPr>
      </w:pPr>
      <w:r w:rsidRPr="00114ABD">
        <w:rPr>
          <w:rStyle w:val="StyleUnderline"/>
        </w:rPr>
        <w:t xml:space="preserve">What's the big idea: </w:t>
      </w:r>
      <w:r w:rsidRPr="000C7E2F">
        <w:rPr>
          <w:rStyle w:val="StyleUnderline"/>
          <w:highlight w:val="cyan"/>
        </w:rPr>
        <w:t>The new Mason-Dixon poll is bad news for Dem</w:t>
      </w:r>
      <w:r w:rsidRPr="000C7E2F">
        <w:rPr>
          <w:rStyle w:val="StyleUnderline"/>
        </w:rPr>
        <w:t>ocrat</w:t>
      </w:r>
      <w:r w:rsidRPr="000C7E2F">
        <w:rPr>
          <w:rStyle w:val="StyleUnderline"/>
          <w:highlight w:val="cyan"/>
        </w:rPr>
        <w:t>s</w:t>
      </w:r>
      <w:r w:rsidRPr="00114ABD">
        <w:rPr>
          <w:rStyle w:val="StyleUnderline"/>
        </w:rPr>
        <w:t xml:space="preserve"> who probably need to hold onto the North Dakota Senate seat in order to have a realistic shot of winning back control of the Senate in 2018.</w:t>
      </w:r>
    </w:p>
    <w:p w14:paraId="156A6139" w14:textId="77777777" w:rsidR="00A24FD7" w:rsidRPr="00114ABD" w:rsidRDefault="00A24FD7" w:rsidP="00A24FD7">
      <w:pPr>
        <w:rPr>
          <w:rStyle w:val="Emphasis"/>
        </w:rPr>
      </w:pPr>
      <w:r>
        <w:t xml:space="preserve">Polls indicate that the national environment will favor Democrats this fall. </w:t>
      </w:r>
      <w:r w:rsidRPr="000C7E2F">
        <w:rPr>
          <w:rStyle w:val="StyleUnderline"/>
          <w:highlight w:val="cyan"/>
        </w:rPr>
        <w:t>If every Senate seat were up for reelection, Dem</w:t>
      </w:r>
      <w:r w:rsidRPr="000C7E2F">
        <w:rPr>
          <w:rStyle w:val="StyleUnderline"/>
        </w:rPr>
        <w:t>ocrat</w:t>
      </w:r>
      <w:r w:rsidRPr="000C7E2F">
        <w:rPr>
          <w:rStyle w:val="StyleUnderline"/>
          <w:highlight w:val="cyan"/>
        </w:rPr>
        <w:t>s might have a good shot of winning a majority</w:t>
      </w:r>
      <w:r w:rsidRPr="000C7E2F">
        <w:rPr>
          <w:highlight w:val="cyan"/>
        </w:rPr>
        <w:t>.</w:t>
      </w:r>
      <w:r>
        <w:t xml:space="preserve"> </w:t>
      </w:r>
      <w:r w:rsidRPr="000C7E2F">
        <w:rPr>
          <w:rStyle w:val="Emphasis"/>
          <w:highlight w:val="cyan"/>
        </w:rPr>
        <w:t>But only</w:t>
      </w:r>
      <w:r w:rsidRPr="00114ABD">
        <w:rPr>
          <w:rStyle w:val="Emphasis"/>
        </w:rPr>
        <w:t xml:space="preserve"> about a third </w:t>
      </w:r>
      <w:r w:rsidRPr="000C7E2F">
        <w:rPr>
          <w:rStyle w:val="Emphasis"/>
          <w:highlight w:val="cyan"/>
        </w:rPr>
        <w:t>(35)</w:t>
      </w:r>
      <w:r w:rsidRPr="00114ABD">
        <w:rPr>
          <w:rStyle w:val="Emphasis"/>
        </w:rPr>
        <w:t xml:space="preserve"> actually </w:t>
      </w:r>
      <w:r w:rsidRPr="000C7E2F">
        <w:rPr>
          <w:rStyle w:val="Emphasis"/>
          <w:highlight w:val="cyan"/>
        </w:rPr>
        <w:t>have elections this fall.</w:t>
      </w:r>
    </w:p>
    <w:p w14:paraId="2D20732B" w14:textId="77777777" w:rsidR="00A24FD7" w:rsidRPr="00114ABD" w:rsidRDefault="00A24FD7" w:rsidP="00A24FD7">
      <w:pPr>
        <w:rPr>
          <w:rStyle w:val="StyleUnderline"/>
        </w:rPr>
      </w:pPr>
      <w:r>
        <w:t xml:space="preserve">Democrats currently control 26 of these Senate seats. </w:t>
      </w:r>
      <w:r w:rsidRPr="00114ABD">
        <w:rPr>
          <w:rStyle w:val="StyleUnderline"/>
        </w:rPr>
        <w:t xml:space="preserve">That means </w:t>
      </w:r>
      <w:r w:rsidRPr="000C7E2F">
        <w:rPr>
          <w:rStyle w:val="StyleUnderline"/>
          <w:highlight w:val="cyan"/>
        </w:rPr>
        <w:t>there are only nine Republican held seats from which Dem</w:t>
      </w:r>
      <w:r w:rsidRPr="00114ABD">
        <w:rPr>
          <w:rStyle w:val="StyleUnderline"/>
        </w:rPr>
        <w:t>ocrat</w:t>
      </w:r>
      <w:r w:rsidRPr="000C7E2F">
        <w:rPr>
          <w:rStyle w:val="StyleUnderline"/>
          <w:highlight w:val="cyan"/>
        </w:rPr>
        <w:t>s</w:t>
      </w:r>
      <w:r w:rsidRPr="00114ABD">
        <w:rPr>
          <w:rStyle w:val="StyleUnderline"/>
        </w:rPr>
        <w:t xml:space="preserve"> </w:t>
      </w:r>
      <w:r w:rsidRPr="000C7E2F">
        <w:rPr>
          <w:rStyle w:val="StyleUnderline"/>
          <w:highlight w:val="cyan"/>
        </w:rPr>
        <w:t>will need to win at least two to have a majority come next January.</w:t>
      </w:r>
    </w:p>
    <w:p w14:paraId="50EEF995" w14:textId="77777777" w:rsidR="00A24FD7" w:rsidRPr="00114ABD" w:rsidRDefault="00A24FD7" w:rsidP="00A24FD7">
      <w:pPr>
        <w:rPr>
          <w:rStyle w:val="StyleUnderline"/>
        </w:rPr>
      </w:pPr>
      <w:r>
        <w:t xml:space="preserve">For every Democratic held Senate seat the Republicans win, the Democrats need to win an additional Republican seat. </w:t>
      </w:r>
      <w:r w:rsidRPr="000C7E2F">
        <w:rPr>
          <w:rStyle w:val="StyleUnderline"/>
          <w:highlight w:val="cyan"/>
        </w:rPr>
        <w:t>So if Republicans win</w:t>
      </w:r>
      <w:r w:rsidRPr="00114ABD">
        <w:rPr>
          <w:rStyle w:val="StyleUnderline"/>
        </w:rPr>
        <w:t xml:space="preserve"> in </w:t>
      </w:r>
      <w:r w:rsidRPr="000C7E2F">
        <w:rPr>
          <w:rStyle w:val="StyleUnderline"/>
          <w:highlight w:val="cyan"/>
        </w:rPr>
        <w:t>North Dakota</w:t>
      </w:r>
      <w:r w:rsidRPr="000C7E2F">
        <w:rPr>
          <w:rStyle w:val="StyleUnderline"/>
        </w:rPr>
        <w:t xml:space="preserve"> (</w:t>
      </w:r>
      <w:r w:rsidRPr="00114ABD">
        <w:rPr>
          <w:rStyle w:val="StyleUnderline"/>
        </w:rPr>
        <w:t xml:space="preserve">and no other Democratic held seat), </w:t>
      </w:r>
      <w:r w:rsidRPr="000C7E2F">
        <w:rPr>
          <w:rStyle w:val="StyleUnderline"/>
          <w:highlight w:val="cyan"/>
        </w:rPr>
        <w:t>then Dem</w:t>
      </w:r>
      <w:r w:rsidRPr="00114ABD">
        <w:rPr>
          <w:rStyle w:val="StyleUnderline"/>
        </w:rPr>
        <w:t>ocrat</w:t>
      </w:r>
      <w:r w:rsidRPr="000C7E2F">
        <w:rPr>
          <w:rStyle w:val="StyleUnderline"/>
          <w:highlight w:val="cyan"/>
        </w:rPr>
        <w:t>s</w:t>
      </w:r>
      <w:r w:rsidRPr="00114ABD">
        <w:rPr>
          <w:rStyle w:val="StyleUnderline"/>
        </w:rPr>
        <w:t xml:space="preserve"> </w:t>
      </w:r>
      <w:r w:rsidRPr="000C7E2F">
        <w:rPr>
          <w:rStyle w:val="StyleUnderline"/>
          <w:highlight w:val="cyan"/>
        </w:rPr>
        <w:t>will need to pick up three Republican seats.</w:t>
      </w:r>
    </w:p>
    <w:p w14:paraId="7AE9B579" w14:textId="77777777" w:rsidR="00A24FD7" w:rsidRDefault="00A24FD7" w:rsidP="00A24FD7">
      <w:r w:rsidRPr="000C7E2F">
        <w:rPr>
          <w:rStyle w:val="StyleUnderline"/>
          <w:highlight w:val="cyan"/>
        </w:rPr>
        <w:t>The problem is</w:t>
      </w:r>
      <w:r w:rsidRPr="00114ABD">
        <w:rPr>
          <w:rStyle w:val="StyleUnderline"/>
        </w:rPr>
        <w:t xml:space="preserve"> that </w:t>
      </w:r>
      <w:r w:rsidRPr="000C7E2F">
        <w:rPr>
          <w:rStyle w:val="StyleUnderline"/>
          <w:highlight w:val="cyan"/>
        </w:rPr>
        <w:t>Dem</w:t>
      </w:r>
      <w:r w:rsidRPr="00114ABD">
        <w:rPr>
          <w:rStyle w:val="StyleUnderline"/>
        </w:rPr>
        <w:t xml:space="preserve">ocrats </w:t>
      </w:r>
      <w:r w:rsidRPr="000C7E2F">
        <w:rPr>
          <w:rStyle w:val="StyleUnderline"/>
          <w:highlight w:val="cyan"/>
        </w:rPr>
        <w:t>aren't competitive in</w:t>
      </w:r>
      <w:r w:rsidRPr="00114ABD">
        <w:rPr>
          <w:rStyle w:val="StyleUnderline"/>
        </w:rPr>
        <w:t xml:space="preserve"> many of </w:t>
      </w:r>
      <w:r w:rsidRPr="000C7E2F">
        <w:rPr>
          <w:rStyle w:val="StyleUnderline"/>
          <w:highlight w:val="cyan"/>
        </w:rPr>
        <w:t>the nine Republican-held seats. Dem</w:t>
      </w:r>
      <w:r w:rsidRPr="00114ABD">
        <w:rPr>
          <w:rStyle w:val="StyleUnderline"/>
        </w:rPr>
        <w:t>ocrat</w:t>
      </w:r>
      <w:r w:rsidRPr="000C7E2F">
        <w:rPr>
          <w:rStyle w:val="StyleUnderline"/>
          <w:highlight w:val="cyan"/>
        </w:rPr>
        <w:t>s</w:t>
      </w:r>
      <w:r w:rsidRPr="00114ABD">
        <w:rPr>
          <w:rStyle w:val="StyleUnderline"/>
        </w:rPr>
        <w:t xml:space="preserve"> </w:t>
      </w:r>
      <w:r w:rsidRPr="000C7E2F">
        <w:rPr>
          <w:rStyle w:val="StyleUnderline"/>
          <w:highlight w:val="cyan"/>
        </w:rPr>
        <w:t>are</w:t>
      </w:r>
      <w:r w:rsidRPr="00114ABD">
        <w:rPr>
          <w:rStyle w:val="StyleUnderline"/>
        </w:rPr>
        <w:t xml:space="preserve"> massive </w:t>
      </w:r>
      <w:r w:rsidRPr="000C7E2F">
        <w:rPr>
          <w:rStyle w:val="StyleUnderline"/>
          <w:highlight w:val="cyan"/>
        </w:rPr>
        <w:t>underdogs in Mississippi regular</w:t>
      </w:r>
      <w:r w:rsidRPr="00114ABD">
        <w:rPr>
          <w:rStyle w:val="StyleUnderline"/>
        </w:rPr>
        <w:t xml:space="preserve"> (i.e. non-special election), </w:t>
      </w:r>
      <w:r w:rsidRPr="000C7E2F">
        <w:rPr>
          <w:rStyle w:val="StyleUnderline"/>
          <w:highlight w:val="cyan"/>
        </w:rPr>
        <w:t>Nebraska, Utah and Wyoming</w:t>
      </w:r>
      <w:r w:rsidRPr="00114ABD">
        <w:rPr>
          <w:rStyle w:val="StyleUnderline"/>
        </w:rPr>
        <w:t>.</w:t>
      </w:r>
      <w:r>
        <w:t xml:space="preserve"> </w:t>
      </w:r>
      <w:r w:rsidRPr="000C7E2F">
        <w:rPr>
          <w:rStyle w:val="Emphasis"/>
          <w:highlight w:val="cyan"/>
        </w:rPr>
        <w:t xml:space="preserve">That leaves just five seats from which Democrats would need to win three, </w:t>
      </w:r>
      <w:r w:rsidRPr="000C7E2F">
        <w:rPr>
          <w:rStyle w:val="Emphasis"/>
        </w:rPr>
        <w:t xml:space="preserve">and </w:t>
      </w:r>
      <w:r w:rsidRPr="000C7E2F">
        <w:rPr>
          <w:rStyle w:val="Emphasis"/>
          <w:highlight w:val="cyan"/>
        </w:rPr>
        <w:t xml:space="preserve">a </w:t>
      </w:r>
      <w:r w:rsidRPr="000C7E2F">
        <w:rPr>
          <w:rStyle w:val="Emphasis"/>
        </w:rPr>
        <w:t xml:space="preserve">number of those will be </w:t>
      </w:r>
      <w:r w:rsidRPr="000C7E2F">
        <w:rPr>
          <w:rStyle w:val="Emphasis"/>
          <w:highlight w:val="cyan"/>
        </w:rPr>
        <w:t>tough hill</w:t>
      </w:r>
      <w:r w:rsidRPr="000C7E2F">
        <w:rPr>
          <w:rStyle w:val="Emphasis"/>
        </w:rPr>
        <w:t>s</w:t>
      </w:r>
      <w:r w:rsidRPr="000C7E2F">
        <w:rPr>
          <w:rStyle w:val="Emphasis"/>
          <w:highlight w:val="cyan"/>
        </w:rPr>
        <w:t xml:space="preserve"> to climb.</w:t>
      </w:r>
    </w:p>
    <w:p w14:paraId="72E3D5D2" w14:textId="77777777" w:rsidR="00A24FD7" w:rsidRDefault="00A24FD7" w:rsidP="00A24FD7">
      <w:r w:rsidRPr="000C7E2F">
        <w:rPr>
          <w:rStyle w:val="Emphasis"/>
          <w:highlight w:val="cyan"/>
        </w:rPr>
        <w:t>Of these five,</w:t>
      </w:r>
      <w:r w:rsidRPr="00114ABD">
        <w:rPr>
          <w:rStyle w:val="Emphasis"/>
        </w:rPr>
        <w:t xml:space="preserve"> Democrat Hillary </w:t>
      </w:r>
      <w:r w:rsidRPr="000C7E2F">
        <w:rPr>
          <w:rStyle w:val="Emphasis"/>
          <w:highlight w:val="cyan"/>
        </w:rPr>
        <w:t>Clinton only won Nevada</w:t>
      </w:r>
      <w:r w:rsidRPr="00114ABD">
        <w:rPr>
          <w:rStyle w:val="Emphasis"/>
        </w:rPr>
        <w:t>.</w:t>
      </w:r>
      <w:r>
        <w:t xml:space="preserve"> Early polls suggest Republican Sen. Dean Heller is in a tight race against Democrat Jacky Rosen.</w:t>
      </w:r>
    </w:p>
    <w:p w14:paraId="298EC4AA" w14:textId="77777777" w:rsidR="00A24FD7" w:rsidRPr="00114ABD" w:rsidRDefault="00A24FD7" w:rsidP="00A24FD7">
      <w:pPr>
        <w:rPr>
          <w:rStyle w:val="StyleUnderline"/>
        </w:rPr>
      </w:pPr>
      <w:r w:rsidRPr="00114ABD">
        <w:rPr>
          <w:rStyle w:val="StyleUnderline"/>
        </w:rPr>
        <w:t>The only other state that was close in 2016 among the nine was Arizona. Sen. Jeff Flake is retiring and polls indicate that Democrat Kyrsten Sinema is ahead of likely Republican opponent Martha McSally.</w:t>
      </w:r>
    </w:p>
    <w:p w14:paraId="651B6C79" w14:textId="77777777" w:rsidR="00A24FD7" w:rsidRPr="00F738DF" w:rsidRDefault="00A24FD7" w:rsidP="00A24FD7">
      <w:pPr>
        <w:rPr>
          <w:rStyle w:val="StyleUnderline"/>
        </w:rPr>
      </w:pPr>
      <w:r w:rsidRPr="00114ABD">
        <w:rPr>
          <w:rStyle w:val="StyleUnderline"/>
        </w:rPr>
        <w:t xml:space="preserve">But even if Democrats win these two seats, a loss in North Dakota means that they have to win one more Republican seat. </w:t>
      </w:r>
      <w:r>
        <w:t xml:space="preserve">The most obvious suspect would be Tennessee, where former Gov. Phil Bredesen has a small lead in early polls over Republican Marsha Blackburn. </w:t>
      </w:r>
      <w:r w:rsidRPr="00F738DF">
        <w:rPr>
          <w:rStyle w:val="StyleUnderline"/>
        </w:rPr>
        <w:t xml:space="preserve">Tennessee though, voted for </w:t>
      </w:r>
      <w:r w:rsidRPr="00F738DF">
        <w:rPr>
          <w:rStyle w:val="StyleUnderline"/>
        </w:rPr>
        <w:lastRenderedPageBreak/>
        <w:t>Republican President Donald Trump by 26 points, and there has been a tendency for races to revert back to their partisan leanings when the early polls show something different.</w:t>
      </w:r>
    </w:p>
    <w:p w14:paraId="681D3911" w14:textId="77777777" w:rsidR="00A24FD7" w:rsidRDefault="00A24FD7" w:rsidP="00A24FD7">
      <w:r>
        <w:t xml:space="preserve">The other two seats are much longer-shots for Democrats. In the Mississippi special Senate election, Democrats would need for Democrat Mike Espy and Republican Chris McDaniel to advance to a runoff after the contest's jungle primary. Early polls have Republican Sen. Cindy Hyde-Smith advancing to the runoff with Espy instead. </w:t>
      </w:r>
      <w:r w:rsidRPr="00F738DF">
        <w:rPr>
          <w:rStyle w:val="StyleUnderline"/>
        </w:rPr>
        <w:t>And even if the Democrats preferred runoff occurred, keep in mind that Trump won Mississippi by 18 points and no Democrat has won a Senate race there since 1982.</w:t>
      </w:r>
    </w:p>
    <w:p w14:paraId="44233C95" w14:textId="77777777" w:rsidR="00A24FD7" w:rsidRDefault="00A24FD7" w:rsidP="00A24FD7">
      <w:r>
        <w:t>Or Democrats could try to win in Texas. Republican Sen. Ted Cruz has a clear lead over Democrat Beto O'Rourke in this state that hasn't voted for a Democratic presidential nominee since 1976 or voted a Democrat into the Senate since 1988.</w:t>
      </w:r>
    </w:p>
    <w:p w14:paraId="16D80031" w14:textId="77777777" w:rsidR="00A24FD7" w:rsidRDefault="00A24FD7" w:rsidP="00A24FD7">
      <w:r>
        <w:t>But let's say that Democrats turn the table and win three of these five seats. They'd still need to hold onto all 25 of the other seats that they control heading into the election. Most of those will be lay-ups, though a few definitely won't be. Besides North Dakota, there are four other Democratic-held seats with Senate races in states that Trump won by about 20 points or more: Indiana, Missouri, Montana and West Virginia.</w:t>
      </w:r>
    </w:p>
    <w:p w14:paraId="778C0607" w14:textId="77777777" w:rsidR="00A24FD7" w:rsidRDefault="00A24FD7" w:rsidP="00A24FD7">
      <w:r>
        <w:t xml:space="preserve">Although the latest public polling has Democrats ahead in Montana and West Virginia, </w:t>
      </w:r>
      <w:r w:rsidRPr="00F738DF">
        <w:rPr>
          <w:rStyle w:val="StyleUnderline"/>
        </w:rPr>
        <w:t xml:space="preserve">it's far less clear what is occurring in Indiana and Missouri. Polls also show a close race in Florida. A Democratic loss in any of these and North Dakota means that Democrats need to win four Republican held </w:t>
      </w:r>
      <w:r w:rsidRPr="00F738DF">
        <w:t>seats. A loss in North Dakota and two of them means they have to win five.</w:t>
      </w:r>
      <w:r>
        <w:t xml:space="preserve"> A loss in North Dakota and three of these other seats means Democrats have to win six Republican held seats, which seems highly unlikely.</w:t>
      </w:r>
    </w:p>
    <w:p w14:paraId="51D03D84" w14:textId="77777777" w:rsidR="00A24FD7" w:rsidRPr="00F738DF" w:rsidRDefault="00A24FD7" w:rsidP="00A24FD7">
      <w:pPr>
        <w:rPr>
          <w:rStyle w:val="Emphasis"/>
        </w:rPr>
      </w:pPr>
      <w:r w:rsidRPr="000C7E2F">
        <w:rPr>
          <w:rStyle w:val="Emphasis"/>
          <w:highlight w:val="cyan"/>
        </w:rPr>
        <w:t>The bottom line is if Dem</w:t>
      </w:r>
      <w:r w:rsidRPr="00F738DF">
        <w:rPr>
          <w:rStyle w:val="Emphasis"/>
        </w:rPr>
        <w:t>ocrat</w:t>
      </w:r>
      <w:r w:rsidRPr="000C7E2F">
        <w:rPr>
          <w:rStyle w:val="Emphasis"/>
          <w:highlight w:val="cyan"/>
        </w:rPr>
        <w:t>s</w:t>
      </w:r>
      <w:r w:rsidRPr="00F738DF">
        <w:rPr>
          <w:rStyle w:val="Emphasis"/>
        </w:rPr>
        <w:t xml:space="preserve"> </w:t>
      </w:r>
      <w:r w:rsidRPr="000C7E2F">
        <w:rPr>
          <w:rStyle w:val="Emphasis"/>
          <w:highlight w:val="cyan"/>
        </w:rPr>
        <w:t>don't win</w:t>
      </w:r>
      <w:r w:rsidRPr="00F738DF">
        <w:rPr>
          <w:rStyle w:val="Emphasis"/>
        </w:rPr>
        <w:t xml:space="preserve"> the </w:t>
      </w:r>
      <w:r w:rsidRPr="000C7E2F">
        <w:rPr>
          <w:rStyle w:val="Emphasis"/>
          <w:highlight w:val="cyan"/>
        </w:rPr>
        <w:t>North Dakota</w:t>
      </w:r>
      <w:r w:rsidRPr="00F738DF">
        <w:rPr>
          <w:rStyle w:val="Emphasis"/>
        </w:rPr>
        <w:t xml:space="preserve"> Senate race </w:t>
      </w:r>
      <w:r w:rsidRPr="000C7E2F">
        <w:rPr>
          <w:rStyle w:val="Emphasis"/>
          <w:highlight w:val="cyan"/>
        </w:rPr>
        <w:t>the path to a Senate majority</w:t>
      </w:r>
      <w:r w:rsidRPr="00F738DF">
        <w:rPr>
          <w:rStyle w:val="Emphasis"/>
        </w:rPr>
        <w:t xml:space="preserve"> in 2019 </w:t>
      </w:r>
      <w:r w:rsidRPr="000C7E2F">
        <w:rPr>
          <w:rStyle w:val="Emphasis"/>
          <w:highlight w:val="cyan"/>
        </w:rPr>
        <w:t>becomes</w:t>
      </w:r>
      <w:r w:rsidRPr="00F738DF">
        <w:rPr>
          <w:rStyle w:val="Emphasis"/>
        </w:rPr>
        <w:t xml:space="preserve"> greatly complicated and near </w:t>
      </w:r>
      <w:r w:rsidRPr="000C7E2F">
        <w:rPr>
          <w:rStyle w:val="Emphasis"/>
          <w:highlight w:val="cyan"/>
        </w:rPr>
        <w:t>impossible if they lose another seat they currently hold.</w:t>
      </w:r>
    </w:p>
    <w:p w14:paraId="3D0B7D82" w14:textId="39B88A9F" w:rsidR="00A24FD7" w:rsidRDefault="00A24FD7" w:rsidP="00A24FD7">
      <w:pPr>
        <w:pStyle w:val="Heading3"/>
      </w:pPr>
      <w:r>
        <w:lastRenderedPageBreak/>
        <w:t>--- Gerrymandering</w:t>
      </w:r>
    </w:p>
    <w:p w14:paraId="6EB47B12" w14:textId="77777777" w:rsidR="00A24FD7" w:rsidRPr="00FA5533" w:rsidRDefault="00A24FD7" w:rsidP="00A24FD7">
      <w:pPr>
        <w:pStyle w:val="Heading4"/>
      </w:pPr>
      <w:r>
        <w:t xml:space="preserve">Even </w:t>
      </w:r>
      <w:r w:rsidRPr="00FA5533">
        <w:rPr>
          <w:u w:val="single"/>
        </w:rPr>
        <w:t>with</w:t>
      </w:r>
      <w:r w:rsidRPr="00FA5533">
        <w:t xml:space="preserve"> </w:t>
      </w:r>
      <w:r>
        <w:t xml:space="preserve">a </w:t>
      </w:r>
      <w:r w:rsidRPr="00FA5533">
        <w:rPr>
          <w:u w:val="single"/>
        </w:rPr>
        <w:t>huge</w:t>
      </w:r>
      <w:r w:rsidRPr="00FA5533">
        <w:t xml:space="preserve"> </w:t>
      </w:r>
      <w:r>
        <w:t xml:space="preserve">Dem wave -- Republican Gerrymandering makes a Dem win </w:t>
      </w:r>
      <w:r w:rsidRPr="00FA5533">
        <w:rPr>
          <w:u w:val="single"/>
        </w:rPr>
        <w:t>impossible</w:t>
      </w:r>
    </w:p>
    <w:p w14:paraId="1CE262F1" w14:textId="77777777" w:rsidR="00A24FD7" w:rsidRDefault="00A24FD7" w:rsidP="00A24FD7">
      <w:pPr>
        <w:rPr>
          <w:rStyle w:val="Style13ptBold"/>
        </w:rPr>
      </w:pPr>
      <w:r>
        <w:rPr>
          <w:rStyle w:val="Style13ptBold"/>
        </w:rPr>
        <w:t>Lieb 4/1</w:t>
      </w:r>
    </w:p>
    <w:p w14:paraId="33FA85B4" w14:textId="77777777" w:rsidR="00A24FD7" w:rsidRPr="00CE6B9D" w:rsidRDefault="00A24FD7" w:rsidP="00A24FD7">
      <w:pPr>
        <w:rPr>
          <w:rStyle w:val="Style13ptBold"/>
          <w:b w:val="0"/>
        </w:rPr>
      </w:pPr>
      <w:r w:rsidRPr="00CE6B9D">
        <w:rPr>
          <w:rStyle w:val="Style13ptBold"/>
          <w:b w:val="0"/>
        </w:rPr>
        <w:t xml:space="preserve">(David Lieb, covers politics for the Wisconsin Gazette “Due to gerrymandering, Democrats cannot win midterm elections without historic electoral wave”, </w:t>
      </w:r>
      <w:hyperlink r:id="rId23" w:history="1">
        <w:r w:rsidRPr="00CE6B9D">
          <w:rPr>
            <w:rStyle w:val="Hyperlink"/>
          </w:rPr>
          <w:t>http://www.wisconsingazette.com/news/political/due-to-gerrymandering-democrats-cannot-win-midterm-elections-without-historic/article_aaca5446-35cb-11e8-9d8b-7fc4d59d4422.htmlm</w:t>
        </w:r>
      </w:hyperlink>
      <w:r w:rsidRPr="00CE6B9D">
        <w:rPr>
          <w:rStyle w:val="Style13ptBold"/>
          <w:b w:val="0"/>
        </w:rPr>
        <w:t>, SRatakonda)</w:t>
      </w:r>
    </w:p>
    <w:p w14:paraId="2CE80F2D" w14:textId="77777777" w:rsidR="00A24FD7" w:rsidRDefault="00A24FD7" w:rsidP="00A24FD7">
      <w:pPr>
        <w:rPr>
          <w:sz w:val="16"/>
        </w:rPr>
      </w:pPr>
      <w:r>
        <w:t>A report released recently suggests Democrats might have to temper their enthusiasm about climbing back to power during this year’s midterm elections.</w:t>
      </w:r>
      <w:r w:rsidRPr="00FA5533">
        <w:rPr>
          <w:highlight w:val="yellow"/>
          <w:u w:val="single"/>
        </w:rPr>
        <w:t>To win a majority in the</w:t>
      </w:r>
      <w:r w:rsidRPr="00FA5533">
        <w:rPr>
          <w:u w:val="single"/>
        </w:rPr>
        <w:t xml:space="preserve"> U.S. </w:t>
      </w:r>
      <w:r w:rsidRPr="00FA5533">
        <w:rPr>
          <w:highlight w:val="yellow"/>
          <w:u w:val="single"/>
        </w:rPr>
        <w:t>House</w:t>
      </w:r>
      <w:r w:rsidRPr="00FA5533">
        <w:rPr>
          <w:u w:val="single"/>
        </w:rPr>
        <w:t xml:space="preserve"> of Representatives, </w:t>
      </w:r>
      <w:r w:rsidRPr="00FA5533">
        <w:rPr>
          <w:highlight w:val="yellow"/>
          <w:u w:val="single"/>
        </w:rPr>
        <w:t>Democrats</w:t>
      </w:r>
      <w:r w:rsidRPr="00FA5533">
        <w:rPr>
          <w:u w:val="single"/>
        </w:rPr>
        <w:t xml:space="preserve"> would </w:t>
      </w:r>
      <w:r w:rsidRPr="00FA5533">
        <w:rPr>
          <w:highlight w:val="yellow"/>
          <w:u w:val="single"/>
        </w:rPr>
        <w:t>need</w:t>
      </w:r>
      <w:r w:rsidRPr="00FA5533">
        <w:rPr>
          <w:u w:val="single"/>
        </w:rPr>
        <w:t xml:space="preserve"> </w:t>
      </w:r>
      <w:r w:rsidRPr="00FA5533">
        <w:rPr>
          <w:highlight w:val="yellow"/>
          <w:u w:val="single"/>
        </w:rPr>
        <w:t>a tremendous</w:t>
      </w:r>
      <w:r w:rsidRPr="00FA5533">
        <w:rPr>
          <w:u w:val="single"/>
        </w:rPr>
        <w:t xml:space="preserve"> electoral </w:t>
      </w:r>
      <w:r w:rsidRPr="00FA5533">
        <w:rPr>
          <w:highlight w:val="yellow"/>
          <w:u w:val="single"/>
        </w:rPr>
        <w:t>wave not seen in</w:t>
      </w:r>
      <w:r w:rsidRPr="00FA5533">
        <w:rPr>
          <w:u w:val="single"/>
        </w:rPr>
        <w:t xml:space="preserve"> more than </w:t>
      </w:r>
      <w:r w:rsidRPr="00FA5533">
        <w:rPr>
          <w:highlight w:val="yellow"/>
          <w:u w:val="single"/>
        </w:rPr>
        <w:t>40</w:t>
      </w:r>
      <w:r w:rsidRPr="00FA5533">
        <w:rPr>
          <w:u w:val="single"/>
        </w:rPr>
        <w:t xml:space="preserve"> </w:t>
      </w:r>
      <w:r w:rsidRPr="00FA5533">
        <w:rPr>
          <w:highlight w:val="yellow"/>
          <w:u w:val="single"/>
        </w:rPr>
        <w:t>years</w:t>
      </w:r>
      <w:r w:rsidRPr="00FA5533">
        <w:rPr>
          <w:u w:val="single"/>
        </w:rPr>
        <w:t xml:space="preserve"> </w:t>
      </w:r>
      <w:r w:rsidRPr="00FA5533">
        <w:rPr>
          <w:highlight w:val="yellow"/>
          <w:u w:val="single"/>
        </w:rPr>
        <w:t>to overcome Republican advantages from gerrymandered districts</w:t>
      </w:r>
      <w:r w:rsidRPr="00FA5533">
        <w:rPr>
          <w:u w:val="single"/>
        </w:rPr>
        <w:t xml:space="preserve"> in key states, according to an analysis from the Brennan Center for Justice .</w:t>
      </w:r>
      <w:r>
        <w:rPr>
          <w:u w:val="single"/>
        </w:rPr>
        <w:t xml:space="preserve"> </w:t>
      </w:r>
      <w:r w:rsidRPr="00FA5533">
        <w:rPr>
          <w:u w:val="single"/>
        </w:rPr>
        <w:t xml:space="preserve">The report projects that </w:t>
      </w:r>
      <w:r w:rsidRPr="00FA5533">
        <w:rPr>
          <w:highlight w:val="yellow"/>
          <w:u w:val="single"/>
        </w:rPr>
        <w:t>Democrats</w:t>
      </w:r>
      <w:r w:rsidRPr="00FA5533">
        <w:rPr>
          <w:u w:val="single"/>
        </w:rPr>
        <w:t xml:space="preserve"> would </w:t>
      </w:r>
      <w:r w:rsidRPr="00FA5533">
        <w:rPr>
          <w:highlight w:val="yellow"/>
          <w:u w:val="single"/>
        </w:rPr>
        <w:t>need to win</w:t>
      </w:r>
      <w:r w:rsidRPr="00FA5533">
        <w:rPr>
          <w:u w:val="single"/>
        </w:rPr>
        <w:t xml:space="preserve"> the national popular vote for congressional districts </w:t>
      </w:r>
      <w:r w:rsidRPr="00FA5533">
        <w:rPr>
          <w:highlight w:val="yellow"/>
          <w:u w:val="single"/>
        </w:rPr>
        <w:t xml:space="preserve">by </w:t>
      </w:r>
      <w:r w:rsidRPr="00FA5533">
        <w:rPr>
          <w:u w:val="single"/>
        </w:rPr>
        <w:t xml:space="preserve">a nearly </w:t>
      </w:r>
      <w:r w:rsidRPr="00FA5533">
        <w:rPr>
          <w:highlight w:val="yellow"/>
          <w:u w:val="single"/>
        </w:rPr>
        <w:t>11</w:t>
      </w:r>
      <w:r w:rsidRPr="00FA5533">
        <w:rPr>
          <w:u w:val="single"/>
        </w:rPr>
        <w:t xml:space="preserve"> </w:t>
      </w:r>
      <w:r w:rsidRPr="00FA5533">
        <w:rPr>
          <w:highlight w:val="yellow"/>
          <w:u w:val="single"/>
        </w:rPr>
        <w:t>percentage</w:t>
      </w:r>
      <w:r w:rsidRPr="00FA5533">
        <w:rPr>
          <w:u w:val="single"/>
        </w:rPr>
        <w:t xml:space="preserve"> </w:t>
      </w:r>
      <w:r w:rsidRPr="00FA5533">
        <w:rPr>
          <w:highlight w:val="yellow"/>
          <w:u w:val="single"/>
        </w:rPr>
        <w:t>point margin</w:t>
      </w:r>
      <w:r w:rsidRPr="00FA5533">
        <w:rPr>
          <w:u w:val="single"/>
        </w:rPr>
        <w:t xml:space="preserve"> over Republicans to gain more than the roughly two dozen seats they need to flip control of the Republican-led chamber.</w:t>
      </w:r>
      <w:r>
        <w:rPr>
          <w:u w:val="single"/>
        </w:rPr>
        <w:t xml:space="preserve"> </w:t>
      </w:r>
      <w:r w:rsidRPr="00FA5533">
        <w:rPr>
          <w:u w:val="single"/>
        </w:rPr>
        <w:t>That would take more than the typical Democratic wave that history suggests would occur for the party out of power during a midterm election.</w:t>
      </w:r>
      <w:r>
        <w:rPr>
          <w:u w:val="single"/>
        </w:rPr>
        <w:t xml:space="preserve"> </w:t>
      </w:r>
      <w:r w:rsidRPr="00FA5533">
        <w:rPr>
          <w:sz w:val="16"/>
        </w:rPr>
        <w:t xml:space="preserve">“It would be the equivalent of a tsunami,” said Michael Li, a senior counsel who heads up redistricting work for the center, which is based at New York University School of Law. “Democrats would have to win larger than any sort of recent midterm wave — almost double what they got in 2006 — in order to win a narrow majority.” </w:t>
      </w:r>
      <w:r w:rsidRPr="00FA5533">
        <w:rPr>
          <w:u w:val="single"/>
        </w:rPr>
        <w:t xml:space="preserve">The Brennan Center opposes what it calls </w:t>
      </w:r>
      <w:r w:rsidRPr="00FA5533">
        <w:rPr>
          <w:highlight w:val="yellow"/>
          <w:u w:val="single"/>
        </w:rPr>
        <w:t>“extreme gerrymandering” in which</w:t>
      </w:r>
      <w:r w:rsidRPr="00FA5533">
        <w:rPr>
          <w:u w:val="single"/>
        </w:rPr>
        <w:t xml:space="preserve"> political </w:t>
      </w:r>
      <w:r w:rsidRPr="00FA5533">
        <w:rPr>
          <w:highlight w:val="yellow"/>
          <w:u w:val="single"/>
        </w:rPr>
        <w:t>parties</w:t>
      </w:r>
      <w:r w:rsidRPr="00FA5533">
        <w:rPr>
          <w:u w:val="single"/>
        </w:rPr>
        <w:t xml:space="preserve"> </w:t>
      </w:r>
      <w:r w:rsidRPr="00FA5533">
        <w:rPr>
          <w:highlight w:val="yellow"/>
          <w:u w:val="single"/>
        </w:rPr>
        <w:t>draw</w:t>
      </w:r>
      <w:r w:rsidRPr="00FA5533">
        <w:rPr>
          <w:u w:val="single"/>
        </w:rPr>
        <w:t xml:space="preserve"> legislative </w:t>
      </w:r>
      <w:r w:rsidRPr="00FA5533">
        <w:rPr>
          <w:highlight w:val="yellow"/>
          <w:u w:val="single"/>
        </w:rPr>
        <w:t>districts</w:t>
      </w:r>
      <w:r w:rsidRPr="00FA5533">
        <w:rPr>
          <w:u w:val="single"/>
        </w:rPr>
        <w:t xml:space="preserve"> </w:t>
      </w:r>
      <w:r w:rsidRPr="00FA5533">
        <w:rPr>
          <w:highlight w:val="yellow"/>
          <w:u w:val="single"/>
        </w:rPr>
        <w:t>that</w:t>
      </w:r>
      <w:r w:rsidRPr="00FA5533">
        <w:rPr>
          <w:u w:val="single"/>
        </w:rPr>
        <w:t xml:space="preserve"> virtually </w:t>
      </w:r>
      <w:r w:rsidRPr="00FA5533">
        <w:rPr>
          <w:highlight w:val="yellow"/>
          <w:u w:val="single"/>
        </w:rPr>
        <w:t>ensure they will hold on to power</w:t>
      </w:r>
      <w:r w:rsidRPr="00FA5533">
        <w:rPr>
          <w:u w:val="single"/>
        </w:rPr>
        <w:t>.</w:t>
      </w:r>
      <w:r>
        <w:rPr>
          <w:u w:val="single"/>
        </w:rPr>
        <w:t xml:space="preserve"> </w:t>
      </w:r>
      <w:r w:rsidRPr="00FA5533">
        <w:rPr>
          <w:sz w:val="16"/>
        </w:rPr>
        <w:t xml:space="preserve">To win a majority in the U.S. House of Representatives, Democrats would need a tremendous electoral wave not seen in more than 40 years The center has filed a court brief in a case to be heard by the U.S. Supreme Court supporting a lawsuit by Republicans alleging that Maryland’s former Democratic governor and legislature unconstitutionally gerrymandered a congressional district to their advantage. It also has filed court briefs supporting Democratic lawsuits alleging unconstitutional partisan gerrymandering by Republicans in states such as Wisconsin and Pennsylvania. In Wisconsin, 40 percent of Assembly districts are uncompetitive due to gerrymandering. The center’s analysis notes that Democrats gained 31 seats when they won the national congressional vote by 5.4 percentage points in 2006. Yet under the current districts, which were redrawn after the 2010 Census under GOP control of many state capitols, a similar national victory margin in the November election is projected to net Democrats only about a dozen new seats. The report projects that a 10 percentage point national margin would gain 21 seats for Democrats — still shy of the 23 or 24 needed to claim a House majority. An 11-point margin is projected to gain 28 seats for Democrats, but they haven’t achieved such a large midterm victory since a nearly 14 point margin gained them 49 seats in 1974. </w:t>
      </w:r>
      <w:r w:rsidRPr="00FA5533">
        <w:rPr>
          <w:u w:val="single"/>
        </w:rPr>
        <w:t>“</w:t>
      </w:r>
      <w:r w:rsidRPr="00FA5533">
        <w:rPr>
          <w:highlight w:val="yellow"/>
          <w:u w:val="single"/>
        </w:rPr>
        <w:t>Even a strong blue wave would crash against</w:t>
      </w:r>
      <w:r w:rsidRPr="00FA5533">
        <w:rPr>
          <w:u w:val="single"/>
        </w:rPr>
        <w:t xml:space="preserve"> a wall of </w:t>
      </w:r>
      <w:r w:rsidRPr="00FA5533">
        <w:rPr>
          <w:highlight w:val="yellow"/>
          <w:u w:val="single"/>
        </w:rPr>
        <w:t>gerrymandered maps</w:t>
      </w:r>
      <w:r w:rsidRPr="00FA5533">
        <w:rPr>
          <w:u w:val="single"/>
        </w:rPr>
        <w:t>,” the Brennan Center report says.</w:t>
      </w:r>
      <w:r>
        <w:rPr>
          <w:u w:val="single"/>
        </w:rPr>
        <w:t xml:space="preserve"> </w:t>
      </w:r>
      <w:r w:rsidRPr="00FA5533">
        <w:rPr>
          <w:u w:val="single"/>
        </w:rPr>
        <w:t xml:space="preserve">The analysis is based on an assumption that </w:t>
      </w:r>
      <w:r w:rsidRPr="00FA5533">
        <w:rPr>
          <w:highlight w:val="yellow"/>
          <w:u w:val="single"/>
        </w:rPr>
        <w:t>as a political party increases</w:t>
      </w:r>
      <w:r w:rsidRPr="00FA5533">
        <w:rPr>
          <w:u w:val="single"/>
        </w:rPr>
        <w:t xml:space="preserve"> </w:t>
      </w:r>
      <w:r w:rsidRPr="00FA5533">
        <w:rPr>
          <w:highlight w:val="yellow"/>
          <w:u w:val="single"/>
        </w:rPr>
        <w:t>its</w:t>
      </w:r>
      <w:r w:rsidRPr="00FA5533">
        <w:rPr>
          <w:u w:val="single"/>
        </w:rPr>
        <w:t xml:space="preserve"> share of the </w:t>
      </w:r>
      <w:r w:rsidRPr="00FA5533">
        <w:rPr>
          <w:highlight w:val="yellow"/>
          <w:u w:val="single"/>
        </w:rPr>
        <w:t>statewide</w:t>
      </w:r>
      <w:r w:rsidRPr="00FA5533">
        <w:rPr>
          <w:u w:val="single"/>
        </w:rPr>
        <w:t xml:space="preserve"> </w:t>
      </w:r>
      <w:r w:rsidRPr="00FA5533">
        <w:rPr>
          <w:highlight w:val="yellow"/>
          <w:u w:val="single"/>
        </w:rPr>
        <w:t>vote, it will see a similar percentage</w:t>
      </w:r>
      <w:r w:rsidRPr="00FA5533">
        <w:rPr>
          <w:u w:val="single"/>
        </w:rPr>
        <w:t xml:space="preserve"> </w:t>
      </w:r>
      <w:r w:rsidRPr="00FA5533">
        <w:rPr>
          <w:highlight w:val="yellow"/>
          <w:u w:val="single"/>
        </w:rPr>
        <w:t>increase</w:t>
      </w:r>
      <w:r w:rsidRPr="00FA5533">
        <w:rPr>
          <w:u w:val="single"/>
        </w:rPr>
        <w:t xml:space="preserve"> </w:t>
      </w:r>
      <w:r w:rsidRPr="00FA5533">
        <w:rPr>
          <w:highlight w:val="yellow"/>
          <w:u w:val="single"/>
        </w:rPr>
        <w:t>in</w:t>
      </w:r>
      <w:r w:rsidRPr="00FA5533">
        <w:rPr>
          <w:u w:val="single"/>
        </w:rPr>
        <w:t xml:space="preserve"> most </w:t>
      </w:r>
      <w:r w:rsidRPr="00FA5533">
        <w:rPr>
          <w:highlight w:val="yellow"/>
          <w:u w:val="single"/>
        </w:rPr>
        <w:t>congressional districts</w:t>
      </w:r>
      <w:r w:rsidRPr="00FA5533">
        <w:rPr>
          <w:u w:val="single"/>
        </w:rPr>
        <w:t xml:space="preserve">. </w:t>
      </w:r>
      <w:r w:rsidRPr="00FA5533">
        <w:rPr>
          <w:sz w:val="16"/>
        </w:rPr>
        <w:t xml:space="preserve">The report does not account for particular factors at play this year in each district, such as whether incumbents are retiring or whether voter demographics have shifted. “Even a strong blue wave would crash against a wall of gerrymandered maps,” the Brennan Center report says. </w:t>
      </w:r>
      <w:r w:rsidRPr="00FA5533">
        <w:rPr>
          <w:u w:val="single"/>
        </w:rPr>
        <w:t xml:space="preserve">Former U.S. Attorney General Eric Holder, who is chairman of the National Democratic Redistricting Committee, said in a statement that the Brennan Center report “makes clear that </w:t>
      </w:r>
      <w:r w:rsidRPr="00FA5533">
        <w:rPr>
          <w:highlight w:val="yellow"/>
          <w:u w:val="single"/>
        </w:rPr>
        <w:t>Republican gerrymandering has undermined the voting power of Americans</w:t>
      </w:r>
      <w:r w:rsidRPr="00FA5533">
        <w:rPr>
          <w:u w:val="single"/>
        </w:rPr>
        <w:t xml:space="preserve"> and threatens our democracy.”</w:t>
      </w:r>
      <w:r>
        <w:rPr>
          <w:u w:val="single"/>
        </w:rPr>
        <w:t xml:space="preserve"> </w:t>
      </w:r>
      <w:r w:rsidRPr="00FA5533">
        <w:rPr>
          <w:sz w:val="16"/>
        </w:rPr>
        <w:t>Matt Walter, president of the Republican State Leadership Committee, dismissed it as part of a liberal narrative to diminish previous Republican victories and boost Democratic chances. “As called for by the Constitution, map-drawing is a political process left to the authority of state legislatures, and this so-called study is another attempt by Democrats to undermine that process and replace it with liberal courts, or cherry-picked experts from liberal faculty rooms to draw maps that rig the system for Democrats,” Walter said in a statement. The report says that for Democrats to achieve an 11 percentage point national victory margin, they would need to increase their vote share by at least 7 percentage points over their 2016 totals in about a dozen states where Republicans generally had fared well, including Texas and Ohio. Democrats also would need more modest gains in traditional Democratic strongholds such as California and Illinois.</w:t>
      </w:r>
    </w:p>
    <w:p w14:paraId="5D9B0172" w14:textId="77777777" w:rsidR="00A24FD7" w:rsidRPr="00FA5533" w:rsidRDefault="00A24FD7" w:rsidP="00A24FD7">
      <w:pPr>
        <w:pStyle w:val="Heading4"/>
      </w:pPr>
    </w:p>
    <w:p w14:paraId="77AACE2D" w14:textId="77777777" w:rsidR="00A24FD7" w:rsidRPr="00A24FD7" w:rsidRDefault="00A24FD7" w:rsidP="00A24FD7"/>
    <w:p w14:paraId="4D101FD5" w14:textId="42366D4A" w:rsidR="00A24FD7" w:rsidRDefault="00A24FD7" w:rsidP="00A24FD7">
      <w:pPr>
        <w:pStyle w:val="Heading3"/>
      </w:pPr>
      <w:r>
        <w:lastRenderedPageBreak/>
        <w:t xml:space="preserve">1AR – GOP Wins </w:t>
      </w:r>
    </w:p>
    <w:p w14:paraId="44499E54" w14:textId="77777777" w:rsidR="00A24FD7" w:rsidRPr="00661173" w:rsidRDefault="00A24FD7" w:rsidP="00A24FD7">
      <w:pPr>
        <w:pStyle w:val="Heading4"/>
      </w:pPr>
      <w:r>
        <w:t>GOP win – Primaries, Trump, economics.</w:t>
      </w:r>
    </w:p>
    <w:p w14:paraId="574BCCD6" w14:textId="77777777" w:rsidR="00A24FD7" w:rsidRPr="00EC5BF5" w:rsidRDefault="00A24FD7" w:rsidP="00A24FD7">
      <w:pPr>
        <w:rPr>
          <w:sz w:val="14"/>
          <w:szCs w:val="14"/>
        </w:rPr>
      </w:pPr>
      <w:r w:rsidRPr="00EC5BF5">
        <w:rPr>
          <w:rStyle w:val="Style13ptBold"/>
        </w:rPr>
        <w:t>Martin 18</w:t>
      </w:r>
      <w:r>
        <w:t xml:space="preserve"> </w:t>
      </w:r>
      <w:r w:rsidRPr="00F60281">
        <w:t>(</w:t>
      </w:r>
      <w:r w:rsidRPr="00EC5BF5">
        <w:rPr>
          <w:sz w:val="14"/>
          <w:szCs w:val="14"/>
        </w:rPr>
        <w:t>Jonathan Martin is a national political correspondent for The New York Times. Before joining The Times, he had served as senior political writer for Politico since its inception in 2007. He has appeared frequently on television and radio as a political analyst and commentator, including on CNN, ABC, CBS, NBC, PBS, MSNBC and NPR,</w:t>
      </w:r>
      <w:r w:rsidRPr="00F60281">
        <w:t xml:space="preserve"> "</w:t>
      </w:r>
      <w:r w:rsidRPr="00F60281">
        <w:rPr>
          <w:u w:val="single"/>
        </w:rPr>
        <w:t>Senate Republicans Are Newly Hopeful About the Midterms. For Good Reason</w:t>
      </w:r>
      <w:r>
        <w:t>.</w:t>
      </w:r>
      <w:r w:rsidRPr="00F60281">
        <w:t xml:space="preserve">" </w:t>
      </w:r>
      <w:r w:rsidRPr="00EC5BF5">
        <w:rPr>
          <w:sz w:val="14"/>
          <w:szCs w:val="14"/>
        </w:rPr>
        <w:t>6-2-2018, &lt;WMB&gt; NY Times, https://www.nytimes.com/2018/06/02/us/politics/senate-republicans-midterms.html)</w:t>
      </w:r>
    </w:p>
    <w:p w14:paraId="11FE2328" w14:textId="77777777" w:rsidR="00A24FD7" w:rsidRPr="0026340C" w:rsidRDefault="00A24FD7" w:rsidP="00A24FD7">
      <w:pPr>
        <w:rPr>
          <w:b/>
          <w:u w:val="single"/>
        </w:rPr>
      </w:pPr>
      <w:r w:rsidRPr="004E404A">
        <w:rPr>
          <w:sz w:val="16"/>
        </w:rPr>
        <w:t xml:space="preserve">Mr. </w:t>
      </w:r>
      <w:r w:rsidRPr="009A3F6D">
        <w:rPr>
          <w:b/>
          <w:highlight w:val="cyan"/>
          <w:u w:val="single"/>
        </w:rPr>
        <w:t>Trump is enjoying a modest increase in</w:t>
      </w:r>
      <w:r w:rsidRPr="00185F21">
        <w:rPr>
          <w:b/>
          <w:u w:val="single"/>
        </w:rPr>
        <w:t xml:space="preserve"> his </w:t>
      </w:r>
      <w:r w:rsidRPr="009A3F6D">
        <w:rPr>
          <w:b/>
          <w:highlight w:val="cyan"/>
          <w:u w:val="single"/>
        </w:rPr>
        <w:t>approval</w:t>
      </w:r>
      <w:r w:rsidRPr="00185F21">
        <w:rPr>
          <w:b/>
          <w:u w:val="single"/>
        </w:rPr>
        <w:t xml:space="preserve"> ratings</w:t>
      </w:r>
      <w:r w:rsidRPr="004E404A">
        <w:rPr>
          <w:sz w:val="16"/>
        </w:rPr>
        <w:t xml:space="preserve"> this year and, as important, </w:t>
      </w:r>
      <w:r w:rsidRPr="009A3F6D">
        <w:rPr>
          <w:highlight w:val="cyan"/>
          <w:u w:val="single"/>
        </w:rPr>
        <w:t>is attacking Democrats rather than incitin</w:t>
      </w:r>
      <w:r w:rsidRPr="00E04D46">
        <w:rPr>
          <w:u w:val="single"/>
        </w:rPr>
        <w:t>g</w:t>
      </w:r>
      <w:r w:rsidRPr="004E404A">
        <w:rPr>
          <w:sz w:val="16"/>
        </w:rPr>
        <w:t xml:space="preserve"> the internecine </w:t>
      </w:r>
      <w:r w:rsidRPr="009A3F6D">
        <w:rPr>
          <w:highlight w:val="cyan"/>
          <w:u w:val="single"/>
        </w:rPr>
        <w:t>feuds that could depress Republican turnout</w:t>
      </w:r>
      <w:r w:rsidRPr="00E04D46">
        <w:rPr>
          <w:u w:val="single"/>
        </w:rPr>
        <w:t>.</w:t>
      </w:r>
      <w:r w:rsidRPr="004E404A">
        <w:rPr>
          <w:sz w:val="16"/>
        </w:rPr>
        <w:t xml:space="preserve"> </w:t>
      </w:r>
      <w:r w:rsidRPr="009A3F6D">
        <w:rPr>
          <w:b/>
          <w:highlight w:val="cyan"/>
          <w:u w:val="single"/>
        </w:rPr>
        <w:t>The economy continues to grow</w:t>
      </w:r>
      <w:r w:rsidRPr="004E404A">
        <w:rPr>
          <w:sz w:val="16"/>
        </w:rPr>
        <w:t xml:space="preserve">, as demonstrated by Friday’s unexpectedly strong jobs report, </w:t>
      </w:r>
      <w:r w:rsidRPr="00855E6C">
        <w:rPr>
          <w:b/>
          <w:u w:val="single"/>
        </w:rPr>
        <w:t xml:space="preserve">while </w:t>
      </w:r>
      <w:r w:rsidRPr="009A3F6D">
        <w:rPr>
          <w:b/>
          <w:highlight w:val="cyan"/>
          <w:u w:val="single"/>
        </w:rPr>
        <w:t>unemployment has fallen</w:t>
      </w:r>
      <w:r w:rsidRPr="004E404A">
        <w:rPr>
          <w:sz w:val="16"/>
        </w:rPr>
        <w:t xml:space="preserve"> to levels unseen since 2000. </w:t>
      </w:r>
      <w:r w:rsidRPr="009A3F6D">
        <w:rPr>
          <w:highlight w:val="cyan"/>
          <w:u w:val="single"/>
        </w:rPr>
        <w:t>Republicans</w:t>
      </w:r>
      <w:r w:rsidRPr="00487185">
        <w:rPr>
          <w:u w:val="single"/>
        </w:rPr>
        <w:t xml:space="preserve">, already </w:t>
      </w:r>
      <w:r w:rsidRPr="009A3F6D">
        <w:rPr>
          <w:highlight w:val="cyan"/>
          <w:u w:val="single"/>
        </w:rPr>
        <w:t>on the offensive</w:t>
      </w:r>
      <w:r w:rsidRPr="00487185">
        <w:rPr>
          <w:u w:val="single"/>
        </w:rPr>
        <w:t xml:space="preserve"> thanks to a Senate map that includes 10 Democratic-held seats</w:t>
      </w:r>
      <w:r w:rsidRPr="004E404A">
        <w:rPr>
          <w:sz w:val="16"/>
        </w:rPr>
        <w:t xml:space="preserve"> in states Mr. Trump won, </w:t>
      </w:r>
      <w:r w:rsidRPr="009A3F6D">
        <w:rPr>
          <w:rStyle w:val="Emphasis"/>
          <w:highlight w:val="cyan"/>
        </w:rPr>
        <w:t>have seen</w:t>
      </w:r>
      <w:r w:rsidRPr="0046656C">
        <w:rPr>
          <w:rStyle w:val="Emphasis"/>
        </w:rPr>
        <w:t xml:space="preserve"> nearly </w:t>
      </w:r>
      <w:r w:rsidRPr="009A3F6D">
        <w:rPr>
          <w:rStyle w:val="Emphasis"/>
          <w:highlight w:val="cyan"/>
        </w:rPr>
        <w:t>every electoral variable turn in their direction in recent months</w:t>
      </w:r>
      <w:r w:rsidRPr="004E404A">
        <w:rPr>
          <w:sz w:val="16"/>
        </w:rPr>
        <w:t xml:space="preserve">: </w:t>
      </w:r>
      <w:r w:rsidRPr="001E0AD8">
        <w:rPr>
          <w:b/>
          <w:highlight w:val="cyan"/>
          <w:u w:val="single"/>
        </w:rPr>
        <w:t>They have averted disaster in the West Virginia primary</w:t>
      </w:r>
      <w:r w:rsidRPr="004E404A">
        <w:rPr>
          <w:sz w:val="16"/>
        </w:rPr>
        <w:t xml:space="preserve">, successfully </w:t>
      </w:r>
      <w:r w:rsidRPr="001E0AD8">
        <w:rPr>
          <w:b/>
          <w:highlight w:val="cyan"/>
          <w:u w:val="single"/>
        </w:rPr>
        <w:t>recruited their preferred candidates</w:t>
      </w:r>
      <w:r w:rsidRPr="00980CCB">
        <w:rPr>
          <w:b/>
          <w:u w:val="single"/>
        </w:rPr>
        <w:t xml:space="preserve"> in North Dakota and Florida</w:t>
      </w:r>
      <w:r w:rsidRPr="004E404A">
        <w:rPr>
          <w:sz w:val="16"/>
        </w:rPr>
        <w:t xml:space="preserve">, </w:t>
      </w:r>
      <w:r w:rsidRPr="001E0AD8">
        <w:rPr>
          <w:b/>
          <w:highlight w:val="cyan"/>
          <w:u w:val="single"/>
        </w:rPr>
        <w:t>and watched a renegade Republican challenger wane in</w:t>
      </w:r>
      <w:r w:rsidRPr="0026340C">
        <w:rPr>
          <w:b/>
          <w:u w:val="single"/>
        </w:rPr>
        <w:t xml:space="preserve"> one of </w:t>
      </w:r>
      <w:r w:rsidRPr="001E0AD8">
        <w:rPr>
          <w:b/>
          <w:highlight w:val="cyan"/>
          <w:u w:val="single"/>
        </w:rPr>
        <w:t>Mississippi</w:t>
      </w:r>
      <w:r w:rsidRPr="001E0AD8">
        <w:rPr>
          <w:b/>
          <w:u w:val="single"/>
        </w:rPr>
        <w:t>’s</w:t>
      </w:r>
      <w:r w:rsidRPr="0026340C">
        <w:rPr>
          <w:b/>
          <w:u w:val="single"/>
        </w:rPr>
        <w:t xml:space="preserve"> two Senate races.</w:t>
      </w:r>
    </w:p>
    <w:p w14:paraId="3E17A8C3" w14:textId="77777777" w:rsidR="00A24FD7" w:rsidRPr="00A24FD7" w:rsidRDefault="00A24FD7" w:rsidP="00A24FD7"/>
    <w:p w14:paraId="1D1545B1" w14:textId="77777777" w:rsidR="00A24FD7" w:rsidRPr="00CD4C37" w:rsidRDefault="00A24FD7" w:rsidP="00A24FD7">
      <w:pPr>
        <w:pStyle w:val="Heading4"/>
      </w:pPr>
      <w:r>
        <w:t>republicans win midterms – ethics, momentum, generic ballot</w:t>
      </w:r>
    </w:p>
    <w:p w14:paraId="541F648D" w14:textId="77777777" w:rsidR="00A24FD7" w:rsidRPr="00970B15" w:rsidRDefault="00A24FD7" w:rsidP="00A24FD7">
      <w:pPr>
        <w:rPr>
          <w:rStyle w:val="Style13ptBold"/>
        </w:rPr>
      </w:pPr>
      <w:r>
        <w:rPr>
          <w:rStyle w:val="Style13ptBold"/>
        </w:rPr>
        <w:t xml:space="preserve">Givas 6/7 </w:t>
      </w:r>
      <w:r w:rsidRPr="00CD4C37">
        <w:t xml:space="preserve">(Nicholas, reporter at The Daily Caller News Foundation, “Newt: Forget the Blue Wave, Country Will See Red Wave in November”, 6/7/2018, </w:t>
      </w:r>
      <w:hyperlink r:id="rId24" w:history="1">
        <w:r w:rsidRPr="00CD4C37">
          <w:rPr>
            <w:rStyle w:val="Hyperlink"/>
          </w:rPr>
          <w:t>https://www.westernjournal.com/newt-forget-the-blue-wave-country-will-see-red-wave-in-november/</w:t>
        </w:r>
      </w:hyperlink>
      <w:r w:rsidRPr="00CD4C37">
        <w:t>, sab)</w:t>
      </w:r>
    </w:p>
    <w:p w14:paraId="5361597A" w14:textId="77777777" w:rsidR="00A24FD7" w:rsidRDefault="00A24FD7" w:rsidP="00A24FD7">
      <w:pPr>
        <w:rPr>
          <w:sz w:val="16"/>
        </w:rPr>
      </w:pPr>
      <w:r w:rsidRPr="00AA408F">
        <w:rPr>
          <w:rStyle w:val="Emphasis"/>
        </w:rPr>
        <w:t xml:space="preserve">Former House Speaker Newt </w:t>
      </w:r>
      <w:r w:rsidRPr="001C3FB3">
        <w:rPr>
          <w:rStyle w:val="Emphasis"/>
          <w:highlight w:val="yellow"/>
        </w:rPr>
        <w:t>Gingrich predicted a red wave for Republicans</w:t>
      </w:r>
      <w:r w:rsidRPr="00AA408F">
        <w:rPr>
          <w:rStyle w:val="Emphasis"/>
        </w:rPr>
        <w:t xml:space="preserve"> during midterms </w:t>
      </w:r>
      <w:r w:rsidRPr="00970B15">
        <w:rPr>
          <w:sz w:val="16"/>
        </w:rPr>
        <w:t>in a Thursday Op-Ed for Fox News</w:t>
      </w:r>
      <w:r w:rsidRPr="00AA408F">
        <w:rPr>
          <w:rStyle w:val="Emphasis"/>
        </w:rPr>
        <w:t xml:space="preserve"> and </w:t>
      </w:r>
      <w:r w:rsidRPr="001C3FB3">
        <w:rPr>
          <w:rStyle w:val="Emphasis"/>
          <w:highlight w:val="yellow"/>
        </w:rPr>
        <w:t>said the GOP’s momentum is only getting stronger.</w:t>
      </w:r>
      <w:r>
        <w:rPr>
          <w:rStyle w:val="Emphasis"/>
        </w:rPr>
        <w:t xml:space="preserve"> </w:t>
      </w:r>
      <w:r w:rsidRPr="00AA408F">
        <w:rPr>
          <w:rStyle w:val="StyleUnderline"/>
        </w:rPr>
        <w:t>Gingrich cited the ethics issues surrounding high-ranking Democrats in California, New Jersey and Minnesota</w:t>
      </w:r>
      <w:r w:rsidRPr="00970B15">
        <w:rPr>
          <w:sz w:val="16"/>
        </w:rPr>
        <w:t xml:space="preserve"> and said voters are fed up with the party’s overly liberal agenda. “First, New Jersey’s U.S. Sen. Bob Menendez is a Democrat who has been deeply weakened by charges of corruption,” Gingrich wrote. “He was tried in a long, highly publicized trial that ended in mistrial. The government decided not to prosecute again, but the news reports about the case had already shed light on some of Menendez’s actions, which were pretty indefensible.” </w:t>
      </w:r>
      <w:r w:rsidRPr="00970B15">
        <w:rPr>
          <w:rStyle w:val="StyleUnderline"/>
        </w:rPr>
        <w:t>Menendez’s scandals give the GOP a chance to flip his Senate seat, Gingrich said, and he also predicted the California gubernatorial race will be competitive.</w:t>
      </w:r>
      <w:r>
        <w:rPr>
          <w:rStyle w:val="StyleUnderline"/>
        </w:rPr>
        <w:t xml:space="preserve"> </w:t>
      </w:r>
      <w:r w:rsidRPr="00970B15">
        <w:rPr>
          <w:sz w:val="16"/>
        </w:rPr>
        <w:t xml:space="preserve">“The California primary put Republican John Cox in the general election for governor running against Democratic Lt. Gov. (and former mayor of San Francisco) Gavin Newsom,” he wrote. </w:t>
      </w:r>
      <w:r w:rsidRPr="00970B15">
        <w:rPr>
          <w:rStyle w:val="StyleUnderline"/>
        </w:rPr>
        <w:t>“The difference in statewide Republican turnout with a GOP candidate on the ballot for governor has been estimated at 23 percent. This turnout will make the governor’s race competitive and could be the difference between winning and losing a number of House seats.”</w:t>
      </w:r>
      <w:r w:rsidRPr="00970B15">
        <w:rPr>
          <w:sz w:val="16"/>
        </w:rPr>
        <w:t xml:space="preserve"> California voters will react negatively to the state’s gasoline tax increase, its sanctuary state policies and the Democrats’ tendency to sympathize with the MS-13 gang, he said. </w:t>
      </w:r>
      <w:r w:rsidRPr="00970B15">
        <w:rPr>
          <w:rStyle w:val="StyleUnderline"/>
        </w:rPr>
        <w:t>Gingrich said the Democrats have been taken over by far-left activists in Minnesota and are offering only fringe candidates on 2018’s ballot.</w:t>
      </w:r>
      <w:r>
        <w:rPr>
          <w:rStyle w:val="StyleUnderline"/>
        </w:rPr>
        <w:t xml:space="preserve"> </w:t>
      </w:r>
      <w:r w:rsidRPr="00970B15">
        <w:rPr>
          <w:rStyle w:val="StyleUnderline"/>
        </w:rPr>
        <w:t>“This combination of personality-driven bitterness and ideological extremism has suddenly made Minnesota Democrats vulnerable,”</w:t>
      </w:r>
      <w:r w:rsidRPr="00970B15">
        <w:rPr>
          <w:sz w:val="16"/>
        </w:rPr>
        <w:t xml:space="preserve"> he wrote. “Long-time Minnesota analyst Barry Casselman has written shrewdly that former Republican Gov. Tim Pawlenty is now likely to be the next governor and that two Democratic House seats are now likely to go Republican.” </w:t>
      </w:r>
      <w:r w:rsidRPr="00970B15">
        <w:rPr>
          <w:rStyle w:val="StyleUnderline"/>
        </w:rPr>
        <w:t xml:space="preserve">Finally, Gingrich said </w:t>
      </w:r>
      <w:r w:rsidRPr="001C3FB3">
        <w:rPr>
          <w:rStyle w:val="StyleUnderline"/>
          <w:highlight w:val="yellow"/>
        </w:rPr>
        <w:t>the GOP will benefit most from the nation’s strong economy under</w:t>
      </w:r>
      <w:r w:rsidRPr="00970B15">
        <w:rPr>
          <w:rStyle w:val="StyleUnderline"/>
        </w:rPr>
        <w:t xml:space="preserve"> President Donald </w:t>
      </w:r>
      <w:r w:rsidRPr="001C3FB3">
        <w:rPr>
          <w:rStyle w:val="StyleUnderline"/>
          <w:highlight w:val="yellow"/>
        </w:rPr>
        <w:t>Trump</w:t>
      </w:r>
      <w:r w:rsidRPr="00970B15">
        <w:rPr>
          <w:rStyle w:val="StyleUnderline"/>
        </w:rPr>
        <w:t>.</w:t>
      </w:r>
      <w:r>
        <w:rPr>
          <w:rStyle w:val="StyleUnderline"/>
        </w:rPr>
        <w:t xml:space="preserve"> </w:t>
      </w:r>
      <w:r w:rsidRPr="00970B15">
        <w:rPr>
          <w:sz w:val="16"/>
        </w:rPr>
        <w:t xml:space="preserve">“Americans are beginning to conclude that their lives are getting better,” he wrote. “And that President Trump and Republican leadership are a part of that phenomenon. </w:t>
      </w:r>
      <w:r w:rsidRPr="00970B15">
        <w:rPr>
          <w:rStyle w:val="Emphasis"/>
        </w:rPr>
        <w:t xml:space="preserve">“The result has been </w:t>
      </w:r>
      <w:r w:rsidRPr="001C3FB3">
        <w:rPr>
          <w:rStyle w:val="Emphasis"/>
          <w:highlight w:val="yellow"/>
        </w:rPr>
        <w:t>a collapse of the Democratic advantage in the generic ballot from a double-digit lead in December to some polls now showing Republicans on top</w:t>
      </w:r>
      <w:r w:rsidRPr="00970B15">
        <w:rPr>
          <w:rStyle w:val="Emphasis"/>
        </w:rPr>
        <w:t>. This is an enormous shift.”</w:t>
      </w:r>
      <w:r>
        <w:rPr>
          <w:rStyle w:val="Emphasis"/>
        </w:rPr>
        <w:t xml:space="preserve"> </w:t>
      </w:r>
      <w:r w:rsidRPr="00970B15">
        <w:rPr>
          <w:sz w:val="16"/>
        </w:rPr>
        <w:t>“I feel pretty good about my assertion that we are more likely to see a red wave than a blue wave on Election Day Nov. 6,” Gingrich concluded.</w:t>
      </w:r>
    </w:p>
    <w:p w14:paraId="7D4F1202" w14:textId="77777777" w:rsidR="00A24FD7" w:rsidRDefault="00A24FD7" w:rsidP="00A24FD7">
      <w:pPr>
        <w:pStyle w:val="Heading3"/>
      </w:pPr>
      <w:r>
        <w:lastRenderedPageBreak/>
        <w:t>--- Montana</w:t>
      </w:r>
    </w:p>
    <w:p w14:paraId="5D72E2EA" w14:textId="77777777" w:rsidR="00A24FD7" w:rsidRDefault="00A24FD7" w:rsidP="00A24FD7">
      <w:pPr>
        <w:pStyle w:val="Heading4"/>
      </w:pPr>
      <w:r>
        <w:t>Dems lose Montana Senate race – voters will likely turn on Tester</w:t>
      </w:r>
    </w:p>
    <w:p w14:paraId="1B782585" w14:textId="77777777" w:rsidR="00A24FD7" w:rsidRPr="00B95697" w:rsidRDefault="00A24FD7" w:rsidP="00A24FD7">
      <w:r w:rsidRPr="00B95697">
        <w:rPr>
          <w:rStyle w:val="Style13ptBold"/>
        </w:rPr>
        <w:t>New York Times</w:t>
      </w:r>
      <w:r>
        <w:rPr>
          <w:rStyle w:val="Style13ptBold"/>
        </w:rPr>
        <w:t xml:space="preserve"> 8/22 </w:t>
      </w:r>
      <w:r>
        <w:t>citing Associated Press. “</w:t>
      </w:r>
      <w:r w:rsidRPr="00B95697">
        <w:t>The Associated Press is a U.S.-based not-for-profit news agency headquartered in New York City. Founded in 1846, it operates as a cooperat</w:t>
      </w:r>
      <w:r>
        <w:t xml:space="preserve">ive, unincorporated association,” 6/22/2018. </w:t>
      </w:r>
      <w:r w:rsidRPr="00B95697">
        <w:t>https://www.nytimes.com/aponline/2018/06/22/us/ap-us-montana-senate-the-latest.html</w:t>
      </w:r>
    </w:p>
    <w:p w14:paraId="6B44121E" w14:textId="77777777" w:rsidR="00A24FD7" w:rsidRDefault="00A24FD7" w:rsidP="00A24FD7">
      <w:r>
        <w:t xml:space="preserve">BILLINGS, Mont. — The Latest on Donald Trump Jr. addressing </w:t>
      </w:r>
      <w:r w:rsidRPr="000C7E2F">
        <w:rPr>
          <w:rStyle w:val="StyleUnderline"/>
          <w:highlight w:val="cyan"/>
        </w:rPr>
        <w:t>Montana Republicans</w:t>
      </w:r>
      <w:r w:rsidRPr="00B95697">
        <w:rPr>
          <w:rStyle w:val="StyleUnderline"/>
        </w:rPr>
        <w:t xml:space="preserve"> as the party </w:t>
      </w:r>
      <w:r w:rsidRPr="000C7E2F">
        <w:rPr>
          <w:rStyle w:val="StyleUnderline"/>
          <w:highlight w:val="cyan"/>
        </w:rPr>
        <w:t>seek</w:t>
      </w:r>
      <w:r w:rsidRPr="00B95697">
        <w:rPr>
          <w:rStyle w:val="StyleUnderline"/>
        </w:rPr>
        <w:t xml:space="preserve">s </w:t>
      </w:r>
      <w:r w:rsidRPr="000C7E2F">
        <w:rPr>
          <w:rStyle w:val="StyleUnderline"/>
          <w:highlight w:val="cyan"/>
        </w:rPr>
        <w:t>to topple</w:t>
      </w:r>
      <w:r w:rsidRPr="00B95697">
        <w:rPr>
          <w:rStyle w:val="StyleUnderline"/>
        </w:rPr>
        <w:t xml:space="preserve"> two-term incumbent U.S. Sen. Jon </w:t>
      </w:r>
      <w:r w:rsidRPr="000C7E2F">
        <w:rPr>
          <w:rStyle w:val="StyleUnderline"/>
          <w:highlight w:val="cyan"/>
        </w:rPr>
        <w:t>Tester</w:t>
      </w:r>
      <w:r>
        <w:t xml:space="preserve"> (all times local): 9 p.m. Donald </w:t>
      </w:r>
      <w:r w:rsidRPr="00B95697">
        <w:rPr>
          <w:rStyle w:val="StyleUnderline"/>
        </w:rPr>
        <w:t>Trump Jr. is urging Montana Republicans to rally against U.S. Sen. Jon Tester in the fall election</w:t>
      </w:r>
      <w:r>
        <w:t xml:space="preserve">. He says </w:t>
      </w:r>
      <w:r w:rsidRPr="000C7E2F">
        <w:rPr>
          <w:rStyle w:val="Emphasis"/>
          <w:highlight w:val="cyan"/>
        </w:rPr>
        <w:t>the two-term Democrat had fallen out of step with the state's voters.</w:t>
      </w:r>
      <w:r>
        <w:t xml:space="preserve"> The president's son spoke Friday at the Montana Republican Party's annual convention in Billings, where he was joined onstage by GOP senate nominee Matt Rosendale. Trump Jr. warned that Democrats opposed to the Trump agenda are highly motivated leading into the election in November. </w:t>
      </w:r>
      <w:r w:rsidRPr="000C7E2F">
        <w:rPr>
          <w:rStyle w:val="StyleUnderline"/>
          <w:highlight w:val="cyan"/>
        </w:rPr>
        <w:t>Tester came into the crosshairs of</w:t>
      </w:r>
      <w:r w:rsidRPr="00B95697">
        <w:rPr>
          <w:rStyle w:val="StyleUnderline"/>
        </w:rPr>
        <w:t xml:space="preserve"> President Donald </w:t>
      </w:r>
      <w:r w:rsidRPr="000C7E2F">
        <w:rPr>
          <w:rStyle w:val="StyleUnderline"/>
          <w:highlight w:val="cyan"/>
        </w:rPr>
        <w:t>Trump after releasing allegations in the spring that derailed the White House's Veterans Affairs nominee</w:t>
      </w:r>
      <w:r w:rsidRPr="00B95697">
        <w:rPr>
          <w:rStyle w:val="StyleUnderline"/>
        </w:rPr>
        <w:t>, Ronny Jackson.</w:t>
      </w:r>
      <w:r>
        <w:t xml:space="preserve"> Tester says he hopes the president himself visits the state to see its infrastructure needs and the security challenges on the U.S.-Canada border. 11:50 a.m. </w:t>
      </w:r>
      <w:r w:rsidRPr="00B95697">
        <w:rPr>
          <w:rStyle w:val="StyleUnderline"/>
        </w:rPr>
        <w:t xml:space="preserve">Donald </w:t>
      </w:r>
      <w:r w:rsidRPr="000C7E2F">
        <w:rPr>
          <w:rStyle w:val="StyleUnderline"/>
          <w:highlight w:val="cyan"/>
        </w:rPr>
        <w:t>Trump Jr. is set to rally Montana Republicans</w:t>
      </w:r>
      <w:r w:rsidRPr="00B95697">
        <w:rPr>
          <w:rStyle w:val="StyleUnderline"/>
        </w:rPr>
        <w:t xml:space="preserve"> after his father said Democratic U.S. Sen. Jon Tester must pay "a big price" for releasing allegations that derailed the White House's Veterans Affairs nominee.</w:t>
      </w:r>
      <w:r>
        <w:t xml:space="preserve"> The president's son is the keynote speaker at the state GOP's platform convention Friday in Billings. He is expected to promote Republican senate candidate and state Auditor Matt Rosendale, who won a four-way primary contest this month and faces Tester in the November election. </w:t>
      </w:r>
      <w:r w:rsidRPr="00B95697">
        <w:rPr>
          <w:rStyle w:val="StyleUnderline"/>
        </w:rPr>
        <w:t xml:space="preserve">Tester, who is seeking a third term, drew President Donald Trump's ire in April by releasing allegations that VA nominee Ronny Jackson overprescribed drugs and got drunk on duty. </w:t>
      </w:r>
      <w:r>
        <w:t>Tester says he hopes the president himself visits the state to see its infrastructure needs and the security challenges on the U.S.-Canada border.</w:t>
      </w:r>
    </w:p>
    <w:p w14:paraId="32FE98CE" w14:textId="1FB835F7" w:rsidR="00A24FD7" w:rsidRDefault="00A24FD7" w:rsidP="00A24FD7">
      <w:pPr>
        <w:pStyle w:val="Heading3"/>
      </w:pPr>
      <w:r>
        <w:lastRenderedPageBreak/>
        <w:t>--- Gerrymandering</w:t>
      </w:r>
    </w:p>
    <w:p w14:paraId="0F3B02E3" w14:textId="77777777" w:rsidR="00A24FD7" w:rsidRDefault="00A24FD7" w:rsidP="00A24FD7">
      <w:pPr>
        <w:pStyle w:val="Heading4"/>
      </w:pPr>
      <w:r>
        <w:t>Dems can’t win – redistricting and clustering</w:t>
      </w:r>
    </w:p>
    <w:p w14:paraId="65EA88DE" w14:textId="77777777" w:rsidR="00A24FD7" w:rsidRPr="006A0BCC" w:rsidRDefault="00A24FD7" w:rsidP="00A24FD7">
      <w:pPr>
        <w:rPr>
          <w:rStyle w:val="Style13ptBold"/>
        </w:rPr>
      </w:pPr>
      <w:r>
        <w:rPr>
          <w:rStyle w:val="Style13ptBold"/>
        </w:rPr>
        <w:t xml:space="preserve">Greenblatt 18 </w:t>
      </w:r>
      <w:r w:rsidRPr="006A0BCC">
        <w:t xml:space="preserve">(Alan, covers politics as well as policy issues for Governing, the coauthor of a standard textbook on state and local governments, previously worked as a reporter for NPR and CQ and has written about politics and culture for many other outlets, “How Much Can Democrats Really Win in 2018?”, 1/2/2018, </w:t>
      </w:r>
      <w:hyperlink r:id="rId25" w:history="1">
        <w:r w:rsidRPr="006A0BCC">
          <w:rPr>
            <w:rStyle w:val="Hyperlink"/>
          </w:rPr>
          <w:t>http://www.governing.com/topics/politics/govs-2018-election-what-can-democrats-really-do.html</w:t>
        </w:r>
      </w:hyperlink>
      <w:r w:rsidRPr="006A0BCC">
        <w:t>, sab)</w:t>
      </w:r>
    </w:p>
    <w:p w14:paraId="719194A5" w14:textId="559385B5" w:rsidR="00A24FD7" w:rsidRDefault="00A24FD7" w:rsidP="00A24FD7">
      <w:pPr>
        <w:shd w:val="clear" w:color="auto" w:fill="FFFFFF"/>
        <w:spacing w:after="225" w:line="360" w:lineRule="auto"/>
        <w:rPr>
          <w:rStyle w:val="StyleUnderline"/>
        </w:rPr>
      </w:pPr>
      <w:r w:rsidRPr="00B9163D">
        <w:rPr>
          <w:rStyle w:val="Emphasis"/>
          <w:highlight w:val="yellow"/>
        </w:rPr>
        <w:t>Redistricting has</w:t>
      </w:r>
      <w:r w:rsidRPr="0058040C">
        <w:rPr>
          <w:rStyle w:val="Emphasis"/>
        </w:rPr>
        <w:t xml:space="preserve"> undoubtedly </w:t>
      </w:r>
      <w:r w:rsidRPr="00B9163D">
        <w:rPr>
          <w:rStyle w:val="Emphasis"/>
          <w:highlight w:val="yellow"/>
        </w:rPr>
        <w:t>given Republicans a strong edge in many states</w:t>
      </w:r>
      <w:r w:rsidRPr="0058040C">
        <w:rPr>
          <w:rFonts w:ascii="Times New Roman" w:eastAsia="Times New Roman" w:hAnsi="Times New Roman" w:cs="Times New Roman"/>
          <w:color w:val="333333"/>
          <w:sz w:val="14"/>
        </w:rPr>
        <w:t xml:space="preserve">, with the party packing as many Democratic voters into as few districts as possible. </w:t>
      </w:r>
      <w:r w:rsidRPr="0058040C">
        <w:rPr>
          <w:rStyle w:val="StyleUnderline"/>
        </w:rPr>
        <w:t xml:space="preserve">But </w:t>
      </w:r>
      <w:r w:rsidRPr="00B9163D">
        <w:rPr>
          <w:rStyle w:val="StyleUnderline"/>
          <w:highlight w:val="yellow"/>
        </w:rPr>
        <w:t>Democrats</w:t>
      </w:r>
      <w:r w:rsidRPr="0058040C">
        <w:rPr>
          <w:rStyle w:val="StyleUnderline"/>
        </w:rPr>
        <w:t xml:space="preserve"> have packed themselves as well. The party’s </w:t>
      </w:r>
      <w:r w:rsidRPr="00B9163D">
        <w:rPr>
          <w:rStyle w:val="StyleUnderline"/>
          <w:highlight w:val="yellow"/>
        </w:rPr>
        <w:t>support</w:t>
      </w:r>
      <w:r w:rsidRPr="0058040C">
        <w:rPr>
          <w:rStyle w:val="StyleUnderline"/>
        </w:rPr>
        <w:t xml:space="preserve"> increasingly </w:t>
      </w:r>
      <w:r w:rsidRPr="00B9163D">
        <w:rPr>
          <w:rStyle w:val="StyleUnderline"/>
          <w:highlight w:val="yellow"/>
        </w:rPr>
        <w:t xml:space="preserve">comes from </w:t>
      </w:r>
      <w:r w:rsidRPr="00B9163D">
        <w:rPr>
          <w:rStyle w:val="Emphasis"/>
          <w:highlight w:val="yellow"/>
        </w:rPr>
        <w:t>people who cluster in dense places</w:t>
      </w:r>
      <w:r w:rsidRPr="0058040C">
        <w:rPr>
          <w:rStyle w:val="StyleUnderline"/>
        </w:rPr>
        <w:t xml:space="preserve"> -- city centers and the most populous suburban counties</w:t>
      </w:r>
      <w:r w:rsidRPr="006A0BCC">
        <w:rPr>
          <w:rStyle w:val="StyleUnderline"/>
        </w:rPr>
        <w:t xml:space="preserve">. In a lot of states, </w:t>
      </w:r>
      <w:r w:rsidRPr="006A0BCC">
        <w:rPr>
          <w:rStyle w:val="Emphasis"/>
        </w:rPr>
        <w:t xml:space="preserve">that has meant </w:t>
      </w:r>
      <w:r w:rsidRPr="00B9163D">
        <w:rPr>
          <w:rStyle w:val="Emphasis"/>
          <w:highlight w:val="yellow"/>
        </w:rPr>
        <w:t>there aren’t enough districts in play to build Democratic majorities</w:t>
      </w:r>
      <w:r w:rsidRPr="0058040C">
        <w:rPr>
          <w:rFonts w:ascii="Times New Roman" w:eastAsia="Times New Roman" w:hAnsi="Times New Roman" w:cs="Times New Roman"/>
          <w:color w:val="333333"/>
          <w:sz w:val="14"/>
        </w:rPr>
        <w:t xml:space="preserve">. Consider Minnesota, where Republicans took control of the state House in 2014 and the state Senate last year. Democrats haven’t lost a statewide race in Minnesota since 2006, thanks to strong support in the Twin Cities area around Minneapolis and St. Paul. But Republicans have picked up so many legislative seats in smaller towns and rural areas, that even in a wave year it’s going to be tough for Democrats to take back the House. (The Senate is not up in 2018.) </w:t>
      </w:r>
      <w:r w:rsidRPr="006A0BCC">
        <w:rPr>
          <w:rStyle w:val="StyleUnderline"/>
        </w:rPr>
        <w:t>“The map in Minnesota favors Republicans by a few seats,” says Paul Thissen, a former Democratic leader in the state House. “It remains an uphill battle.”</w:t>
      </w:r>
    </w:p>
    <w:p w14:paraId="3B67491E" w14:textId="77777777" w:rsidR="00A24FD7" w:rsidRPr="009F4F9F" w:rsidRDefault="00A24FD7" w:rsidP="00A24FD7">
      <w:pPr>
        <w:pStyle w:val="Heading4"/>
      </w:pPr>
      <w:r>
        <w:t>Gerrymandering ensures even with the “Wave,” the GOP will narrowly prevail in both bodies of Congress</w:t>
      </w:r>
    </w:p>
    <w:p w14:paraId="046CD640" w14:textId="77777777" w:rsidR="00A24FD7" w:rsidRPr="00C851D7" w:rsidRDefault="00A24FD7" w:rsidP="00A24FD7">
      <w:r w:rsidRPr="00385645">
        <w:rPr>
          <w:rStyle w:val="Style13ptBold"/>
        </w:rPr>
        <w:t>Yglesias 18</w:t>
      </w:r>
      <w:r>
        <w:t xml:space="preserve"> </w:t>
      </w:r>
      <w:r w:rsidRPr="007E15A4">
        <w:rPr>
          <w:sz w:val="14"/>
          <w:szCs w:val="14"/>
        </w:rPr>
        <w:t>(Matthew Yglesias holds a PhD from Harvard. He co-founded Vox.com with Ezra Klein and Melissa Bell back in the spring of 2014. Yglesias is the author of two books, most recently "The Rent Is Too Damn High" about the policy origins of the middle class housing affordability crisis in America. "The outlook for a blue wave, explained," 6-7-2018, &lt;WMB&gt; Vox, https://www.vox.com/policy-and-politics/2018/6/7/17426576/blue-wave-explained)</w:t>
      </w:r>
    </w:p>
    <w:p w14:paraId="5E63FA43" w14:textId="77777777" w:rsidR="00A24FD7" w:rsidRPr="007C671D" w:rsidRDefault="00A24FD7" w:rsidP="00A24FD7">
      <w:pPr>
        <w:rPr>
          <w:b/>
          <w:u w:val="single"/>
        </w:rPr>
      </w:pPr>
      <w:r w:rsidRPr="00F50F6D">
        <w:rPr>
          <w:highlight w:val="cyan"/>
          <w:u w:val="single"/>
        </w:rPr>
        <w:t>It’s become common in recent years to speak</w:t>
      </w:r>
      <w:r w:rsidRPr="000B00EA">
        <w:rPr>
          <w:u w:val="single"/>
        </w:rPr>
        <w:t xml:space="preserve"> about certain </w:t>
      </w:r>
      <w:r w:rsidRPr="00F50F6D">
        <w:rPr>
          <w:highlight w:val="cyan"/>
          <w:u w:val="single"/>
        </w:rPr>
        <w:t>elections</w:t>
      </w:r>
      <w:r w:rsidRPr="0096069A">
        <w:rPr>
          <w:sz w:val="16"/>
        </w:rPr>
        <w:t xml:space="preserve"> — 2006 for the Democrats, 2010 for Republicans — </w:t>
      </w:r>
      <w:r w:rsidRPr="00F50F6D">
        <w:rPr>
          <w:b/>
          <w:highlight w:val="cyan"/>
          <w:u w:val="single"/>
        </w:rPr>
        <w:t>as representing metaphorical “waves</w:t>
      </w:r>
      <w:r w:rsidRPr="0096069A">
        <w:rPr>
          <w:sz w:val="16"/>
        </w:rPr>
        <w:t xml:space="preserve">.” A lot of 2018 commentary has ended up focusing on this metaphor. That, in turn, has tended to devolve into a kind of semantic quibbling over what a wave is. If Democrats secure a narrow one-seat majority in the House, is that really a wave? Does it matter that </w:t>
      </w:r>
      <w:r w:rsidRPr="00F50F6D">
        <w:rPr>
          <w:rStyle w:val="Emphasis"/>
          <w:highlight w:val="cyan"/>
        </w:rPr>
        <w:t>due to gerrymandering, securing a narrow majority would</w:t>
      </w:r>
      <w:r w:rsidRPr="00575B05">
        <w:rPr>
          <w:rStyle w:val="Emphasis"/>
        </w:rPr>
        <w:t xml:space="preserve"> almost certainly </w:t>
      </w:r>
      <w:r w:rsidRPr="00F50F6D">
        <w:rPr>
          <w:rStyle w:val="Emphasis"/>
          <w:highlight w:val="cyan"/>
        </w:rPr>
        <w:t>entail a large 6- or 7-point win in the popular vote</w:t>
      </w:r>
      <w:r w:rsidRPr="0096069A">
        <w:rPr>
          <w:sz w:val="16"/>
        </w:rPr>
        <w:t xml:space="preserve">? </w:t>
      </w:r>
      <w:r w:rsidRPr="00F50F6D">
        <w:rPr>
          <w:b/>
          <w:highlight w:val="cyan"/>
          <w:u w:val="single"/>
        </w:rPr>
        <w:t>If Democrats carry the popular vote</w:t>
      </w:r>
      <w:r w:rsidRPr="007C671D">
        <w:rPr>
          <w:b/>
          <w:u w:val="single"/>
        </w:rPr>
        <w:t xml:space="preserve"> by 5 points and pick up 22 House seats and one Senate seat despite a very unfavorable map, </w:t>
      </w:r>
      <w:r w:rsidRPr="00F50F6D">
        <w:rPr>
          <w:b/>
          <w:highlight w:val="cyan"/>
          <w:u w:val="single"/>
        </w:rPr>
        <w:t>is that a non-wav</w:t>
      </w:r>
      <w:r w:rsidRPr="007C671D">
        <w:rPr>
          <w:b/>
          <w:u w:val="single"/>
        </w:rPr>
        <w:t xml:space="preserve">e just </w:t>
      </w:r>
      <w:r w:rsidRPr="00F50F6D">
        <w:rPr>
          <w:b/>
          <w:highlight w:val="cyan"/>
          <w:u w:val="single"/>
        </w:rPr>
        <w:t>because it would leave the GOP in possession of razor-thin majorities in both bodies?</w:t>
      </w:r>
    </w:p>
    <w:p w14:paraId="177D425B" w14:textId="77777777" w:rsidR="00A24FD7" w:rsidRDefault="00A24FD7" w:rsidP="00A24FD7">
      <w:pPr>
        <w:shd w:val="clear" w:color="auto" w:fill="FFFFFF"/>
        <w:spacing w:after="225" w:line="360" w:lineRule="auto"/>
        <w:rPr>
          <w:rStyle w:val="StyleUnderline"/>
        </w:rPr>
      </w:pPr>
    </w:p>
    <w:p w14:paraId="2FFE41E1" w14:textId="29D867C8" w:rsidR="00A24FD7" w:rsidRPr="00A24FD7" w:rsidRDefault="00A24FD7" w:rsidP="00A24FD7">
      <w:pPr>
        <w:pStyle w:val="Heading3"/>
        <w:rPr>
          <w:rStyle w:val="StyleUnderline"/>
          <w:sz w:val="32"/>
        </w:rPr>
      </w:pPr>
      <w:r>
        <w:rPr>
          <w:rStyle w:val="StyleUnderline"/>
          <w:sz w:val="32"/>
        </w:rPr>
        <w:lastRenderedPageBreak/>
        <w:t>--- Clustering</w:t>
      </w:r>
    </w:p>
    <w:p w14:paraId="790082A3" w14:textId="77777777" w:rsidR="00A24FD7" w:rsidRPr="006A0BCC" w:rsidRDefault="00A24FD7" w:rsidP="00A24FD7">
      <w:pPr>
        <w:pStyle w:val="Heading4"/>
        <w:rPr>
          <w:rStyle w:val="Style13ptBold"/>
          <w:b/>
        </w:rPr>
      </w:pPr>
      <w:r>
        <w:rPr>
          <w:rStyle w:val="Style13ptBold"/>
          <w:b/>
        </w:rPr>
        <w:t>Dems can’t win – clustering</w:t>
      </w:r>
    </w:p>
    <w:p w14:paraId="23A09B6E" w14:textId="77777777" w:rsidR="00A24FD7" w:rsidRPr="006A0BCC" w:rsidRDefault="00A24FD7" w:rsidP="00A24FD7">
      <w:pPr>
        <w:rPr>
          <w:rStyle w:val="StyleUnderline"/>
          <w:b/>
        </w:rPr>
      </w:pPr>
      <w:r>
        <w:rPr>
          <w:rStyle w:val="Style13ptBold"/>
        </w:rPr>
        <w:t xml:space="preserve">Greenblatt 18 </w:t>
      </w:r>
      <w:r w:rsidRPr="006A0BCC">
        <w:t xml:space="preserve">(Alan, covers politics as well as policy issues for Governing, the coauthor of a standard textbook on state and local governments, previously worked as a reporter for NPR and CQ and has written about politics and culture for many other outlets, “How Much Can Democrats Really Win in 2018?”, 1/2/2018, </w:t>
      </w:r>
      <w:hyperlink r:id="rId26" w:history="1">
        <w:r w:rsidRPr="006A0BCC">
          <w:rPr>
            <w:rStyle w:val="Hyperlink"/>
          </w:rPr>
          <w:t>http://www.governing.com/topics/politics/govs-2018-election-what-can-democrats-really-do.html</w:t>
        </w:r>
      </w:hyperlink>
      <w:r w:rsidRPr="006A0BCC">
        <w:t>, sab)</w:t>
      </w:r>
    </w:p>
    <w:p w14:paraId="63779A4F" w14:textId="58B27882" w:rsidR="00A24FD7" w:rsidRDefault="00A24FD7" w:rsidP="00A24FD7">
      <w:pPr>
        <w:spacing w:line="360" w:lineRule="auto"/>
        <w:rPr>
          <w:rStyle w:val="Emphasis"/>
        </w:rPr>
      </w:pPr>
      <w:r w:rsidRPr="006A0BCC">
        <w:rPr>
          <w:rStyle w:val="StyleUnderline"/>
        </w:rPr>
        <w:t xml:space="preserve">In order to win </w:t>
      </w:r>
      <w:r w:rsidRPr="006A0BCC">
        <w:rPr>
          <w:sz w:val="14"/>
        </w:rPr>
        <w:t>more legislative elections,</w:t>
      </w:r>
      <w:r w:rsidRPr="006A0BCC">
        <w:rPr>
          <w:rStyle w:val="StyleUnderline"/>
        </w:rPr>
        <w:t xml:space="preserve"> Democrats need minorities to turn out.</w:t>
      </w:r>
      <w:r w:rsidRPr="006A0BCC">
        <w:rPr>
          <w:sz w:val="14"/>
        </w:rPr>
        <w:t xml:space="preserve"> </w:t>
      </w:r>
      <w:r w:rsidRPr="006A0BCC">
        <w:rPr>
          <w:rStyle w:val="StyleUnderline"/>
        </w:rPr>
        <w:t xml:space="preserve">Unfortunately </w:t>
      </w:r>
      <w:r w:rsidRPr="006A0BCC">
        <w:rPr>
          <w:sz w:val="14"/>
        </w:rPr>
        <w:t>for them,</w:t>
      </w:r>
      <w:r w:rsidRPr="006A0BCC">
        <w:rPr>
          <w:rStyle w:val="StyleUnderline"/>
        </w:rPr>
        <w:t xml:space="preserve"> </w:t>
      </w:r>
      <w:r w:rsidRPr="001C3FB3">
        <w:rPr>
          <w:rStyle w:val="StyleUnderline"/>
          <w:highlight w:val="yellow"/>
        </w:rPr>
        <w:t>most minority voters</w:t>
      </w:r>
      <w:r w:rsidRPr="006A0BCC">
        <w:rPr>
          <w:rStyle w:val="StyleUnderline"/>
        </w:rPr>
        <w:t xml:space="preserve"> -- along with most educated professionals -- </w:t>
      </w:r>
      <w:r w:rsidRPr="001C3FB3">
        <w:rPr>
          <w:rStyle w:val="StyleUnderline"/>
          <w:highlight w:val="yellow"/>
        </w:rPr>
        <w:t xml:space="preserve">are </w:t>
      </w:r>
      <w:r w:rsidRPr="001C3FB3">
        <w:rPr>
          <w:rStyle w:val="Emphasis"/>
          <w:highlight w:val="yellow"/>
        </w:rPr>
        <w:t>still clustered in metropolitan areas, where their votes simply push up the totals in lopsidedly Democratic constituencies</w:t>
      </w:r>
      <w:r w:rsidRPr="006A0BCC">
        <w:rPr>
          <w:sz w:val="14"/>
        </w:rPr>
        <w:t xml:space="preserve">. Whites without college degrees, by contrast, are spread like peanut butter all over the country. The nation’s demographic changes as a whole may favor the Democratic Party, but </w:t>
      </w:r>
      <w:r w:rsidRPr="001C3FB3">
        <w:rPr>
          <w:rStyle w:val="Emphasis"/>
          <w:highlight w:val="yellow"/>
        </w:rPr>
        <w:t>clustering has given Republicans disproportionate strength</w:t>
      </w:r>
      <w:r>
        <w:rPr>
          <w:rStyle w:val="Emphasis"/>
        </w:rPr>
        <w:t xml:space="preserve"> in many states.</w:t>
      </w:r>
    </w:p>
    <w:p w14:paraId="51C5EF3D" w14:textId="526B3EAE" w:rsidR="00A24FD7" w:rsidRPr="00A24FD7" w:rsidRDefault="00A24FD7" w:rsidP="00A24FD7">
      <w:pPr>
        <w:pStyle w:val="Heading3"/>
        <w:rPr>
          <w:rStyle w:val="Emphasis"/>
          <w:b/>
          <w:iCs w:val="0"/>
          <w:sz w:val="32"/>
        </w:rPr>
      </w:pPr>
      <w:r>
        <w:rPr>
          <w:rStyle w:val="Emphasis"/>
          <w:b/>
          <w:iCs w:val="0"/>
          <w:sz w:val="32"/>
        </w:rPr>
        <w:lastRenderedPageBreak/>
        <w:t>--- Generic Ballot</w:t>
      </w:r>
    </w:p>
    <w:p w14:paraId="107D6D5A" w14:textId="77777777" w:rsidR="00A24FD7" w:rsidRDefault="00A24FD7" w:rsidP="00A24FD7">
      <w:pPr>
        <w:pStyle w:val="Heading4"/>
      </w:pPr>
      <w:r>
        <w:t>republicans win midterms – generic ballot</w:t>
      </w:r>
    </w:p>
    <w:p w14:paraId="36D8C5A6" w14:textId="77777777" w:rsidR="00A24FD7" w:rsidRPr="00CD4C37" w:rsidRDefault="00A24FD7" w:rsidP="00A24FD7">
      <w:pPr>
        <w:rPr>
          <w:sz w:val="20"/>
          <w:szCs w:val="20"/>
        </w:rPr>
      </w:pPr>
      <w:r w:rsidRPr="00CD4C37">
        <w:rPr>
          <w:rStyle w:val="Style13ptBold"/>
        </w:rPr>
        <w:t>Barnes 6/8</w:t>
      </w:r>
      <w:r>
        <w:t xml:space="preserve"> </w:t>
      </w:r>
      <w:r w:rsidRPr="00CD4C37">
        <w:rPr>
          <w:sz w:val="18"/>
          <w:szCs w:val="18"/>
        </w:rPr>
        <w:t>(Fred, executive editor and co-founder of The Weekly Standard, was senior editor and White House correspondent for The New Republic, covered the Supreme Court and the White House</w:t>
      </w:r>
      <w:r>
        <w:rPr>
          <w:sz w:val="18"/>
          <w:szCs w:val="18"/>
        </w:rPr>
        <w:t xml:space="preserve"> for the Washington Star, </w:t>
      </w:r>
      <w:r w:rsidRPr="00CD4C37">
        <w:rPr>
          <w:sz w:val="18"/>
          <w:szCs w:val="18"/>
        </w:rPr>
        <w:t xml:space="preserve">served as the national political correspondent for the Sun, “Trump Makes the Midterms Exciting”, 6/8/2018, </w:t>
      </w:r>
      <w:hyperlink r:id="rId27" w:history="1">
        <w:r w:rsidRPr="00CD4C37">
          <w:rPr>
            <w:rStyle w:val="Hyperlink"/>
            <w:sz w:val="18"/>
            <w:szCs w:val="18"/>
          </w:rPr>
          <w:t>https://www.weeklystandard.com/fred-barnes/trump-makes-the-midterms-exciting</w:t>
        </w:r>
      </w:hyperlink>
      <w:r w:rsidRPr="00CD4C37">
        <w:rPr>
          <w:sz w:val="18"/>
          <w:szCs w:val="18"/>
        </w:rPr>
        <w:t>, sab)</w:t>
      </w:r>
    </w:p>
    <w:p w14:paraId="352354BC" w14:textId="2634F162" w:rsidR="00A24FD7" w:rsidRDefault="00A24FD7" w:rsidP="00A24FD7">
      <w:pPr>
        <w:rPr>
          <w:sz w:val="16"/>
        </w:rPr>
      </w:pPr>
      <w:r w:rsidRPr="00970B15">
        <w:rPr>
          <w:rStyle w:val="StyleUnderline"/>
        </w:rPr>
        <w:t>Strategists treat the “generic ballot” as a magic number.</w:t>
      </w:r>
      <w:r w:rsidRPr="00CD4C37">
        <w:rPr>
          <w:sz w:val="16"/>
        </w:rPr>
        <w:t xml:space="preserve"> It asks which party you intend to vote for. At one point, </w:t>
      </w:r>
      <w:r w:rsidRPr="00970B15">
        <w:rPr>
          <w:rStyle w:val="StyleUnderline"/>
        </w:rPr>
        <w:t>Republicans were minus-18</w:t>
      </w:r>
      <w:r w:rsidRPr="00CD4C37">
        <w:rPr>
          <w:sz w:val="16"/>
        </w:rPr>
        <w:t xml:space="preserve">. That’s landslide time. </w:t>
      </w:r>
      <w:r w:rsidRPr="00970B15">
        <w:rPr>
          <w:rStyle w:val="StyleUnderline"/>
        </w:rPr>
        <w:t>Now they’re minus-3 or tied with Democrats.</w:t>
      </w:r>
      <w:r>
        <w:rPr>
          <w:u w:val="single"/>
        </w:rPr>
        <w:t xml:space="preserve"> </w:t>
      </w:r>
      <w:r w:rsidRPr="00970B15">
        <w:rPr>
          <w:rStyle w:val="Emphasis"/>
        </w:rPr>
        <w:t>Republicans have underpolled on this question for decades.</w:t>
      </w:r>
      <w:r w:rsidRPr="00CD4C37">
        <w:rPr>
          <w:sz w:val="16"/>
        </w:rPr>
        <w:t xml:space="preserve"> This leads to a twist. </w:t>
      </w:r>
      <w:r w:rsidRPr="00970B15">
        <w:rPr>
          <w:rStyle w:val="StyleUnderline"/>
        </w:rPr>
        <w:t>If they’re at minus-7 or better, they’ll probably lose fewer than 23 seats and relegate Democrats to the minority for two more years.</w:t>
      </w:r>
      <w:r w:rsidRPr="00CD4C37">
        <w:rPr>
          <w:sz w:val="16"/>
        </w:rPr>
        <w:t xml:space="preserve"> That’s what GOP savants say, anyway.</w:t>
      </w:r>
    </w:p>
    <w:p w14:paraId="6A35B54C" w14:textId="77777777" w:rsidR="00A24FD7" w:rsidRDefault="00A24FD7" w:rsidP="00A24FD7">
      <w:pPr>
        <w:pStyle w:val="Heading3"/>
      </w:pPr>
      <w:r>
        <w:lastRenderedPageBreak/>
        <w:t xml:space="preserve">--- </w:t>
      </w:r>
      <w:r w:rsidRPr="007337FF">
        <w:t>Sorting</w:t>
      </w:r>
    </w:p>
    <w:p w14:paraId="29790ABD" w14:textId="77777777" w:rsidR="00A24FD7" w:rsidRPr="0043235A" w:rsidRDefault="00A24FD7" w:rsidP="00A24FD7">
      <w:pPr>
        <w:pStyle w:val="Heading4"/>
      </w:pPr>
      <w:r>
        <w:t>Sorting ensures demographic tradeoffs – Partisanship kills the dems</w:t>
      </w:r>
    </w:p>
    <w:p w14:paraId="239DBE3E" w14:textId="77777777" w:rsidR="00A24FD7" w:rsidRPr="005C7FE4" w:rsidRDefault="00A24FD7" w:rsidP="00A24FD7">
      <w:r w:rsidRPr="00912FCB">
        <w:rPr>
          <w:rStyle w:val="Style13ptBold"/>
        </w:rPr>
        <w:t>Zingher 18</w:t>
      </w:r>
      <w:r>
        <w:t xml:space="preserve"> </w:t>
      </w:r>
      <w:r w:rsidRPr="00C90BA1">
        <w:rPr>
          <w:sz w:val="14"/>
          <w:szCs w:val="14"/>
        </w:rPr>
        <w:t>(Josh Zingher, Ph.D. in Political Science, State University of New York at Binghamton, "Analysis," 22-5-2018, &lt;WMB&gt; Washington Post, https://www.washingtonpost.com/news/monkey-cage/wp/2018/05/22/whites-have-fled-the-democratic-party-heres-how-the-nation-got-there/)</w:t>
      </w:r>
    </w:p>
    <w:p w14:paraId="7598123C" w14:textId="77777777" w:rsidR="00A24FD7" w:rsidRPr="00ED5626" w:rsidRDefault="00A24FD7" w:rsidP="00A24FD7">
      <w:pPr>
        <w:rPr>
          <w:rStyle w:val="Emphasis"/>
        </w:rPr>
      </w:pPr>
      <w:r w:rsidRPr="0043235A">
        <w:rPr>
          <w:sz w:val="16"/>
        </w:rPr>
        <w:t xml:space="preserve">I used the American National Election Study data to show that many </w:t>
      </w:r>
      <w:r w:rsidRPr="003F0B2A">
        <w:rPr>
          <w:highlight w:val="cyan"/>
          <w:u w:val="single"/>
        </w:rPr>
        <w:t>whites view the Democratic Party as moving further away from their</w:t>
      </w:r>
      <w:r w:rsidRPr="00CC2C30">
        <w:rPr>
          <w:u w:val="single"/>
        </w:rPr>
        <w:t xml:space="preserve"> own </w:t>
      </w:r>
      <w:r w:rsidRPr="003F0B2A">
        <w:rPr>
          <w:highlight w:val="cyan"/>
          <w:u w:val="single"/>
        </w:rPr>
        <w:t>positions</w:t>
      </w:r>
      <w:r w:rsidRPr="0043235A">
        <w:rPr>
          <w:sz w:val="16"/>
        </w:rPr>
        <w:t xml:space="preserve">. </w:t>
      </w:r>
      <w:r w:rsidRPr="00365953">
        <w:rPr>
          <w:b/>
          <w:u w:val="single"/>
        </w:rPr>
        <w:t>This is true both when whites are asked to assess the positions of the parties generally</w:t>
      </w:r>
      <w:r w:rsidRPr="0043235A">
        <w:rPr>
          <w:sz w:val="16"/>
        </w:rPr>
        <w:t xml:space="preserve"> and on a variety of specific issues such as government-sponsored health care and the government’s role in providing employment. </w:t>
      </w:r>
      <w:r w:rsidRPr="00071F07">
        <w:rPr>
          <w:rStyle w:val="Emphasis"/>
        </w:rPr>
        <w:t xml:space="preserve">My research suggests this combination of </w:t>
      </w:r>
      <w:r w:rsidRPr="003F0B2A">
        <w:rPr>
          <w:rStyle w:val="Emphasis"/>
          <w:highlight w:val="cyan"/>
        </w:rPr>
        <w:t>political “sorting” and changing white perceptions</w:t>
      </w:r>
      <w:r w:rsidRPr="00071F07">
        <w:rPr>
          <w:rStyle w:val="Emphasis"/>
        </w:rPr>
        <w:t xml:space="preserve"> of the Democratic Party </w:t>
      </w:r>
      <w:r w:rsidRPr="003F0B2A">
        <w:rPr>
          <w:rStyle w:val="Emphasis"/>
          <w:highlight w:val="cyan"/>
        </w:rPr>
        <w:t>has resulted in an almost eight-point swing in white vote choice</w:t>
      </w:r>
      <w:r w:rsidRPr="0043235A">
        <w:rPr>
          <w:sz w:val="16"/>
        </w:rPr>
        <w:t xml:space="preserve">. That lines up well with actual vote returns. </w:t>
      </w:r>
      <w:r w:rsidRPr="00DA3839">
        <w:rPr>
          <w:u w:val="single"/>
        </w:rPr>
        <w:t>White votes were split between the two parties</w:t>
      </w:r>
      <w:r w:rsidRPr="0043235A">
        <w:rPr>
          <w:sz w:val="16"/>
        </w:rPr>
        <w:t xml:space="preserve"> about 50-50 in the 1970s — </w:t>
      </w:r>
      <w:r w:rsidRPr="000E4A66">
        <w:rPr>
          <w:b/>
          <w:u w:val="single"/>
        </w:rPr>
        <w:t>but in elections since 2000, that has become closer to 60-40 in favor of the Republican Party.</w:t>
      </w:r>
      <w:r w:rsidRPr="0043235A">
        <w:rPr>
          <w:sz w:val="16"/>
        </w:rPr>
        <w:t xml:space="preserve"> </w:t>
      </w:r>
      <w:r w:rsidRPr="003F0B2A">
        <w:rPr>
          <w:rStyle w:val="Emphasis"/>
          <w:highlight w:val="cyan"/>
        </w:rPr>
        <w:t>Democrats might be gaining more votes from</w:t>
      </w:r>
      <w:r w:rsidRPr="00ED5626">
        <w:rPr>
          <w:rStyle w:val="Emphasis"/>
        </w:rPr>
        <w:t xml:space="preserve"> Latinos, Asians and </w:t>
      </w:r>
      <w:r w:rsidRPr="003F0B2A">
        <w:rPr>
          <w:rStyle w:val="Emphasis"/>
          <w:highlight w:val="cyan"/>
        </w:rPr>
        <w:t>other</w:t>
      </w:r>
      <w:r w:rsidRPr="00ED5626">
        <w:rPr>
          <w:rStyle w:val="Emphasis"/>
        </w:rPr>
        <w:t xml:space="preserve"> emerging </w:t>
      </w:r>
      <w:r w:rsidRPr="003F0B2A">
        <w:rPr>
          <w:rStyle w:val="Emphasis"/>
          <w:highlight w:val="cyan"/>
        </w:rPr>
        <w:t>demographic groups, but they are losing whites as a result.</w:t>
      </w:r>
    </w:p>
    <w:p w14:paraId="581CF6D2" w14:textId="77777777" w:rsidR="00A24FD7" w:rsidRDefault="00A24FD7" w:rsidP="00A24FD7">
      <w:pPr>
        <w:rPr>
          <w:sz w:val="16"/>
        </w:rPr>
      </w:pPr>
    </w:p>
    <w:p w14:paraId="6E080EA2" w14:textId="438C4CAA" w:rsidR="00A24FD7" w:rsidRDefault="00A24FD7" w:rsidP="00A24FD7">
      <w:pPr>
        <w:pStyle w:val="Heading3"/>
      </w:pPr>
      <w:r>
        <w:lastRenderedPageBreak/>
        <w:t>1AR – AT: Incumbents</w:t>
      </w:r>
    </w:p>
    <w:p w14:paraId="0504773A" w14:textId="77777777" w:rsidR="00A24FD7" w:rsidRDefault="00A24FD7" w:rsidP="00A24FD7">
      <w:pPr>
        <w:pStyle w:val="Heading4"/>
      </w:pPr>
      <w:r>
        <w:t>GOP incumbents are locked in – Assumes their immigration links.</w:t>
      </w:r>
    </w:p>
    <w:p w14:paraId="175E92A9" w14:textId="77777777" w:rsidR="00A24FD7" w:rsidRPr="002D020D" w:rsidRDefault="00A24FD7" w:rsidP="00A24FD7">
      <w:r w:rsidRPr="009E0BC1">
        <w:rPr>
          <w:rStyle w:val="Style13ptBold"/>
        </w:rPr>
        <w:t>Taylor 18</w:t>
      </w:r>
      <w:r>
        <w:t xml:space="preserve"> </w:t>
      </w:r>
      <w:r w:rsidRPr="00A30A05">
        <w:rPr>
          <w:sz w:val="14"/>
          <w:szCs w:val="14"/>
        </w:rPr>
        <w:t>(Jessica Taylor is the lead digital political reporter for NPR. Based in Washington, D.C., she covers the 2016 elections and national politics for NPR digital. "Battle For The House: GOP Signs Of Hope, With History On Democrats' Side," 5-31-2018, &lt;WMB&gt; NPR.org, https://www.npr.org/2018/05/31/615634800/battle-for-the-house-gop-signs-of-hope-with-history-on-democrats-side)</w:t>
      </w:r>
    </w:p>
    <w:p w14:paraId="222D25C7" w14:textId="77777777" w:rsidR="00A24FD7" w:rsidRDefault="00A24FD7" w:rsidP="00A24FD7">
      <w:pPr>
        <w:rPr>
          <w:rStyle w:val="Emphasis"/>
        </w:rPr>
      </w:pPr>
      <w:r w:rsidRPr="00687809">
        <w:rPr>
          <w:b/>
          <w:u w:val="single"/>
        </w:rPr>
        <w:t xml:space="preserve">Several </w:t>
      </w:r>
      <w:r w:rsidRPr="00ED5734">
        <w:rPr>
          <w:rStyle w:val="Emphasis"/>
          <w:highlight w:val="cyan"/>
        </w:rPr>
        <w:t>key districts</w:t>
      </w:r>
      <w:r w:rsidRPr="00687809">
        <w:rPr>
          <w:b/>
          <w:u w:val="single"/>
        </w:rPr>
        <w:t xml:space="preserve"> that look, on paper, like they should be ripe Democratic targets </w:t>
      </w:r>
      <w:r w:rsidRPr="00ED5734">
        <w:rPr>
          <w:rStyle w:val="Emphasis"/>
          <w:highlight w:val="cyan"/>
        </w:rPr>
        <w:t>have entrenched incumbents in them</w:t>
      </w:r>
      <w:r w:rsidRPr="00EE4CAB">
        <w:rPr>
          <w:sz w:val="16"/>
        </w:rPr>
        <w:t xml:space="preserve">, </w:t>
      </w:r>
      <w:r w:rsidRPr="00BD50E1">
        <w:rPr>
          <w:u w:val="single"/>
        </w:rPr>
        <w:t>who have persisted despite strong headwinds in past years.</w:t>
      </w:r>
      <w:r w:rsidRPr="00EE4CAB">
        <w:rPr>
          <w:sz w:val="16"/>
        </w:rPr>
        <w:t xml:space="preserve"> </w:t>
      </w:r>
      <w:r w:rsidRPr="004E587C">
        <w:rPr>
          <w:b/>
          <w:u w:val="single"/>
        </w:rPr>
        <w:t xml:space="preserve">Republican </w:t>
      </w:r>
      <w:r w:rsidRPr="00ED5734">
        <w:rPr>
          <w:b/>
          <w:highlight w:val="cyan"/>
          <w:u w:val="single"/>
        </w:rPr>
        <w:t>lawmakers</w:t>
      </w:r>
      <w:r w:rsidRPr="00EE4CAB">
        <w:rPr>
          <w:sz w:val="16"/>
        </w:rPr>
        <w:t xml:space="preserve"> like Will Hurd in South Texas, Mike Coffman in suburban Denver, as well as Californians David Valadao and Jeff Denham </w:t>
      </w:r>
      <w:r w:rsidRPr="00ED5734">
        <w:rPr>
          <w:b/>
          <w:highlight w:val="cyan"/>
          <w:u w:val="single"/>
        </w:rPr>
        <w:t>have been perennial Democratic targets, but</w:t>
      </w:r>
      <w:r w:rsidRPr="00C86A90">
        <w:rPr>
          <w:b/>
          <w:u w:val="single"/>
        </w:rPr>
        <w:t xml:space="preserve"> also </w:t>
      </w:r>
      <w:r w:rsidRPr="00ED5734">
        <w:rPr>
          <w:b/>
          <w:highlight w:val="cyan"/>
          <w:u w:val="single"/>
        </w:rPr>
        <w:t>survivors</w:t>
      </w:r>
      <w:r w:rsidRPr="00C86A90">
        <w:rPr>
          <w:b/>
          <w:u w:val="single"/>
        </w:rPr>
        <w:t>.</w:t>
      </w:r>
      <w:r>
        <w:rPr>
          <w:b/>
          <w:u w:val="single"/>
        </w:rPr>
        <w:t xml:space="preserve"> </w:t>
      </w:r>
      <w:r w:rsidRPr="00D164F9">
        <w:rPr>
          <w:b/>
          <w:u w:val="single"/>
        </w:rPr>
        <w:t>They appear ready for the fight again</w:t>
      </w:r>
      <w:r w:rsidRPr="00EE4CAB">
        <w:rPr>
          <w:sz w:val="16"/>
        </w:rPr>
        <w:t xml:space="preserve">, as </w:t>
      </w:r>
      <w:r w:rsidRPr="00ED5734">
        <w:rPr>
          <w:highlight w:val="cyan"/>
          <w:u w:val="single"/>
        </w:rPr>
        <w:t>strategists</w:t>
      </w:r>
      <w:r w:rsidRPr="00EE4CAB">
        <w:rPr>
          <w:sz w:val="16"/>
        </w:rPr>
        <w:t xml:space="preserve"> on both sides of the aisle </w:t>
      </w:r>
      <w:r w:rsidRPr="00ED5734">
        <w:rPr>
          <w:highlight w:val="cyan"/>
          <w:u w:val="single"/>
        </w:rPr>
        <w:t>credit these members with building brands independent of the president</w:t>
      </w:r>
      <w:r w:rsidRPr="00EE4CAB">
        <w:rPr>
          <w:sz w:val="16"/>
        </w:rPr>
        <w:t xml:space="preserve"> — and sometimes speaking out against him. </w:t>
      </w:r>
      <w:r w:rsidRPr="00ED5734">
        <w:rPr>
          <w:rStyle w:val="Emphasis"/>
          <w:highlight w:val="cyan"/>
        </w:rPr>
        <w:t>Many of these legislators</w:t>
      </w:r>
      <w:r w:rsidRPr="004D6D65">
        <w:rPr>
          <w:rStyle w:val="Emphasis"/>
        </w:rPr>
        <w:t xml:space="preserve">, for example, </w:t>
      </w:r>
      <w:r w:rsidRPr="00ED5734">
        <w:rPr>
          <w:rStyle w:val="Emphasis"/>
          <w:highlight w:val="cyan"/>
        </w:rPr>
        <w:t>pushed GOP leadership to hold a vote on immigration legislation</w:t>
      </w:r>
      <w:r w:rsidRPr="004D6D65">
        <w:rPr>
          <w:rStyle w:val="Emphasis"/>
        </w:rPr>
        <w:t>.</w:t>
      </w:r>
    </w:p>
    <w:p w14:paraId="7865FBE2" w14:textId="77777777" w:rsidR="00A24FD7" w:rsidRPr="00A24FD7" w:rsidRDefault="00A24FD7" w:rsidP="00A24FD7"/>
    <w:p w14:paraId="2E4459EF" w14:textId="0FF62B00" w:rsidR="00A24FD7" w:rsidRDefault="00A24FD7" w:rsidP="00A24FD7">
      <w:pPr>
        <w:pStyle w:val="Heading2"/>
      </w:pPr>
      <w:r>
        <w:lastRenderedPageBreak/>
        <w:t>Link</w:t>
      </w:r>
    </w:p>
    <w:p w14:paraId="2E1EC374" w14:textId="2DB2CD80" w:rsidR="00A24FD7" w:rsidRDefault="00A24FD7" w:rsidP="00A24FD7">
      <w:pPr>
        <w:pStyle w:val="Heading3"/>
      </w:pPr>
      <w:r>
        <w:lastRenderedPageBreak/>
        <w:t>2AC – Link Turn</w:t>
      </w:r>
    </w:p>
    <w:p w14:paraId="6D3CF382" w14:textId="77777777" w:rsidR="00A24FD7" w:rsidRDefault="00A24FD7" w:rsidP="00A24FD7">
      <w:pPr>
        <w:pStyle w:val="Heading4"/>
        <w:rPr>
          <w:b w:val="0"/>
        </w:rPr>
      </w:pPr>
      <w:r>
        <w:t xml:space="preserve">DACA and a Pro immigration stance is key to Dem success- </w:t>
      </w:r>
      <w:r w:rsidRPr="0065409D">
        <w:rPr>
          <w:b w:val="0"/>
        </w:rPr>
        <w:t>Latino votes, block and union votes</w:t>
      </w:r>
    </w:p>
    <w:p w14:paraId="5656AF2C" w14:textId="77777777" w:rsidR="00A24FD7" w:rsidRPr="0065409D" w:rsidRDefault="00A24FD7" w:rsidP="00A24FD7">
      <w:pPr>
        <w:rPr>
          <w:rStyle w:val="Style13ptBold"/>
        </w:rPr>
      </w:pPr>
      <w:r w:rsidRPr="0065409D">
        <w:rPr>
          <w:rStyle w:val="Style13ptBold"/>
        </w:rPr>
        <w:t>Solis 18</w:t>
      </w:r>
    </w:p>
    <w:p w14:paraId="568B0905" w14:textId="77777777" w:rsidR="00A24FD7" w:rsidRPr="0065409D" w:rsidRDefault="00A24FD7" w:rsidP="00A24FD7">
      <w:r>
        <w:t xml:space="preserve">Marie Solis is a politics writer at Newsweek focusing on women's issues. She's previously written for Mic, Teen Vogue, Bustle, Glamour, The Awl, Gothamist and more. She was also a member of the reporting team behind 2016's 'Unerased,' a database tracking transgender homicides that won a GLAAD award and the Al Neuharth Award for Innovation in Investigative Journalism. (“IF DEMOCRATS CAN’T DELIVER ON DACA, IT COULD COST THEM IN KEY MIDTERM BATTLEGROUND STATES”, </w:t>
      </w:r>
      <w:hyperlink r:id="rId28" w:history="1">
        <w:r w:rsidRPr="00BE5DC0">
          <w:rPr>
            <w:rStyle w:val="Hyperlink"/>
          </w:rPr>
          <w:t>http://www.newsweek.com/if-democrats-cant-deliver-daca-it-could-cost-them-2018s-biggest-battleground-800840</w:t>
        </w:r>
      </w:hyperlink>
      <w:r>
        <w:t xml:space="preserve">, 2/18/18, accessed 6/23) </w:t>
      </w:r>
    </w:p>
    <w:p w14:paraId="2EE5DD15" w14:textId="77777777" w:rsidR="00A24FD7" w:rsidRPr="00E84464" w:rsidRDefault="00A24FD7" w:rsidP="00A24FD7">
      <w:pPr>
        <w:rPr>
          <w:u w:val="single"/>
        </w:rPr>
      </w:pPr>
      <w:r w:rsidRPr="0065409D">
        <w:rPr>
          <w:rStyle w:val="StyleUnderline"/>
        </w:rPr>
        <w:t xml:space="preserve">A </w:t>
      </w:r>
      <w:r w:rsidRPr="00E84464">
        <w:rPr>
          <w:rStyle w:val="Emphasis"/>
          <w:highlight w:val="cyan"/>
        </w:rPr>
        <w:t>stunning number of Latino voters stayed home on Election Day following</w:t>
      </w:r>
      <w:r w:rsidRPr="00E84464">
        <w:rPr>
          <w:rStyle w:val="Emphasis"/>
        </w:rPr>
        <w:t xml:space="preserve"> </w:t>
      </w:r>
      <w:r w:rsidRPr="0065409D">
        <w:rPr>
          <w:rStyle w:val="StyleUnderline"/>
        </w:rPr>
        <w:t xml:space="preserve">former President Barack </w:t>
      </w:r>
      <w:r w:rsidRPr="00E84464">
        <w:rPr>
          <w:rStyle w:val="Emphasis"/>
          <w:highlight w:val="cyan"/>
        </w:rPr>
        <w:t>Obama's</w:t>
      </w:r>
      <w:r w:rsidRPr="00E84464">
        <w:rPr>
          <w:rStyle w:val="Emphasis"/>
        </w:rPr>
        <w:t xml:space="preserve"> decision to </w:t>
      </w:r>
      <w:r w:rsidRPr="00E84464">
        <w:rPr>
          <w:rStyle w:val="Emphasis"/>
          <w:highlight w:val="cyan"/>
        </w:rPr>
        <w:t>delay action on immigration reform</w:t>
      </w:r>
      <w:r w:rsidRPr="00E84464">
        <w:rPr>
          <w:rStyle w:val="Emphasis"/>
        </w:rPr>
        <w:t xml:space="preserve"> until after that year’s elections</w:t>
      </w:r>
      <w:r w:rsidRPr="0065409D">
        <w:rPr>
          <w:rStyle w:val="StyleUnderline"/>
        </w:rPr>
        <w:t>, some said with the intention to help Democrats win. The move had the opposite effect.</w:t>
      </w:r>
      <w:r>
        <w:t xml:space="preserve"> Statewide, </w:t>
      </w:r>
      <w:r w:rsidRPr="0065409D">
        <w:rPr>
          <w:rStyle w:val="StyleUnderline"/>
        </w:rPr>
        <w:t xml:space="preserve">only 31 percent of Latinos turned out to vote in 2014, according to data from political research organization Latino Decisions. </w:t>
      </w:r>
      <w:r w:rsidRPr="00E84464">
        <w:rPr>
          <w:rStyle w:val="StyleUnderline"/>
          <w:highlight w:val="cyan"/>
        </w:rPr>
        <w:t>As a result</w:t>
      </w:r>
      <w:r w:rsidRPr="0065409D">
        <w:rPr>
          <w:rStyle w:val="StyleUnderline"/>
        </w:rPr>
        <w:t xml:space="preserve"> of the low turnout, </w:t>
      </w:r>
      <w:r w:rsidRPr="00E84464">
        <w:rPr>
          <w:rStyle w:val="StyleUnderline"/>
          <w:highlight w:val="cyan"/>
        </w:rPr>
        <w:t>Republicans</w:t>
      </w:r>
      <w:r w:rsidRPr="0065409D">
        <w:rPr>
          <w:rStyle w:val="StyleUnderline"/>
        </w:rPr>
        <w:t xml:space="preserve"> held the governor’s office, </w:t>
      </w:r>
      <w:r w:rsidRPr="00E84464">
        <w:rPr>
          <w:rStyle w:val="StyleUnderline"/>
          <w:highlight w:val="cyan"/>
        </w:rPr>
        <w:t>swept every statewide constitutional office and regained control of the Nevada Senate and Assembly</w:t>
      </w:r>
      <w:r w:rsidRPr="0065409D">
        <w:rPr>
          <w:rStyle w:val="StyleUnderline"/>
        </w:rPr>
        <w:t xml:space="preserve"> in a historic upset.</w:t>
      </w:r>
    </w:p>
    <w:p w14:paraId="435F476B" w14:textId="77777777" w:rsidR="00A24FD7" w:rsidRPr="00E84464" w:rsidRDefault="00A24FD7" w:rsidP="00A24FD7">
      <w:pPr>
        <w:rPr>
          <w:u w:val="single"/>
        </w:rPr>
      </w:pPr>
      <w:r>
        <w:t>“</w:t>
      </w:r>
      <w:r w:rsidRPr="0065409D">
        <w:rPr>
          <w:rStyle w:val="StyleUnderline"/>
        </w:rPr>
        <w:t>Voters want to align with the party that is fighting for them and against the party denigrating them as a class and demeaning them</w:t>
      </w:r>
      <w:r>
        <w:t xml:space="preserve">,” state Senator Yvanna Cancela, who oversaw the Culinary Workers Union’s political program at the time, said of this year’s climate. “But </w:t>
      </w:r>
      <w:r w:rsidRPr="0065409D">
        <w:rPr>
          <w:rStyle w:val="StyleUnderline"/>
        </w:rPr>
        <w:t>it’s incumbent upon groups that are interested in winning seats across the board to turn that message into action.”</w:t>
      </w:r>
    </w:p>
    <w:p w14:paraId="3943B714" w14:textId="77777777" w:rsidR="00A24FD7" w:rsidRPr="00E84464" w:rsidRDefault="00A24FD7" w:rsidP="00A24FD7">
      <w:pPr>
        <w:rPr>
          <w:u w:val="single"/>
        </w:rPr>
      </w:pPr>
      <w:r>
        <w:t xml:space="preserve">It’s growing more difficult, however, to see a way forward. With Trump’s March deadline on DACA looming, lawmakers on both sides are considering putting off a fix on the immigration program for another year. </w:t>
      </w:r>
      <w:r w:rsidRPr="00E84464">
        <w:rPr>
          <w:rStyle w:val="StyleUnderline"/>
          <w:highlight w:val="cyan"/>
        </w:rPr>
        <w:t>Union leaders are</w:t>
      </w:r>
      <w:r w:rsidRPr="0065409D">
        <w:rPr>
          <w:rStyle w:val="StyleUnderline"/>
        </w:rPr>
        <w:t xml:space="preserve"> once </w:t>
      </w:r>
      <w:r w:rsidRPr="00E84464">
        <w:rPr>
          <w:rStyle w:val="StyleUnderline"/>
          <w:highlight w:val="cyan"/>
        </w:rPr>
        <w:t>again paying close attention to how politicians are handling the issue.</w:t>
      </w:r>
    </w:p>
    <w:p w14:paraId="75D3409F" w14:textId="77777777" w:rsidR="00A24FD7" w:rsidRPr="00E84464" w:rsidRDefault="00A24FD7" w:rsidP="00A24FD7">
      <w:pPr>
        <w:rPr>
          <w:b/>
          <w:iCs/>
          <w:u w:val="single"/>
        </w:rPr>
      </w:pPr>
      <w:r w:rsidRPr="00E84464">
        <w:rPr>
          <w:rStyle w:val="StyleUnderline"/>
        </w:rPr>
        <w:t>“</w:t>
      </w:r>
      <w:r w:rsidRPr="00E84464">
        <w:rPr>
          <w:rStyle w:val="Emphasis"/>
          <w:highlight w:val="cyan"/>
        </w:rPr>
        <w:t>American voters</w:t>
      </w:r>
      <w:r w:rsidRPr="00E84464">
        <w:rPr>
          <w:rStyle w:val="Emphasis"/>
        </w:rPr>
        <w:t xml:space="preserve"> are really smart—they </w:t>
      </w:r>
      <w:r w:rsidRPr="00E84464">
        <w:rPr>
          <w:rStyle w:val="Emphasis"/>
          <w:highlight w:val="cyan"/>
        </w:rPr>
        <w:t>know when they’re being played</w:t>
      </w:r>
      <w:r w:rsidRPr="00E84464">
        <w:rPr>
          <w:rStyle w:val="Emphasis"/>
        </w:rPr>
        <w:t>, they know when they’re being placated</w:t>
      </w:r>
      <w:r w:rsidRPr="00E84464">
        <w:rPr>
          <w:rStyle w:val="StyleUnderline"/>
        </w:rPr>
        <w:t>,” D. Taylor, the president of Unite Here, the parent union of the Culinary Workers Union, told Newsweek. “</w:t>
      </w:r>
      <w:r w:rsidRPr="00E84464">
        <w:rPr>
          <w:rStyle w:val="Emphasis"/>
          <w:highlight w:val="cyan"/>
        </w:rPr>
        <w:t>Democrats have to demonstrate that they’re willing to go to the wall for Latino voters.”</w:t>
      </w:r>
    </w:p>
    <w:p w14:paraId="4463031B" w14:textId="77777777" w:rsidR="00A24FD7" w:rsidRDefault="00A24FD7" w:rsidP="00A24FD7">
      <w:r>
        <w:t xml:space="preserve">Democrats may be falling short in that respect. Last week, Senate Minority Leader Chuck Schumer provided little comfort to Latino immigrants when he told The Washington Post, “We believe strongly in Dreamers, but we can’t let that occupy the whole stage.” Schumer said the party also needs to “fight for the middle class." </w:t>
      </w:r>
      <w:r w:rsidRPr="00E84464">
        <w:rPr>
          <w:rStyle w:val="StyleUnderline"/>
        </w:rPr>
        <w:t>Representative Luis Gutierrez (D-Ill.), on the other hand, is so eager to protect DACA recipients that he said he would even be willing to fund Trump’s $25-billion border wall, itself a hated symbol for many immigrants.</w:t>
      </w:r>
    </w:p>
    <w:p w14:paraId="257AF9A7" w14:textId="77777777" w:rsidR="00A24FD7" w:rsidRDefault="00A24FD7" w:rsidP="00A24FD7">
      <w:r>
        <w:t>“I’ll take a bucket, take bricks, and start building it myself” if it means protecting Dreamers, he said last month.</w:t>
      </w:r>
    </w:p>
    <w:p w14:paraId="79C84325" w14:textId="77777777" w:rsidR="00A24FD7" w:rsidRDefault="00A24FD7" w:rsidP="00A24FD7">
      <w:r>
        <w:t xml:space="preserve">The party is, no doubt, in a tough spot. In order to win back the Senate, Democrats need to defend 10 seats in states Trump won in 2016—states with smaller Latino populations than Nevada. Democrats will </w:t>
      </w:r>
      <w:r>
        <w:lastRenderedPageBreak/>
        <w:t>have to figure out how to balance appealing to those electorates, while also focusing on pickup states like Nevada, where reaching Latino voters is crucial.</w:t>
      </w:r>
    </w:p>
    <w:p w14:paraId="12C4ED96" w14:textId="77777777" w:rsidR="00A24FD7" w:rsidRDefault="00A24FD7" w:rsidP="00A24FD7">
      <w:r>
        <w:t xml:space="preserve">Strategists </w:t>
      </w:r>
      <w:r w:rsidRPr="00E84464">
        <w:rPr>
          <w:rStyle w:val="StyleUnderline"/>
        </w:rPr>
        <w:t xml:space="preserve">suggest </w:t>
      </w:r>
      <w:r w:rsidRPr="00E84464">
        <w:rPr>
          <w:rStyle w:val="StyleUnderline"/>
          <w:highlight w:val="cyan"/>
        </w:rPr>
        <w:t>Democrats take their cue from former Senate Majority Leader Harry Reid, a Nevada Democrat whose support for immigrants engaged Latinos and propelled him to victory</w:t>
      </w:r>
      <w:r w:rsidRPr="00E84464">
        <w:rPr>
          <w:rStyle w:val="StyleUnderline"/>
        </w:rPr>
        <w:t xml:space="preserve">. In the months leading up to the 2010 election, </w:t>
      </w:r>
      <w:r w:rsidRPr="00E84464">
        <w:rPr>
          <w:rStyle w:val="StyleUnderline"/>
          <w:highlight w:val="cyan"/>
        </w:rPr>
        <w:t>Reid’s Republican opponen</w:t>
      </w:r>
      <w:r w:rsidRPr="00E84464">
        <w:rPr>
          <w:rStyle w:val="StyleUnderline"/>
        </w:rPr>
        <w:t xml:space="preserve">t Sharron Angle </w:t>
      </w:r>
      <w:r w:rsidRPr="00E84464">
        <w:rPr>
          <w:rStyle w:val="StyleUnderline"/>
          <w:highlight w:val="cyan"/>
        </w:rPr>
        <w:t>called him “the best friend an illegal alien ever had</w:t>
      </w:r>
      <w:r w:rsidRPr="00E84464">
        <w:rPr>
          <w:rStyle w:val="StyleUnderline"/>
        </w:rPr>
        <w:t xml:space="preserve">” and ran campaign ads bashing the incumbent for his position on illegal immigration. Instead of rebuffing the attacks, </w:t>
      </w:r>
      <w:r w:rsidRPr="00E84464">
        <w:rPr>
          <w:rStyle w:val="StyleUnderline"/>
          <w:highlight w:val="cyan"/>
        </w:rPr>
        <w:t>Reid embraced them, and doubled down on</w:t>
      </w:r>
      <w:r w:rsidRPr="00E84464">
        <w:rPr>
          <w:rStyle w:val="StyleUnderline"/>
        </w:rPr>
        <w:t xml:space="preserve"> his </w:t>
      </w:r>
      <w:r w:rsidRPr="00E84464">
        <w:rPr>
          <w:rStyle w:val="StyleUnderline"/>
          <w:highlight w:val="cyan"/>
        </w:rPr>
        <w:t>immigration</w:t>
      </w:r>
      <w:r w:rsidRPr="00E84464">
        <w:rPr>
          <w:rStyle w:val="StyleUnderline"/>
        </w:rPr>
        <w:t xml:space="preserve"> platforms. </w:t>
      </w:r>
      <w:r w:rsidRPr="00E84464">
        <w:rPr>
          <w:rStyle w:val="StyleUnderline"/>
          <w:highlight w:val="cyan"/>
        </w:rPr>
        <w:t>He won 69 percent of the Latino vote</w:t>
      </w:r>
      <w:r w:rsidRPr="00E84464">
        <w:rPr>
          <w:rStyle w:val="StyleUnderline"/>
        </w:rPr>
        <w:t xml:space="preserve"> to Angle’s 30 percent, according to exit polls.</w:t>
      </w:r>
      <w:r>
        <w:t xml:space="preserve"> Under his leadership, the Senate passed a bipartisan immigration reform package in 2013 that included a path to citizenship for the country's undocumented immigrants. </w:t>
      </w:r>
    </w:p>
    <w:p w14:paraId="27DB52CF" w14:textId="77777777" w:rsidR="00A24FD7" w:rsidRDefault="00A24FD7" w:rsidP="00A24FD7"/>
    <w:p w14:paraId="24049556" w14:textId="77777777" w:rsidR="00A24FD7" w:rsidRDefault="00A24FD7" w:rsidP="00A24FD7"/>
    <w:p w14:paraId="51804199" w14:textId="27578F0C" w:rsidR="00A24FD7" w:rsidRPr="0065409D" w:rsidRDefault="00A24FD7" w:rsidP="00A24FD7">
      <w:pPr>
        <w:pStyle w:val="Heading3"/>
      </w:pPr>
      <w:r>
        <w:lastRenderedPageBreak/>
        <w:t>1AR – Link Turn</w:t>
      </w:r>
    </w:p>
    <w:p w14:paraId="0C8E820F" w14:textId="77777777" w:rsidR="00A24FD7" w:rsidRPr="008C4EDA" w:rsidRDefault="00A24FD7" w:rsidP="00A24FD7">
      <w:pPr>
        <w:pStyle w:val="Heading4"/>
        <w:rPr>
          <w:b w:val="0"/>
        </w:rPr>
      </w:pPr>
      <w:r>
        <w:t xml:space="preserve">Dems face backlash on DREAM impasse- passing would unite the dem base and win latino voters- </w:t>
      </w:r>
      <w:r w:rsidRPr="008C4EDA">
        <w:rPr>
          <w:b w:val="0"/>
        </w:rPr>
        <w:t xml:space="preserve">dem base votes, pac money, </w:t>
      </w:r>
      <w:r>
        <w:rPr>
          <w:b w:val="0"/>
        </w:rPr>
        <w:t>bad alternative stratagies</w:t>
      </w:r>
    </w:p>
    <w:p w14:paraId="52203145" w14:textId="77777777" w:rsidR="00A24FD7" w:rsidRDefault="00A24FD7" w:rsidP="00A24FD7">
      <w:pPr>
        <w:rPr>
          <w:rStyle w:val="Style13ptBold"/>
        </w:rPr>
      </w:pPr>
      <w:r>
        <w:rPr>
          <w:rStyle w:val="Style13ptBold"/>
        </w:rPr>
        <w:t>Associated Press 18</w:t>
      </w:r>
    </w:p>
    <w:p w14:paraId="380F0A45" w14:textId="77777777" w:rsidR="00A24FD7" w:rsidRPr="008C4EDA" w:rsidRDefault="00A24FD7" w:rsidP="00A24FD7">
      <w:r w:rsidRPr="008C4EDA">
        <w:t xml:space="preserve">The Associated Press is a U.S.-based not-for-profit news agency headquartered in New York City. Founded in 1846, it operates as a cooperative, unincorporated association. </w:t>
      </w:r>
      <w:r>
        <w:t>(</w:t>
      </w:r>
      <w:hyperlink r:id="rId29" w:history="1">
        <w:r w:rsidRPr="00BE5DC0">
          <w:rPr>
            <w:rStyle w:val="Hyperlink"/>
          </w:rPr>
          <w:t>https://wtop.com/news/2018/01/divided-democrats-face-liberal-backlash-on-immigration/</w:t>
        </w:r>
      </w:hyperlink>
      <w:r>
        <w:t>, “Divided Democrats face liberal backlash on immigration”, Washington’s Top News, 1/4/18)</w:t>
      </w:r>
    </w:p>
    <w:p w14:paraId="3409C99E" w14:textId="77777777" w:rsidR="00A24FD7" w:rsidRPr="008C4EDA" w:rsidRDefault="00A24FD7" w:rsidP="00A24FD7"/>
    <w:p w14:paraId="76886FFD" w14:textId="77777777" w:rsidR="00A24FD7" w:rsidRDefault="00A24FD7" w:rsidP="00A24FD7">
      <w:r>
        <w:t xml:space="preserve">With a new deadline approaching, </w:t>
      </w:r>
      <w:r w:rsidRPr="008C4EDA">
        <w:rPr>
          <w:rStyle w:val="StyleUnderline"/>
          <w:highlight w:val="cyan"/>
        </w:rPr>
        <w:t>Democrats in Congress are struggling to adopt a unified strategy</w:t>
      </w:r>
      <w:r w:rsidRPr="008C4EDA">
        <w:rPr>
          <w:rStyle w:val="StyleUnderline"/>
        </w:rPr>
        <w:t xml:space="preserve"> to protect hundreds of thousands of young immigrants from deportation.</w:t>
      </w:r>
      <w:r>
        <w:rPr>
          <w:rStyle w:val="StyleUnderline"/>
        </w:rPr>
        <w:t xml:space="preserve"> </w:t>
      </w:r>
      <w:r w:rsidRPr="008C4EDA">
        <w:rPr>
          <w:rStyle w:val="StyleUnderline"/>
        </w:rPr>
        <w:t xml:space="preserve">Democrats’ </w:t>
      </w:r>
      <w:r w:rsidRPr="008C4EDA">
        <w:rPr>
          <w:rStyle w:val="StyleUnderline"/>
          <w:highlight w:val="cyan"/>
        </w:rPr>
        <w:t>inaction has enraged liberal activists</w:t>
      </w:r>
      <w:r w:rsidRPr="008C4EDA">
        <w:rPr>
          <w:rStyle w:val="StyleUnderline"/>
        </w:rPr>
        <w:t>, who have shifted their anger away from the Republicans who run Congress. Democrats are trying to balance their commitment to a progressive priority with their desire to avoid a government shutdown — and the potential fallout in the 2018 elections.</w:t>
      </w:r>
      <w:r>
        <w:rPr>
          <w:rStyle w:val="StyleUnderline"/>
        </w:rPr>
        <w:t xml:space="preserve"> </w:t>
      </w:r>
      <w:r w:rsidRPr="008C4EDA">
        <w:rPr>
          <w:rStyle w:val="Emphasis"/>
          <w:highlight w:val="cyan"/>
        </w:rPr>
        <w:t>Groups</w:t>
      </w:r>
      <w:r w:rsidRPr="008C4EDA">
        <w:rPr>
          <w:rStyle w:val="StyleUnderline"/>
        </w:rPr>
        <w:t xml:space="preserve"> such as MoveOn</w:t>
      </w:r>
      <w:r w:rsidRPr="008C4EDA">
        <w:rPr>
          <w:rStyle w:val="Emphasis"/>
        </w:rPr>
        <w:t xml:space="preserve"> </w:t>
      </w:r>
      <w:r w:rsidRPr="008C4EDA">
        <w:rPr>
          <w:rStyle w:val="Emphasis"/>
          <w:highlight w:val="cyan"/>
        </w:rPr>
        <w:t xml:space="preserve">are threatening to champion </w:t>
      </w:r>
      <w:r w:rsidRPr="008C4EDA">
        <w:rPr>
          <w:rStyle w:val="Emphasis"/>
        </w:rPr>
        <w:t xml:space="preserve">primary </w:t>
      </w:r>
      <w:r w:rsidRPr="008C4EDA">
        <w:rPr>
          <w:rStyle w:val="Emphasis"/>
          <w:highlight w:val="cyan"/>
        </w:rPr>
        <w:t>challenges against incumbents who don’t fight hard enough</w:t>
      </w:r>
      <w:r w:rsidRPr="008C4EDA">
        <w:rPr>
          <w:rStyle w:val="Emphasis"/>
        </w:rPr>
        <w:t xml:space="preserve"> for these young immigrants.</w:t>
      </w:r>
      <w:r w:rsidRPr="008C4EDA">
        <w:rPr>
          <w:rStyle w:val="StyleUnderline"/>
        </w:rPr>
        <w:t xml:space="preserve"> They’re commonly referred to as “Dreamers,” based on never-passed proposals in Congress called the DREAM Act.</w:t>
      </w:r>
      <w:r>
        <w:rPr>
          <w:rStyle w:val="StyleUnderline"/>
        </w:rPr>
        <w:t xml:space="preserve"> </w:t>
      </w:r>
      <w:r w:rsidRPr="008C4EDA">
        <w:rPr>
          <w:rStyle w:val="StyleUnderline"/>
        </w:rPr>
        <w:t xml:space="preserve">The liberal organization </w:t>
      </w:r>
      <w:r w:rsidRPr="008C4EDA">
        <w:rPr>
          <w:rStyle w:val="Emphasis"/>
          <w:highlight w:val="cyan"/>
        </w:rPr>
        <w:t>CREDO is pledging to block campaign cash from uncooperative Democrats</w:t>
      </w:r>
      <w:r w:rsidRPr="008C4EDA">
        <w:rPr>
          <w:highlight w:val="cyan"/>
        </w:rPr>
        <w:t>.</w:t>
      </w:r>
      <w:r>
        <w:t xml:space="preserve"> The pro-immigration United We Dream is preparing a new wave of camera-friendly protests at the Capitol and outside congressional Democrats’ offices nationwide. </w:t>
      </w:r>
      <w:r w:rsidRPr="008C4EDA">
        <w:rPr>
          <w:rStyle w:val="StyleUnderline"/>
        </w:rPr>
        <w:t>“</w:t>
      </w:r>
      <w:r w:rsidRPr="008C4EDA">
        <w:rPr>
          <w:rStyle w:val="StyleUnderline"/>
          <w:highlight w:val="cyan"/>
        </w:rPr>
        <w:t>The unity and trust between</w:t>
      </w:r>
      <w:r w:rsidRPr="008C4EDA">
        <w:rPr>
          <w:rStyle w:val="StyleUnderline"/>
        </w:rPr>
        <w:t xml:space="preserve"> the </w:t>
      </w:r>
      <w:r w:rsidRPr="008C4EDA">
        <w:rPr>
          <w:rStyle w:val="StyleUnderline"/>
          <w:highlight w:val="cyan"/>
        </w:rPr>
        <w:t>grassroots and</w:t>
      </w:r>
      <w:r w:rsidRPr="008C4EDA">
        <w:rPr>
          <w:rStyle w:val="StyleUnderline"/>
        </w:rPr>
        <w:t xml:space="preserve"> elected </w:t>
      </w:r>
      <w:r w:rsidRPr="008C4EDA">
        <w:rPr>
          <w:rStyle w:val="StyleUnderline"/>
          <w:highlight w:val="cyan"/>
        </w:rPr>
        <w:t>Democrats is rapidly eroding.</w:t>
      </w:r>
      <w:r w:rsidRPr="008C4EDA">
        <w:rPr>
          <w:rStyle w:val="StyleUnderline"/>
        </w:rPr>
        <w:t xml:space="preserve"> It could turn ugly if this goes on any further</w:t>
      </w:r>
      <w:r>
        <w:t xml:space="preserve">,” said Ben Wikler, MoveOn’s Washington director. At issue is President Donald Trump’s decision to rescind an Obama-era executive order that created the Deferred Action for Childhood Arrivals program, which gave protected status to about 800,000 immigrants in the United States illegally. Many of these immigrants were brought here as infants or children and have known no other country except the U.S. Trump gave Congress until March to come up with a legislative solution. Pro-immigrant groups report that an estimated 851 immigrants are losing DACA protections each week as Congress struggles to find a permanent solution. </w:t>
      </w:r>
      <w:r w:rsidRPr="008C4EDA">
        <w:rPr>
          <w:rStyle w:val="StyleUnderline"/>
        </w:rPr>
        <w:t>Republicans are resisting a stand-alone bill to provide legal status to the young immigrants unless it includes funding for Trump’s border wall. Liberal groups want Democrats to use what leverage they have to force immigrant protections into government spending legislation that must be passed by Jan. 19</w:t>
      </w:r>
      <w:r>
        <w:t xml:space="preserve"> — even if that triggers a government shutdown. </w:t>
      </w:r>
      <w:r w:rsidRPr="008C4EDA">
        <w:rPr>
          <w:rStyle w:val="StyleUnderline"/>
          <w:highlight w:val="cyan"/>
        </w:rPr>
        <w:t>Democrats are far from united on whether they should go that far</w:t>
      </w:r>
      <w:r w:rsidRPr="008C4EDA">
        <w:rPr>
          <w:rStyle w:val="StyleUnderline"/>
        </w:rPr>
        <w:t>, however</w:t>
      </w:r>
      <w:r>
        <w:t>. Massachusetts Sen. Elizabeth Warren told The Associated Press on Wednesday that, like many Democrats, she prefers to pass “a clean Dream Act” before Jan. 19. “But if we don’t, then we must do it as part of the spending bill,” she said in an interview. “We cannot afford to kick the can down the road again. We promised we would protect these young people and we need to keep that promise.” House Minority Leader Nancy Pelosi, in a letter to colleagues this week, reiterated support for a stand-alone bill to protect young immigrants. Pelosi, D-Calif., did not link the issue to the spending bill, even as congressional leaders met with White House officials Wednesday to discuss plans to avoid a government shutdown</w:t>
      </w:r>
    </w:p>
    <w:p w14:paraId="3F82810A" w14:textId="77777777" w:rsidR="00A24FD7" w:rsidRPr="005D138F" w:rsidRDefault="00A24FD7" w:rsidP="00A24FD7">
      <w:pPr>
        <w:pStyle w:val="Heading4"/>
        <w:rPr>
          <w:rStyle w:val="Style13ptBold"/>
          <w:b/>
        </w:rPr>
      </w:pPr>
      <w:r>
        <w:rPr>
          <w:rStyle w:val="Style13ptBold"/>
          <w:b/>
        </w:rPr>
        <w:lastRenderedPageBreak/>
        <w:t xml:space="preserve">Their link arguments have it backwards - </w:t>
      </w:r>
      <w:r w:rsidRPr="005D138F">
        <w:rPr>
          <w:rStyle w:val="Style13ptBold"/>
          <w:b/>
        </w:rPr>
        <w:t>Democratic attacks on the president mobilize the base</w:t>
      </w:r>
      <w:r>
        <w:rPr>
          <w:rStyle w:val="Style13ptBold"/>
          <w:b/>
        </w:rPr>
        <w:t>, disenfranchise moderates,</w:t>
      </w:r>
      <w:r w:rsidRPr="005D138F">
        <w:rPr>
          <w:rStyle w:val="Style13ptBold"/>
          <w:b/>
        </w:rPr>
        <w:t xml:space="preserve"> and ensure </w:t>
      </w:r>
      <w:r>
        <w:rPr>
          <w:rStyle w:val="Style13ptBold"/>
          <w:b/>
        </w:rPr>
        <w:t>a GOP win.</w:t>
      </w:r>
    </w:p>
    <w:p w14:paraId="0C9D38CC" w14:textId="77777777" w:rsidR="00A24FD7" w:rsidRPr="00782ECD" w:rsidRDefault="00A24FD7" w:rsidP="00A24FD7">
      <w:r w:rsidRPr="00326122">
        <w:rPr>
          <w:rStyle w:val="Style13ptBold"/>
        </w:rPr>
        <w:t>Almond 18</w:t>
      </w:r>
      <w:r>
        <w:t xml:space="preserve"> </w:t>
      </w:r>
      <w:r w:rsidRPr="00326122">
        <w:rPr>
          <w:sz w:val="14"/>
          <w:szCs w:val="14"/>
        </w:rPr>
        <w:t>(Steve Almond, staff writer at wbur and author of "Bad Stories: What the Hell Just Happened to Our Country," a political analysis of the election which ceded Trump the White House, "Democrats Need More Than An Anti-Trump Message To Win The Midterms," 6-18-2018, &lt;WMB&gt; wbur, http://www.wbur.org/cognoscenti/2018/06/18/blasting-trump-isnt-a-political-strategy-steve-almond)</w:t>
      </w:r>
    </w:p>
    <w:p w14:paraId="0698ADA0" w14:textId="77777777" w:rsidR="00A24FD7" w:rsidRPr="00B32144" w:rsidRDefault="00A24FD7" w:rsidP="00A24FD7">
      <w:pPr>
        <w:rPr>
          <w:sz w:val="16"/>
        </w:rPr>
      </w:pPr>
      <w:r w:rsidRPr="00B32144">
        <w:rPr>
          <w:sz w:val="16"/>
        </w:rPr>
        <w:t>Given his historically low approval ratings and his truth-mangling oratory</w:t>
      </w:r>
      <w:r w:rsidRPr="0078480A">
        <w:rPr>
          <w:u w:val="single"/>
        </w:rPr>
        <w:t xml:space="preserve">, </w:t>
      </w:r>
      <w:r w:rsidRPr="00177C05">
        <w:rPr>
          <w:highlight w:val="cyan"/>
          <w:u w:val="single"/>
        </w:rPr>
        <w:t>Trump makes for a big target</w:t>
      </w:r>
      <w:r w:rsidRPr="0078480A">
        <w:rPr>
          <w:u w:val="single"/>
        </w:rPr>
        <w:t xml:space="preserve">, and </w:t>
      </w:r>
      <w:r w:rsidRPr="00177C05">
        <w:rPr>
          <w:highlight w:val="cyan"/>
          <w:u w:val="single"/>
        </w:rPr>
        <w:t>many liberals would love to see their</w:t>
      </w:r>
      <w:r w:rsidRPr="0078480A">
        <w:rPr>
          <w:u w:val="single"/>
        </w:rPr>
        <w:t xml:space="preserve"> congressional </w:t>
      </w:r>
      <w:r w:rsidRPr="00177C05">
        <w:rPr>
          <w:highlight w:val="cyan"/>
          <w:u w:val="single"/>
        </w:rPr>
        <w:t>candidates revile him</w:t>
      </w:r>
      <w:r w:rsidRPr="0078480A">
        <w:rPr>
          <w:u w:val="single"/>
        </w:rPr>
        <w:t>.</w:t>
      </w:r>
      <w:r>
        <w:rPr>
          <w:u w:val="single"/>
        </w:rPr>
        <w:t xml:space="preserve"> </w:t>
      </w:r>
      <w:r w:rsidRPr="00177C05">
        <w:rPr>
          <w:b/>
          <w:u w:val="single"/>
        </w:rPr>
        <w:t>That’s a huge mistake</w:t>
      </w:r>
      <w:r w:rsidRPr="00947922">
        <w:rPr>
          <w:b/>
          <w:u w:val="single"/>
        </w:rPr>
        <w:t>.</w:t>
      </w:r>
      <w:r>
        <w:rPr>
          <w:b/>
          <w:u w:val="single"/>
        </w:rPr>
        <w:t xml:space="preserve"> </w:t>
      </w:r>
      <w:r w:rsidRPr="00430A06">
        <w:rPr>
          <w:u w:val="single"/>
        </w:rPr>
        <w:t>It’s not that Trump doesn’t deserve contempt</w:t>
      </w:r>
      <w:r w:rsidRPr="00B32144">
        <w:rPr>
          <w:sz w:val="16"/>
        </w:rPr>
        <w:t xml:space="preserve"> — </w:t>
      </w:r>
      <w:r w:rsidRPr="00177C05">
        <w:rPr>
          <w:rStyle w:val="Emphasis"/>
          <w:highlight w:val="cyan"/>
        </w:rPr>
        <w:t>it’s that he thrives on it</w:t>
      </w:r>
      <w:r w:rsidRPr="00B32144">
        <w:rPr>
          <w:sz w:val="16"/>
        </w:rPr>
        <w:t xml:space="preserve">. </w:t>
      </w:r>
      <w:r w:rsidRPr="00177C05">
        <w:rPr>
          <w:b/>
          <w:highlight w:val="cyan"/>
          <w:u w:val="single"/>
        </w:rPr>
        <w:t>When he becomes the central issue</w:t>
      </w:r>
      <w:r w:rsidRPr="00794688">
        <w:rPr>
          <w:b/>
          <w:u w:val="single"/>
        </w:rPr>
        <w:t xml:space="preserve"> in a campaign, </w:t>
      </w:r>
      <w:r w:rsidRPr="00177C05">
        <w:rPr>
          <w:b/>
          <w:highlight w:val="cyan"/>
          <w:u w:val="single"/>
        </w:rPr>
        <w:t>his base rallies around him</w:t>
      </w:r>
      <w:r w:rsidRPr="00794688">
        <w:rPr>
          <w:b/>
          <w:u w:val="single"/>
        </w:rPr>
        <w:t xml:space="preserve">, Republicans tend to vote the party line, </w:t>
      </w:r>
      <w:r w:rsidRPr="00177C05">
        <w:rPr>
          <w:b/>
          <w:highlight w:val="cyan"/>
          <w:u w:val="single"/>
        </w:rPr>
        <w:t>and the majority of voters turn off to the whole process</w:t>
      </w:r>
      <w:r w:rsidRPr="00794688">
        <w:rPr>
          <w:b/>
          <w:u w:val="single"/>
        </w:rPr>
        <w:t>.</w:t>
      </w:r>
      <w:r>
        <w:rPr>
          <w:b/>
          <w:u w:val="single"/>
        </w:rPr>
        <w:t xml:space="preserve"> </w:t>
      </w:r>
      <w:r w:rsidRPr="00177C05">
        <w:rPr>
          <w:highlight w:val="cyan"/>
          <w:u w:val="single"/>
        </w:rPr>
        <w:t>The aim of every Democratic candidate</w:t>
      </w:r>
      <w:r w:rsidRPr="007270FE">
        <w:rPr>
          <w:u w:val="single"/>
        </w:rPr>
        <w:t xml:space="preserve"> in these midterms </w:t>
      </w:r>
      <w:r w:rsidRPr="00177C05">
        <w:rPr>
          <w:highlight w:val="cyan"/>
          <w:u w:val="single"/>
        </w:rPr>
        <w:t xml:space="preserve">should be a relentless focus on policy </w:t>
      </w:r>
      <w:r w:rsidRPr="00177C05">
        <w:rPr>
          <w:u w:val="single"/>
        </w:rPr>
        <w:t>at</w:t>
      </w:r>
      <w:r w:rsidRPr="007270FE">
        <w:rPr>
          <w:u w:val="single"/>
        </w:rPr>
        <w:t xml:space="preserve"> the local level.</w:t>
      </w:r>
      <w:r>
        <w:rPr>
          <w:u w:val="single"/>
        </w:rPr>
        <w:t xml:space="preserve"> </w:t>
      </w:r>
      <w:r w:rsidRPr="004B49DC">
        <w:rPr>
          <w:u w:val="single"/>
        </w:rPr>
        <w:t>This</w:t>
      </w:r>
      <w:r w:rsidRPr="00B32144">
        <w:rPr>
          <w:sz w:val="16"/>
        </w:rPr>
        <w:t xml:space="preserve">, in a nutshell, is how Trump won the presidency, along with an assist from Comrade Putin and our antiquated Electoral College. After all, the number of Americans who simply didn’t show up at the polls tallied 104 million, nearly twice as many as voted for him. For Democratic candidates to thrive in the midterms, </w:t>
      </w:r>
      <w:r w:rsidRPr="000F5D47">
        <w:rPr>
          <w:b/>
          <w:u w:val="single"/>
        </w:rPr>
        <w:t>they will need to follow the example of Conor Lamb, who won his election in a Pennsylvania district by tending to the needs of his constituents and ignoring the White House</w:t>
      </w:r>
      <w:r w:rsidRPr="00B32144">
        <w:rPr>
          <w:sz w:val="16"/>
        </w:rPr>
        <w:t>. Beto O'Rourke, the Texas senatorial candidate running against Ted Cruz, is hewing to the same strategy.</w:t>
      </w:r>
    </w:p>
    <w:p w14:paraId="366B6ACF" w14:textId="77777777" w:rsidR="00A24FD7" w:rsidRDefault="00A24FD7" w:rsidP="00A24FD7">
      <w:pPr>
        <w:pStyle w:val="Heading4"/>
      </w:pPr>
      <w:r>
        <w:t>Dems will face serious backlash if they do not support and pass the DREAM act before the midterms</w:t>
      </w:r>
    </w:p>
    <w:p w14:paraId="51ED513A" w14:textId="77777777" w:rsidR="00A24FD7" w:rsidRPr="008424B9" w:rsidRDefault="00A24FD7" w:rsidP="00A24FD7">
      <w:r w:rsidRPr="00474FD5">
        <w:rPr>
          <w:rStyle w:val="Style13ptBold"/>
        </w:rPr>
        <w:t>Resnick 18</w:t>
      </w:r>
      <w:r>
        <w:t xml:space="preserve"> (Gideon, is a political journalist at The Daily Beast. His work has been published in VICE, the New York Observer, and the Atlantic, amongst others., 1-23-2018, accessed 6-23-2018, "Immigration Activists Are About to Go Off on Chuck Schumer", Daily Beast: https://www.thedailybeast.com/immigration-activists-are-about-to-go-off-on-chuck-schumer)</w:t>
      </w:r>
    </w:p>
    <w:p w14:paraId="18520998" w14:textId="77777777" w:rsidR="00A24FD7" w:rsidRPr="00164D51" w:rsidRDefault="00A24FD7" w:rsidP="00A24FD7">
      <w:pPr>
        <w:rPr>
          <w:sz w:val="16"/>
        </w:rPr>
      </w:pPr>
      <w:r w:rsidRPr="00164D51">
        <w:rPr>
          <w:sz w:val="16"/>
        </w:rPr>
        <w:t xml:space="preserve">Immigration advocates are gearing up for a three week blitz to pass protections for undocumented immigrant children after the Senate voted on a short-term funding bill without them Monday. But while advocates universally see this as a critical juncture for the future of the DREAM Act, there’s already some disagreement over where to focus the fire. Republicans may be withholding their votes. But many groups are planning to target Senate Minority Leader Chuck Schumer (D-NY) instead. “What I can tell you off the bat is that Senator </w:t>
      </w:r>
      <w:r w:rsidRPr="00164D51">
        <w:rPr>
          <w:rStyle w:val="StyleUnderline"/>
          <w:highlight w:val="green"/>
        </w:rPr>
        <w:t>Schumer should expect</w:t>
      </w:r>
      <w:r w:rsidRPr="00164D51">
        <w:rPr>
          <w:sz w:val="16"/>
        </w:rPr>
        <w:t xml:space="preserve"> that he will be facing </w:t>
      </w:r>
      <w:r w:rsidRPr="00D46538">
        <w:rPr>
          <w:rStyle w:val="StyleUnderline"/>
        </w:rPr>
        <w:t xml:space="preserve">a lot of </w:t>
      </w:r>
      <w:r w:rsidRPr="00164D51">
        <w:rPr>
          <w:rStyle w:val="StyleUnderline"/>
          <w:highlight w:val="green"/>
        </w:rPr>
        <w:t>anger from a base</w:t>
      </w:r>
      <w:r w:rsidRPr="00D46538">
        <w:rPr>
          <w:rStyle w:val="StyleUnderline"/>
        </w:rPr>
        <w:t xml:space="preserve"> that expected him to show more courage</w:t>
      </w:r>
      <w:r w:rsidRPr="00164D51">
        <w:rPr>
          <w:sz w:val="16"/>
        </w:rPr>
        <w:t xml:space="preserve">,” Kica Matos, Director of Immigrant Rights and Racial Justice at the Center for Community Change, told The Daily Beast in an interview on Monday afternoon. For some organizations, </w:t>
      </w:r>
      <w:r w:rsidRPr="00D46538">
        <w:rPr>
          <w:rStyle w:val="Emphasis"/>
        </w:rPr>
        <w:t xml:space="preserve">the case for targeting Schumer comes down to showing </w:t>
      </w:r>
      <w:r w:rsidRPr="00164D51">
        <w:rPr>
          <w:rStyle w:val="Emphasis"/>
          <w:highlight w:val="green"/>
        </w:rPr>
        <w:t>Dem</w:t>
      </w:r>
      <w:r w:rsidRPr="00D46538">
        <w:rPr>
          <w:rStyle w:val="Emphasis"/>
        </w:rPr>
        <w:t>ocrat</w:t>
      </w:r>
      <w:r w:rsidRPr="00164D51">
        <w:rPr>
          <w:rStyle w:val="Emphasis"/>
          <w:highlight w:val="green"/>
        </w:rPr>
        <w:t>s</w:t>
      </w:r>
      <w:r w:rsidRPr="00D46538">
        <w:rPr>
          <w:rStyle w:val="Emphasis"/>
        </w:rPr>
        <w:t xml:space="preserve"> that their </w:t>
      </w:r>
      <w:r w:rsidRPr="00164D51">
        <w:rPr>
          <w:rStyle w:val="Emphasis"/>
          <w:highlight w:val="green"/>
        </w:rPr>
        <w:t>base will revolt if a deal on the DREAM Act doesn’t materialize before the midterms</w:t>
      </w:r>
      <w:r w:rsidRPr="00164D51">
        <w:rPr>
          <w:sz w:val="16"/>
        </w:rPr>
        <w:t>. And to deliver that message, they are willing to adopt aggressive tactics. A trio of progressive organizations, including CREDO, is hosting an event on Tuesday night that will bring activists to the front lawn of Schumer’s home in Brooklyn. They are also in the process of printing signs for the event which read “Worst negotiator in Washington. And Brooklyn. #SchumerSellout,” superimposed on an image of the Minority Leader’s face. “What we see strategically is that the fish rots from the top,” said Murshed Zaheed, political director and vice president of CREDO. For these groups, Schumer’s heresy came on Monday, when he corralled many of his colleagues to vote for a spending bill to keep the government open with a flimsy assurance from Majority Leader Mitch McConnell (R-KY) that legislation would be brought up to codify protections under the Deferred Action for Childhood Arrivals (DACA) program. That deal set up a new funding deadline of February 8, before which progressives want to ensure that Schumer and other Democrats don’t go—in their estimation—wobbly again.</w:t>
      </w:r>
    </w:p>
    <w:p w14:paraId="5A67406D" w14:textId="77777777" w:rsidR="00A24FD7" w:rsidRDefault="00A24FD7" w:rsidP="00A24FD7"/>
    <w:p w14:paraId="23FFBD23" w14:textId="5745DFCA" w:rsidR="00E55108" w:rsidRPr="000331E3" w:rsidRDefault="00E55108" w:rsidP="00E55108">
      <w:pPr>
        <w:pStyle w:val="Heading1"/>
      </w:pPr>
      <w:r>
        <w:lastRenderedPageBreak/>
        <w:t xml:space="preserve">Kennedy </w:t>
      </w:r>
      <w:r>
        <w:t>Replacement</w:t>
      </w:r>
    </w:p>
    <w:p w14:paraId="2507A562" w14:textId="77777777" w:rsidR="00E55108" w:rsidRDefault="00E55108" w:rsidP="00E55108">
      <w:pPr>
        <w:pStyle w:val="Heading3"/>
      </w:pPr>
      <w:r>
        <w:lastRenderedPageBreak/>
        <w:t>Dem Win</w:t>
      </w:r>
    </w:p>
    <w:p w14:paraId="316066E3" w14:textId="77777777" w:rsidR="00E55108" w:rsidRDefault="00E55108" w:rsidP="00E55108">
      <w:pPr>
        <w:pStyle w:val="Heading4"/>
      </w:pPr>
      <w:r>
        <w:t>Kennedy Retirement makes SCOTUS biggest issue this midterm – polarizes women and moderate democrats</w:t>
      </w:r>
    </w:p>
    <w:p w14:paraId="767F2721" w14:textId="5F11DCC5" w:rsidR="00E55108" w:rsidRPr="00E55108" w:rsidRDefault="00E55108" w:rsidP="00E55108">
      <w:pPr>
        <w:rPr>
          <w:b/>
          <w:bCs/>
          <w:sz w:val="26"/>
        </w:rPr>
      </w:pPr>
      <w:r>
        <w:rPr>
          <w:rStyle w:val="Style13ptBold"/>
        </w:rPr>
        <w:t>Martin et al. 6/27/18</w:t>
      </w:r>
      <w:r w:rsidRPr="002D5476">
        <w:t xml:space="preserve">, </w:t>
      </w:r>
      <w:r>
        <w:t xml:space="preserve">(Jonathan Martin is a national political correspondant for the NY times and used to work for politico, Jeremy Peters is a reporter for the NY times, Elizabeth Dias is an award winning correspondent for TIME, “Kennedy Retirement Injects Inflammatory New Issue into Midterms”, </w:t>
      </w:r>
      <w:r w:rsidRPr="002D5476">
        <w:t>https://www.nytimes.com/2018/06/27/us/politics/kennedy-retirement-midterm-elections.html</w:t>
      </w:r>
      <w:r>
        <w:t>)</w:t>
      </w:r>
    </w:p>
    <w:p w14:paraId="070D22E4" w14:textId="77777777" w:rsidR="00E55108" w:rsidRDefault="00E55108" w:rsidP="00E55108">
      <w:pPr>
        <w:rPr>
          <w:rStyle w:val="Emphasis"/>
        </w:rPr>
      </w:pPr>
      <w:r w:rsidRPr="007D51F4">
        <w:rPr>
          <w:color w:val="333333"/>
          <w:sz w:val="16"/>
          <w:szCs w:val="29"/>
        </w:rPr>
        <w:t xml:space="preserve">Washington — Supreme Court Justice Anthony M. </w:t>
      </w:r>
      <w:r w:rsidRPr="004E1B25">
        <w:rPr>
          <w:rStyle w:val="StyleUnderline"/>
        </w:rPr>
        <w:t>Kennedy’s announcement on Wednesday that he would retire this summer immediately thrust the high court to the center of the battle for control of the Senate,</w:t>
      </w:r>
      <w:r w:rsidRPr="007D51F4">
        <w:rPr>
          <w:color w:val="333333"/>
          <w:sz w:val="16"/>
          <w:szCs w:val="29"/>
        </w:rPr>
        <w:t xml:space="preserve"> with Republicans daring red-state Democrats to oppose the nominee to replace Justice Kennedy, and Democrats warning that a rush to seat a new justice before the election would further galvanize moderate and liberal voters.</w:t>
      </w:r>
      <w:r w:rsidRPr="002D5476">
        <w:rPr>
          <w:color w:val="333333"/>
          <w:sz w:val="16"/>
          <w:szCs w:val="29"/>
        </w:rPr>
        <w:t xml:space="preserve"> </w:t>
      </w:r>
      <w:r w:rsidRPr="004E1B25">
        <w:rPr>
          <w:rStyle w:val="StyleUnderline"/>
        </w:rPr>
        <w:t>With the Republican majority already on a 51-49 knife’s edge, senators and strategists from both parties said the clash over the balance of the Supreme Court would immediately overwhelm a campaign</w:t>
      </w:r>
      <w:r w:rsidRPr="007D51F4">
        <w:rPr>
          <w:color w:val="333333"/>
          <w:sz w:val="16"/>
          <w:szCs w:val="29"/>
        </w:rPr>
        <w:t xml:space="preserve"> that to date had largely revolved around President Trump’s conduct and issues surrounding the economy, immigration and health care.</w:t>
      </w:r>
      <w:r w:rsidRPr="002D5476">
        <w:rPr>
          <w:color w:val="333333"/>
          <w:sz w:val="16"/>
          <w:szCs w:val="29"/>
        </w:rPr>
        <w:t xml:space="preserve"> </w:t>
      </w:r>
      <w:r w:rsidRPr="004E1B25">
        <w:rPr>
          <w:rStyle w:val="StyleUnderline"/>
        </w:rPr>
        <w:t>The summer and fall will be consumed by the fight over Mr. Trump’s proposed replacement, and inject a new set of high-stakes issues into the campaign, primarily the prospect of overturning Roe v. Wade, as well as gay rights, voting rights and the rights of workers.</w:t>
      </w:r>
      <w:r>
        <w:rPr>
          <w:rStyle w:val="StyleUnderline"/>
        </w:rPr>
        <w:t xml:space="preserve"> </w:t>
      </w:r>
      <w:r w:rsidRPr="007D51F4">
        <w:rPr>
          <w:color w:val="333333"/>
          <w:sz w:val="16"/>
          <w:szCs w:val="29"/>
        </w:rPr>
        <w:t>“You’re looking at the likelihood of a young, radical and persuasive voice on the court who would leave an imprint for a generation,” said Senator Christopher Murphy of Connecticut, a Democrat.</w:t>
      </w:r>
      <w:r w:rsidRPr="002D5476">
        <w:rPr>
          <w:color w:val="333333"/>
          <w:sz w:val="16"/>
          <w:szCs w:val="29"/>
        </w:rPr>
        <w:t xml:space="preserve"> </w:t>
      </w:r>
      <w:r w:rsidRPr="004E1B25">
        <w:rPr>
          <w:rStyle w:val="StyleUnderline"/>
        </w:rPr>
        <w:t>Democrats said that Senator Mitch McConnell’s decision to replace Justice Kennedy before the midterms would further motivate voters already enraged by Mr. Trump and anger progressives still smarting over Mr. McConnell’s decision to block President Obama</w:t>
      </w:r>
      <w:r w:rsidRPr="007D51F4">
        <w:rPr>
          <w:color w:val="333333"/>
          <w:sz w:val="16"/>
          <w:szCs w:val="29"/>
        </w:rPr>
        <w:t xml:space="preserve"> from filling an open Supreme Court seat in 2016. Party strategists across the country convened on emergency conference calls Wednesday afternoon trying to figure out the best way to confront a situation that they could do little about as long as Republicans controlled the Senate.</w:t>
      </w:r>
      <w:r w:rsidRPr="002D5476">
        <w:rPr>
          <w:color w:val="333333"/>
          <w:sz w:val="16"/>
          <w:szCs w:val="29"/>
        </w:rPr>
        <w:t xml:space="preserve"> </w:t>
      </w:r>
      <w:r w:rsidRPr="007D51F4">
        <w:rPr>
          <w:color w:val="333333"/>
          <w:sz w:val="16"/>
          <w:szCs w:val="29"/>
        </w:rPr>
        <w:t>“</w:t>
      </w:r>
      <w:r w:rsidRPr="00B106D9">
        <w:rPr>
          <w:rStyle w:val="StyleUnderline"/>
        </w:rPr>
        <w:t>This will be the biggest, most bitter political battle we have ever seen in terms of intensity</w:t>
      </w:r>
      <w:r w:rsidRPr="007D51F4">
        <w:rPr>
          <w:color w:val="333333"/>
          <w:sz w:val="16"/>
          <w:szCs w:val="29"/>
        </w:rPr>
        <w:t>,” said Paul Begala, the longtime Democratic strategist.</w:t>
      </w:r>
      <w:r w:rsidRPr="002D5476">
        <w:rPr>
          <w:color w:val="333333"/>
          <w:sz w:val="16"/>
          <w:szCs w:val="29"/>
        </w:rPr>
        <w:t xml:space="preserve"> </w:t>
      </w:r>
      <w:r w:rsidRPr="007D51F4">
        <w:rPr>
          <w:color w:val="333333"/>
          <w:sz w:val="16"/>
          <w:szCs w:val="29"/>
        </w:rPr>
        <w:t>Veteran party leaders predicted they would be inundated with a new wave of volunteers and donors, eager to halt Mr. Trump and the conservative takeover of all three branches of the federal government.</w:t>
      </w:r>
      <w:r w:rsidRPr="002D5476">
        <w:rPr>
          <w:color w:val="333333"/>
          <w:sz w:val="16"/>
          <w:szCs w:val="29"/>
        </w:rPr>
        <w:t xml:space="preserve"> </w:t>
      </w:r>
      <w:r w:rsidRPr="007D51F4">
        <w:rPr>
          <w:color w:val="333333"/>
          <w:sz w:val="16"/>
          <w:szCs w:val="29"/>
        </w:rPr>
        <w:t>“</w:t>
      </w:r>
      <w:r w:rsidRPr="00B106D9">
        <w:rPr>
          <w:rStyle w:val="Emphasis"/>
        </w:rPr>
        <w:t>This is going to be incredibly motivating for women,</w:t>
      </w:r>
      <w:r w:rsidRPr="007D51F4">
        <w:rPr>
          <w:color w:val="333333"/>
          <w:sz w:val="16"/>
          <w:szCs w:val="29"/>
        </w:rPr>
        <w:t>” said Cecile Richards, the former head of Planned Parenthood, noting that her phone and social media accounts had been “blowing up” since the afternoon announcement.</w:t>
      </w:r>
      <w:r w:rsidRPr="002D5476">
        <w:rPr>
          <w:color w:val="333333"/>
          <w:sz w:val="16"/>
          <w:szCs w:val="29"/>
        </w:rPr>
        <w:t xml:space="preserve"> </w:t>
      </w:r>
      <w:r w:rsidRPr="00B106D9">
        <w:rPr>
          <w:rStyle w:val="Emphasis"/>
        </w:rPr>
        <w:t>“Women are saying, ‘I’m going to do everything I can</w:t>
      </w:r>
      <w:r w:rsidRPr="007D51F4">
        <w:rPr>
          <w:color w:val="333333"/>
          <w:sz w:val="16"/>
          <w:szCs w:val="29"/>
        </w:rPr>
        <w:t>,’” she added.</w:t>
      </w:r>
      <w:r w:rsidRPr="002D5476">
        <w:rPr>
          <w:color w:val="333333"/>
          <w:sz w:val="16"/>
          <w:szCs w:val="29"/>
        </w:rPr>
        <w:t xml:space="preserve"> </w:t>
      </w:r>
      <w:r w:rsidRPr="007D51F4">
        <w:rPr>
          <w:color w:val="333333"/>
          <w:sz w:val="16"/>
          <w:szCs w:val="29"/>
        </w:rPr>
        <w:t xml:space="preserve">But pointing out the </w:t>
      </w:r>
      <w:r w:rsidRPr="00B106D9">
        <w:rPr>
          <w:rStyle w:val="StyleUnderline"/>
        </w:rPr>
        <w:t>10 Senate Democrats facing re-election in states Mr. Trump carried</w:t>
      </w:r>
      <w:r w:rsidRPr="007D51F4">
        <w:rPr>
          <w:color w:val="333333"/>
          <w:sz w:val="16"/>
          <w:szCs w:val="29"/>
        </w:rPr>
        <w:t xml:space="preserve">, Republicans said </w:t>
      </w:r>
      <w:r w:rsidRPr="00B106D9">
        <w:rPr>
          <w:rStyle w:val="StyleUnderline"/>
        </w:rPr>
        <w:t>a confirmation vote before the election would force senators in some of these states to choose between liberals and more Trump-friendly voters</w:t>
      </w:r>
      <w:r w:rsidRPr="007D51F4">
        <w:rPr>
          <w:color w:val="333333"/>
          <w:sz w:val="16"/>
          <w:szCs w:val="29"/>
        </w:rPr>
        <w:t>. Senator Roy Blunt of Missouri, a Republican, invoked Mr. Trump’s first pick for the court, Justice Neil M. Gorsuch</w:t>
      </w:r>
      <w:r w:rsidRPr="002D5476">
        <w:rPr>
          <w:color w:val="333333"/>
          <w:sz w:val="16"/>
          <w:szCs w:val="29"/>
        </w:rPr>
        <w:t xml:space="preserve"> </w:t>
      </w:r>
      <w:r w:rsidRPr="007D51F4">
        <w:rPr>
          <w:color w:val="333333"/>
          <w:sz w:val="16"/>
          <w:szCs w:val="29"/>
        </w:rPr>
        <w:t>“I would suspect if we vote before Election Day and we have a Gorsuch-like nominee, man or woman, I think some of them will wind up voting for that nominee,” Mr. Blunt predicted of imperiled Democratic senators.</w:t>
      </w:r>
      <w:r w:rsidRPr="002D5476">
        <w:rPr>
          <w:color w:val="333333"/>
          <w:sz w:val="16"/>
          <w:szCs w:val="29"/>
        </w:rPr>
        <w:t xml:space="preserve"> </w:t>
      </w:r>
      <w:r w:rsidRPr="007D51F4">
        <w:rPr>
          <w:color w:val="333333"/>
          <w:sz w:val="16"/>
          <w:szCs w:val="29"/>
        </w:rPr>
        <w:t>But Mr. Begala said doing so would be political malpractice.</w:t>
      </w:r>
      <w:r w:rsidRPr="002D5476">
        <w:rPr>
          <w:color w:val="333333"/>
          <w:sz w:val="16"/>
          <w:szCs w:val="29"/>
        </w:rPr>
        <w:t xml:space="preserve"> </w:t>
      </w:r>
      <w:r w:rsidRPr="007D51F4">
        <w:rPr>
          <w:color w:val="333333"/>
          <w:sz w:val="16"/>
          <w:szCs w:val="29"/>
        </w:rPr>
        <w:t>“</w:t>
      </w:r>
      <w:r w:rsidRPr="00B106D9">
        <w:rPr>
          <w:rStyle w:val="StyleUnderline"/>
        </w:rPr>
        <w:t>I don’t think any Democrat is going to go along with a Trump appointee to the Supreme Court</w:t>
      </w:r>
      <w:r w:rsidRPr="007D51F4">
        <w:rPr>
          <w:color w:val="333333"/>
          <w:sz w:val="16"/>
          <w:szCs w:val="29"/>
        </w:rPr>
        <w:t>,” he said. “</w:t>
      </w:r>
      <w:r w:rsidRPr="00B106D9">
        <w:rPr>
          <w:rStyle w:val="StyleUnderline"/>
        </w:rPr>
        <w:t>Not if he or she wants to raise any money or have any volunteers.”</w:t>
      </w:r>
      <w:r w:rsidRPr="002D5476">
        <w:rPr>
          <w:color w:val="333333"/>
          <w:sz w:val="16"/>
          <w:szCs w:val="29"/>
        </w:rPr>
        <w:t xml:space="preserve"> </w:t>
      </w:r>
      <w:r w:rsidRPr="00B106D9">
        <w:rPr>
          <w:rStyle w:val="StyleUnderline"/>
        </w:rPr>
        <w:t>Despite pressure from Senate colleagues and liberal activists during Justice Gorsuch’s confirmation,</w:t>
      </w:r>
      <w:r>
        <w:rPr>
          <w:rStyle w:val="StyleUnderline"/>
        </w:rPr>
        <w:t xml:space="preserve"> </w:t>
      </w:r>
      <w:hyperlink r:id="rId30" w:tgtFrame="_blank" w:history="1">
        <w:r w:rsidRPr="00B106D9">
          <w:rPr>
            <w:rStyle w:val="StyleUnderline"/>
          </w:rPr>
          <w:t>three Democrats</w:t>
        </w:r>
      </w:hyperlink>
      <w:r>
        <w:rPr>
          <w:rStyle w:val="StyleUnderline"/>
        </w:rPr>
        <w:t xml:space="preserve"> </w:t>
      </w:r>
      <w:r w:rsidRPr="00B106D9">
        <w:rPr>
          <w:rStyle w:val="StyleUnderline"/>
        </w:rPr>
        <w:t>who are up for re-election in states Mr. Trump carried voted to confirm the justice</w:t>
      </w:r>
      <w:r w:rsidRPr="007D51F4">
        <w:rPr>
          <w:color w:val="333333"/>
          <w:sz w:val="16"/>
          <w:szCs w:val="29"/>
        </w:rPr>
        <w:t>: Joe Donnelly of Indiana, Heidi Heitkamp of North Dakota and Joe Manchin of West Virginia.</w:t>
      </w:r>
      <w:r w:rsidRPr="002D5476">
        <w:rPr>
          <w:color w:val="333333"/>
          <w:sz w:val="16"/>
          <w:szCs w:val="29"/>
        </w:rPr>
        <w:t xml:space="preserve"> </w:t>
      </w:r>
      <w:r w:rsidRPr="007D51F4">
        <w:rPr>
          <w:color w:val="333333"/>
          <w:sz w:val="16"/>
          <w:szCs w:val="29"/>
        </w:rPr>
        <w:t>Mr. Manchin was noncommittal on Wednesday, saying in a written statement that he looked forward to “meeting with and evaluating the qualifications of whoever President Trump nominates.”</w:t>
      </w:r>
      <w:r w:rsidRPr="002D5476">
        <w:rPr>
          <w:color w:val="333333"/>
          <w:sz w:val="16"/>
          <w:szCs w:val="29"/>
        </w:rPr>
        <w:t xml:space="preserve"> </w:t>
      </w:r>
      <w:r w:rsidRPr="007D51F4">
        <w:rPr>
          <w:color w:val="333333"/>
          <w:sz w:val="16"/>
          <w:szCs w:val="29"/>
        </w:rPr>
        <w:t>Ms. Heitkamp also declined to commit either way on Mr. Trump’s potential nominee but did appear to leave the door open to voting yes, and indicated that she did not want to try to drag out the confirmation vote. She said she saw Justice Kennedy’s retirement as an opportunity for the president to nominate someone “who reflects the same qualities embodied by Justice Kennedy of being fair, pragmatic, and empathetic to all.”</w:t>
      </w:r>
      <w:r w:rsidRPr="002D5476">
        <w:rPr>
          <w:color w:val="333333"/>
          <w:sz w:val="16"/>
          <w:szCs w:val="29"/>
        </w:rPr>
        <w:t xml:space="preserve"> </w:t>
      </w:r>
      <w:r w:rsidRPr="007D51F4">
        <w:rPr>
          <w:color w:val="333333"/>
          <w:sz w:val="16"/>
          <w:szCs w:val="29"/>
        </w:rPr>
        <w:t xml:space="preserve">Appearing at a rally in Fargo, N.D., Wednesday night, Mr. </w:t>
      </w:r>
      <w:r w:rsidRPr="00B106D9">
        <w:rPr>
          <w:rStyle w:val="StyleUnderline"/>
        </w:rPr>
        <w:t>Trump pressured her to support his eventual pick and emphasized the stakes of the Senate campaign.</w:t>
      </w:r>
      <w:r>
        <w:rPr>
          <w:rStyle w:val="StyleUnderline"/>
        </w:rPr>
        <w:t xml:space="preserve"> </w:t>
      </w:r>
      <w:r w:rsidRPr="00B106D9">
        <w:rPr>
          <w:rStyle w:val="StyleUnderline"/>
        </w:rPr>
        <w:t>“Justice Kennedy’s retirement makes the issue of Senate control one of the vital issues of our time,</w:t>
      </w:r>
      <w:r w:rsidRPr="007D51F4">
        <w:rPr>
          <w:color w:val="333333"/>
          <w:sz w:val="16"/>
          <w:szCs w:val="29"/>
        </w:rPr>
        <w:t>” he said. “The most important thing we can do.”</w:t>
      </w:r>
      <w:r w:rsidRPr="002D5476">
        <w:rPr>
          <w:color w:val="333333"/>
          <w:sz w:val="16"/>
          <w:szCs w:val="29"/>
        </w:rPr>
        <w:t xml:space="preserve"> </w:t>
      </w:r>
      <w:r w:rsidRPr="00B106D9">
        <w:rPr>
          <w:rStyle w:val="StyleUnderline"/>
        </w:rPr>
        <w:t>The question for Republicans</w:t>
      </w:r>
      <w:r w:rsidRPr="007D51F4">
        <w:rPr>
          <w:color w:val="333333"/>
          <w:sz w:val="16"/>
          <w:szCs w:val="29"/>
        </w:rPr>
        <w:t xml:space="preserve">, though, </w:t>
      </w:r>
      <w:r w:rsidRPr="00B106D9">
        <w:rPr>
          <w:rStyle w:val="StyleUnderline"/>
        </w:rPr>
        <w:t xml:space="preserve">is if their own voters will have enough of a reason to come out if the new justice is </w:t>
      </w:r>
      <w:r w:rsidRPr="00B106D9">
        <w:rPr>
          <w:rStyle w:val="StyleUnderline"/>
        </w:rPr>
        <w:lastRenderedPageBreak/>
        <w:t>already seated by the election</w:t>
      </w:r>
      <w:r w:rsidRPr="007D51F4">
        <w:rPr>
          <w:color w:val="333333"/>
          <w:sz w:val="16"/>
          <w:szCs w:val="29"/>
        </w:rPr>
        <w:t>.</w:t>
      </w:r>
      <w:r w:rsidRPr="002D5476">
        <w:rPr>
          <w:color w:val="333333"/>
          <w:sz w:val="16"/>
          <w:szCs w:val="29"/>
        </w:rPr>
        <w:t xml:space="preserve"> </w:t>
      </w:r>
      <w:r w:rsidRPr="007D51F4">
        <w:rPr>
          <w:color w:val="333333"/>
          <w:sz w:val="16"/>
          <w:szCs w:val="29"/>
        </w:rPr>
        <w:t>“If McConnell forces through a vote in the fall, then the issue disappears for Republicans and just motivates Democrats,” Mr. Murphy said.</w:t>
      </w:r>
      <w:r w:rsidRPr="002D5476">
        <w:rPr>
          <w:color w:val="333333"/>
          <w:sz w:val="16"/>
          <w:szCs w:val="29"/>
        </w:rPr>
        <w:t xml:space="preserve"> </w:t>
      </w:r>
      <w:r w:rsidRPr="007D51F4">
        <w:rPr>
          <w:color w:val="333333"/>
          <w:sz w:val="16"/>
          <w:szCs w:val="29"/>
        </w:rPr>
        <w:t>But Steven Law, a top McConnell ally who runs the Senate Leadership Fund, said that the majority leader’s main focus was on filling the seat, and that Senate Democrats would feel no pressure to support the nominee if the vote was held after the election.</w:t>
      </w:r>
      <w:r w:rsidRPr="002D5476">
        <w:rPr>
          <w:color w:val="333333"/>
          <w:sz w:val="16"/>
          <w:szCs w:val="29"/>
        </w:rPr>
        <w:t xml:space="preserve"> </w:t>
      </w:r>
      <w:r w:rsidRPr="007D51F4">
        <w:rPr>
          <w:color w:val="333333"/>
          <w:sz w:val="16"/>
          <w:szCs w:val="29"/>
        </w:rPr>
        <w:t>“Then you have no leverage at all,” Mr. Law said.</w:t>
      </w:r>
      <w:r w:rsidRPr="002D5476">
        <w:rPr>
          <w:color w:val="333333"/>
          <w:sz w:val="16"/>
          <w:szCs w:val="29"/>
        </w:rPr>
        <w:t xml:space="preserve"> </w:t>
      </w:r>
      <w:r w:rsidRPr="007D51F4">
        <w:rPr>
          <w:color w:val="333333"/>
          <w:sz w:val="16"/>
          <w:szCs w:val="29"/>
        </w:rPr>
        <w:t>Within hours of Justice Kennedy’s retirement, Mr. Law and a coalition of conservative groups had begun planning an expansive campaign to pressure the red-state Democrats who could determine control of the Senate.</w:t>
      </w:r>
      <w:r w:rsidRPr="002D5476">
        <w:rPr>
          <w:color w:val="333333"/>
          <w:sz w:val="16"/>
          <w:szCs w:val="29"/>
        </w:rPr>
        <w:t xml:space="preserve"> </w:t>
      </w:r>
      <w:r w:rsidRPr="007D51F4">
        <w:rPr>
          <w:color w:val="333333"/>
          <w:sz w:val="16"/>
          <w:szCs w:val="29"/>
        </w:rPr>
        <w:t>The campaign was more than a year in the planning and began almost immediately after Mr. Gorsuch’s confirmation last April, which cleared the Senate, 54-45, the narrowest margin since Justice Clarence Thomas’s contested nomination in 1991.</w:t>
      </w:r>
      <w:r w:rsidRPr="002D5476">
        <w:rPr>
          <w:color w:val="333333"/>
          <w:sz w:val="16"/>
          <w:szCs w:val="29"/>
        </w:rPr>
        <w:t xml:space="preserve"> </w:t>
      </w:r>
      <w:r w:rsidRPr="007D51F4">
        <w:rPr>
          <w:color w:val="333333"/>
          <w:sz w:val="16"/>
          <w:szCs w:val="29"/>
        </w:rPr>
        <w:t>The Judicial Crisis Network, an organization whose sole purpose is to push for the nomination and confirmation of conservative jurists, was ready with</w:t>
      </w:r>
      <w:r w:rsidRPr="002D5476">
        <w:rPr>
          <w:color w:val="333333"/>
          <w:sz w:val="16"/>
          <w:szCs w:val="29"/>
        </w:rPr>
        <w:t xml:space="preserve"> </w:t>
      </w:r>
      <w:hyperlink r:id="rId31" w:tgtFrame="_blank" w:history="1">
        <w:r w:rsidRPr="007D51F4">
          <w:rPr>
            <w:rFonts w:ascii="inherit" w:hAnsi="inherit"/>
            <w:color w:val="326891"/>
            <w:sz w:val="29"/>
            <w:szCs w:val="29"/>
            <w:u w:val="single"/>
            <w:bdr w:val="none" w:sz="0" w:space="0" w:color="auto" w:frame="1"/>
          </w:rPr>
          <w:t>an ad</w:t>
        </w:r>
      </w:hyperlink>
      <w:r w:rsidRPr="002D5476">
        <w:rPr>
          <w:color w:val="333333"/>
          <w:sz w:val="16"/>
          <w:szCs w:val="29"/>
        </w:rPr>
        <w:t xml:space="preserve"> </w:t>
      </w:r>
      <w:r w:rsidRPr="007D51F4">
        <w:rPr>
          <w:color w:val="333333"/>
          <w:sz w:val="16"/>
          <w:szCs w:val="29"/>
        </w:rPr>
        <w:t>on Wednesday calling for senators to vote for Mr. Trump’s nominee, whoever it is.</w:t>
      </w:r>
      <w:r w:rsidRPr="002D5476">
        <w:rPr>
          <w:color w:val="333333"/>
          <w:sz w:val="16"/>
          <w:szCs w:val="29"/>
        </w:rPr>
        <w:t xml:space="preserve"> </w:t>
      </w:r>
      <w:r w:rsidRPr="007D51F4">
        <w:rPr>
          <w:color w:val="333333"/>
          <w:sz w:val="16"/>
          <w:szCs w:val="29"/>
        </w:rPr>
        <w:t>“Like they did before, extremists will lie and attack the nominee,” the announcer says as pictures of Democratic senators that are favorite targets of the right flash one by one across the screen: Chuck Schumer of New York, Dianne Feinstein of California, Elizabeth Warren of Massachusetts and Cory Booker of New Jersey, among others.</w:t>
      </w:r>
      <w:r w:rsidRPr="002D5476">
        <w:rPr>
          <w:color w:val="333333"/>
          <w:sz w:val="16"/>
          <w:szCs w:val="29"/>
        </w:rPr>
        <w:t xml:space="preserve"> </w:t>
      </w:r>
      <w:r w:rsidRPr="007D51F4">
        <w:rPr>
          <w:color w:val="333333"/>
          <w:sz w:val="16"/>
          <w:szCs w:val="29"/>
        </w:rPr>
        <w:t>“With your help, America will get another star on the Supreme Court,” the ad concludes.</w:t>
      </w:r>
      <w:r w:rsidRPr="002D5476">
        <w:rPr>
          <w:color w:val="333333"/>
          <w:sz w:val="16"/>
          <w:szCs w:val="29"/>
        </w:rPr>
        <w:t xml:space="preserve"> </w:t>
      </w:r>
      <w:r w:rsidRPr="007D51F4">
        <w:rPr>
          <w:color w:val="333333"/>
          <w:sz w:val="16"/>
          <w:szCs w:val="29"/>
        </w:rPr>
        <w:t xml:space="preserve">Carrie Severino, chief counsel and policy director for the Judicial Crisis Network, said that </w:t>
      </w:r>
      <w:r w:rsidRPr="002D5476">
        <w:rPr>
          <w:rStyle w:val="StyleUnderline"/>
        </w:rPr>
        <w:t>vulnerable Democratic senators who are thinking of voting against Mr. Trump’s nominee needed to be put on notice.</w:t>
      </w:r>
      <w:r>
        <w:rPr>
          <w:rStyle w:val="StyleUnderline"/>
        </w:rPr>
        <w:t xml:space="preserve"> </w:t>
      </w:r>
      <w:r w:rsidRPr="007D51F4">
        <w:rPr>
          <w:color w:val="333333"/>
          <w:sz w:val="16"/>
          <w:szCs w:val="29"/>
        </w:rPr>
        <w:t>“</w:t>
      </w:r>
      <w:r w:rsidRPr="002D5476">
        <w:rPr>
          <w:rStyle w:val="StyleUnderline"/>
        </w:rPr>
        <w:t>These are people who are up for re-election in states President Trump won</w:t>
      </w:r>
      <w:r w:rsidRPr="007D51F4">
        <w:rPr>
          <w:color w:val="333333"/>
          <w:sz w:val="16"/>
          <w:szCs w:val="29"/>
        </w:rPr>
        <w:t>,’’ she said. “</w:t>
      </w:r>
      <w:r w:rsidRPr="002D5476">
        <w:rPr>
          <w:rStyle w:val="StyleUnderline"/>
        </w:rPr>
        <w:t>Is running to the left really their best bet in those states? I’m not sure it is. I know we’re seeing states where socialists are winning. But I’m not so sure that plays well in places like Montana, Indiana and West Virginia</w:t>
      </w:r>
      <w:r w:rsidRPr="007D51F4">
        <w:rPr>
          <w:color w:val="333333"/>
          <w:sz w:val="16"/>
          <w:szCs w:val="29"/>
        </w:rPr>
        <w:t>.”</w:t>
      </w:r>
      <w:r w:rsidRPr="002D5476">
        <w:rPr>
          <w:color w:val="333333"/>
          <w:sz w:val="16"/>
          <w:szCs w:val="29"/>
        </w:rPr>
        <w:t xml:space="preserve"> </w:t>
      </w:r>
      <w:r w:rsidRPr="007D51F4">
        <w:rPr>
          <w:color w:val="333333"/>
          <w:sz w:val="16"/>
          <w:szCs w:val="29"/>
        </w:rPr>
        <w:t>The political network founded by the Koch Brothers is also gearing up. Tim Phillips, president of the Koch-backed Americans for Prosperity, said in an interview on Wednesday that he anticipated a “maximum effort.”</w:t>
      </w:r>
      <w:r w:rsidRPr="002D5476">
        <w:rPr>
          <w:color w:val="333333"/>
          <w:sz w:val="16"/>
          <w:szCs w:val="29"/>
        </w:rPr>
        <w:t xml:space="preserve"> </w:t>
      </w:r>
      <w:r w:rsidRPr="002D5476">
        <w:rPr>
          <w:rStyle w:val="StyleUnderline"/>
        </w:rPr>
        <w:t>The ability to reshape the Supreme Court was one of the decisive factors in Mr. Trump’s election. Conservatives,</w:t>
      </w:r>
      <w:r w:rsidRPr="007D51F4">
        <w:rPr>
          <w:color w:val="333333"/>
          <w:sz w:val="16"/>
          <w:szCs w:val="29"/>
        </w:rPr>
        <w:t xml:space="preserve"> who were initially wary of a thrice-married former Democrat who once supported abortion rights, </w:t>
      </w:r>
      <w:r w:rsidRPr="002D5476">
        <w:rPr>
          <w:rStyle w:val="StyleUnderline"/>
        </w:rPr>
        <w:t>came to accept Mr. Trump in part because he took the unusual step of providing a list of people he said would be on his Supreme Court shortlist.</w:t>
      </w:r>
      <w:r>
        <w:rPr>
          <w:rStyle w:val="StyleUnderline"/>
        </w:rPr>
        <w:t xml:space="preserve"> </w:t>
      </w:r>
      <w:r w:rsidRPr="007D51F4">
        <w:rPr>
          <w:color w:val="333333"/>
          <w:sz w:val="16"/>
          <w:szCs w:val="29"/>
        </w:rPr>
        <w:t>And while the Gorsuch nomination allowed him to make good on that promise, replacing Justice Kennedy will allow him to further solidify his bond with conservatives — which could prove important in keeping his base unified heading into the November elections.</w:t>
      </w:r>
      <w:r w:rsidRPr="002D5476">
        <w:rPr>
          <w:color w:val="333333"/>
          <w:sz w:val="16"/>
          <w:szCs w:val="29"/>
        </w:rPr>
        <w:t xml:space="preserve"> </w:t>
      </w:r>
      <w:r w:rsidRPr="007D51F4">
        <w:rPr>
          <w:color w:val="333333"/>
          <w:sz w:val="16"/>
          <w:szCs w:val="29"/>
        </w:rPr>
        <w:t>“The biggest thing this does is set us up for a replay of 2016 from the standpoint of voter engagement,” Tony Perkins, president of the Family Research Council, said in an interview. “</w:t>
      </w:r>
      <w:r w:rsidRPr="002D5476">
        <w:rPr>
          <w:rStyle w:val="Emphasis"/>
        </w:rPr>
        <w:t>In some of the Senate races where people aren’t so excited about the candidates, they will overlook them because they are overshadowed by Trump and the Supreme Court</w:t>
      </w:r>
      <w:r w:rsidRPr="007D51F4">
        <w:rPr>
          <w:color w:val="333333"/>
          <w:sz w:val="16"/>
          <w:szCs w:val="29"/>
        </w:rPr>
        <w:t>.”</w:t>
      </w:r>
      <w:r w:rsidRPr="002D5476">
        <w:rPr>
          <w:color w:val="333333"/>
          <w:sz w:val="16"/>
          <w:szCs w:val="29"/>
        </w:rPr>
        <w:t xml:space="preserve"> </w:t>
      </w:r>
      <w:r w:rsidRPr="007D51F4">
        <w:rPr>
          <w:color w:val="333333"/>
          <w:sz w:val="16"/>
          <w:szCs w:val="29"/>
        </w:rPr>
        <w:t>On Wednesday morning, hours before Justice Kennedy announced his retirement, top leaders of the social conservative movement were already texting one another reminders to have their news releases ready in anticipation of their greatest opportunity to tilt the court rightward and potentially even overturn Roe v. Wade.</w:t>
      </w:r>
      <w:r w:rsidRPr="002D5476">
        <w:rPr>
          <w:color w:val="333333"/>
          <w:sz w:val="16"/>
          <w:szCs w:val="29"/>
        </w:rPr>
        <w:t xml:space="preserve"> </w:t>
      </w:r>
      <w:r w:rsidRPr="007D51F4">
        <w:rPr>
          <w:color w:val="333333"/>
          <w:sz w:val="16"/>
          <w:szCs w:val="29"/>
        </w:rPr>
        <w:t>“We’ve been waiting for this moment for 40 years, more, since 1973,” said Marjorie Dannenfelser, president of the Susan B. Anthony List, an anti-abortion group with an active ground game in battleground states, citing the year the court legalized abortion.</w:t>
      </w:r>
      <w:r w:rsidRPr="002D5476">
        <w:rPr>
          <w:color w:val="333333"/>
          <w:sz w:val="16"/>
          <w:szCs w:val="29"/>
        </w:rPr>
        <w:t xml:space="preserve"> </w:t>
      </w:r>
      <w:r w:rsidRPr="007D51F4">
        <w:rPr>
          <w:color w:val="333333"/>
          <w:sz w:val="16"/>
          <w:szCs w:val="29"/>
        </w:rPr>
        <w:t>But Democrats say Republicans do not fully appreciate just how determined many women will be to engage in a campaign where the fate of legal abortion could hang in the balance.</w:t>
      </w:r>
      <w:r w:rsidRPr="002D5476">
        <w:rPr>
          <w:color w:val="333333"/>
          <w:sz w:val="16"/>
          <w:szCs w:val="29"/>
        </w:rPr>
        <w:t xml:space="preserve"> </w:t>
      </w:r>
      <w:r w:rsidRPr="007D51F4">
        <w:rPr>
          <w:color w:val="333333"/>
          <w:sz w:val="16"/>
          <w:szCs w:val="29"/>
        </w:rPr>
        <w:t>“</w:t>
      </w:r>
      <w:r w:rsidRPr="002D5476">
        <w:rPr>
          <w:rStyle w:val="Emphasis"/>
        </w:rPr>
        <w:t>The No. 1 issue that I hear about from women is their right to choose and to protect that right</w:t>
      </w:r>
      <w:r w:rsidRPr="007D51F4">
        <w:rPr>
          <w:color w:val="333333"/>
          <w:sz w:val="16"/>
          <w:szCs w:val="29"/>
        </w:rPr>
        <w:t xml:space="preserve">,” said Senator Catherine Cortez Masto of Nevada, whose Republican colleague, Dean Heller, </w:t>
      </w:r>
      <w:r w:rsidRPr="002D5476">
        <w:rPr>
          <w:rStyle w:val="Emphasis"/>
        </w:rPr>
        <w:t>is facing a difficult re-election campaign. “And at stake now is this administration putting somebody on the court who is going to roll that back.”</w:t>
      </w:r>
      <w:r>
        <w:rPr>
          <w:rStyle w:val="Emphasis"/>
        </w:rPr>
        <w:t xml:space="preserve"> </w:t>
      </w:r>
    </w:p>
    <w:p w14:paraId="1E0028B9" w14:textId="77777777" w:rsidR="00E55108" w:rsidRPr="00745884" w:rsidRDefault="00E55108" w:rsidP="00E55108">
      <w:pPr>
        <w:pStyle w:val="Heading4"/>
      </w:pPr>
      <w:r>
        <w:t>Silver goes neg—appointment wouldn’t affect swing voters, there’s too many conflicting stories, and voter skepticism favors dems anyways</w:t>
      </w:r>
    </w:p>
    <w:p w14:paraId="0726F4E9" w14:textId="77777777" w:rsidR="00E55108" w:rsidRDefault="00E55108" w:rsidP="00E55108">
      <w:r w:rsidRPr="00745884">
        <w:rPr>
          <w:b/>
          <w:sz w:val="26"/>
          <w:szCs w:val="26"/>
        </w:rPr>
        <w:t>Silver 18</w:t>
      </w:r>
      <w:r w:rsidRPr="00745884">
        <w:t xml:space="preserve"> (Nate Silver</w:t>
      </w:r>
      <w:r w:rsidRPr="007111D8">
        <w:t xml:space="preserve"> </w:t>
      </w:r>
      <w:r>
        <w:t>is an author at FiveThirtyEight and a professional political analyst</w:t>
      </w:r>
      <w:r w:rsidRPr="00745884">
        <w:t>, 6-28-2018, "Will Kennedy’s Retirement Help Republicans At The Midterms?," FiveThirtyEight, https://fivethirtyeight.com/features/will-kennedys-retirement-help-republ</w:t>
      </w:r>
      <w:r>
        <w:t>icans-at-the-midterms/) //JackH</w:t>
      </w:r>
    </w:p>
    <w:p w14:paraId="7C8E4EDB" w14:textId="77777777" w:rsidR="00E55108" w:rsidRDefault="00E55108" w:rsidP="00E55108">
      <w:r w:rsidRPr="00477BBA">
        <w:rPr>
          <w:sz w:val="12"/>
        </w:rPr>
        <w:t xml:space="preserve">But let me pick a few nits with French’s claim. </w:t>
      </w:r>
      <w:r w:rsidRPr="009A6B2C">
        <w:rPr>
          <w:rStyle w:val="StyleUnderline"/>
        </w:rPr>
        <w:t>One questionable assertion is his idea that “a new Supreme Court pick will galvanize the entire [Republican] base for months.</w:t>
      </w:r>
      <w:r w:rsidRPr="00477BBA">
        <w:rPr>
          <w:sz w:val="12"/>
        </w:rPr>
        <w:t xml:space="preserve">” </w:t>
      </w:r>
      <w:r w:rsidRPr="009A6B2C">
        <w:rPr>
          <w:rStyle w:val="Emphasis"/>
        </w:rPr>
        <w:t>That may understate how many other stories the Supreme Court pick will compete with for attention</w:t>
      </w:r>
      <w:r w:rsidRPr="00477BBA">
        <w:rPr>
          <w:sz w:val="12"/>
        </w:rPr>
        <w:t xml:space="preserve">. The news cycle moves very quickly these days, and </w:t>
      </w:r>
      <w:r w:rsidRPr="009A6B2C">
        <w:rPr>
          <w:rStyle w:val="StyleUnderline"/>
        </w:rPr>
        <w:t>Trump’s nomination of Neil Gorsuch for the Supreme Court last year was a major news story for only a couple of weeks.</w:t>
      </w:r>
      <w:r w:rsidRPr="00477BBA">
        <w:rPr>
          <w:sz w:val="12"/>
        </w:rPr>
        <w:t xml:space="preserve"> The death of Antonin Scalia and the Republican refusal to consider Barack Obama’s nomination of Merrick </w:t>
      </w:r>
      <w:r w:rsidRPr="009A6B2C">
        <w:rPr>
          <w:rStyle w:val="StyleUnderline"/>
        </w:rPr>
        <w:t>Garland also did not gain much traction as a news story in the 2016 campaign</w:t>
      </w:r>
      <w:r w:rsidRPr="00477BBA">
        <w:rPr>
          <w:sz w:val="12"/>
        </w:rPr>
        <w:t xml:space="preserve"> given how much else was going on. Perhaps, as the exit-poll data implies, </w:t>
      </w:r>
      <w:r w:rsidRPr="009A6B2C">
        <w:rPr>
          <w:rStyle w:val="StyleUnderline"/>
        </w:rPr>
        <w:t>the Supreme Court</w:t>
      </w:r>
      <w:r w:rsidRPr="00477BBA">
        <w:rPr>
          <w:sz w:val="12"/>
        </w:rPr>
        <w:t xml:space="preserve"> was an overlooked issue in 2016 </w:t>
      </w:r>
      <w:r w:rsidRPr="00477BBA">
        <w:rPr>
          <w:sz w:val="12"/>
        </w:rPr>
        <w:lastRenderedPageBreak/>
        <w:t xml:space="preserve">that was more important to evangelical voters and other parts of the Republican base than the media assumed. But it </w:t>
      </w:r>
      <w:r w:rsidRPr="009A6B2C">
        <w:rPr>
          <w:rStyle w:val="StyleUnderline"/>
        </w:rPr>
        <w:t>was not necessarily a top-of-mind issue to these voters</w:t>
      </w:r>
      <w:r w:rsidRPr="00477BBA">
        <w:rPr>
          <w:sz w:val="12"/>
        </w:rPr>
        <w:t xml:space="preserve">. The exit poll question specifically prompted voters to think about the Supreme Court. But </w:t>
      </w:r>
      <w:r w:rsidRPr="009A6B2C">
        <w:rPr>
          <w:rStyle w:val="StyleUnderline"/>
        </w:rPr>
        <w:t xml:space="preserve">when Gallup and other pollsters ask open-ended questions about what issues are most important, the Supreme Court </w:t>
      </w:r>
      <w:r w:rsidRPr="009A6B2C">
        <w:rPr>
          <w:rStyle w:val="Emphasis"/>
        </w:rPr>
        <w:t>doesn’t really register</w:t>
      </w:r>
      <w:r w:rsidRPr="00477BBA">
        <w:rPr>
          <w:sz w:val="12"/>
        </w:rPr>
        <w:t xml:space="preserve">. Nor does abortion, for that matter — issues such as immigration and the economy are rated as being much more important. Also, </w:t>
      </w:r>
      <w:r w:rsidRPr="009A6B2C">
        <w:rPr>
          <w:rStyle w:val="StyleUnderline"/>
        </w:rPr>
        <w:t>assuming Trump has his choice confirmed by the Senate before the midterms, the Supreme Court will arguably be more of a backward-looking issue in 2018 than it was in 2016</w:t>
      </w:r>
      <w:r w:rsidRPr="00477BBA">
        <w:rPr>
          <w:sz w:val="12"/>
        </w:rPr>
        <w:t xml:space="preserve">. I say “arguably” because Kennedy probably won’t be the last justice to retire under Trump; liberals Ginsburg and Breyer are retirement risks, as is conservative Clarence Thomas. Still, in 2016, voters were deciding on an open Supreme Court seat and not just the prospect of further vacancies. Finally, </w:t>
      </w:r>
      <w:r w:rsidRPr="009A6B2C">
        <w:rPr>
          <w:rStyle w:val="StyleUnderline"/>
        </w:rPr>
        <w:t xml:space="preserve">even if base motivation is crucial in midterm elections, </w:t>
      </w:r>
      <w:r w:rsidRPr="009A6B2C">
        <w:rPr>
          <w:rStyle w:val="Emphasis"/>
        </w:rPr>
        <w:t>it’s worth considering its effect on swing voters</w:t>
      </w:r>
      <w:r w:rsidRPr="00477BBA">
        <w:rPr>
          <w:sz w:val="12"/>
        </w:rPr>
        <w:t xml:space="preserve">. </w:t>
      </w:r>
      <w:r w:rsidRPr="00477BBA">
        <w:rPr>
          <w:rStyle w:val="StyleUnderline"/>
        </w:rPr>
        <w:t>In 2016, voters preferred Hillary Clinton’s prospective Supreme Court appointments to Trump’s</w:t>
      </w:r>
      <w:r w:rsidRPr="00477BBA">
        <w:rPr>
          <w:sz w:val="12"/>
        </w:rPr>
        <w:t xml:space="preserve">. </w:t>
      </w:r>
      <w:r w:rsidRPr="00477BBA">
        <w:rPr>
          <w:rStyle w:val="StyleUnderline"/>
        </w:rPr>
        <w:t>Despite that, Gorsuch was a reasonably popular nominee last year</w:t>
      </w:r>
      <w:r w:rsidRPr="00477BBA">
        <w:rPr>
          <w:sz w:val="12"/>
        </w:rPr>
        <w:t xml:space="preserve">. </w:t>
      </w:r>
      <w:r w:rsidRPr="00477BBA">
        <w:rPr>
          <w:rStyle w:val="StyleUnderline"/>
        </w:rPr>
        <w:t>But he was replacing another conservative justice, whereas a replacement for Kennedy could potentially produce a big ideological shift in the court</w:t>
      </w:r>
      <w:r w:rsidRPr="00477BBA">
        <w:rPr>
          <w:sz w:val="12"/>
        </w:rPr>
        <w:t xml:space="preserve">. For instance, If Democrats can frame Trump’s nominee as threatening Roe v. Wade, they could find public opinion on their side, as voters oppose overturning Roe v. Wade by more than a 2-to-1 margin.3 </w:t>
      </w:r>
      <w:r w:rsidRPr="00477BBA">
        <w:rPr>
          <w:rStyle w:val="StyleUnderline"/>
        </w:rPr>
        <w:t xml:space="preserve">The nomination is also coming against the background of a midterm election, and </w:t>
      </w:r>
      <w:r w:rsidRPr="00477BBA">
        <w:rPr>
          <w:rStyle w:val="Emphasis"/>
        </w:rPr>
        <w:t>voters tend to view the ruling party skeptically</w:t>
      </w:r>
      <w:r w:rsidRPr="00477BBA">
        <w:rPr>
          <w:rStyle w:val="StyleUnderline"/>
        </w:rPr>
        <w:t xml:space="preserve"> at the midterms, seeking to elect members of the opposition party to check its power.</w:t>
      </w:r>
    </w:p>
    <w:p w14:paraId="7A741AF2" w14:textId="77777777" w:rsidR="00E55108" w:rsidRPr="00477BBA" w:rsidRDefault="00E55108" w:rsidP="00E55108">
      <w:pPr>
        <w:rPr>
          <w:rStyle w:val="StyleUnderline"/>
        </w:rPr>
      </w:pPr>
    </w:p>
    <w:p w14:paraId="533AABA0" w14:textId="77777777" w:rsidR="00E55108" w:rsidRDefault="00E55108" w:rsidP="00E55108">
      <w:pPr>
        <w:pStyle w:val="Heading3"/>
      </w:pPr>
      <w:r>
        <w:lastRenderedPageBreak/>
        <w:t>GOP Win</w:t>
      </w:r>
    </w:p>
    <w:p w14:paraId="0CD700C1" w14:textId="77777777" w:rsidR="00E55108" w:rsidRDefault="00E55108" w:rsidP="00E55108">
      <w:pPr>
        <w:pStyle w:val="Heading4"/>
      </w:pPr>
      <w:r>
        <w:t>retirement swings the election for the gop</w:t>
      </w:r>
    </w:p>
    <w:p w14:paraId="2F44A79C" w14:textId="77777777" w:rsidR="00E55108" w:rsidRDefault="00E55108" w:rsidP="00E55108">
      <w:r w:rsidRPr="00C67D93">
        <w:rPr>
          <w:rStyle w:val="Style13ptBold"/>
        </w:rPr>
        <w:t>Voorhees 6-27</w:t>
      </w:r>
      <w:r>
        <w:t xml:space="preserve"> (Josh Voorhees, 6-27-2018, "What Kennedy’s Retirement Means for the Battle for the Senate," Slate Magazine, https://slate.com/news-and-politics/2018/06/kennedy-midterms-scotus-retirement-alters-senate-battleground-map.html) lr</w:t>
      </w:r>
    </w:p>
    <w:p w14:paraId="77DEC7B0" w14:textId="77777777" w:rsidR="00E55108" w:rsidRPr="00C67D93" w:rsidRDefault="00E55108" w:rsidP="00E55108">
      <w:pPr>
        <w:rPr>
          <w:rStyle w:val="StyleUnderline"/>
        </w:rPr>
      </w:pPr>
      <w:r>
        <w:t xml:space="preserve">Justice Anthony </w:t>
      </w:r>
      <w:r w:rsidRPr="00C67D93">
        <w:rPr>
          <w:rStyle w:val="Emphasis"/>
        </w:rPr>
        <w:t xml:space="preserve">Kennedy’s impending retirement </w:t>
      </w:r>
      <w:r w:rsidRPr="00C67D93">
        <w:rPr>
          <w:rStyle w:val="StyleUnderline"/>
        </w:rPr>
        <w:t>is likely to have far-reaching impacts on American politics for decades,</w:t>
      </w:r>
      <w:r>
        <w:t xml:space="preserve"> chief among them a woman’s access to abortion. But </w:t>
      </w:r>
      <w:r w:rsidRPr="00C67D93">
        <w:rPr>
          <w:rStyle w:val="StyleUnderline"/>
        </w:rPr>
        <w:t xml:space="preserve">his retirement </w:t>
      </w:r>
      <w:r w:rsidRPr="00C67D93">
        <w:rPr>
          <w:rStyle w:val="Emphasis"/>
        </w:rPr>
        <w:t>will have a far more immediate effect on the battle for control of the Senate this fall</w:t>
      </w:r>
      <w:r>
        <w:t xml:space="preserve">. What had been shaping up as a referendum on Trump now immediately becomes one about Trump and the Supreme Court, </w:t>
      </w:r>
      <w:r w:rsidRPr="00C67D93">
        <w:rPr>
          <w:rStyle w:val="StyleUnderline"/>
        </w:rPr>
        <w:t>drastically raising the stakes for an already hyperpolarized electorate.</w:t>
      </w:r>
    </w:p>
    <w:p w14:paraId="389F97BC" w14:textId="77777777" w:rsidR="00E55108" w:rsidRDefault="00E55108" w:rsidP="00E55108"/>
    <w:p w14:paraId="5D8CD73E" w14:textId="77777777" w:rsidR="00E55108" w:rsidRPr="00C67D93" w:rsidRDefault="00E55108" w:rsidP="00E55108">
      <w:pPr>
        <w:rPr>
          <w:rStyle w:val="StyleUnderline"/>
        </w:rPr>
      </w:pPr>
      <w:r>
        <w:t xml:space="preserve">If 2016 is any guide, that will advantage Democrats nationally, but it could also work against the party in its quest to reclaim control of the Senate. </w:t>
      </w:r>
      <w:r w:rsidRPr="00C67D93">
        <w:rPr>
          <w:rStyle w:val="StyleUnderline"/>
        </w:rPr>
        <w:t>The fight for the upper chamber is,</w:t>
      </w:r>
      <w:r>
        <w:t xml:space="preserve"> after all, </w:t>
      </w:r>
      <w:r w:rsidRPr="00C67D93">
        <w:rPr>
          <w:rStyle w:val="StyleUnderline"/>
        </w:rPr>
        <w:t>playing out mostly in a handful of red states that went for Trump two years ago, not incidentally the last time he—along with the GOP establishment—was also touting his ability to appoint a conservative justice to the highest court in the land.</w:t>
      </w:r>
    </w:p>
    <w:p w14:paraId="7F2A5E74" w14:textId="77777777" w:rsidR="00E55108" w:rsidRDefault="00E55108" w:rsidP="00E55108"/>
    <w:p w14:paraId="17768ECA" w14:textId="77777777" w:rsidR="00E55108" w:rsidRPr="00C67D93" w:rsidRDefault="00E55108" w:rsidP="00E55108">
      <w:pPr>
        <w:rPr>
          <w:rStyle w:val="StyleUnderline"/>
        </w:rPr>
      </w:pPr>
      <w:r>
        <w:t>“</w:t>
      </w:r>
      <w:r w:rsidRPr="00C67D93">
        <w:rPr>
          <w:rStyle w:val="StyleUnderline"/>
        </w:rPr>
        <w:t>We will vote to confirm Justice Kennedy’s successor this fall,”</w:t>
      </w:r>
      <w:r>
        <w:t xml:space="preserve"> Senate Majority Leader Mitch McConnell declared shortly after the announcement. </w:t>
      </w:r>
      <w:r w:rsidRPr="00C67D93">
        <w:rPr>
          <w:rStyle w:val="Emphasis"/>
        </w:rPr>
        <w:t>There appears to be nothing Democrats can do to stop him</w:t>
      </w:r>
      <w:r>
        <w:t xml:space="preserve">. Republicans hold a 51–49 advantage in the Senate, and with the judicial filibuster a thing of the past, a unified GOP caucus would be able to confirm the president’s pick along party lines. </w:t>
      </w:r>
      <w:r w:rsidRPr="00C67D93">
        <w:rPr>
          <w:rStyle w:val="StyleUnderline"/>
        </w:rPr>
        <w:t>Chuck Schumer can’t do to Trump’s upcoming nominee what McConnell did to Barack Obama and Merrick Garland in 2016.</w:t>
      </w:r>
    </w:p>
    <w:p w14:paraId="3A509E98" w14:textId="77777777" w:rsidR="00E55108" w:rsidRDefault="00E55108" w:rsidP="00E55108"/>
    <w:p w14:paraId="41E1046F" w14:textId="77777777" w:rsidR="00E55108" w:rsidRDefault="00E55108" w:rsidP="00E55108">
      <w:r w:rsidRPr="00C67D93">
        <w:rPr>
          <w:rStyle w:val="StyleUnderline"/>
        </w:rPr>
        <w:t>The high-profile fight will hang over every day between now and Nov. 6.</w:t>
      </w:r>
      <w:r>
        <w:t xml:space="preserve"> </w:t>
      </w:r>
      <w:r w:rsidRPr="00C67D93">
        <w:rPr>
          <w:rStyle w:val="Emphasis"/>
        </w:rPr>
        <w:t>It’s hard to imagine any other development this year</w:t>
      </w:r>
      <w:r>
        <w:t>—with the possible exception of Robert Mueller’s Russia investigation—</w:t>
      </w:r>
      <w:r w:rsidRPr="00C67D93">
        <w:rPr>
          <w:rStyle w:val="Emphasis"/>
        </w:rPr>
        <w:t>that is more likely to divide Americans along partisan lines or motivate them to vote</w:t>
      </w:r>
      <w:r>
        <w:t xml:space="preserve">. </w:t>
      </w:r>
      <w:r w:rsidRPr="00C67D93">
        <w:rPr>
          <w:rStyle w:val="StyleUnderline"/>
        </w:rPr>
        <w:t>Few things have unified conservatives in the past two years more than Trump’s ability to give them something they desperately want</w:t>
      </w:r>
      <w:r>
        <w:t xml:space="preserve">, and there’s no bigger gift than unfettered control of the Supreme Court. Liberals, still furious Garland is not on the high court, may take to the streets in protest. </w:t>
      </w:r>
      <w:r w:rsidRPr="00C67D93">
        <w:rPr>
          <w:rStyle w:val="StyleUnderline"/>
        </w:rPr>
        <w:t>It’s just not clear those streets will be in the states that matter in terms of the Senate</w:t>
      </w:r>
      <w:r>
        <w:t>.</w:t>
      </w:r>
    </w:p>
    <w:p w14:paraId="707400A5" w14:textId="77777777" w:rsidR="00E55108" w:rsidRDefault="00E55108" w:rsidP="00E55108"/>
    <w:p w14:paraId="2D49B07B" w14:textId="77777777" w:rsidR="00E55108" w:rsidRDefault="00E55108" w:rsidP="00E55108">
      <w:r w:rsidRPr="00C67D93">
        <w:rPr>
          <w:rStyle w:val="Emphasis"/>
        </w:rPr>
        <w:t>Democrats need to gain two seats this fall to flip control of the upper chamber.</w:t>
      </w:r>
      <w:r>
        <w:t xml:space="preserve"> But thanks to the quirks of the electoral calendar, they currently only have three clear opportunities to add to their caucus: one each in Arizona, Tennessee, and Nevada. And they have to defend five seats in states that are seen as toss-ups: Florida, Indiana, Missouri, North Dakota, and West Virginia.</w:t>
      </w:r>
    </w:p>
    <w:p w14:paraId="7F041FF1" w14:textId="77777777" w:rsidR="00E55108" w:rsidRDefault="00E55108" w:rsidP="00E55108"/>
    <w:p w14:paraId="5C4A68C5" w14:textId="77777777" w:rsidR="00E55108" w:rsidRPr="00C67D93" w:rsidRDefault="00E55108" w:rsidP="00E55108">
      <w:pPr>
        <w:rPr>
          <w:rStyle w:val="Emphasis"/>
        </w:rPr>
      </w:pPr>
      <w:r w:rsidRPr="00C67D93">
        <w:rPr>
          <w:rStyle w:val="StyleUnderline"/>
        </w:rPr>
        <w:lastRenderedPageBreak/>
        <w:t>Barring a major surprise, Democrats can only afford to lose one of those eight races and still take control of the Senate next year</w:t>
      </w:r>
      <w:r>
        <w:t xml:space="preserve">. And </w:t>
      </w:r>
      <w:r w:rsidRPr="00C67D93">
        <w:rPr>
          <w:rStyle w:val="StyleUnderline"/>
        </w:rPr>
        <w:t>while we don’t yet have state-level polling that specifically asks about the impact of a Supreme Court appointment</w:t>
      </w:r>
      <w:r>
        <w:t xml:space="preserve">, </w:t>
      </w:r>
      <w:r w:rsidRPr="00C67D93">
        <w:rPr>
          <w:rStyle w:val="Emphasis"/>
        </w:rPr>
        <w:t>there’s good reason to believe voters in those states were already far more likely to side with the president and his party than voters in other parts of the country.</w:t>
      </w:r>
    </w:p>
    <w:p w14:paraId="2DA23019" w14:textId="77777777" w:rsidR="00E55108" w:rsidRDefault="00E55108" w:rsidP="00E55108"/>
    <w:p w14:paraId="421C0374" w14:textId="77777777" w:rsidR="00E55108" w:rsidRDefault="00E55108" w:rsidP="00E55108">
      <w:r w:rsidRPr="00C67D93">
        <w:rPr>
          <w:rStyle w:val="StyleUnderline"/>
        </w:rPr>
        <w:t>Trump won seven of those states two years ago</w:t>
      </w:r>
      <w:r>
        <w:t>—several in landslides—</w:t>
      </w:r>
      <w:r w:rsidRPr="00C67D93">
        <w:rPr>
          <w:rStyle w:val="StyleUnderline"/>
        </w:rPr>
        <w:t>and his approval rating in each remains above water</w:t>
      </w:r>
      <w:r>
        <w:t xml:space="preserve"> (the eighth: Nevada, where Trump’s net approval rating is negative-2, roughly in line with his narrow margin of defeat in the state in 2016). </w:t>
      </w:r>
      <w:r w:rsidRPr="00266E27">
        <w:rPr>
          <w:rStyle w:val="StyleUnderline"/>
        </w:rPr>
        <w:t>Democratic senators like Heidi Heitkamp in North Dakota and Joe Manchin in West Virginia have been trying to thread the needle when it comes to Trump by highlighting their areas of agreement with the president without getting too close to him,</w:t>
      </w:r>
      <w:r>
        <w:t xml:space="preserve"> but </w:t>
      </w:r>
      <w:r w:rsidRPr="00266E27">
        <w:rPr>
          <w:rStyle w:val="Emphasis"/>
        </w:rPr>
        <w:t>that will become much harder now that they’ll need to go on record regarding his Supreme Court pick</w:t>
      </w:r>
      <w:r>
        <w:t xml:space="preserve">. </w:t>
      </w:r>
      <w:r w:rsidRPr="00266E27">
        <w:rPr>
          <w:rStyle w:val="Emphasis"/>
        </w:rPr>
        <w:t>McConnell will be sure to press this advantage and make the process as excruciating as possible</w:t>
      </w:r>
      <w:r>
        <w:t xml:space="preserve"> for those red-state Democrats. Heitkamp and Manchin both voted for Neil Gorsuch last year and could feel compelled to do the same for whomever Trump nominates to replace Kennedy. Conservative evangelicals in those states, meanwhile, now have another reason to forgive Trump for his sins and to turn out in a year when parties in power typically suffer.</w:t>
      </w:r>
    </w:p>
    <w:p w14:paraId="47BD40D9" w14:textId="77777777" w:rsidR="00E55108" w:rsidRPr="006B70D8" w:rsidRDefault="00E55108" w:rsidP="00E55108"/>
    <w:p w14:paraId="426D9827" w14:textId="77777777" w:rsidR="00E55108" w:rsidRDefault="00E55108" w:rsidP="00E55108">
      <w:pPr>
        <w:pStyle w:val="Heading4"/>
      </w:pPr>
      <w:r>
        <w:t xml:space="preserve">court nominee makes the race close – forces dems into hard choices – gop have the leg up </w:t>
      </w:r>
    </w:p>
    <w:p w14:paraId="0172E969" w14:textId="77777777" w:rsidR="00E55108" w:rsidRDefault="00E55108" w:rsidP="00E55108">
      <w:r w:rsidRPr="00651592">
        <w:rPr>
          <w:rStyle w:val="Style13ptBold"/>
        </w:rPr>
        <w:t>Kilgore 6-28</w:t>
      </w:r>
      <w:r>
        <w:t xml:space="preserve"> (Ed Kilgore, 6-28-2018, "How Will the SCOTUS Confirmation Fight Affect the Midterms?," Daily Intelligencer, http://nymag.com/daily/intelligencer/2018/06/will-kennedys-supreme-court-replacement-affect-midterms.html) lr</w:t>
      </w:r>
    </w:p>
    <w:p w14:paraId="3071216F" w14:textId="77777777" w:rsidR="00E55108" w:rsidRDefault="00E55108" w:rsidP="00E55108">
      <w:r w:rsidRPr="00651592">
        <w:rPr>
          <w:rStyle w:val="StyleUnderline"/>
        </w:rPr>
        <w:t>Democrats are calling on the White House and Mitch McConnell to delay the confirmation of a new justice until after the midterms</w:t>
      </w:r>
      <w:r>
        <w:t>, citing the rhetoric McConnell used in 2016 to deny Obama nominee Merrick Garland a timely vote:</w:t>
      </w:r>
    </w:p>
    <w:p w14:paraId="7F1C7351" w14:textId="77777777" w:rsidR="00E55108" w:rsidRDefault="00E55108" w:rsidP="00E55108"/>
    <w:p w14:paraId="0180E786" w14:textId="77777777" w:rsidR="00E55108" w:rsidRPr="00651592" w:rsidRDefault="00E55108" w:rsidP="00E55108">
      <w:pPr>
        <w:rPr>
          <w:rStyle w:val="StyleUnderline"/>
        </w:rPr>
      </w:pPr>
      <w:r w:rsidRPr="00651592">
        <w:rPr>
          <w:rStyle w:val="StyleUnderline"/>
        </w:rPr>
        <w:t>If Republicans bent to this logic</w:t>
      </w:r>
      <w:r>
        <w:t xml:space="preserve">, </w:t>
      </w:r>
      <w:r w:rsidRPr="00651592">
        <w:rPr>
          <w:rStyle w:val="Emphasis"/>
        </w:rPr>
        <w:t>the midterms would become</w:t>
      </w:r>
      <w:r>
        <w:t xml:space="preserve">, in part, </w:t>
      </w:r>
      <w:r w:rsidRPr="00651592">
        <w:rPr>
          <w:rStyle w:val="Emphasis"/>
        </w:rPr>
        <w:t>a referendum on the Supreme Court</w:t>
      </w:r>
      <w:r>
        <w:t xml:space="preserve">, probably to an unprecedented extent given the gravity of this particular appointment. </w:t>
      </w:r>
      <w:r w:rsidRPr="00651592">
        <w:rPr>
          <w:rStyle w:val="StyleUnderline"/>
        </w:rPr>
        <w:t>But so far they have shown zero interest in any sort of delay</w:t>
      </w:r>
      <w:r>
        <w:t xml:space="preserve"> in getting a second Trump justice onto the bench, </w:t>
      </w:r>
      <w:r w:rsidRPr="00651592">
        <w:rPr>
          <w:rStyle w:val="StyleUnderline"/>
        </w:rPr>
        <w:t>with McConnell planning confirmation hearings in August and a Senate debate and vote as soon as possible thereafter.</w:t>
      </w:r>
    </w:p>
    <w:p w14:paraId="493EA990" w14:textId="77777777" w:rsidR="00E55108" w:rsidRDefault="00E55108" w:rsidP="00E55108"/>
    <w:p w14:paraId="03FBE7C3" w14:textId="77777777" w:rsidR="00E55108" w:rsidRDefault="00E55108" w:rsidP="00E55108">
      <w:r>
        <w:t>So if a new justice is in fact confirmed in September or October, will the saga actually affect voting in November?</w:t>
      </w:r>
    </w:p>
    <w:p w14:paraId="71F6D8BD" w14:textId="77777777" w:rsidR="00E55108" w:rsidRDefault="00E55108" w:rsidP="00E55108"/>
    <w:p w14:paraId="25E5ADA4" w14:textId="77777777" w:rsidR="00E55108" w:rsidRPr="00651592" w:rsidRDefault="00E55108" w:rsidP="00E55108">
      <w:pPr>
        <w:rPr>
          <w:rStyle w:val="Emphasis"/>
        </w:rPr>
      </w:pPr>
      <w:r>
        <w:t xml:space="preserve">Nate Silver addressed that question today, and found no clear answer. He stipulates that </w:t>
      </w:r>
      <w:r w:rsidRPr="00651592">
        <w:rPr>
          <w:rStyle w:val="Emphasis"/>
        </w:rPr>
        <w:t>any development that equally stimulates the two parties’ bases could on balance help the GOP:</w:t>
      </w:r>
    </w:p>
    <w:p w14:paraId="77434477" w14:textId="77777777" w:rsidR="00E55108" w:rsidRDefault="00E55108" w:rsidP="00E55108"/>
    <w:p w14:paraId="6AA68BE7" w14:textId="77777777" w:rsidR="00E55108" w:rsidRPr="00651592" w:rsidRDefault="00E55108" w:rsidP="00E55108">
      <w:r>
        <w:t xml:space="preserve">If the midterm elections look more like the special elections we’ve had so far this cycle, in which Democratic turnout significantly outpaced Republican turnout, the GOP is very likely to lose the House and the Democratic wave could reach epic proportions. But </w:t>
      </w:r>
      <w:r w:rsidRPr="00651592">
        <w:rPr>
          <w:rStyle w:val="StyleUnderline"/>
        </w:rPr>
        <w:t>without that enthusiasm gap, control of the House looks like more of a toss-up</w:t>
      </w:r>
      <w:r w:rsidRPr="00651592">
        <w:t>, at least based on the current generic ballot average.</w:t>
      </w:r>
    </w:p>
    <w:p w14:paraId="125214BB" w14:textId="77777777" w:rsidR="00E55108" w:rsidRDefault="00E55108" w:rsidP="00E55108"/>
    <w:p w14:paraId="71F20E6A" w14:textId="77777777" w:rsidR="00E55108" w:rsidRDefault="00E55108" w:rsidP="00E55108">
      <w:r>
        <w:t>Since on balance Republican voters have shown more concern about SCOTUS than Democrats (as reflected in 2016 exit polls), a national obsession over the topic might goose GOP turnout disproportionately. But if the confirmation fight is all over by the time voters vote, will it still matter?</w:t>
      </w:r>
    </w:p>
    <w:p w14:paraId="6E1FF975" w14:textId="77777777" w:rsidR="00E55108" w:rsidRDefault="00E55108" w:rsidP="00E55108"/>
    <w:p w14:paraId="5BB1EE92" w14:textId="77777777" w:rsidR="00E55108" w:rsidRDefault="00E55108" w:rsidP="00E55108">
      <w:r>
        <w:t>[A]ssuming Trump has his choice confirmed by the Senate before the midterms, the Supreme Court will arguably be more of a backward-looking issue in 2018 than it was in 2016. I say “arguably” because Kennedy probably won’t be the last justice to retire under Trump; liberals Ginsburg and Breyer are retirement risks, as is conservative Clarence Thomas. Still, in 2016, voters were deciding on an open Supreme Court seat and not just the prospect of further vacancies.</w:t>
      </w:r>
    </w:p>
    <w:p w14:paraId="541A34A0" w14:textId="77777777" w:rsidR="00E55108" w:rsidRDefault="00E55108" w:rsidP="00E55108"/>
    <w:p w14:paraId="0C61B2F3" w14:textId="77777777" w:rsidR="00E55108" w:rsidRDefault="00E55108" w:rsidP="00E55108">
      <w:r>
        <w:t xml:space="preserve">While it’s uncertain how much the SCOTUS fight will affect the midterms, </w:t>
      </w:r>
      <w:r w:rsidRPr="00651592">
        <w:rPr>
          <w:rStyle w:val="StyleUnderline"/>
        </w:rPr>
        <w:t>the midterms could most definitely affect the SCOTUS fight.</w:t>
      </w:r>
      <w:r>
        <w:t xml:space="preserve"> </w:t>
      </w:r>
      <w:r w:rsidRPr="00651592">
        <w:rPr>
          <w:rStyle w:val="StyleUnderline"/>
        </w:rPr>
        <w:t>The last thing the large group of Democratic senators running in pro-Trump states need right now is a vote that could either infuriate the GOP’s right-to-life base or discourage anti-Trump Democratic voters</w:t>
      </w:r>
      <w:r>
        <w:t>. Three of them who are especially vulnerable — Joe Donnelly, Heidi Heitkamp, and Joe Manchin — voted for Neil Gorsuch’s confirmation.</w:t>
      </w:r>
    </w:p>
    <w:p w14:paraId="1B1AB912" w14:textId="77777777" w:rsidR="00E55108" w:rsidRDefault="00E55108" w:rsidP="00E55108"/>
    <w:p w14:paraId="6B3AA221" w14:textId="77777777" w:rsidR="00E55108" w:rsidRDefault="00E55108" w:rsidP="00E55108">
      <w:r>
        <w:t xml:space="preserve">At this point, the strategy for McConnell &amp; Co. is pretty obvious: Proceed with the confirmation process as quickly as possible (The Hill noted today that confirmation of the last four justices took between 66 and 87 days), preserving the option, if the final vote looks dicey and/or something newly controversial about the nominee pops up, of pushing the whole thing into next year and then making the midterms a referendum on abortion and other constitutional issues for real. </w:t>
      </w:r>
      <w:r w:rsidRPr="00651592">
        <w:rPr>
          <w:rStyle w:val="StyleUnderline"/>
        </w:rPr>
        <w:t>Even in the current environment</w:t>
      </w:r>
      <w:r>
        <w:t xml:space="preserve">, </w:t>
      </w:r>
      <w:r w:rsidRPr="00651592">
        <w:rPr>
          <w:rStyle w:val="Emphasis"/>
        </w:rPr>
        <w:t>the Senate landscape gives Republicans a reasonable chance of adding to their slim margin in the upper chamber</w:t>
      </w:r>
      <w:r>
        <w:t>, as evidenced by this startling datum:</w:t>
      </w:r>
    </w:p>
    <w:p w14:paraId="436ACDD7" w14:textId="77777777" w:rsidR="00E55108" w:rsidRDefault="00E55108" w:rsidP="00E55108"/>
    <w:p w14:paraId="736782B3" w14:textId="77777777" w:rsidR="00E55108" w:rsidRPr="006B70D8" w:rsidRDefault="00E55108" w:rsidP="00E55108"/>
    <w:p w14:paraId="650E05CF" w14:textId="77777777" w:rsidR="00E55108" w:rsidRDefault="00E55108" w:rsidP="00E55108">
      <w:pPr>
        <w:pStyle w:val="Heading4"/>
      </w:pPr>
      <w:r>
        <w:t xml:space="preserve">Kennedy’s retirement </w:t>
      </w:r>
      <w:r w:rsidRPr="00465BBC">
        <w:rPr>
          <w:u w:val="single"/>
        </w:rPr>
        <w:t>boosts</w:t>
      </w:r>
      <w:r>
        <w:t xml:space="preserve"> GOP mobilization and turnout</w:t>
      </w:r>
    </w:p>
    <w:p w14:paraId="6601CEE8" w14:textId="77777777" w:rsidR="00E55108" w:rsidRDefault="00E55108" w:rsidP="00E55108">
      <w:pPr>
        <w:rPr>
          <w:rStyle w:val="Style13ptBold"/>
        </w:rPr>
      </w:pPr>
      <w:r>
        <w:rPr>
          <w:rStyle w:val="Style13ptBold"/>
        </w:rPr>
        <w:t>Silver 6/28</w:t>
      </w:r>
    </w:p>
    <w:p w14:paraId="6E6B8C05" w14:textId="77777777" w:rsidR="00E55108" w:rsidRPr="00465BBC" w:rsidRDefault="00E55108" w:rsidP="00E55108">
      <w:pPr>
        <w:rPr>
          <w:rStyle w:val="Style13ptBold"/>
          <w:b w:val="0"/>
        </w:rPr>
      </w:pPr>
      <w:r>
        <w:rPr>
          <w:rStyle w:val="Style13ptBold"/>
          <w:b w:val="0"/>
        </w:rPr>
        <w:t>(Nate Silver, political theorist for FiveThirtyEight. “</w:t>
      </w:r>
      <w:r w:rsidRPr="00465BBC">
        <w:rPr>
          <w:rStyle w:val="Style13ptBold"/>
          <w:b w:val="0"/>
        </w:rPr>
        <w:t>Will Kennedy’s Retirement Help Republicans At The Midterms?</w:t>
      </w:r>
      <w:r>
        <w:rPr>
          <w:rStyle w:val="Style13ptBold"/>
          <w:b w:val="0"/>
        </w:rPr>
        <w:t xml:space="preserve">”, </w:t>
      </w:r>
      <w:hyperlink r:id="rId32" w:history="1">
        <w:r w:rsidRPr="00280546">
          <w:rPr>
            <w:rStyle w:val="Hyperlink"/>
          </w:rPr>
          <w:t>https://fivethirtyeight.com/features/will-kennedys-retirement-help-republicans-at-the-midterms/</w:t>
        </w:r>
      </w:hyperlink>
      <w:r>
        <w:rPr>
          <w:rStyle w:val="Style13ptBold"/>
          <w:b w:val="0"/>
        </w:rPr>
        <w:t>, SRatakonda)</w:t>
      </w:r>
    </w:p>
    <w:p w14:paraId="2EE791AE" w14:textId="77777777" w:rsidR="00E55108" w:rsidRPr="00465BBC" w:rsidRDefault="00E55108" w:rsidP="00E55108">
      <w:r w:rsidRPr="00465BBC">
        <w:rPr>
          <w:u w:val="single"/>
        </w:rPr>
        <w:lastRenderedPageBreak/>
        <w:t>The most important effects stemming from Justice Anthony Kennedy’s retirement will be on how the Supreme Court rules on landmark cases on issues ranging from abortion to gerrymandering. But there are fewer than 20 weeks between now and the midterm elections, and Kennedy’s announcement also has the potential to affect the composition of the next Congress.</w:t>
      </w:r>
      <w:r>
        <w:t xml:space="preserve"> </w:t>
      </w:r>
      <w:r w:rsidRPr="00E530A3">
        <w:rPr>
          <w:sz w:val="16"/>
        </w:rPr>
        <w:t>Betting markets see the news as a wash as far as the midterms go.</w:t>
      </w:r>
      <w:r w:rsidRPr="00862E1B">
        <w:rPr>
          <w:u w:val="single"/>
        </w:rPr>
        <w:t xml:space="preserve">1 But betting markets are sometimes pretty dumb, so let’s work our way through a pair of decent arguments I’ve seen for why </w:t>
      </w:r>
      <w:r w:rsidRPr="00E530A3">
        <w:rPr>
          <w:highlight w:val="yellow"/>
          <w:u w:val="single"/>
        </w:rPr>
        <w:t>Kennedy’s retirement is more likely to help Republicans than Democrats politically</w:t>
      </w:r>
      <w:r w:rsidRPr="00E530A3">
        <w:rPr>
          <w:sz w:val="16"/>
          <w:highlight w:val="yellow"/>
        </w:rPr>
        <w:t>2</w:t>
      </w:r>
      <w:r w:rsidRPr="00E530A3">
        <w:rPr>
          <w:sz w:val="16"/>
        </w:rPr>
        <w:t xml:space="preserve">: Argument No. 1: </w:t>
      </w:r>
      <w:r w:rsidRPr="00E530A3">
        <w:rPr>
          <w:rStyle w:val="Emphasis"/>
          <w:highlight w:val="yellow"/>
        </w:rPr>
        <w:t>Kennedy’s retirement will help Republicans close the “enthusiasm gap</w:t>
      </w:r>
      <w:r w:rsidRPr="00862E1B">
        <w:rPr>
          <w:u w:val="single"/>
        </w:rPr>
        <w:t>”</w:t>
      </w:r>
      <w:r w:rsidRPr="00E530A3">
        <w:rPr>
          <w:sz w:val="16"/>
        </w:rPr>
        <w:t xml:space="preserve"> One way that Kennedy’s retirement could help Republicans is by narrowing the enthusiasm gap between Democrats and Republicans. Here’s how National Review’s David French puts it: </w:t>
      </w:r>
      <w:r w:rsidRPr="00862E1B">
        <w:rPr>
          <w:u w:val="single"/>
        </w:rPr>
        <w:t xml:space="preserve">Heading into the midterms, </w:t>
      </w:r>
      <w:r w:rsidRPr="00E530A3">
        <w:rPr>
          <w:highlight w:val="yellow"/>
          <w:u w:val="single"/>
        </w:rPr>
        <w:t>Republicans</w:t>
      </w:r>
      <w:r w:rsidRPr="00862E1B">
        <w:rPr>
          <w:u w:val="single"/>
        </w:rPr>
        <w:t xml:space="preserve"> </w:t>
      </w:r>
      <w:r w:rsidRPr="00E530A3">
        <w:rPr>
          <w:highlight w:val="yellow"/>
          <w:u w:val="single"/>
        </w:rPr>
        <w:t>were desperately worried about a</w:t>
      </w:r>
      <w:r w:rsidRPr="00862E1B">
        <w:rPr>
          <w:u w:val="single"/>
        </w:rPr>
        <w:t>n “</w:t>
      </w:r>
      <w:r w:rsidRPr="00E530A3">
        <w:rPr>
          <w:highlight w:val="yellow"/>
          <w:u w:val="single"/>
        </w:rPr>
        <w:t>intensity gap</w:t>
      </w:r>
      <w:r w:rsidRPr="00862E1B">
        <w:rPr>
          <w:u w:val="single"/>
        </w:rPr>
        <w:t xml:space="preserve">.” </w:t>
      </w:r>
      <w:r w:rsidRPr="00E530A3">
        <w:rPr>
          <w:highlight w:val="yellow"/>
          <w:u w:val="single"/>
        </w:rPr>
        <w:t>Dem</w:t>
      </w:r>
      <w:r w:rsidRPr="00862E1B">
        <w:rPr>
          <w:u w:val="single"/>
        </w:rPr>
        <w:t xml:space="preserve">ocratic </w:t>
      </w:r>
      <w:r w:rsidRPr="00E530A3">
        <w:rPr>
          <w:highlight w:val="yellow"/>
          <w:u w:val="single"/>
        </w:rPr>
        <w:t>voters</w:t>
      </w:r>
      <w:r w:rsidRPr="00862E1B">
        <w:rPr>
          <w:u w:val="single"/>
        </w:rPr>
        <w:t xml:space="preserve"> </w:t>
      </w:r>
      <w:r w:rsidRPr="00E530A3">
        <w:rPr>
          <w:highlight w:val="yellow"/>
          <w:u w:val="single"/>
        </w:rPr>
        <w:t xml:space="preserve">seem prepared to turn out </w:t>
      </w:r>
      <w:r w:rsidRPr="00E530A3">
        <w:rPr>
          <w:u w:val="single"/>
        </w:rPr>
        <w:t>i</w:t>
      </w:r>
      <w:r w:rsidRPr="00862E1B">
        <w:rPr>
          <w:u w:val="single"/>
        </w:rPr>
        <w:t xml:space="preserve">n huge numbers. </w:t>
      </w:r>
      <w:r w:rsidRPr="00E530A3">
        <w:rPr>
          <w:highlight w:val="yellow"/>
          <w:u w:val="single"/>
        </w:rPr>
        <w:t>Republicans</w:t>
      </w:r>
      <w:r w:rsidRPr="00862E1B">
        <w:rPr>
          <w:u w:val="single"/>
        </w:rPr>
        <w:t xml:space="preserve"> — while holding firm in their support for President Trump — </w:t>
      </w:r>
      <w:r w:rsidRPr="00E530A3">
        <w:rPr>
          <w:highlight w:val="yellow"/>
          <w:u w:val="single"/>
        </w:rPr>
        <w:t>lacked the</w:t>
      </w:r>
      <w:r w:rsidRPr="00862E1B">
        <w:rPr>
          <w:u w:val="single"/>
        </w:rPr>
        <w:t xml:space="preserve"> same </w:t>
      </w:r>
      <w:r w:rsidRPr="00E530A3">
        <w:rPr>
          <w:highlight w:val="yellow"/>
          <w:u w:val="single"/>
        </w:rPr>
        <w:t>excitement</w:t>
      </w:r>
      <w:r w:rsidRPr="00862E1B">
        <w:rPr>
          <w:u w:val="single"/>
        </w:rPr>
        <w:t xml:space="preserve">. Special elections were swinging strongly Democratic, and even though the generic preference numbers were trending closer, most </w:t>
      </w:r>
      <w:r w:rsidRPr="00465BBC">
        <w:rPr>
          <w:highlight w:val="yellow"/>
          <w:u w:val="single"/>
        </w:rPr>
        <w:t xml:space="preserve">observers thought Republicans </w:t>
      </w:r>
      <w:r w:rsidRPr="00E530A3">
        <w:rPr>
          <w:highlight w:val="yellow"/>
          <w:u w:val="single"/>
        </w:rPr>
        <w:t>would struggle to ge</w:t>
      </w:r>
      <w:r w:rsidRPr="00862E1B">
        <w:rPr>
          <w:u w:val="single"/>
        </w:rPr>
        <w:t xml:space="preserve">t their </w:t>
      </w:r>
      <w:r w:rsidRPr="00E530A3">
        <w:rPr>
          <w:highlight w:val="yellow"/>
          <w:u w:val="single"/>
        </w:rPr>
        <w:t>voters to the polls</w:t>
      </w:r>
      <w:r w:rsidRPr="00862E1B">
        <w:rPr>
          <w:u w:val="single"/>
        </w:rPr>
        <w:t xml:space="preserve">. I’d say </w:t>
      </w:r>
      <w:r w:rsidRPr="00E530A3">
        <w:rPr>
          <w:rStyle w:val="Emphasis"/>
          <w:highlight w:val="yellow"/>
        </w:rPr>
        <w:t xml:space="preserve">those concerns are eased </w:t>
      </w:r>
      <w:r w:rsidRPr="00E530A3">
        <w:rPr>
          <w:rStyle w:val="Emphasis"/>
        </w:rPr>
        <w:t xml:space="preserve">a bit </w:t>
      </w:r>
      <w:r w:rsidRPr="00E530A3">
        <w:rPr>
          <w:rStyle w:val="Emphasis"/>
          <w:highlight w:val="yellow"/>
        </w:rPr>
        <w:t>today</w:t>
      </w:r>
      <w:r w:rsidRPr="00862E1B">
        <w:rPr>
          <w:u w:val="single"/>
        </w:rPr>
        <w:t>.</w:t>
      </w:r>
      <w:r>
        <w:rPr>
          <w:u w:val="single"/>
        </w:rPr>
        <w:t xml:space="preserve"> </w:t>
      </w:r>
      <w:r w:rsidRPr="009C43B2">
        <w:rPr>
          <w:u w:val="single"/>
        </w:rPr>
        <w:t xml:space="preserve">After all, for </w:t>
      </w:r>
      <w:r w:rsidRPr="0078046E">
        <w:rPr>
          <w:highlight w:val="yellow"/>
          <w:u w:val="single"/>
        </w:rPr>
        <w:t>an immense number of</w:t>
      </w:r>
      <w:r w:rsidRPr="009C43B2">
        <w:rPr>
          <w:u w:val="single"/>
        </w:rPr>
        <w:t xml:space="preserve"> base </w:t>
      </w:r>
      <w:r w:rsidRPr="0078046E">
        <w:rPr>
          <w:highlight w:val="yellow"/>
          <w:u w:val="single"/>
        </w:rPr>
        <w:t>GOP</w:t>
      </w:r>
      <w:r w:rsidRPr="009C43B2">
        <w:rPr>
          <w:u w:val="single"/>
        </w:rPr>
        <w:t xml:space="preserve"> </w:t>
      </w:r>
      <w:r w:rsidRPr="0078046E">
        <w:rPr>
          <w:highlight w:val="yellow"/>
          <w:u w:val="single"/>
        </w:rPr>
        <w:t>voters</w:t>
      </w:r>
      <w:r w:rsidRPr="009C43B2">
        <w:rPr>
          <w:u w:val="single"/>
        </w:rPr>
        <w:t xml:space="preserve">, </w:t>
      </w:r>
      <w:r w:rsidRPr="0078046E">
        <w:rPr>
          <w:highlight w:val="yellow"/>
          <w:u w:val="single"/>
        </w:rPr>
        <w:t>judges</w:t>
      </w:r>
      <w:r w:rsidRPr="009C43B2">
        <w:rPr>
          <w:u w:val="single"/>
        </w:rPr>
        <w:t xml:space="preserve"> </w:t>
      </w:r>
      <w:r w:rsidRPr="0078046E">
        <w:rPr>
          <w:highlight w:val="yellow"/>
          <w:u w:val="single"/>
        </w:rPr>
        <w:t>are</w:t>
      </w:r>
      <w:r w:rsidRPr="009C43B2">
        <w:rPr>
          <w:u w:val="single"/>
        </w:rPr>
        <w:t xml:space="preserve">n’t just an issue. They’re </w:t>
      </w:r>
      <w:r w:rsidRPr="0078046E">
        <w:rPr>
          <w:rStyle w:val="Emphasis"/>
          <w:highlight w:val="yellow"/>
        </w:rPr>
        <w:t>the issue that drives them to the polls</w:t>
      </w:r>
      <w:r w:rsidRPr="009C43B2">
        <w:rPr>
          <w:u w:val="single"/>
        </w:rPr>
        <w:t>. Republicans are all over the place on immigration policy, trade policy, and foreign policy. Divisions in the party are deep and real. Those divisions disappear when judges are on the line.</w:t>
      </w:r>
      <w:r w:rsidRPr="00E530A3">
        <w:rPr>
          <w:sz w:val="16"/>
        </w:rPr>
        <w:t xml:space="preserve"> We can debate all we want about Russian influence on the 2016 election (or about the effect of the Comey letter), but one thing is certain — if Evangelicals and other conservatives weren’t afraid of the impact of a progressive Supreme Court on their fundamental liberties, Donald Trump doesn’t win. </w:t>
      </w:r>
      <w:r w:rsidRPr="009C43B2">
        <w:rPr>
          <w:u w:val="single"/>
        </w:rPr>
        <w:t>A new Supreme Court pick will galvanize the entire base for months.</w:t>
      </w:r>
      <w:r>
        <w:rPr>
          <w:u w:val="single"/>
        </w:rPr>
        <w:t xml:space="preserve"> </w:t>
      </w:r>
      <w:r w:rsidRPr="00E530A3">
        <w:rPr>
          <w:sz w:val="16"/>
        </w:rPr>
        <w:t>This is a well-argued case. French is certainly right that an enthusiasm or intensity gap is a massive risk for Republicans. If the midterm elections look more like the special elections we’ve had so far this cycle, in which Democratic turnout significantly outpaced Republican turnout, the GOP is very likely to lose the House and the Democratic wave could reach epic proportions. But without that enthusiasm gap, control of the House looks like more of a toss-up, at least based on the current generic ballot average. Democratic candidates will undoubtedly also try to use the Supreme Court as a wedge issue. If and when Trump’s nominee is confirmed, these candidates will pivot to telling their voters about how a Republican-chosen replacement for Ruth Bader Ginsburg (who is 85 years old) or Stephen Breyer (79) would be an even bigger problem and how it’s therefore crucial that Democrats take control of the Senate. The catch, though, is that the Democratic base is already very motivated: Motivated by the Russia investigation, by Republican efforts to repeal Obamacare, by Trump’s overall unpopularity, and so forth. They might not need the additional motivation of a Supreme Court nomination, whereas Republican voters perhaps do. Also, there’s some evidence Republican voters are more motivated in general by the Supreme Court than Democratic voters are. In the 2016 national exit poll, 21 percent of voters said that Supreme Court appointments were the most important issue to their vote, and they split 56-41 for Trump. But let me pick a few nits with French’s claim. One questionable assertion is his idea that “a new Supreme Court pick will galvanize the entire [Republican] base for months.” That may understate how many other stories the Supreme Court pick will compete with for attention. The news cycle moves very quickly these days, and Trump’s nomination of Neil Gorsuch for the Supreme Court last year was a major news story for only a couple of weeks. The death of Antonin Scalia and the Republican refusal to consider Barack Obama’s nomination of Merrick Garland also did not gain much traction as a news story in the 2016 campaign given how much else was going on. Perhaps, as the exit-poll data implies, the Supreme Court was an overlooked issue in 2016 that was more important to evangelical voters and other parts of the Republican base than the media assumed. But it was not necessarily a top-of-mind issue to these voters. The exit poll question specifically prompted voters to think about the Supreme Court. But when Gallup and other pollsters ask open-ended questions about what issues are most important, the Supreme Court doesn’t really register. Nor does abortion, for that matter — issues such as immigration and the economy are rated as being much more important. Also, assuming Trump has his choice confirmed by the Senate before the midterms, the Supreme Court will arguably be more of a backward-looking issue in 2018 than it was in 2016. I say “arguably” because Kennedy probably won’t be the last justice to retire under Trump; liberals Ginsburg and Breyer are retirement risks, as is conservative Clarence Thomas. Still, in 2016, voters were deciding on an open Supreme Court seat and not just the prospect of further vacancies. Finally, even if base motivation is crucial in midterm elections, it’s worth considering its effect on swing voters. In 2016, voters preferred Hillary Clinton’s prospective Supreme Court appointments to Trump’s. Despite that, Gorsuch was a reasonably popular nominee last year. But he was replacing another conservative justice, whereas a replacement for Kennedy could potentially produce a big ideological shift in the court. For instance, If Democrats can frame Trump’s nominee as threatening Roe v. Wade, they could find public opinion on their side, as voters oppose overturning Roe v. Wade by more than a 2-to-1 margin.3 The nomination is also coming against the background of a midterm election, and voters tend to view the ruling party skeptically at the midterms, seeking to elect members of the opposition party to check its power. Argument No. 2: Kennedy’s retirement forces red-state Democratic senators to make a tough vote Five Democratic Senators — Indiana’s Joe Donnelly, Missouri’s Claire McCaskill, Montana’s Jon Tester, North Dakota’s Heidi Heitkamp and West Virginia’s Joe Manchin — are up for re-election this November in states that Trump won by double digits in 2016. There’s also Alabama Democrat Doug Jones, who isn’t up until 2020 but who already has to carefully calibrate his positions in one of the nation’s reddest states. As the Washington Examiner’s Philip Klein argued, these Democrats are in a tough position: The difficulty faced by red state Democrats is that even in a more conservative states, a substantial portion of their base is going to be fiercely anti-</w:t>
      </w:r>
      <w:r w:rsidRPr="00E530A3">
        <w:rPr>
          <w:sz w:val="16"/>
        </w:rPr>
        <w:lastRenderedPageBreak/>
        <w:t xml:space="preserve">Trump, and opposed to any of his judicial nominees. At the same time, particularly in the very red states (Missouri, North Dakota, Indiana, and West Virginia) where Trump won big, it’s going to be really difficult to vote “no” on a qualified Supreme Court nominee. While it won’t be an easy vote for any of these Democrats, especially so close to the midterms, there are also some mitigating factors for them. One is that other than Jones, all of the senators already voted on Gorsuch, with Heitkamp, Manchin and Donnelly voting aye and McCaskill and Tester voting nay. If in doubt, they could just vote the same way on Trump’s next nominee. Another is that it could plausibly be to these Democrats’ advantage to demonstrate their centrist and independent streak by voting for Trump’s pick. Heitkamp, for instance, has already run ads bragging about how often she votes against Democrats and with Trump’s position. Sure, the Democratic base would be upset with her — but there aren’t a lot of Democratic base voters in states such as North Dakota, and almost all these states have already held their primaries anyway. Finally, there’s one Republican who’s potentially put in a tough position by Kennedy’s retirement. That’s Nevada’s Dean Heller, who voted for Gorsuch, but who faces a tough re-election race in a state that isn’t known for its cultural conservatism. And unlike the Democrats,4 Heller’s vote could fairly easily prove to be decisive. Republicans don’t have much margin for error with only a narrow 51-49 advantage in the Senate, and they have possible issues with senators ranging from Maine’s Susan Collins (who might object to a nominee she saw as a threat to overturn Roe) to Arizona’s John McCain (who could miss the vote because of illness). The Gorsuch nomination went well for Trump, but this one could be tricker So the arguments for why Kennedy’s retirement could be a political boon for Republicans are persuasive — but only up to a point. And they seem to be using Gorsuch’s nomination as a template for how things will go this time around when that won’t necessarily be the case. Gorsuch’s nomination was one of the most successful episodes of Trump’s presidency; he was a fairly popular selection with swing voters, but also one who pleased conservative activists. Republicans were also able to “nuke” the Supreme Court filibuster with relatively little backlash, perhaps in part because Democrats had already ended it for most other types of nominations. Supreme Court nominations are not always cakewalks, however, as cases such as Harriet Miers and Robert Bork (and Clarence Thomas) attest. There are several potential risks to Trump and Republicans: Trump could nominate a relatively moderate justice, in an effort to keep Collins and Alaska’s Lisa Murkowski on board and to put maximum pressure on red-state Democrats, but then face a backlash from conservatives. Trump could nominate someone very conservative, but at the price of actually putting votes such as Collins’s and Murkowski’s at risk and of turning off swing voters. Trump could nominate someone who had vetting issues, or someone who triggered a debate about qualifications, or someone who was seen as too much of a political crony. Historically, these sorts of justices have had trouble getting confirmed. </w:t>
      </w:r>
      <w:r w:rsidRPr="00E530A3">
        <w:rPr>
          <w:u w:val="single"/>
        </w:rPr>
        <w:t xml:space="preserve">On balance, </w:t>
      </w:r>
      <w:r w:rsidRPr="0000483B">
        <w:rPr>
          <w:highlight w:val="yellow"/>
          <w:u w:val="single"/>
        </w:rPr>
        <w:t>Kennedy’s retirement</w:t>
      </w:r>
      <w:r w:rsidRPr="00E530A3">
        <w:rPr>
          <w:u w:val="single"/>
        </w:rPr>
        <w:t xml:space="preserve"> probably </w:t>
      </w:r>
      <w:r w:rsidRPr="0000483B">
        <w:rPr>
          <w:highlight w:val="yellow"/>
          <w:u w:val="single"/>
        </w:rPr>
        <w:t>offers more political upside than downside for Republicans</w:t>
      </w:r>
      <w:r w:rsidRPr="00E530A3">
        <w:rPr>
          <w:u w:val="single"/>
        </w:rPr>
        <w:t xml:space="preserve">, but it’s a long way from a slam dunk. </w:t>
      </w:r>
      <w:r w:rsidRPr="00E530A3">
        <w:rPr>
          <w:sz w:val="16"/>
        </w:rPr>
        <w:t>And this is not a White House where things always — or usually — go so smoothly as they did with the Gorsuch pick.</w:t>
      </w:r>
    </w:p>
    <w:p w14:paraId="04CC8F6A" w14:textId="77777777" w:rsidR="00E55108" w:rsidRDefault="00E55108" w:rsidP="00E55108"/>
    <w:p w14:paraId="36A688C2" w14:textId="77777777" w:rsidR="00E55108" w:rsidRDefault="00E55108" w:rsidP="00E55108">
      <w:pPr>
        <w:pStyle w:val="Heading3"/>
      </w:pPr>
      <w:r>
        <w:lastRenderedPageBreak/>
        <w:t>Nomination o/w Immigration</w:t>
      </w:r>
    </w:p>
    <w:p w14:paraId="2DD95D9C" w14:textId="77777777" w:rsidR="00E55108" w:rsidRDefault="00E55108" w:rsidP="00E55108">
      <w:pPr>
        <w:pStyle w:val="Heading4"/>
      </w:pPr>
      <w:r>
        <w:t xml:space="preserve">Immigration Not Key – Court nomination </w:t>
      </w:r>
    </w:p>
    <w:p w14:paraId="06E8E911" w14:textId="77777777" w:rsidR="00E55108" w:rsidRDefault="00E55108" w:rsidP="00E55108">
      <w:r w:rsidRPr="00AD03BD">
        <w:rPr>
          <w:rStyle w:val="Style13ptBold"/>
        </w:rPr>
        <w:t>Martin</w:t>
      </w:r>
      <w:r>
        <w:t xml:space="preserve">, </w:t>
      </w:r>
      <w:r w:rsidRPr="00AD03BD">
        <w:t>national political correspondent for The New York Times</w:t>
      </w:r>
      <w:r>
        <w:t xml:space="preserve">, </w:t>
      </w:r>
      <w:r w:rsidRPr="00AD03BD">
        <w:rPr>
          <w:rStyle w:val="Style13ptBold"/>
        </w:rPr>
        <w:t>Peters</w:t>
      </w:r>
      <w:r>
        <w:t xml:space="preserve">, </w:t>
      </w:r>
      <w:r w:rsidRPr="00AD03BD">
        <w:t>reporter in the Washingt</w:t>
      </w:r>
      <w:r>
        <w:t xml:space="preserve">on bureau of The New York Times, </w:t>
      </w:r>
      <w:r w:rsidRPr="00AD03BD">
        <w:rPr>
          <w:rStyle w:val="Style13ptBold"/>
        </w:rPr>
        <w:t>AND Dias,</w:t>
      </w:r>
      <w:r>
        <w:t xml:space="preserve"> </w:t>
      </w:r>
      <w:r w:rsidRPr="00AD03BD">
        <w:t xml:space="preserve">National Correspondent </w:t>
      </w:r>
      <w:r>
        <w:t xml:space="preserve">at NYT, </w:t>
      </w:r>
      <w:r w:rsidRPr="00AD03BD">
        <w:rPr>
          <w:rStyle w:val="Style13ptBold"/>
        </w:rPr>
        <w:t>6/27/18</w:t>
      </w:r>
    </w:p>
    <w:p w14:paraId="3041D7EA" w14:textId="77777777" w:rsidR="00E55108" w:rsidRPr="00AD03BD" w:rsidRDefault="00E55108" w:rsidP="00E55108">
      <w:r>
        <w:t>(</w:t>
      </w:r>
      <w:r w:rsidRPr="00AD03BD">
        <w:t>Jonathan Martin, Jeremy W. Peters and Elizabeth Dias</w:t>
      </w:r>
      <w:r>
        <w:t>, “</w:t>
      </w:r>
      <w:r w:rsidRPr="00AD03BD">
        <w:t>Kennedy Retirement Injects an Inflammatory New Issue Into Midterms</w:t>
      </w:r>
      <w:r>
        <w:t xml:space="preserve">.” New York Times, </w:t>
      </w:r>
      <w:hyperlink r:id="rId33" w:history="1">
        <w:r w:rsidRPr="00A818D6">
          <w:rPr>
            <w:rStyle w:val="Hyperlink"/>
          </w:rPr>
          <w:t>https://www.nytimes.com/2018/06/27/us/politics/kennedy-retirement-midterm-elections.html</w:t>
        </w:r>
      </w:hyperlink>
      <w:r>
        <w:t>, Accessed 6/29/18, HSS – JMoore)</w:t>
      </w:r>
    </w:p>
    <w:p w14:paraId="69050253" w14:textId="77777777" w:rsidR="00E55108" w:rsidRPr="00E43A28" w:rsidRDefault="00E55108" w:rsidP="00E55108">
      <w:pPr>
        <w:rPr>
          <w:rStyle w:val="StyleUnderline"/>
        </w:rPr>
      </w:pPr>
      <w:r w:rsidRPr="00E43A28">
        <w:rPr>
          <w:sz w:val="16"/>
        </w:rPr>
        <w:t xml:space="preserve">Washington — Supreme Court Justice Anthony M. </w:t>
      </w:r>
      <w:r w:rsidRPr="00E43A28">
        <w:rPr>
          <w:rStyle w:val="StyleUnderline"/>
        </w:rPr>
        <w:t xml:space="preserve">Kennedy’s announcement </w:t>
      </w:r>
      <w:r w:rsidRPr="00E43A28">
        <w:rPr>
          <w:sz w:val="16"/>
        </w:rPr>
        <w:t xml:space="preserve">on Wednesday </w:t>
      </w:r>
      <w:r w:rsidRPr="00E43A28">
        <w:rPr>
          <w:rStyle w:val="StyleUnderline"/>
        </w:rPr>
        <w:t>that he would retire</w:t>
      </w:r>
      <w:r w:rsidRPr="00E43A28">
        <w:rPr>
          <w:sz w:val="16"/>
        </w:rPr>
        <w:t xml:space="preserve"> this summer immediately </w:t>
      </w:r>
      <w:r w:rsidRPr="00E43A28">
        <w:rPr>
          <w:rStyle w:val="StyleUnderline"/>
        </w:rPr>
        <w:t>thrust the high court to the center of the battle for control of the Senate</w:t>
      </w:r>
      <w:r w:rsidRPr="00E43A28">
        <w:rPr>
          <w:sz w:val="16"/>
        </w:rPr>
        <w:t xml:space="preserve">, </w:t>
      </w:r>
      <w:r w:rsidRPr="00E43A28">
        <w:rPr>
          <w:rStyle w:val="StyleUnderline"/>
        </w:rPr>
        <w:t>with Republicans daring red-state Democrats to oppose the nominee to replace Justice Kennedy, and Democrats warning that a rush to seat a new justice before the election would further galvanize moderate and liberal voters.</w:t>
      </w:r>
      <w:r w:rsidRPr="00E43A28">
        <w:rPr>
          <w:sz w:val="12"/>
        </w:rPr>
        <w:t>∂</w:t>
      </w:r>
      <w:r w:rsidRPr="00E43A28">
        <w:rPr>
          <w:sz w:val="12"/>
          <w:u w:val="single"/>
        </w:rPr>
        <w:t xml:space="preserve"> </w:t>
      </w:r>
      <w:r w:rsidRPr="00E43A28">
        <w:rPr>
          <w:rStyle w:val="StyleUnderline"/>
        </w:rPr>
        <w:t>With the Republican majority</w:t>
      </w:r>
      <w:r w:rsidRPr="00E43A28">
        <w:rPr>
          <w:sz w:val="16"/>
        </w:rPr>
        <w:t xml:space="preserve"> already </w:t>
      </w:r>
      <w:r w:rsidRPr="00E43A28">
        <w:rPr>
          <w:rStyle w:val="StyleUnderline"/>
        </w:rPr>
        <w:t>on a 51-49 knife’s edge</w:t>
      </w:r>
      <w:r w:rsidRPr="00E43A28">
        <w:rPr>
          <w:sz w:val="16"/>
        </w:rPr>
        <w:t xml:space="preserve">, senators and strategists from </w:t>
      </w:r>
      <w:r w:rsidRPr="00E43A28">
        <w:rPr>
          <w:rStyle w:val="StyleUnderline"/>
        </w:rPr>
        <w:t>both parties</w:t>
      </w:r>
      <w:r w:rsidRPr="00E43A28">
        <w:rPr>
          <w:sz w:val="16"/>
        </w:rPr>
        <w:t xml:space="preserve"> said </w:t>
      </w:r>
      <w:r w:rsidRPr="00E43A28">
        <w:rPr>
          <w:rStyle w:val="StyleUnderline"/>
        </w:rPr>
        <w:t xml:space="preserve">the clash over the balance of the Supreme Court would immediately overwhelm a campaign that to date had largely revolved around President Trump’s conduct and issues surrounding the economy, </w:t>
      </w:r>
      <w:r w:rsidRPr="00E43A28">
        <w:rPr>
          <w:rStyle w:val="Emphasis"/>
        </w:rPr>
        <w:t>immigration</w:t>
      </w:r>
      <w:r w:rsidRPr="00E43A28">
        <w:rPr>
          <w:rStyle w:val="StyleUnderline"/>
        </w:rPr>
        <w:t xml:space="preserve"> and health care.</w:t>
      </w:r>
    </w:p>
    <w:p w14:paraId="00370D96" w14:textId="77777777" w:rsidR="00E55108" w:rsidRDefault="00E55108" w:rsidP="00E55108">
      <w:pPr>
        <w:pStyle w:val="Heading4"/>
      </w:pPr>
      <w:r>
        <w:t xml:space="preserve">Immigration Not key – Supreme Court battle more important – motivates dems </w:t>
      </w:r>
    </w:p>
    <w:p w14:paraId="5B10E864" w14:textId="77777777" w:rsidR="00E55108" w:rsidRDefault="00E55108" w:rsidP="00E55108">
      <w:r w:rsidRPr="00AD03BD">
        <w:rPr>
          <w:rStyle w:val="Style13ptBold"/>
        </w:rPr>
        <w:t>Martin</w:t>
      </w:r>
      <w:r>
        <w:t xml:space="preserve">, </w:t>
      </w:r>
      <w:r w:rsidRPr="00AD03BD">
        <w:t>national political correspondent for The New York Times</w:t>
      </w:r>
      <w:r>
        <w:t xml:space="preserve">, </w:t>
      </w:r>
      <w:r w:rsidRPr="00AD03BD">
        <w:rPr>
          <w:rStyle w:val="Style13ptBold"/>
        </w:rPr>
        <w:t>Peters</w:t>
      </w:r>
      <w:r>
        <w:t xml:space="preserve">, </w:t>
      </w:r>
      <w:r w:rsidRPr="00AD03BD">
        <w:t>reporter in the Washingt</w:t>
      </w:r>
      <w:r>
        <w:t xml:space="preserve">on bureau of The New York Times, </w:t>
      </w:r>
      <w:r w:rsidRPr="00AD03BD">
        <w:rPr>
          <w:rStyle w:val="Style13ptBold"/>
        </w:rPr>
        <w:t>AND Dias,</w:t>
      </w:r>
      <w:r>
        <w:t xml:space="preserve"> </w:t>
      </w:r>
      <w:r w:rsidRPr="00AD03BD">
        <w:t xml:space="preserve">National Correspondent </w:t>
      </w:r>
      <w:r>
        <w:t xml:space="preserve">at NYT, </w:t>
      </w:r>
      <w:r w:rsidRPr="00AD03BD">
        <w:rPr>
          <w:rStyle w:val="Style13ptBold"/>
        </w:rPr>
        <w:t>6/27/18</w:t>
      </w:r>
    </w:p>
    <w:p w14:paraId="32B02750" w14:textId="77777777" w:rsidR="00E55108" w:rsidRPr="00AD03BD" w:rsidRDefault="00E55108" w:rsidP="00E55108">
      <w:r>
        <w:t>(</w:t>
      </w:r>
      <w:r w:rsidRPr="00AD03BD">
        <w:t>Jonathan Martin, Jeremy W. Peters and Elizabeth Dias</w:t>
      </w:r>
      <w:r>
        <w:t>, “</w:t>
      </w:r>
      <w:r w:rsidRPr="00AD03BD">
        <w:t>Kennedy Retirement Injects an Inflammatory New Issue Into Midterms</w:t>
      </w:r>
      <w:r>
        <w:t xml:space="preserve">.” New York Times, </w:t>
      </w:r>
      <w:hyperlink r:id="rId34" w:history="1">
        <w:r w:rsidRPr="00A818D6">
          <w:rPr>
            <w:rStyle w:val="Hyperlink"/>
          </w:rPr>
          <w:t>https://www.nytimes.com/2018/06/27/us/politics/kennedy-retirement-midterm-elections.html</w:t>
        </w:r>
      </w:hyperlink>
      <w:r>
        <w:t>, Accessed 6/29/18, HSS – JMoore)</w:t>
      </w:r>
    </w:p>
    <w:p w14:paraId="2AE0E7E7" w14:textId="77777777" w:rsidR="00E55108" w:rsidRDefault="00E55108" w:rsidP="00E55108">
      <w:r w:rsidRPr="00E43A28">
        <w:rPr>
          <w:rStyle w:val="StyleUnderline"/>
        </w:rPr>
        <w:t>The summer and fall will be consumed by the fight over</w:t>
      </w:r>
      <w:r w:rsidRPr="00E43A28">
        <w:rPr>
          <w:sz w:val="16"/>
        </w:rPr>
        <w:t xml:space="preserve"> Mr. </w:t>
      </w:r>
      <w:r w:rsidRPr="00E43A28">
        <w:rPr>
          <w:rStyle w:val="StyleUnderline"/>
        </w:rPr>
        <w:t>Trump’s proposed replacement</w:t>
      </w:r>
      <w:r w:rsidRPr="00E43A28">
        <w:rPr>
          <w:sz w:val="16"/>
        </w:rPr>
        <w:t xml:space="preserve">, </w:t>
      </w:r>
      <w:r w:rsidRPr="00E43A28">
        <w:rPr>
          <w:rStyle w:val="StyleUnderline"/>
        </w:rPr>
        <w:t>and inject a new set of high-stakes issues into the campaign, primarily the prospect of overturning Roe v. Wade,</w:t>
      </w:r>
      <w:r w:rsidRPr="00E43A28">
        <w:rPr>
          <w:sz w:val="16"/>
        </w:rPr>
        <w:t xml:space="preserve"> as well as </w:t>
      </w:r>
      <w:r w:rsidRPr="00E43A28">
        <w:rPr>
          <w:rStyle w:val="StyleUnderline"/>
        </w:rPr>
        <w:t>gay rights, voting rights and</w:t>
      </w:r>
      <w:r w:rsidRPr="00E43A28">
        <w:rPr>
          <w:sz w:val="16"/>
        </w:rPr>
        <w:t xml:space="preserve"> the </w:t>
      </w:r>
      <w:r w:rsidRPr="00E43A28">
        <w:rPr>
          <w:rStyle w:val="StyleUnderline"/>
        </w:rPr>
        <w:t>rights of workers.</w:t>
      </w:r>
      <w:r w:rsidRPr="00E43A28">
        <w:rPr>
          <w:sz w:val="12"/>
        </w:rPr>
        <w:t>∂</w:t>
      </w:r>
      <w:r w:rsidRPr="00E43A28">
        <w:rPr>
          <w:sz w:val="16"/>
        </w:rPr>
        <w:t xml:space="preserve"> “You’re looking at the likelihood of a young, radical and persuasive voice on the court who would leave an imprint for a generation,” said Senator Christopher Murphy of Connecticut, a Democrat.</w:t>
      </w:r>
      <w:r w:rsidRPr="00E43A28">
        <w:rPr>
          <w:sz w:val="12"/>
        </w:rPr>
        <w:t>∂</w:t>
      </w:r>
      <w:r w:rsidRPr="00E43A28">
        <w:rPr>
          <w:sz w:val="16"/>
        </w:rPr>
        <w:t xml:space="preserve"> </w:t>
      </w:r>
      <w:r w:rsidRPr="00E43A28">
        <w:rPr>
          <w:rStyle w:val="StyleUnderline"/>
        </w:rPr>
        <w:t>Democrats said</w:t>
      </w:r>
      <w:r w:rsidRPr="00E43A28">
        <w:rPr>
          <w:sz w:val="16"/>
        </w:rPr>
        <w:t xml:space="preserve"> that Senator Mitch </w:t>
      </w:r>
      <w:r w:rsidRPr="00E43A28">
        <w:rPr>
          <w:rStyle w:val="StyleUnderline"/>
        </w:rPr>
        <w:t>McConnell’s decision to replace</w:t>
      </w:r>
      <w:r w:rsidRPr="00E43A28">
        <w:rPr>
          <w:sz w:val="16"/>
        </w:rPr>
        <w:t xml:space="preserve"> Justice </w:t>
      </w:r>
      <w:r w:rsidRPr="00E43A28">
        <w:rPr>
          <w:rStyle w:val="StyleUnderline"/>
        </w:rPr>
        <w:t>Kennedy before the midterms would further motivate voters already enraged by</w:t>
      </w:r>
      <w:r w:rsidRPr="00E43A28">
        <w:rPr>
          <w:sz w:val="16"/>
        </w:rPr>
        <w:t xml:space="preserve"> Mr. </w:t>
      </w:r>
      <w:r w:rsidRPr="00E43A28">
        <w:rPr>
          <w:rStyle w:val="StyleUnderline"/>
        </w:rPr>
        <w:t>Trump and anger progressives still smarting over Mr. McConnell’s decision to block</w:t>
      </w:r>
      <w:r w:rsidRPr="00E43A28">
        <w:rPr>
          <w:sz w:val="16"/>
        </w:rPr>
        <w:t xml:space="preserve"> President </w:t>
      </w:r>
      <w:r w:rsidRPr="00E43A28">
        <w:rPr>
          <w:rStyle w:val="StyleUnderline"/>
        </w:rPr>
        <w:t>Obama from filling an open Supreme Court seat in 2016.</w:t>
      </w:r>
      <w:r w:rsidRPr="00E43A28">
        <w:rPr>
          <w:sz w:val="16"/>
        </w:rPr>
        <w:t xml:space="preserve"> </w:t>
      </w:r>
      <w:r w:rsidRPr="00E43A28">
        <w:rPr>
          <w:rStyle w:val="StyleUnderline"/>
        </w:rPr>
        <w:t>Party strategists</w:t>
      </w:r>
      <w:r w:rsidRPr="00E43A28">
        <w:rPr>
          <w:sz w:val="16"/>
        </w:rPr>
        <w:t xml:space="preserve"> across the country </w:t>
      </w:r>
      <w:r w:rsidRPr="00E43A28">
        <w:rPr>
          <w:rStyle w:val="StyleUnderline"/>
        </w:rPr>
        <w:t>convened</w:t>
      </w:r>
      <w:r w:rsidRPr="00E43A28">
        <w:rPr>
          <w:sz w:val="16"/>
        </w:rPr>
        <w:t xml:space="preserve"> on emergency conference calls Wednesday afternoon trying </w:t>
      </w:r>
      <w:r w:rsidRPr="00E43A28">
        <w:rPr>
          <w:rStyle w:val="StyleUnderline"/>
        </w:rPr>
        <w:t>to figure out the best way to confront a situation that they could do little about as long as Republicans controlled the Senate.</w:t>
      </w:r>
      <w:r w:rsidRPr="00E43A28">
        <w:rPr>
          <w:rStyle w:val="StyleUnderline"/>
          <w:sz w:val="12"/>
        </w:rPr>
        <w:t>∂</w:t>
      </w:r>
      <w:r w:rsidRPr="00E43A28">
        <w:rPr>
          <w:sz w:val="16"/>
        </w:rPr>
        <w:t xml:space="preserve"> </w:t>
      </w:r>
      <w:r w:rsidRPr="00E43A28">
        <w:rPr>
          <w:rStyle w:val="StyleUnderline"/>
        </w:rPr>
        <w:t>“This will be the biggest, most bitter political battle we have ever seen in terms of intensity,” said Paul Begala, the longtime Democratic strategist.</w:t>
      </w:r>
      <w:r w:rsidRPr="00E43A28">
        <w:rPr>
          <w:rStyle w:val="StyleUnderline"/>
          <w:sz w:val="12"/>
        </w:rPr>
        <w:t>∂</w:t>
      </w:r>
      <w:r w:rsidRPr="00E43A28">
        <w:rPr>
          <w:sz w:val="16"/>
        </w:rPr>
        <w:t xml:space="preserve"> </w:t>
      </w:r>
      <w:r w:rsidRPr="00E43A28">
        <w:rPr>
          <w:rStyle w:val="StyleUnderline"/>
        </w:rPr>
        <w:t>Veteran party leaders predicted they would be inundated with a new wave of volunteers and donors, eager to halt</w:t>
      </w:r>
      <w:r w:rsidRPr="00E43A28">
        <w:rPr>
          <w:sz w:val="16"/>
        </w:rPr>
        <w:t xml:space="preserve"> Mr. </w:t>
      </w:r>
      <w:r w:rsidRPr="00E43A28">
        <w:rPr>
          <w:rStyle w:val="StyleUnderline"/>
        </w:rPr>
        <w:t>Trump and the conservative takeover of all three branches of the federal government.</w:t>
      </w:r>
      <w:r w:rsidRPr="00E43A28">
        <w:rPr>
          <w:rStyle w:val="StyleUnderline"/>
          <w:sz w:val="12"/>
        </w:rPr>
        <w:t xml:space="preserve">∂ </w:t>
      </w:r>
      <w:r w:rsidRPr="00E43A28">
        <w:rPr>
          <w:rStyle w:val="StyleUnderline"/>
        </w:rPr>
        <w:t>“This is going to be incredibly motivating for women,”</w:t>
      </w:r>
      <w:r w:rsidRPr="00E43A28">
        <w:rPr>
          <w:sz w:val="16"/>
        </w:rPr>
        <w:t xml:space="preserve"> said Cecile Richards, the former head of Planned Parenthood, noting that her phone and social media accounts had been “blowing up” since the afternoon announcement.</w:t>
      </w:r>
    </w:p>
    <w:p w14:paraId="112D5978" w14:textId="77777777" w:rsidR="00E55108" w:rsidRDefault="00E55108" w:rsidP="00E55108"/>
    <w:p w14:paraId="13CE0E30" w14:textId="77777777" w:rsidR="00E55108" w:rsidRDefault="00E55108" w:rsidP="00E55108">
      <w:pPr>
        <w:pStyle w:val="Heading3"/>
      </w:pPr>
      <w:r>
        <w:lastRenderedPageBreak/>
        <w:t>Nomination Before</w:t>
      </w:r>
    </w:p>
    <w:p w14:paraId="630306C0" w14:textId="77777777" w:rsidR="00E55108" w:rsidRDefault="00E55108" w:rsidP="00E55108">
      <w:pPr>
        <w:pStyle w:val="Heading4"/>
      </w:pPr>
      <w:r>
        <w:t xml:space="preserve">Dems accept appointment before midterm </w:t>
      </w:r>
    </w:p>
    <w:p w14:paraId="0626E040" w14:textId="77777777" w:rsidR="00E55108" w:rsidRDefault="00E55108" w:rsidP="00E55108">
      <w:r w:rsidRPr="00AD03BD">
        <w:rPr>
          <w:rStyle w:val="Style13ptBold"/>
        </w:rPr>
        <w:t>Martin</w:t>
      </w:r>
      <w:r>
        <w:t xml:space="preserve">, </w:t>
      </w:r>
      <w:r w:rsidRPr="00AD03BD">
        <w:t>national political correspondent for The New York Times</w:t>
      </w:r>
      <w:r>
        <w:t xml:space="preserve">, </w:t>
      </w:r>
      <w:r w:rsidRPr="00AD03BD">
        <w:rPr>
          <w:rStyle w:val="Style13ptBold"/>
        </w:rPr>
        <w:t>Peters</w:t>
      </w:r>
      <w:r>
        <w:t xml:space="preserve">, </w:t>
      </w:r>
      <w:r w:rsidRPr="00AD03BD">
        <w:t>reporter in the Washingt</w:t>
      </w:r>
      <w:r>
        <w:t xml:space="preserve">on bureau of The New York Times, </w:t>
      </w:r>
      <w:r w:rsidRPr="00AD03BD">
        <w:rPr>
          <w:rStyle w:val="Style13ptBold"/>
        </w:rPr>
        <w:t>AND Dias,</w:t>
      </w:r>
      <w:r>
        <w:t xml:space="preserve"> </w:t>
      </w:r>
      <w:r w:rsidRPr="00AD03BD">
        <w:t xml:space="preserve">National Correspondent </w:t>
      </w:r>
      <w:r>
        <w:t xml:space="preserve">at NYT, </w:t>
      </w:r>
      <w:r w:rsidRPr="00AD03BD">
        <w:rPr>
          <w:rStyle w:val="Style13ptBold"/>
        </w:rPr>
        <w:t>6/27/18</w:t>
      </w:r>
    </w:p>
    <w:p w14:paraId="1C75AB54" w14:textId="77777777" w:rsidR="00E55108" w:rsidRPr="00AD03BD" w:rsidRDefault="00E55108" w:rsidP="00E55108">
      <w:r>
        <w:t>(</w:t>
      </w:r>
      <w:r w:rsidRPr="00AD03BD">
        <w:t>Jonathan Martin, Jeremy W. Peters and Elizabeth Dias</w:t>
      </w:r>
      <w:r>
        <w:t>, “</w:t>
      </w:r>
      <w:r w:rsidRPr="00AD03BD">
        <w:t>Kennedy Retirement Injects an Inflammatory New Issue Into Midterms</w:t>
      </w:r>
      <w:r>
        <w:t xml:space="preserve">.” New York Times, </w:t>
      </w:r>
      <w:hyperlink r:id="rId35" w:history="1">
        <w:r w:rsidRPr="00A818D6">
          <w:rPr>
            <w:rStyle w:val="Hyperlink"/>
          </w:rPr>
          <w:t>https://www.nytimes.com/2018/06/27/us/politics/kennedy-retirement-midterm-elections.html</w:t>
        </w:r>
      </w:hyperlink>
      <w:r>
        <w:t>, Accessed 6/29/18, HSS – JMoore)</w:t>
      </w:r>
    </w:p>
    <w:p w14:paraId="693A7235" w14:textId="77777777" w:rsidR="00E55108" w:rsidRPr="00DD54FB" w:rsidRDefault="00E55108" w:rsidP="00E55108">
      <w:pPr>
        <w:rPr>
          <w:rStyle w:val="StyleUnderline"/>
        </w:rPr>
      </w:pPr>
      <w:r w:rsidRPr="00DD54FB">
        <w:rPr>
          <w:rStyle w:val="StyleUnderline"/>
        </w:rPr>
        <w:t xml:space="preserve">Despite pressure from Senate colleagues and liberal activists during </w:t>
      </w:r>
      <w:r w:rsidRPr="00DD54FB">
        <w:rPr>
          <w:sz w:val="16"/>
        </w:rPr>
        <w:t xml:space="preserve">Justice </w:t>
      </w:r>
      <w:r w:rsidRPr="00DD54FB">
        <w:rPr>
          <w:rStyle w:val="StyleUnderline"/>
        </w:rPr>
        <w:t>Gorsuch’s confirmation, three Democrats who are up for re-election in states</w:t>
      </w:r>
      <w:r w:rsidRPr="00DD54FB">
        <w:rPr>
          <w:sz w:val="16"/>
        </w:rPr>
        <w:t xml:space="preserve"> Mr. </w:t>
      </w:r>
      <w:r w:rsidRPr="00DD54FB">
        <w:rPr>
          <w:rStyle w:val="StyleUnderline"/>
        </w:rPr>
        <w:t>Trump carried voted to confirm the justice:</w:t>
      </w:r>
      <w:r w:rsidRPr="00DD54FB">
        <w:rPr>
          <w:sz w:val="16"/>
        </w:rPr>
        <w:t xml:space="preserve"> Joe </w:t>
      </w:r>
      <w:r w:rsidRPr="00DD54FB">
        <w:rPr>
          <w:rStyle w:val="StyleUnderline"/>
        </w:rPr>
        <w:t>Donnelly</w:t>
      </w:r>
      <w:r w:rsidRPr="00DD54FB">
        <w:rPr>
          <w:sz w:val="16"/>
        </w:rPr>
        <w:t xml:space="preserve"> of Indiana, Heidi </w:t>
      </w:r>
      <w:r w:rsidRPr="00DD54FB">
        <w:rPr>
          <w:rStyle w:val="StyleUnderline"/>
        </w:rPr>
        <w:t>Heitkamp</w:t>
      </w:r>
      <w:r w:rsidRPr="00DD54FB">
        <w:rPr>
          <w:sz w:val="16"/>
        </w:rPr>
        <w:t xml:space="preserve"> of North Dakota </w:t>
      </w:r>
      <w:r w:rsidRPr="00DD54FB">
        <w:rPr>
          <w:rStyle w:val="StyleUnderline"/>
        </w:rPr>
        <w:t>and</w:t>
      </w:r>
      <w:r w:rsidRPr="00DD54FB">
        <w:rPr>
          <w:sz w:val="16"/>
        </w:rPr>
        <w:t xml:space="preserve"> Joe </w:t>
      </w:r>
      <w:r w:rsidRPr="00DD54FB">
        <w:rPr>
          <w:rStyle w:val="StyleUnderline"/>
        </w:rPr>
        <w:t>Manchin</w:t>
      </w:r>
      <w:r w:rsidRPr="00DD54FB">
        <w:rPr>
          <w:sz w:val="16"/>
        </w:rPr>
        <w:t xml:space="preserve"> of West Virginia.</w:t>
      </w:r>
      <w:r w:rsidRPr="00DD54FB">
        <w:rPr>
          <w:sz w:val="12"/>
        </w:rPr>
        <w:t>∂</w:t>
      </w:r>
      <w:r w:rsidRPr="00DD54FB">
        <w:rPr>
          <w:sz w:val="16"/>
        </w:rPr>
        <w:t xml:space="preserve"> Mr. </w:t>
      </w:r>
      <w:r w:rsidRPr="00DD54FB">
        <w:rPr>
          <w:rStyle w:val="StyleUnderline"/>
        </w:rPr>
        <w:t>Manchin was noncommittal</w:t>
      </w:r>
      <w:r w:rsidRPr="00DD54FB">
        <w:rPr>
          <w:sz w:val="16"/>
        </w:rPr>
        <w:t xml:space="preserve"> on Wednesday, saying in a written statement that he looked forward to “meeting with and evaluating the qualifications of whoever President Trump nominates.”</w:t>
      </w:r>
      <w:r w:rsidRPr="00DD54FB">
        <w:rPr>
          <w:sz w:val="12"/>
        </w:rPr>
        <w:t>∂</w:t>
      </w:r>
      <w:r w:rsidRPr="00DD54FB">
        <w:rPr>
          <w:sz w:val="16"/>
        </w:rPr>
        <w:t xml:space="preserve"> Ms. </w:t>
      </w:r>
      <w:r w:rsidRPr="00DD54FB">
        <w:rPr>
          <w:rStyle w:val="StyleUnderline"/>
        </w:rPr>
        <w:t>Heitkamp</w:t>
      </w:r>
      <w:r w:rsidRPr="00DD54FB">
        <w:rPr>
          <w:sz w:val="16"/>
        </w:rPr>
        <w:t xml:space="preserve"> also </w:t>
      </w:r>
      <w:r w:rsidRPr="00DD54FB">
        <w:rPr>
          <w:rStyle w:val="StyleUnderline"/>
        </w:rPr>
        <w:t>declined to commit</w:t>
      </w:r>
      <w:r w:rsidRPr="00DD54FB">
        <w:rPr>
          <w:sz w:val="16"/>
        </w:rPr>
        <w:t xml:space="preserve"> either way on Mr. Trump’s potential nominee </w:t>
      </w:r>
      <w:r w:rsidRPr="00DD54FB">
        <w:rPr>
          <w:rStyle w:val="StyleUnderline"/>
        </w:rPr>
        <w:t xml:space="preserve">but did appear to leave the door open to voting yes, and indicated that she did not want to try to drag out the confirmation vote. </w:t>
      </w:r>
      <w:r w:rsidRPr="00DD54FB">
        <w:rPr>
          <w:sz w:val="16"/>
        </w:rPr>
        <w:t xml:space="preserve">She said </w:t>
      </w:r>
      <w:r w:rsidRPr="00DD54FB">
        <w:rPr>
          <w:rStyle w:val="StyleUnderline"/>
        </w:rPr>
        <w:t>she saw Justice Kennedy’s retirement as an opportunity for the president to nominate someone “who reflects the same qualities embodied by Justice Kennedy of being fair, pragmatic, and empathetic to all.”</w:t>
      </w:r>
      <w:r w:rsidRPr="00DD54FB">
        <w:rPr>
          <w:sz w:val="12"/>
        </w:rPr>
        <w:t>∂</w:t>
      </w:r>
      <w:r w:rsidRPr="00DD54FB">
        <w:rPr>
          <w:sz w:val="16"/>
        </w:rPr>
        <w:t xml:space="preserve"> Appearing at a rally in Fargo, N.D., Wednesday night, Mr. </w:t>
      </w:r>
      <w:r w:rsidRPr="00DD54FB">
        <w:rPr>
          <w:rStyle w:val="StyleUnderline"/>
        </w:rPr>
        <w:t>Trump pressured her to support his eventual pick and emphasized the stakes of the Senate campaign.</w:t>
      </w:r>
    </w:p>
    <w:p w14:paraId="023C3A0B" w14:textId="77777777" w:rsidR="00E55108" w:rsidRPr="006B70D8" w:rsidRDefault="00E55108" w:rsidP="00E55108"/>
    <w:p w14:paraId="5B8B62DB" w14:textId="77777777" w:rsidR="00E55108" w:rsidRDefault="00E55108" w:rsidP="00E55108">
      <w:pPr>
        <w:pStyle w:val="Heading3"/>
      </w:pPr>
      <w:r>
        <w:lastRenderedPageBreak/>
        <w:t>Nomination After</w:t>
      </w:r>
    </w:p>
    <w:p w14:paraId="0D5C4182" w14:textId="77777777" w:rsidR="00E55108" w:rsidRDefault="00E55108" w:rsidP="00E55108">
      <w:pPr>
        <w:pStyle w:val="Heading4"/>
      </w:pPr>
      <w:r>
        <w:t xml:space="preserve">Dems don’t accept nomination – need money </w:t>
      </w:r>
    </w:p>
    <w:p w14:paraId="2749C975" w14:textId="77777777" w:rsidR="00E55108" w:rsidRDefault="00E55108" w:rsidP="00E55108">
      <w:r w:rsidRPr="00AD03BD">
        <w:rPr>
          <w:rStyle w:val="Style13ptBold"/>
        </w:rPr>
        <w:t>Martin</w:t>
      </w:r>
      <w:r>
        <w:t xml:space="preserve">, </w:t>
      </w:r>
      <w:r w:rsidRPr="00AD03BD">
        <w:t>national political correspondent for The New York Times</w:t>
      </w:r>
      <w:r>
        <w:t xml:space="preserve">, </w:t>
      </w:r>
      <w:r w:rsidRPr="00AD03BD">
        <w:rPr>
          <w:rStyle w:val="Style13ptBold"/>
        </w:rPr>
        <w:t>Peters</w:t>
      </w:r>
      <w:r>
        <w:t xml:space="preserve">, </w:t>
      </w:r>
      <w:r w:rsidRPr="00AD03BD">
        <w:t>reporter in the Washingt</w:t>
      </w:r>
      <w:r>
        <w:t xml:space="preserve">on bureau of The New York Times, </w:t>
      </w:r>
      <w:r w:rsidRPr="00AD03BD">
        <w:rPr>
          <w:rStyle w:val="Style13ptBold"/>
        </w:rPr>
        <w:t>AND Dias,</w:t>
      </w:r>
      <w:r>
        <w:t xml:space="preserve"> </w:t>
      </w:r>
      <w:r w:rsidRPr="00AD03BD">
        <w:t xml:space="preserve">National Correspondent </w:t>
      </w:r>
      <w:r>
        <w:t xml:space="preserve">at NYT, </w:t>
      </w:r>
      <w:r w:rsidRPr="00AD03BD">
        <w:rPr>
          <w:rStyle w:val="Style13ptBold"/>
        </w:rPr>
        <w:t>6/27/18</w:t>
      </w:r>
    </w:p>
    <w:p w14:paraId="54C24DF1" w14:textId="77777777" w:rsidR="00E55108" w:rsidRPr="00AD03BD" w:rsidRDefault="00E55108" w:rsidP="00E55108">
      <w:r>
        <w:t>(</w:t>
      </w:r>
      <w:r w:rsidRPr="00AD03BD">
        <w:t>Jonathan Martin, Jeremy W. Peters and Elizabeth Dias</w:t>
      </w:r>
      <w:r>
        <w:t>, “</w:t>
      </w:r>
      <w:r w:rsidRPr="00AD03BD">
        <w:t>Kennedy Retirement Injects an Inflammatory New Issue Into Midterms</w:t>
      </w:r>
      <w:r>
        <w:t xml:space="preserve">.” New York Times, </w:t>
      </w:r>
      <w:hyperlink r:id="rId36" w:history="1">
        <w:r w:rsidRPr="00A818D6">
          <w:rPr>
            <w:rStyle w:val="Hyperlink"/>
          </w:rPr>
          <w:t>https://www.nytimes.com/2018/06/27/us/politics/kennedy-retirement-midterm-elections.html</w:t>
        </w:r>
      </w:hyperlink>
      <w:r>
        <w:t>, Accessed 6/29/18, HSS – JMoore)</w:t>
      </w:r>
    </w:p>
    <w:p w14:paraId="3D34F87C" w14:textId="77777777" w:rsidR="00E55108" w:rsidRPr="00DD54FB" w:rsidRDefault="00E55108" w:rsidP="00E55108">
      <w:pPr>
        <w:rPr>
          <w:rStyle w:val="StyleUnderline"/>
        </w:rPr>
      </w:pPr>
      <w:r w:rsidRPr="00DD54FB">
        <w:rPr>
          <w:sz w:val="16"/>
        </w:rPr>
        <w:t xml:space="preserve">But </w:t>
      </w:r>
      <w:r w:rsidRPr="00DD54FB">
        <w:rPr>
          <w:rStyle w:val="StyleUnderline"/>
        </w:rPr>
        <w:t>pointing out the 10 Senate Democrats facing re-election in states</w:t>
      </w:r>
      <w:r w:rsidRPr="00DD54FB">
        <w:rPr>
          <w:sz w:val="16"/>
        </w:rPr>
        <w:t xml:space="preserve"> Mr. T</w:t>
      </w:r>
      <w:r w:rsidRPr="00DD54FB">
        <w:rPr>
          <w:rStyle w:val="StyleUnderline"/>
        </w:rPr>
        <w:t xml:space="preserve">rump carried, Republicans said a confirmation vote before the election would force senators in some of these states to choose between liberals and more Trump-friendly voters. </w:t>
      </w:r>
      <w:r w:rsidRPr="00DD54FB">
        <w:rPr>
          <w:sz w:val="16"/>
        </w:rPr>
        <w:t xml:space="preserve">Senator Roy </w:t>
      </w:r>
      <w:r w:rsidRPr="00DD54FB">
        <w:rPr>
          <w:rStyle w:val="StyleUnderline"/>
        </w:rPr>
        <w:t>Blunt</w:t>
      </w:r>
      <w:r w:rsidRPr="00DD54FB">
        <w:rPr>
          <w:sz w:val="16"/>
        </w:rPr>
        <w:t xml:space="preserve"> of Missouri, a Republican, </w:t>
      </w:r>
      <w:r w:rsidRPr="00DD54FB">
        <w:rPr>
          <w:rStyle w:val="StyleUnderline"/>
        </w:rPr>
        <w:t>invoked Mr. Trump’s first pick for the court, Justice Neil M. Gorsuch</w:t>
      </w:r>
      <w:r w:rsidRPr="00DD54FB">
        <w:rPr>
          <w:rStyle w:val="StyleUnderline"/>
          <w:sz w:val="12"/>
        </w:rPr>
        <w:t>∂</w:t>
      </w:r>
      <w:r w:rsidRPr="00DD54FB">
        <w:rPr>
          <w:sz w:val="16"/>
        </w:rPr>
        <w:t xml:space="preserve"> “I would suspect if we vote before Election Day and we have a Gorsuch-like nominee, man or woman, I think </w:t>
      </w:r>
      <w:r w:rsidRPr="00DD54FB">
        <w:rPr>
          <w:rStyle w:val="StyleUnderline"/>
        </w:rPr>
        <w:t>some of them will wind up voting for that nominee,”</w:t>
      </w:r>
      <w:r w:rsidRPr="00DD54FB">
        <w:rPr>
          <w:sz w:val="16"/>
        </w:rPr>
        <w:t xml:space="preserve"> Mr. Blunt predicted of imperiled Democratic senators.</w:t>
      </w:r>
      <w:r w:rsidRPr="00DD54FB">
        <w:rPr>
          <w:sz w:val="12"/>
        </w:rPr>
        <w:t>∂</w:t>
      </w:r>
      <w:r w:rsidRPr="00DD54FB">
        <w:rPr>
          <w:sz w:val="16"/>
        </w:rPr>
        <w:t xml:space="preserve"> But Mr. Begala said doing so would be political malpractice.</w:t>
      </w:r>
      <w:r w:rsidRPr="00DD54FB">
        <w:rPr>
          <w:sz w:val="12"/>
        </w:rPr>
        <w:t>∂</w:t>
      </w:r>
      <w:r w:rsidRPr="00DD54FB">
        <w:rPr>
          <w:sz w:val="16"/>
        </w:rPr>
        <w:t xml:space="preserve"> </w:t>
      </w:r>
      <w:r w:rsidRPr="00DD54FB">
        <w:rPr>
          <w:rStyle w:val="StyleUnderline"/>
        </w:rPr>
        <w:t>“I don’t think any Democrat is going to go along with a Trump appointee to the Supreme Court,”</w:t>
      </w:r>
      <w:r w:rsidRPr="00DD54FB">
        <w:rPr>
          <w:sz w:val="16"/>
        </w:rPr>
        <w:t xml:space="preserve"> he said. “</w:t>
      </w:r>
      <w:r w:rsidRPr="00DD54FB">
        <w:rPr>
          <w:rStyle w:val="StyleUnderline"/>
        </w:rPr>
        <w:t>Not if he or she wants to raise any money or have any volunteers.”</w:t>
      </w:r>
    </w:p>
    <w:p w14:paraId="342D7009" w14:textId="77777777" w:rsidR="00E55108" w:rsidRDefault="00E55108" w:rsidP="00E55108"/>
    <w:p w14:paraId="4E2FCB95" w14:textId="77777777" w:rsidR="00E55108" w:rsidRPr="006B70D8" w:rsidRDefault="00E55108" w:rsidP="00E55108"/>
    <w:p w14:paraId="30C47499" w14:textId="77777777" w:rsidR="00E55108" w:rsidRPr="00A24FD7" w:rsidRDefault="00E55108" w:rsidP="00A24FD7"/>
    <w:sectPr w:rsidR="00E55108" w:rsidRPr="00A24F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79366380"/>
    <w:multiLevelType w:val="hybridMultilevel"/>
    <w:tmpl w:val="2BE446F4"/>
    <w:lvl w:ilvl="0" w:tplc="CC78BB04">
      <w:start w:val="2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5732DE"/>
    <w:rsid w:val="000139A3"/>
    <w:rsid w:val="000F429B"/>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76ABD"/>
    <w:rsid w:val="0038158C"/>
    <w:rsid w:val="003902BA"/>
    <w:rsid w:val="003A09E2"/>
    <w:rsid w:val="00407037"/>
    <w:rsid w:val="004277E5"/>
    <w:rsid w:val="004605D6"/>
    <w:rsid w:val="004959FE"/>
    <w:rsid w:val="004B091E"/>
    <w:rsid w:val="004C60E8"/>
    <w:rsid w:val="004E3579"/>
    <w:rsid w:val="004E728B"/>
    <w:rsid w:val="004F39E0"/>
    <w:rsid w:val="005363E4"/>
    <w:rsid w:val="00537BD5"/>
    <w:rsid w:val="00563B70"/>
    <w:rsid w:val="0057268A"/>
    <w:rsid w:val="005732DE"/>
    <w:rsid w:val="005D2912"/>
    <w:rsid w:val="006065BD"/>
    <w:rsid w:val="00645FA9"/>
    <w:rsid w:val="00647866"/>
    <w:rsid w:val="00665003"/>
    <w:rsid w:val="006A2AD0"/>
    <w:rsid w:val="006C2375"/>
    <w:rsid w:val="006D4ECC"/>
    <w:rsid w:val="006F2010"/>
    <w:rsid w:val="00716585"/>
    <w:rsid w:val="00722258"/>
    <w:rsid w:val="007243E5"/>
    <w:rsid w:val="00766EA0"/>
    <w:rsid w:val="00774E15"/>
    <w:rsid w:val="007A2226"/>
    <w:rsid w:val="007D2D59"/>
    <w:rsid w:val="007F5B66"/>
    <w:rsid w:val="00820D96"/>
    <w:rsid w:val="00823A1C"/>
    <w:rsid w:val="00845B9D"/>
    <w:rsid w:val="00860984"/>
    <w:rsid w:val="008B3ECB"/>
    <w:rsid w:val="008B4E85"/>
    <w:rsid w:val="008C1B2E"/>
    <w:rsid w:val="0091627E"/>
    <w:rsid w:val="00962ADE"/>
    <w:rsid w:val="0097032B"/>
    <w:rsid w:val="009D2EAD"/>
    <w:rsid w:val="009D54B2"/>
    <w:rsid w:val="009E1922"/>
    <w:rsid w:val="009F7ED2"/>
    <w:rsid w:val="00A24FD7"/>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C62E9"/>
    <w:rsid w:val="00CD736E"/>
    <w:rsid w:val="00CD798D"/>
    <w:rsid w:val="00CE161E"/>
    <w:rsid w:val="00CF5081"/>
    <w:rsid w:val="00CF59A8"/>
    <w:rsid w:val="00D325A9"/>
    <w:rsid w:val="00D36A8A"/>
    <w:rsid w:val="00D61409"/>
    <w:rsid w:val="00D6691E"/>
    <w:rsid w:val="00D71170"/>
    <w:rsid w:val="00D73BC7"/>
    <w:rsid w:val="00DA1C92"/>
    <w:rsid w:val="00DA25D4"/>
    <w:rsid w:val="00DA6538"/>
    <w:rsid w:val="00E05297"/>
    <w:rsid w:val="00E15E75"/>
    <w:rsid w:val="00E33B0D"/>
    <w:rsid w:val="00E50066"/>
    <w:rsid w:val="00E5262C"/>
    <w:rsid w:val="00E55108"/>
    <w:rsid w:val="00E871E0"/>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C8680"/>
  <w15:chartTrackingRefBased/>
  <w15:docId w15:val="{A3BFFB6C-302F-45BE-A52F-FA69FD1E4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5732DE"/>
    <w:rPr>
      <w:rFonts w:ascii="Calibri" w:hAnsi="Calibri"/>
    </w:rPr>
  </w:style>
  <w:style w:type="paragraph" w:styleId="Heading1">
    <w:name w:val="heading 1"/>
    <w:aliases w:val="Pocket"/>
    <w:basedOn w:val="Normal"/>
    <w:next w:val="Normal"/>
    <w:link w:val="Heading1Char"/>
    <w:qFormat/>
    <w:rsid w:val="005732D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732D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732D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uiPriority w:val="99"/>
    <w:unhideWhenUsed/>
    <w:qFormat/>
    <w:rsid w:val="005732D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732D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732D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732DE"/>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5732DE"/>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5732DE"/>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5732DE"/>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5732DE"/>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unhideWhenUsed/>
    <w:rsid w:val="005732DE"/>
    <w:rPr>
      <w:color w:val="auto"/>
      <w:u w:val="none"/>
    </w:rPr>
  </w:style>
  <w:style w:type="character" w:styleId="FollowedHyperlink">
    <w:name w:val="FollowedHyperlink"/>
    <w:basedOn w:val="DefaultParagraphFont"/>
    <w:uiPriority w:val="99"/>
    <w:semiHidden/>
    <w:unhideWhenUsed/>
    <w:rsid w:val="005732DE"/>
    <w:rPr>
      <w:color w:val="auto"/>
      <w:u w:val="none"/>
    </w:rPr>
  </w:style>
  <w:style w:type="paragraph" w:customStyle="1" w:styleId="textbold">
    <w:name w:val="text bold"/>
    <w:basedOn w:val="Normal"/>
    <w:link w:val="Emphasis"/>
    <w:uiPriority w:val="7"/>
    <w:qFormat/>
    <w:rsid w:val="00CC62E9"/>
    <w:pPr>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UnderlinePara">
    <w:name w:val="Underline Para"/>
    <w:basedOn w:val="Normal"/>
    <w:link w:val="StyleUnderline"/>
    <w:uiPriority w:val="6"/>
    <w:qFormat/>
    <w:rsid w:val="00CC62E9"/>
    <w:pPr>
      <w:suppressAutoHyphens/>
      <w:spacing w:after="200"/>
      <w:contextualSpacing/>
    </w:pPr>
    <w:rPr>
      <w:rFonts w:asciiTheme="minorHAnsi" w:hAnsiTheme="minorHAnsi"/>
      <w:u w:val="single"/>
    </w:rPr>
  </w:style>
  <w:style w:type="paragraph" w:styleId="DocumentMap">
    <w:name w:val="Document Map"/>
    <w:basedOn w:val="Normal"/>
    <w:link w:val="DocumentMapChar"/>
    <w:uiPriority w:val="99"/>
    <w:semiHidden/>
    <w:unhideWhenUsed/>
    <w:rsid w:val="00E55108"/>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E55108"/>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www.cnbc.com/robert-mueller/" TargetMode="External"/><Relationship Id="rId21" Type="http://schemas.openxmlformats.org/officeDocument/2006/relationships/hyperlink" Target="https://www.cnbc.com/2018/04/11/paul-ryan-retiring-gop-eager-to-get-hands-on-campaign-cash.html" TargetMode="External"/><Relationship Id="rId22" Type="http://schemas.openxmlformats.org/officeDocument/2006/relationships/hyperlink" Target="https://www.fastcompany.com/40506988/the-4-ways-we-can-hope-to-make-some-climate-progress-in-2018" TargetMode="External"/><Relationship Id="rId23" Type="http://schemas.openxmlformats.org/officeDocument/2006/relationships/hyperlink" Target="http://www.wisconsingazette.com/news/political/due-to-gerrymandering-democrats-cannot-win-midterm-elections-without-historic/article_aaca5446-35cb-11e8-9d8b-7fc4d59d4422.htmlm" TargetMode="External"/><Relationship Id="rId24" Type="http://schemas.openxmlformats.org/officeDocument/2006/relationships/hyperlink" Target="https://www.westernjournal.com/newt-forget-the-blue-wave-country-will-see-red-wave-in-november/" TargetMode="External"/><Relationship Id="rId25" Type="http://schemas.openxmlformats.org/officeDocument/2006/relationships/hyperlink" Target="http://www.governing.com/topics/politics/govs-2018-election-what-can-democrats-really-do.html" TargetMode="External"/><Relationship Id="rId26" Type="http://schemas.openxmlformats.org/officeDocument/2006/relationships/hyperlink" Target="http://www.governing.com/topics/politics/govs-2018-election-what-can-democrats-really-do.html" TargetMode="External"/><Relationship Id="rId27" Type="http://schemas.openxmlformats.org/officeDocument/2006/relationships/hyperlink" Target="https://www.weeklystandard.com/fred-barnes/trump-makes-the-midterms-exciting" TargetMode="External"/><Relationship Id="rId28" Type="http://schemas.openxmlformats.org/officeDocument/2006/relationships/hyperlink" Target="http://www.newsweek.com/if-democrats-cant-deliver-daca-it-could-cost-them-2018s-biggest-battleground-800840" TargetMode="External"/><Relationship Id="rId29" Type="http://schemas.openxmlformats.org/officeDocument/2006/relationships/hyperlink" Target="https://wtop.com/news/2018/01/divided-democrats-face-liberal-backlash-on-immigration/"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s://www.nytimes.com/interactive/2017/04/07/us/politics/gorsuch-confirmation-vote.html" TargetMode="External"/><Relationship Id="rId31" Type="http://schemas.openxmlformats.org/officeDocument/2006/relationships/hyperlink" Target="https://judicialnetwork.com/jcn-press-release/judicial-crisis-network-launches-anothergreatjustice-a-seven-figure-ad-buy-on-supreme-court-vacancy/" TargetMode="External"/><Relationship Id="rId32" Type="http://schemas.openxmlformats.org/officeDocument/2006/relationships/hyperlink" Target="https://fivethirtyeight.com/features/will-kennedys-retirement-help-republicans-at-the-midterms/" TargetMode="External"/><Relationship Id="rId9" Type="http://schemas.openxmlformats.org/officeDocument/2006/relationships/hyperlink" Target="https://www.politico.com/story/2018/06/22/trump-immigration-legislation-congress-664287" TargetMode="External"/><Relationship Id="rId6" Type="http://schemas.openxmlformats.org/officeDocument/2006/relationships/hyperlink" Target="https://www.bloomberg.com/view/articles/2017-02-17/republicans-gerrymandering-could-end-up-helping-democrats" TargetMode="External"/><Relationship Id="rId7" Type="http://schemas.openxmlformats.org/officeDocument/2006/relationships/hyperlink" Target="https://www.politico.com/story/2018/06/22/trump-immigration-legislation-congress-664287" TargetMode="External"/><Relationship Id="rId8" Type="http://schemas.openxmlformats.org/officeDocument/2006/relationships/hyperlink" Target="http://thehill.com/homenews/campaign/389454-house-immigration-fight-could-boost-vulnerable-republicans" TargetMode="External"/><Relationship Id="rId33" Type="http://schemas.openxmlformats.org/officeDocument/2006/relationships/hyperlink" Target="https://www.nytimes.com/2018/06/27/us/politics/kennedy-retirement-midterm-elections.html" TargetMode="External"/><Relationship Id="rId34" Type="http://schemas.openxmlformats.org/officeDocument/2006/relationships/hyperlink" Target="https://www.nytimes.com/2018/06/27/us/politics/kennedy-retirement-midterm-elections.html" TargetMode="External"/><Relationship Id="rId35" Type="http://schemas.openxmlformats.org/officeDocument/2006/relationships/hyperlink" Target="https://www.nytimes.com/2018/06/27/us/politics/kennedy-retirement-midterm-elections.html" TargetMode="External"/><Relationship Id="rId36" Type="http://schemas.openxmlformats.org/officeDocument/2006/relationships/hyperlink" Target="https://www.nytimes.com/2018/06/27/us/politics/kennedy-retirement-midterm-elections.html" TargetMode="External"/><Relationship Id="rId10" Type="http://schemas.openxmlformats.org/officeDocument/2006/relationships/hyperlink" Target="https://fivethirtyeight.com/features/can-trump-use-hard-line-immigration-policies-to-turn-out-gop-voters/" TargetMode="External"/><Relationship Id="rId11" Type="http://schemas.openxmlformats.org/officeDocument/2006/relationships/hyperlink" Target="https://fivethirtyeight.com/features/can-trump-use-hard-line-immigration-policies-to-turn-out-gop-voters/" TargetMode="External"/><Relationship Id="rId12" Type="http://schemas.openxmlformats.org/officeDocument/2006/relationships/hyperlink" Target="https://fivethirtyeight.com/features/can-trump-use-hard-line-immigration-policies-to-turn-out-gop-voters/" TargetMode="External"/><Relationship Id="rId13" Type="http://schemas.openxmlformats.org/officeDocument/2006/relationships/hyperlink" Target="https://www.motherjones.com/politics/2018/06/democrats-family-separation-immigration-midterms-congress-trump/" TargetMode="External"/><Relationship Id="rId14" Type="http://schemas.openxmlformats.org/officeDocument/2006/relationships/hyperlink" Target="http://theweek.com/articles/752058/why-senate-republicans-might-just-impeach-trump" TargetMode="External"/><Relationship Id="rId15" Type="http://schemas.openxmlformats.org/officeDocument/2006/relationships/hyperlink" Target="https://www.cnbc.com/paul-ryan/" TargetMode="External"/><Relationship Id="rId16" Type="http://schemas.openxmlformats.org/officeDocument/2006/relationships/hyperlink" Target="https://www.cnbc.com/donald-trump/" TargetMode="External"/><Relationship Id="rId17" Type="http://schemas.openxmlformats.org/officeDocument/2006/relationships/hyperlink" Target="https://www.cnbc.com/2018/04/11/paul-ryan-explains-why-he-decided-to-retire.html" TargetMode="External"/><Relationship Id="rId18" Type="http://schemas.openxmlformats.org/officeDocument/2006/relationships/hyperlink" Target="https://www.cnbc.com/2018/04/11/paul-ryans-retirement-makes-his-seat-a-target-for-randy-bryce.html" TargetMode="External"/><Relationship Id="rId19" Type="http://schemas.openxmlformats.org/officeDocument/2006/relationships/hyperlink" Target="https://www.cnbc.com/nancy-pelosi/" TargetMode="External"/><Relationship Id="rId37" Type="http://schemas.openxmlformats.org/officeDocument/2006/relationships/fontTable" Target="fontTable.xml"/><Relationship Id="rId3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121304-51B2-9340-B0C7-647AB2457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C:\Users\jackr\AppData\Roaming\Microsoft\Templates\Debate.dotm</Template>
  <TotalTime>2</TotalTime>
  <Pages>65</Pages>
  <Words>30541</Words>
  <Characters>174089</Characters>
  <Application>Microsoft Macintosh Word</Application>
  <DocSecurity>0</DocSecurity>
  <Lines>1450</Lines>
  <Paragraphs>408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jackr</dc:creator>
  <cp:keywords>5.1.1</cp:keywords>
  <dc:description/>
  <cp:lastModifiedBy>Microsoft Office User</cp:lastModifiedBy>
  <cp:revision>3</cp:revision>
  <dcterms:created xsi:type="dcterms:W3CDTF">2018-06-23T21:30:00Z</dcterms:created>
  <dcterms:modified xsi:type="dcterms:W3CDTF">2018-07-09T13:26:00Z</dcterms:modified>
</cp:coreProperties>
</file>